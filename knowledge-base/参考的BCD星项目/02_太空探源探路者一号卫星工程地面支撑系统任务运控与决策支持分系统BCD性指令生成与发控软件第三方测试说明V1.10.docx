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DFF848" w14:textId="5CAECF36" w:rsidR="003D0E6C" w:rsidRDefault="00000000">
      <w:pPr>
        <w:wordWrap w:val="0"/>
        <w:ind w:rightChars="6" w:right="13"/>
        <w:jc w:val="left"/>
        <w:rPr>
          <w:rFonts w:eastAsia="黑体"/>
          <w:bCs/>
          <w:sz w:val="32"/>
          <w:szCs w:val="32"/>
        </w:rPr>
      </w:pPr>
      <w:r>
        <w:rPr>
          <w:rFonts w:eastAsia="黑体"/>
          <w:bCs/>
          <w:sz w:val="32"/>
          <w:szCs w:val="32"/>
        </w:rPr>
        <w:t>标识：</w:t>
      </w:r>
      <w:r>
        <w:rPr>
          <w:rFonts w:eastAsia="黑体"/>
          <w:bCs/>
          <w:sz w:val="32"/>
          <w:szCs w:val="32"/>
        </w:rPr>
        <w:t>PT-R265</w:t>
      </w:r>
      <w:r>
        <w:rPr>
          <w:rFonts w:eastAsia="黑体" w:hint="eastAsia"/>
          <w:bCs/>
          <w:sz w:val="32"/>
          <w:szCs w:val="32"/>
        </w:rPr>
        <w:t>7</w:t>
      </w:r>
      <w:r>
        <w:rPr>
          <w:rFonts w:eastAsia="黑体"/>
          <w:bCs/>
          <w:sz w:val="32"/>
          <w:szCs w:val="32"/>
        </w:rPr>
        <w:t>-TD-1.</w:t>
      </w:r>
      <w:r w:rsidR="005247FF">
        <w:rPr>
          <w:rFonts w:eastAsia="黑体" w:hint="eastAsia"/>
          <w:bCs/>
          <w:sz w:val="32"/>
          <w:szCs w:val="32"/>
        </w:rPr>
        <w:t>1</w:t>
      </w:r>
      <w:r>
        <w:rPr>
          <w:rFonts w:eastAsia="黑体"/>
          <w:bCs/>
          <w:sz w:val="32"/>
          <w:szCs w:val="32"/>
        </w:rPr>
        <w:t>0</w:t>
      </w:r>
      <w:r>
        <w:rPr>
          <w:rFonts w:eastAsia="黑体" w:hint="eastAsia"/>
          <w:bCs/>
          <w:sz w:val="32"/>
          <w:szCs w:val="32"/>
        </w:rPr>
        <w:t xml:space="preserve">                        </w:t>
      </w:r>
      <w:r>
        <w:rPr>
          <w:rFonts w:eastAsia="黑体" w:hint="eastAsia"/>
          <w:bCs/>
          <w:sz w:val="32"/>
          <w:szCs w:val="32"/>
        </w:rPr>
        <w:t>密级：公开</w:t>
      </w:r>
    </w:p>
    <w:p w14:paraId="6544A0A5" w14:textId="77777777" w:rsidR="003D0E6C" w:rsidRDefault="003D0E6C">
      <w:pPr>
        <w:wordWrap w:val="0"/>
        <w:autoSpaceDE w:val="0"/>
        <w:autoSpaceDN w:val="0"/>
        <w:textAlignment w:val="bottom"/>
      </w:pPr>
    </w:p>
    <w:p w14:paraId="14D3C685" w14:textId="77777777" w:rsidR="003D0E6C" w:rsidRDefault="003D0E6C">
      <w:pPr>
        <w:wordWrap w:val="0"/>
        <w:autoSpaceDE w:val="0"/>
        <w:autoSpaceDN w:val="0"/>
        <w:textAlignment w:val="bottom"/>
      </w:pPr>
    </w:p>
    <w:p w14:paraId="1B738801" w14:textId="77777777" w:rsidR="003D0E6C" w:rsidRDefault="003D0E6C">
      <w:pPr>
        <w:wordWrap w:val="0"/>
        <w:autoSpaceDE w:val="0"/>
        <w:autoSpaceDN w:val="0"/>
        <w:jc w:val="center"/>
        <w:textAlignment w:val="bottom"/>
      </w:pPr>
    </w:p>
    <w:p w14:paraId="3A353DDE" w14:textId="77777777" w:rsidR="003D0E6C" w:rsidRDefault="003D0E6C">
      <w:pPr>
        <w:wordWrap w:val="0"/>
        <w:autoSpaceDE w:val="0"/>
        <w:autoSpaceDN w:val="0"/>
        <w:jc w:val="center"/>
        <w:textAlignment w:val="bottom"/>
      </w:pPr>
    </w:p>
    <w:p w14:paraId="27934DA2" w14:textId="77777777" w:rsidR="003D0E6C" w:rsidRDefault="003D0E6C">
      <w:pPr>
        <w:wordWrap w:val="0"/>
        <w:autoSpaceDE w:val="0"/>
        <w:autoSpaceDN w:val="0"/>
        <w:jc w:val="center"/>
        <w:textAlignment w:val="bottom"/>
      </w:pPr>
    </w:p>
    <w:p w14:paraId="59160D7A" w14:textId="77777777" w:rsidR="003D0E6C" w:rsidRDefault="003D0E6C">
      <w:pPr>
        <w:wordWrap w:val="0"/>
        <w:autoSpaceDE w:val="0"/>
        <w:autoSpaceDN w:val="0"/>
        <w:jc w:val="center"/>
        <w:textAlignment w:val="bottom"/>
      </w:pPr>
    </w:p>
    <w:p w14:paraId="3E0FE20E" w14:textId="77777777" w:rsidR="003D0E6C" w:rsidRDefault="003D0E6C">
      <w:pPr>
        <w:wordWrap w:val="0"/>
        <w:autoSpaceDE w:val="0"/>
        <w:autoSpaceDN w:val="0"/>
        <w:jc w:val="center"/>
        <w:textAlignment w:val="bottom"/>
      </w:pPr>
    </w:p>
    <w:p w14:paraId="025FF9AC" w14:textId="77777777" w:rsidR="003D0E6C" w:rsidRDefault="003D0E6C">
      <w:pPr>
        <w:wordWrap w:val="0"/>
        <w:autoSpaceDE w:val="0"/>
        <w:autoSpaceDN w:val="0"/>
        <w:jc w:val="center"/>
        <w:textAlignment w:val="bottom"/>
      </w:pPr>
    </w:p>
    <w:p w14:paraId="36F9F302" w14:textId="77777777" w:rsidR="003D0E6C" w:rsidRDefault="003D0E6C">
      <w:pPr>
        <w:wordWrap w:val="0"/>
        <w:autoSpaceDE w:val="0"/>
        <w:autoSpaceDN w:val="0"/>
        <w:jc w:val="center"/>
        <w:textAlignment w:val="bottom"/>
      </w:pPr>
    </w:p>
    <w:p w14:paraId="2DEC5E0F" w14:textId="77777777" w:rsidR="003D0E6C" w:rsidRDefault="00000000">
      <w:pPr>
        <w:wordWrap w:val="0"/>
        <w:autoSpaceDE w:val="0"/>
        <w:autoSpaceDN w:val="0"/>
        <w:jc w:val="center"/>
        <w:textAlignment w:val="bottom"/>
        <w:rPr>
          <w:rFonts w:eastAsia="黑体"/>
          <w:bCs/>
          <w:sz w:val="52"/>
          <w:szCs w:val="52"/>
        </w:rPr>
      </w:pPr>
      <w:r>
        <w:rPr>
          <w:rFonts w:eastAsia="黑体" w:hint="eastAsia"/>
          <w:sz w:val="52"/>
          <w:szCs w:val="52"/>
        </w:rPr>
        <w:t>BCD</w:t>
      </w:r>
      <w:r>
        <w:rPr>
          <w:rFonts w:eastAsia="黑体" w:hint="eastAsia"/>
          <w:sz w:val="52"/>
          <w:szCs w:val="52"/>
        </w:rPr>
        <w:t>星指令生成与发控</w:t>
      </w:r>
      <w:r>
        <w:rPr>
          <w:rFonts w:eastAsia="黑体"/>
          <w:sz w:val="52"/>
          <w:szCs w:val="52"/>
        </w:rPr>
        <w:t>软件</w:t>
      </w:r>
    </w:p>
    <w:p w14:paraId="5FE1371F" w14:textId="77777777" w:rsidR="003D0E6C" w:rsidRDefault="00000000">
      <w:pPr>
        <w:wordWrap w:val="0"/>
        <w:autoSpaceDE w:val="0"/>
        <w:autoSpaceDN w:val="0"/>
        <w:jc w:val="center"/>
        <w:textAlignment w:val="bottom"/>
        <w:rPr>
          <w:rFonts w:eastAsia="黑体"/>
          <w:sz w:val="52"/>
          <w:szCs w:val="52"/>
        </w:rPr>
      </w:pPr>
      <w:r>
        <w:rPr>
          <w:rFonts w:eastAsia="黑体"/>
          <w:bCs/>
          <w:sz w:val="52"/>
          <w:szCs w:val="52"/>
        </w:rPr>
        <w:t>测试说明</w:t>
      </w:r>
    </w:p>
    <w:p w14:paraId="5E0C79A6" w14:textId="77777777" w:rsidR="003D0E6C" w:rsidRDefault="003D0E6C">
      <w:pPr>
        <w:wordWrap w:val="0"/>
        <w:autoSpaceDE w:val="0"/>
        <w:autoSpaceDN w:val="0"/>
        <w:jc w:val="center"/>
        <w:textAlignment w:val="bottom"/>
      </w:pPr>
    </w:p>
    <w:p w14:paraId="1FA3C9E5" w14:textId="77777777" w:rsidR="003D0E6C" w:rsidRDefault="003D0E6C">
      <w:pPr>
        <w:wordWrap w:val="0"/>
        <w:autoSpaceDE w:val="0"/>
        <w:autoSpaceDN w:val="0"/>
        <w:jc w:val="center"/>
        <w:textAlignment w:val="bottom"/>
      </w:pPr>
    </w:p>
    <w:p w14:paraId="698521F1" w14:textId="77777777" w:rsidR="003D0E6C" w:rsidRDefault="003D0E6C">
      <w:pPr>
        <w:wordWrap w:val="0"/>
        <w:autoSpaceDE w:val="0"/>
        <w:autoSpaceDN w:val="0"/>
        <w:jc w:val="center"/>
        <w:textAlignment w:val="bottom"/>
      </w:pPr>
    </w:p>
    <w:p w14:paraId="33740CE4" w14:textId="77777777" w:rsidR="003D0E6C" w:rsidRDefault="003D0E6C">
      <w:pPr>
        <w:wordWrap w:val="0"/>
        <w:autoSpaceDE w:val="0"/>
        <w:autoSpaceDN w:val="0"/>
        <w:jc w:val="center"/>
        <w:textAlignment w:val="bottom"/>
        <w:rPr>
          <w:rFonts w:eastAsia="黑体"/>
          <w:bCs/>
          <w:sz w:val="32"/>
          <w:szCs w:val="32"/>
        </w:rPr>
      </w:pPr>
    </w:p>
    <w:p w14:paraId="061F67B7" w14:textId="59CE00EE" w:rsidR="003D0E6C" w:rsidRDefault="00000000">
      <w:pPr>
        <w:wordWrap w:val="0"/>
        <w:autoSpaceDE w:val="0"/>
        <w:autoSpaceDN w:val="0"/>
        <w:jc w:val="center"/>
        <w:textAlignment w:val="bottom"/>
        <w:rPr>
          <w:rFonts w:eastAsia="黑体"/>
          <w:bCs/>
          <w:sz w:val="32"/>
          <w:szCs w:val="32"/>
        </w:rPr>
      </w:pP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41540F">
        <w:rPr>
          <w:rFonts w:eastAsia="黑体"/>
          <w:bCs/>
          <w:sz w:val="32"/>
          <w:szCs w:val="32"/>
        </w:rPr>
        <w:t>147</w:t>
      </w:r>
      <w:r>
        <w:rPr>
          <w:rFonts w:eastAsia="黑体"/>
          <w:bCs/>
          <w:sz w:val="32"/>
          <w:szCs w:val="32"/>
        </w:rPr>
        <w:fldChar w:fldCharType="end"/>
      </w:r>
    </w:p>
    <w:p w14:paraId="7DDA85A2" w14:textId="77777777" w:rsidR="003D0E6C" w:rsidRDefault="003D0E6C">
      <w:pPr>
        <w:wordWrap w:val="0"/>
        <w:autoSpaceDE w:val="0"/>
        <w:autoSpaceDN w:val="0"/>
        <w:jc w:val="center"/>
        <w:textAlignment w:val="bottom"/>
      </w:pPr>
    </w:p>
    <w:p w14:paraId="434593DC" w14:textId="77777777" w:rsidR="003D0E6C" w:rsidRDefault="003D0E6C">
      <w:pPr>
        <w:wordWrap w:val="0"/>
        <w:autoSpaceDE w:val="0"/>
        <w:autoSpaceDN w:val="0"/>
        <w:jc w:val="center"/>
        <w:textAlignment w:val="bottom"/>
      </w:pPr>
    </w:p>
    <w:p w14:paraId="65151E14" w14:textId="77777777" w:rsidR="003D0E6C" w:rsidRDefault="003D0E6C">
      <w:pPr>
        <w:wordWrap w:val="0"/>
        <w:spacing w:line="225" w:lineRule="atLeast"/>
        <w:jc w:val="center"/>
        <w:rPr>
          <w:b/>
        </w:rPr>
      </w:pPr>
    </w:p>
    <w:p w14:paraId="762FC984" w14:textId="77777777" w:rsidR="003D0E6C" w:rsidRDefault="003D0E6C">
      <w:pPr>
        <w:wordWrap w:val="0"/>
        <w:spacing w:line="225" w:lineRule="atLeast"/>
        <w:jc w:val="center"/>
        <w:rPr>
          <w:b/>
        </w:rPr>
      </w:pPr>
    </w:p>
    <w:p w14:paraId="2252CE82" w14:textId="77777777" w:rsidR="003D0E6C" w:rsidRDefault="003D0E6C">
      <w:pPr>
        <w:wordWrap w:val="0"/>
        <w:spacing w:line="225" w:lineRule="atLeast"/>
        <w:jc w:val="center"/>
        <w:rPr>
          <w:b/>
        </w:rPr>
      </w:pPr>
    </w:p>
    <w:p w14:paraId="5DC906F3" w14:textId="77777777" w:rsidR="003D0E6C" w:rsidRDefault="003D0E6C">
      <w:pPr>
        <w:wordWrap w:val="0"/>
        <w:spacing w:line="225" w:lineRule="atLeast"/>
        <w:rPr>
          <w:b/>
        </w:rPr>
      </w:pPr>
    </w:p>
    <w:p w14:paraId="041C7B30" w14:textId="77777777" w:rsidR="003D0E6C" w:rsidRDefault="00000000">
      <w:pPr>
        <w:wordWrap w:val="0"/>
        <w:jc w:val="center"/>
        <w:rPr>
          <w:b/>
          <w:sz w:val="44"/>
          <w:szCs w:val="44"/>
        </w:rPr>
      </w:pPr>
      <w:r>
        <w:rPr>
          <w:b/>
          <w:sz w:val="44"/>
          <w:szCs w:val="44"/>
        </w:rPr>
        <w:t>中国科学院卫星软件评测中心</w:t>
      </w:r>
    </w:p>
    <w:p w14:paraId="53AE8AEC" w14:textId="77777777" w:rsidR="003D0E6C" w:rsidRDefault="003D0E6C">
      <w:pPr>
        <w:wordWrap w:val="0"/>
        <w:jc w:val="center"/>
        <w:rPr>
          <w:rFonts w:eastAsia="黑体"/>
          <w:bCs/>
          <w:sz w:val="32"/>
          <w:szCs w:val="32"/>
        </w:rPr>
      </w:pPr>
    </w:p>
    <w:p w14:paraId="6A145932" w14:textId="56FA9CAE" w:rsidR="003D0E6C" w:rsidRDefault="00000000">
      <w:pPr>
        <w:wordWrap w:val="0"/>
        <w:jc w:val="center"/>
        <w:rPr>
          <w:rFonts w:eastAsia="黑体"/>
          <w:sz w:val="32"/>
          <w:szCs w:val="32"/>
        </w:rPr>
      </w:pPr>
      <w:r>
        <w:rPr>
          <w:rFonts w:eastAsia="黑体"/>
          <w:sz w:val="32"/>
          <w:szCs w:val="32"/>
        </w:rPr>
        <w:t>202</w:t>
      </w:r>
      <w:r>
        <w:rPr>
          <w:rFonts w:eastAsia="黑体" w:hint="eastAsia"/>
          <w:sz w:val="32"/>
          <w:szCs w:val="32"/>
        </w:rPr>
        <w:t>6</w:t>
      </w:r>
      <w:r>
        <w:rPr>
          <w:rFonts w:eastAsia="黑体"/>
          <w:sz w:val="32"/>
          <w:szCs w:val="32"/>
        </w:rPr>
        <w:t>年</w:t>
      </w:r>
      <w:r>
        <w:rPr>
          <w:rFonts w:eastAsia="黑体" w:hint="eastAsia"/>
          <w:sz w:val="32"/>
          <w:szCs w:val="32"/>
        </w:rPr>
        <w:t>8</w:t>
      </w:r>
      <w:r>
        <w:rPr>
          <w:rFonts w:eastAsia="黑体"/>
          <w:sz w:val="32"/>
          <w:szCs w:val="32"/>
        </w:rPr>
        <w:t>月</w:t>
      </w:r>
      <w:r w:rsidR="00896E93">
        <w:rPr>
          <w:rFonts w:eastAsia="黑体" w:hint="eastAsia"/>
          <w:sz w:val="32"/>
          <w:szCs w:val="32"/>
        </w:rPr>
        <w:t>17</w:t>
      </w:r>
      <w:r>
        <w:rPr>
          <w:rFonts w:eastAsia="黑体"/>
          <w:sz w:val="32"/>
          <w:szCs w:val="32"/>
        </w:rPr>
        <w:t>日</w:t>
      </w:r>
    </w:p>
    <w:p w14:paraId="78F2C334" w14:textId="77777777" w:rsidR="003D0E6C" w:rsidRDefault="003D0E6C">
      <w:pPr>
        <w:wordWrap w:val="0"/>
        <w:autoSpaceDE w:val="0"/>
        <w:autoSpaceDN w:val="0"/>
        <w:jc w:val="center"/>
        <w:textAlignment w:val="bottom"/>
        <w:rPr>
          <w:sz w:val="28"/>
        </w:rPr>
        <w:sectPr w:rsidR="003D0E6C">
          <w:headerReference w:type="default" r:id="rId8"/>
          <w:type w:val="nextColumn"/>
          <w:pgSz w:w="11906" w:h="16838"/>
          <w:pgMar w:top="1701" w:right="1247" w:bottom="1418" w:left="1247" w:header="1077" w:footer="851" w:gutter="0"/>
          <w:pgNumType w:fmt="lowerRoman"/>
          <w:cols w:space="720"/>
          <w:docGrid w:type="lines" w:linePitch="383" w:charSpace="5921"/>
        </w:sectPr>
      </w:pPr>
    </w:p>
    <w:p w14:paraId="323D56D7" w14:textId="77777777" w:rsidR="003D0E6C" w:rsidRDefault="003D0E6C">
      <w:pPr>
        <w:wordWrap w:val="0"/>
        <w:autoSpaceDE w:val="0"/>
        <w:autoSpaceDN w:val="0"/>
        <w:jc w:val="center"/>
        <w:textAlignment w:val="bottom"/>
        <w:rPr>
          <w:sz w:val="28"/>
        </w:rPr>
      </w:pPr>
    </w:p>
    <w:p w14:paraId="76394274" w14:textId="77777777" w:rsidR="003D0E6C" w:rsidRDefault="003D0E6C">
      <w:pPr>
        <w:wordWrap w:val="0"/>
        <w:autoSpaceDE w:val="0"/>
        <w:autoSpaceDN w:val="0"/>
        <w:jc w:val="center"/>
        <w:textAlignment w:val="bottom"/>
        <w:rPr>
          <w:sz w:val="28"/>
        </w:rPr>
      </w:pPr>
    </w:p>
    <w:p w14:paraId="0DB75FDE" w14:textId="77777777" w:rsidR="003D0E6C" w:rsidRDefault="003D0E6C">
      <w:pPr>
        <w:wordWrap w:val="0"/>
        <w:autoSpaceDE w:val="0"/>
        <w:autoSpaceDN w:val="0"/>
        <w:jc w:val="center"/>
        <w:textAlignment w:val="bottom"/>
        <w:rPr>
          <w:sz w:val="28"/>
        </w:rPr>
      </w:pPr>
    </w:p>
    <w:p w14:paraId="4EE587B6" w14:textId="77777777" w:rsidR="003D0E6C" w:rsidRDefault="003D0E6C">
      <w:pPr>
        <w:wordWrap w:val="0"/>
        <w:autoSpaceDE w:val="0"/>
        <w:autoSpaceDN w:val="0"/>
        <w:jc w:val="center"/>
        <w:textAlignment w:val="bottom"/>
        <w:rPr>
          <w:sz w:val="28"/>
        </w:rPr>
      </w:pPr>
    </w:p>
    <w:p w14:paraId="56943692" w14:textId="77777777" w:rsidR="003D0E6C" w:rsidRDefault="003D0E6C">
      <w:pPr>
        <w:wordWrap w:val="0"/>
        <w:autoSpaceDE w:val="0"/>
        <w:autoSpaceDN w:val="0"/>
        <w:jc w:val="center"/>
        <w:textAlignment w:val="bottom"/>
        <w:rPr>
          <w:sz w:val="28"/>
        </w:rPr>
      </w:pPr>
    </w:p>
    <w:p w14:paraId="0EFE56A2" w14:textId="77777777" w:rsidR="003D0E6C" w:rsidRDefault="003D0E6C">
      <w:pPr>
        <w:wordWrap w:val="0"/>
        <w:autoSpaceDE w:val="0"/>
        <w:autoSpaceDN w:val="0"/>
        <w:jc w:val="center"/>
        <w:textAlignment w:val="bottom"/>
        <w:rPr>
          <w:sz w:val="28"/>
        </w:rPr>
      </w:pPr>
    </w:p>
    <w:p w14:paraId="4E4E454A" w14:textId="77777777" w:rsidR="003D0E6C" w:rsidRDefault="00000000">
      <w:pPr>
        <w:wordWrap w:val="0"/>
        <w:autoSpaceDE w:val="0"/>
        <w:autoSpaceDN w:val="0"/>
        <w:jc w:val="center"/>
        <w:textAlignment w:val="bottom"/>
        <w:rPr>
          <w:rFonts w:eastAsia="黑体"/>
          <w:bCs/>
          <w:sz w:val="52"/>
          <w:szCs w:val="52"/>
        </w:rPr>
      </w:pPr>
      <w:r>
        <w:rPr>
          <w:rFonts w:eastAsia="黑体" w:hint="eastAsia"/>
          <w:sz w:val="52"/>
          <w:szCs w:val="52"/>
        </w:rPr>
        <w:t>BCD</w:t>
      </w:r>
      <w:r>
        <w:rPr>
          <w:rFonts w:eastAsia="黑体" w:hint="eastAsia"/>
          <w:sz w:val="52"/>
          <w:szCs w:val="52"/>
        </w:rPr>
        <w:t>星指令生成与发控</w:t>
      </w:r>
      <w:r>
        <w:rPr>
          <w:rFonts w:eastAsia="黑体"/>
          <w:sz w:val="52"/>
          <w:szCs w:val="52"/>
        </w:rPr>
        <w:t>软件</w:t>
      </w:r>
    </w:p>
    <w:p w14:paraId="2BC509D1" w14:textId="77777777" w:rsidR="003D0E6C" w:rsidRDefault="00000000">
      <w:pPr>
        <w:wordWrap w:val="0"/>
        <w:autoSpaceDE w:val="0"/>
        <w:autoSpaceDN w:val="0"/>
        <w:jc w:val="center"/>
        <w:textAlignment w:val="bottom"/>
        <w:rPr>
          <w:rFonts w:eastAsia="黑体"/>
          <w:sz w:val="52"/>
          <w:szCs w:val="52"/>
        </w:rPr>
      </w:pPr>
      <w:r>
        <w:rPr>
          <w:rFonts w:eastAsia="黑体"/>
          <w:bCs/>
          <w:sz w:val="52"/>
          <w:szCs w:val="52"/>
        </w:rPr>
        <w:t>测试说明</w:t>
      </w:r>
    </w:p>
    <w:p w14:paraId="411659E9" w14:textId="77777777" w:rsidR="003D0E6C" w:rsidRDefault="003D0E6C">
      <w:pPr>
        <w:wordWrap w:val="0"/>
        <w:autoSpaceDE w:val="0"/>
        <w:autoSpaceDN w:val="0"/>
        <w:spacing w:line="600" w:lineRule="auto"/>
        <w:ind w:firstLine="1922"/>
        <w:jc w:val="left"/>
        <w:textAlignment w:val="bottom"/>
        <w:rPr>
          <w:b/>
          <w:sz w:val="44"/>
          <w:szCs w:val="44"/>
        </w:rPr>
      </w:pPr>
    </w:p>
    <w:p w14:paraId="11842853" w14:textId="77777777" w:rsidR="003D0E6C" w:rsidRDefault="003D0E6C">
      <w:pPr>
        <w:wordWrap w:val="0"/>
        <w:autoSpaceDE w:val="0"/>
        <w:autoSpaceDN w:val="0"/>
        <w:spacing w:line="600" w:lineRule="auto"/>
        <w:ind w:firstLine="1922"/>
        <w:jc w:val="left"/>
        <w:textAlignment w:val="bottom"/>
        <w:rPr>
          <w:b/>
          <w:sz w:val="44"/>
          <w:szCs w:val="44"/>
        </w:rPr>
      </w:pPr>
    </w:p>
    <w:p w14:paraId="697C11BC" w14:textId="790DB649" w:rsidR="003D0E6C" w:rsidRDefault="00000000">
      <w:pPr>
        <w:pStyle w:val="affffff1"/>
        <w:wordWrap w:val="0"/>
        <w:spacing w:before="100" w:beforeAutospacing="1" w:after="100" w:afterAutospacing="1" w:line="480" w:lineRule="auto"/>
        <w:ind w:firstLineChars="250" w:firstLine="1130"/>
        <w:rPr>
          <w:rFonts w:hint="eastAsia"/>
          <w:spacing w:val="6"/>
          <w:sz w:val="44"/>
          <w:szCs w:val="44"/>
          <w:u w:val="single"/>
        </w:rPr>
      </w:pPr>
      <w:r>
        <w:rPr>
          <w:spacing w:val="6"/>
          <w:sz w:val="44"/>
          <w:szCs w:val="44"/>
        </w:rPr>
        <w:t>编制：</w:t>
      </w:r>
      <w:r>
        <w:rPr>
          <w:spacing w:val="6"/>
          <w:sz w:val="44"/>
          <w:szCs w:val="44"/>
          <w:u w:val="single"/>
        </w:rPr>
        <w:t xml:space="preserve">  </w:t>
      </w:r>
      <w:r>
        <w:rPr>
          <w:rFonts w:hint="eastAsia"/>
          <w:spacing w:val="6"/>
          <w:sz w:val="44"/>
          <w:szCs w:val="44"/>
          <w:u w:val="single"/>
        </w:rPr>
        <w:t>李  友</w:t>
      </w:r>
      <w:r>
        <w:rPr>
          <w:spacing w:val="6"/>
          <w:sz w:val="44"/>
          <w:szCs w:val="44"/>
          <w:u w:val="single"/>
        </w:rPr>
        <w:t xml:space="preserve">  </w:t>
      </w:r>
      <w:r>
        <w:rPr>
          <w:spacing w:val="6"/>
          <w:sz w:val="44"/>
          <w:szCs w:val="44"/>
        </w:rPr>
        <w:t>日期：</w:t>
      </w:r>
      <w:r>
        <w:rPr>
          <w:spacing w:val="6"/>
          <w:sz w:val="44"/>
          <w:szCs w:val="44"/>
          <w:u w:val="single"/>
        </w:rPr>
        <w:t xml:space="preserve"> 202608</w:t>
      </w:r>
      <w:r w:rsidR="00896E93">
        <w:rPr>
          <w:rFonts w:hint="eastAsia"/>
          <w:spacing w:val="6"/>
          <w:sz w:val="44"/>
          <w:szCs w:val="44"/>
          <w:u w:val="single"/>
        </w:rPr>
        <w:t>16</w:t>
      </w:r>
      <w:r>
        <w:rPr>
          <w:spacing w:val="6"/>
          <w:sz w:val="44"/>
          <w:szCs w:val="44"/>
          <w:u w:val="single"/>
        </w:rPr>
        <w:t xml:space="preserve"> </w:t>
      </w:r>
    </w:p>
    <w:p w14:paraId="300FEC4F" w14:textId="1ED679BF" w:rsidR="003D0E6C" w:rsidRDefault="00000000">
      <w:pPr>
        <w:pStyle w:val="affffff1"/>
        <w:wordWrap w:val="0"/>
        <w:spacing w:before="100" w:beforeAutospacing="1" w:after="100" w:afterAutospacing="1" w:line="480" w:lineRule="auto"/>
        <w:ind w:firstLineChars="250" w:firstLine="1130"/>
        <w:rPr>
          <w:rFonts w:hint="eastAsia"/>
          <w:spacing w:val="6"/>
          <w:sz w:val="44"/>
          <w:szCs w:val="44"/>
          <w:u w:val="single"/>
        </w:rPr>
      </w:pPr>
      <w:r>
        <w:rPr>
          <w:spacing w:val="6"/>
          <w:sz w:val="44"/>
          <w:szCs w:val="44"/>
        </w:rPr>
        <w:t>校对：</w:t>
      </w:r>
      <w:r>
        <w:rPr>
          <w:spacing w:val="6"/>
          <w:sz w:val="44"/>
          <w:szCs w:val="44"/>
          <w:u w:val="single"/>
        </w:rPr>
        <w:t xml:space="preserve">  李  鑫  </w:t>
      </w:r>
      <w:r>
        <w:rPr>
          <w:spacing w:val="6"/>
          <w:sz w:val="44"/>
          <w:szCs w:val="44"/>
        </w:rPr>
        <w:t>日期：</w:t>
      </w:r>
      <w:r>
        <w:rPr>
          <w:spacing w:val="6"/>
          <w:sz w:val="44"/>
          <w:szCs w:val="44"/>
          <w:u w:val="single"/>
        </w:rPr>
        <w:t xml:space="preserve"> 202608</w:t>
      </w:r>
      <w:r w:rsidR="00896E93">
        <w:rPr>
          <w:rFonts w:hint="eastAsia"/>
          <w:spacing w:val="6"/>
          <w:sz w:val="44"/>
          <w:szCs w:val="44"/>
          <w:u w:val="single"/>
        </w:rPr>
        <w:t>16</w:t>
      </w:r>
      <w:r>
        <w:rPr>
          <w:spacing w:val="6"/>
          <w:sz w:val="44"/>
          <w:szCs w:val="44"/>
          <w:u w:val="single"/>
        </w:rPr>
        <w:t xml:space="preserve"> </w:t>
      </w:r>
    </w:p>
    <w:p w14:paraId="7634AC77" w14:textId="657B34E8" w:rsidR="003D0E6C" w:rsidRDefault="00000000">
      <w:pPr>
        <w:pStyle w:val="affffff1"/>
        <w:wordWrap w:val="0"/>
        <w:spacing w:before="100" w:beforeAutospacing="1" w:after="100" w:afterAutospacing="1" w:line="480" w:lineRule="auto"/>
        <w:ind w:firstLineChars="250" w:firstLine="1130"/>
        <w:rPr>
          <w:rFonts w:hint="eastAsia"/>
          <w:spacing w:val="6"/>
          <w:sz w:val="44"/>
          <w:szCs w:val="44"/>
          <w:u w:val="single"/>
        </w:rPr>
      </w:pPr>
      <w:r>
        <w:rPr>
          <w:spacing w:val="6"/>
          <w:sz w:val="44"/>
          <w:szCs w:val="44"/>
        </w:rPr>
        <w:t>审核：</w:t>
      </w:r>
      <w:r>
        <w:rPr>
          <w:spacing w:val="6"/>
          <w:sz w:val="44"/>
          <w:szCs w:val="44"/>
          <w:u w:val="single"/>
        </w:rPr>
        <w:t xml:space="preserve">  刘春晔  </w:t>
      </w:r>
      <w:r>
        <w:rPr>
          <w:spacing w:val="6"/>
          <w:sz w:val="44"/>
          <w:szCs w:val="44"/>
        </w:rPr>
        <w:t>日期：</w:t>
      </w:r>
      <w:r>
        <w:rPr>
          <w:spacing w:val="6"/>
          <w:sz w:val="44"/>
          <w:szCs w:val="44"/>
          <w:u w:val="single"/>
        </w:rPr>
        <w:t xml:space="preserve"> 202608</w:t>
      </w:r>
      <w:r w:rsidR="00896E93">
        <w:rPr>
          <w:rFonts w:hint="eastAsia"/>
          <w:spacing w:val="6"/>
          <w:sz w:val="44"/>
          <w:szCs w:val="44"/>
          <w:u w:val="single"/>
        </w:rPr>
        <w:t>17</w:t>
      </w:r>
      <w:r>
        <w:rPr>
          <w:spacing w:val="6"/>
          <w:sz w:val="44"/>
          <w:szCs w:val="44"/>
          <w:u w:val="single"/>
        </w:rPr>
        <w:t xml:space="preserve"> </w:t>
      </w:r>
    </w:p>
    <w:p w14:paraId="078F8849" w14:textId="0162EB94" w:rsidR="003D0E6C" w:rsidRDefault="00000000">
      <w:pPr>
        <w:pStyle w:val="affffff1"/>
        <w:wordWrap w:val="0"/>
        <w:spacing w:before="100" w:beforeAutospacing="1" w:after="100" w:afterAutospacing="1" w:line="480" w:lineRule="auto"/>
        <w:ind w:firstLineChars="250" w:firstLine="1130"/>
        <w:rPr>
          <w:rFonts w:hint="eastAsia"/>
          <w:spacing w:val="6"/>
          <w:sz w:val="44"/>
          <w:szCs w:val="44"/>
          <w:u w:val="single"/>
        </w:rPr>
      </w:pPr>
      <w:r>
        <w:rPr>
          <w:spacing w:val="6"/>
          <w:sz w:val="44"/>
          <w:szCs w:val="44"/>
        </w:rPr>
        <w:t>批准：</w:t>
      </w:r>
      <w:r>
        <w:rPr>
          <w:spacing w:val="6"/>
          <w:sz w:val="44"/>
          <w:szCs w:val="44"/>
          <w:u w:val="single"/>
        </w:rPr>
        <w:t xml:space="preserve">  施敏华  </w:t>
      </w:r>
      <w:r>
        <w:rPr>
          <w:spacing w:val="6"/>
          <w:sz w:val="44"/>
          <w:szCs w:val="44"/>
        </w:rPr>
        <w:t>日期：</w:t>
      </w:r>
      <w:r>
        <w:rPr>
          <w:spacing w:val="6"/>
          <w:sz w:val="44"/>
          <w:szCs w:val="44"/>
          <w:u w:val="single"/>
        </w:rPr>
        <w:t xml:space="preserve"> 202608</w:t>
      </w:r>
      <w:r w:rsidR="00896E93">
        <w:rPr>
          <w:rFonts w:hint="eastAsia"/>
          <w:spacing w:val="6"/>
          <w:sz w:val="44"/>
          <w:szCs w:val="44"/>
          <w:u w:val="single"/>
        </w:rPr>
        <w:t>17</w:t>
      </w:r>
      <w:r>
        <w:rPr>
          <w:spacing w:val="6"/>
          <w:sz w:val="44"/>
          <w:szCs w:val="44"/>
          <w:u w:val="single"/>
        </w:rPr>
        <w:t xml:space="preserve"> </w:t>
      </w:r>
    </w:p>
    <w:p w14:paraId="3694A56B" w14:textId="77777777" w:rsidR="003D0E6C" w:rsidRDefault="003D0E6C">
      <w:pPr>
        <w:wordWrap w:val="0"/>
        <w:autoSpaceDE w:val="0"/>
        <w:autoSpaceDN w:val="0"/>
        <w:jc w:val="center"/>
        <w:textAlignment w:val="bottom"/>
        <w:sectPr w:rsidR="003D0E6C">
          <w:type w:val="nextColumn"/>
          <w:pgSz w:w="11906" w:h="16838"/>
          <w:pgMar w:top="1701" w:right="1247" w:bottom="1418" w:left="1247" w:header="1077" w:footer="851" w:gutter="0"/>
          <w:pgNumType w:fmt="lowerRoman"/>
          <w:cols w:space="720"/>
          <w:docGrid w:type="lines" w:linePitch="383" w:charSpace="5921"/>
        </w:sectPr>
      </w:pPr>
    </w:p>
    <w:p w14:paraId="061C94B5" w14:textId="77777777" w:rsidR="003D0E6C" w:rsidRDefault="00000000">
      <w:pPr>
        <w:wordWrap w:val="0"/>
        <w:autoSpaceDE w:val="0"/>
        <w:autoSpaceDN w:val="0"/>
        <w:spacing w:line="360" w:lineRule="auto"/>
        <w:jc w:val="center"/>
        <w:textAlignment w:val="bottom"/>
        <w:rPr>
          <w:rFonts w:ascii="黑体" w:eastAsia="黑体" w:hAnsi="黑体" w:hint="eastAsia"/>
          <w:sz w:val="28"/>
          <w:szCs w:val="28"/>
        </w:rPr>
      </w:pPr>
      <w:r>
        <w:rPr>
          <w:rFonts w:ascii="黑体" w:eastAsia="黑体" w:hAnsi="黑体"/>
          <w:sz w:val="28"/>
          <w:szCs w:val="28"/>
        </w:rPr>
        <w:lastRenderedPageBreak/>
        <w:t>文档修改记录</w:t>
      </w:r>
    </w:p>
    <w:tbl>
      <w:tblPr>
        <w:tblStyle w:val="afffff8"/>
        <w:tblW w:w="0" w:type="auto"/>
        <w:tblLayout w:type="fixed"/>
        <w:tblLook w:val="04A0" w:firstRow="1" w:lastRow="0" w:firstColumn="1" w:lastColumn="0" w:noHBand="0" w:noVBand="1"/>
      </w:tblPr>
      <w:tblGrid>
        <w:gridCol w:w="1071"/>
        <w:gridCol w:w="1418"/>
        <w:gridCol w:w="3260"/>
        <w:gridCol w:w="1843"/>
        <w:gridCol w:w="1694"/>
      </w:tblGrid>
      <w:tr w:rsidR="003D0E6C" w14:paraId="38A0428C" w14:textId="77777777">
        <w:trPr>
          <w:cnfStyle w:val="100000000000" w:firstRow="1" w:lastRow="0" w:firstColumn="0" w:lastColumn="0" w:oddVBand="0" w:evenVBand="0" w:oddHBand="0" w:evenHBand="0" w:firstRowFirstColumn="0" w:firstRowLastColumn="0" w:lastRowFirstColumn="0" w:lastRowLastColumn="0"/>
        </w:trPr>
        <w:tc>
          <w:tcPr>
            <w:tcW w:w="1071" w:type="dxa"/>
          </w:tcPr>
          <w:p w14:paraId="118184E0" w14:textId="77777777" w:rsidR="003D0E6C" w:rsidRDefault="00000000">
            <w:pPr>
              <w:wordWrap w:val="0"/>
              <w:adjustRightInd w:val="0"/>
              <w:spacing w:before="191" w:after="191"/>
              <w:jc w:val="center"/>
              <w:rPr>
                <w:rFonts w:ascii="黑体" w:eastAsia="黑体" w:hAnsi="黑体" w:hint="eastAsia"/>
              </w:rPr>
            </w:pPr>
            <w:r>
              <w:rPr>
                <w:rFonts w:ascii="黑体" w:eastAsia="黑体" w:hAnsi="黑体"/>
              </w:rPr>
              <w:t>版本</w:t>
            </w:r>
          </w:p>
        </w:tc>
        <w:tc>
          <w:tcPr>
            <w:tcW w:w="1418" w:type="dxa"/>
          </w:tcPr>
          <w:p w14:paraId="30D343CB" w14:textId="77777777" w:rsidR="003D0E6C" w:rsidRDefault="00000000">
            <w:pPr>
              <w:wordWrap w:val="0"/>
              <w:adjustRightInd w:val="0"/>
              <w:spacing w:before="191" w:after="191"/>
              <w:jc w:val="center"/>
              <w:rPr>
                <w:rFonts w:ascii="黑体" w:eastAsia="黑体" w:hAnsi="黑体" w:hint="eastAsia"/>
              </w:rPr>
            </w:pPr>
            <w:r>
              <w:rPr>
                <w:rFonts w:ascii="黑体" w:eastAsia="黑体" w:hAnsi="黑体"/>
              </w:rPr>
              <w:t>日期</w:t>
            </w:r>
          </w:p>
        </w:tc>
        <w:tc>
          <w:tcPr>
            <w:tcW w:w="3260" w:type="dxa"/>
          </w:tcPr>
          <w:p w14:paraId="33DC81FD" w14:textId="77777777" w:rsidR="003D0E6C" w:rsidRDefault="00000000">
            <w:pPr>
              <w:wordWrap w:val="0"/>
              <w:adjustRightInd w:val="0"/>
              <w:spacing w:before="191" w:after="191"/>
              <w:jc w:val="center"/>
              <w:rPr>
                <w:rFonts w:ascii="黑体" w:eastAsia="黑体" w:hAnsi="黑体" w:hint="eastAsia"/>
              </w:rPr>
            </w:pPr>
            <w:r>
              <w:rPr>
                <w:rFonts w:ascii="黑体" w:eastAsia="黑体" w:hAnsi="黑体"/>
              </w:rPr>
              <w:t>更改摘要</w:t>
            </w:r>
          </w:p>
        </w:tc>
        <w:tc>
          <w:tcPr>
            <w:tcW w:w="1843" w:type="dxa"/>
          </w:tcPr>
          <w:p w14:paraId="2D738613" w14:textId="77777777" w:rsidR="003D0E6C" w:rsidRDefault="00000000">
            <w:pPr>
              <w:wordWrap w:val="0"/>
              <w:adjustRightInd w:val="0"/>
              <w:spacing w:before="191" w:after="191"/>
              <w:jc w:val="center"/>
              <w:rPr>
                <w:rFonts w:ascii="黑体" w:eastAsia="黑体" w:hAnsi="黑体" w:hint="eastAsia"/>
              </w:rPr>
            </w:pPr>
            <w:r>
              <w:rPr>
                <w:rFonts w:ascii="黑体" w:eastAsia="黑体" w:hAnsi="黑体"/>
              </w:rPr>
              <w:t>修改章节</w:t>
            </w:r>
          </w:p>
        </w:tc>
        <w:tc>
          <w:tcPr>
            <w:tcW w:w="1694" w:type="dxa"/>
          </w:tcPr>
          <w:p w14:paraId="43EB6576" w14:textId="77777777" w:rsidR="003D0E6C" w:rsidRDefault="00000000">
            <w:pPr>
              <w:wordWrap w:val="0"/>
              <w:adjustRightInd w:val="0"/>
              <w:spacing w:before="191" w:after="191"/>
              <w:jc w:val="center"/>
              <w:rPr>
                <w:rFonts w:ascii="黑体" w:eastAsia="黑体" w:hAnsi="黑体" w:hint="eastAsia"/>
              </w:rPr>
            </w:pPr>
            <w:r>
              <w:rPr>
                <w:rFonts w:ascii="黑体" w:eastAsia="黑体" w:hAnsi="黑体"/>
              </w:rPr>
              <w:t>备注</w:t>
            </w:r>
          </w:p>
        </w:tc>
      </w:tr>
      <w:tr w:rsidR="003D0E6C" w14:paraId="5BB415A5" w14:textId="77777777">
        <w:trPr>
          <w:trHeight w:val="567"/>
        </w:trPr>
        <w:tc>
          <w:tcPr>
            <w:tcW w:w="1071" w:type="dxa"/>
          </w:tcPr>
          <w:p w14:paraId="7725D72A" w14:textId="77777777" w:rsidR="003D0E6C" w:rsidRDefault="00000000">
            <w:pPr>
              <w:wordWrap w:val="0"/>
              <w:jc w:val="center"/>
            </w:pPr>
            <w:r>
              <w:t>V0.10</w:t>
            </w:r>
          </w:p>
        </w:tc>
        <w:tc>
          <w:tcPr>
            <w:tcW w:w="1418" w:type="dxa"/>
          </w:tcPr>
          <w:p w14:paraId="01BC4C17" w14:textId="77777777" w:rsidR="003D0E6C" w:rsidRDefault="00000000">
            <w:pPr>
              <w:wordWrap w:val="0"/>
              <w:jc w:val="center"/>
            </w:pPr>
            <w:r>
              <w:rPr>
                <w:rFonts w:hint="eastAsia"/>
              </w:rPr>
              <w:t>20260814</w:t>
            </w:r>
          </w:p>
        </w:tc>
        <w:tc>
          <w:tcPr>
            <w:tcW w:w="3260" w:type="dxa"/>
          </w:tcPr>
          <w:p w14:paraId="2FBFBC23" w14:textId="77777777" w:rsidR="003D0E6C" w:rsidRDefault="00000000">
            <w:pPr>
              <w:wordWrap w:val="0"/>
            </w:pPr>
            <w:r>
              <w:rPr>
                <w:rFonts w:hint="eastAsia"/>
              </w:rPr>
              <w:t>创建</w:t>
            </w:r>
            <w:r>
              <w:t>文档</w:t>
            </w:r>
          </w:p>
        </w:tc>
        <w:tc>
          <w:tcPr>
            <w:tcW w:w="1843" w:type="dxa"/>
          </w:tcPr>
          <w:p w14:paraId="69A163E1" w14:textId="77777777" w:rsidR="003D0E6C" w:rsidRDefault="00000000">
            <w:pPr>
              <w:wordWrap w:val="0"/>
              <w:jc w:val="center"/>
            </w:pPr>
            <w:r>
              <w:rPr>
                <w:rFonts w:hint="eastAsia"/>
              </w:rPr>
              <w:t>/</w:t>
            </w:r>
          </w:p>
        </w:tc>
        <w:tc>
          <w:tcPr>
            <w:tcW w:w="1694" w:type="dxa"/>
          </w:tcPr>
          <w:p w14:paraId="6F81A56C" w14:textId="77777777" w:rsidR="003D0E6C" w:rsidRDefault="00000000">
            <w:pPr>
              <w:wordWrap w:val="0"/>
              <w:jc w:val="center"/>
            </w:pPr>
            <w:r>
              <w:rPr>
                <w:rFonts w:hint="eastAsia"/>
              </w:rPr>
              <w:t>/</w:t>
            </w:r>
          </w:p>
        </w:tc>
      </w:tr>
      <w:tr w:rsidR="003D0E6C" w14:paraId="21AF5FDA" w14:textId="77777777">
        <w:trPr>
          <w:trHeight w:val="567"/>
        </w:trPr>
        <w:tc>
          <w:tcPr>
            <w:tcW w:w="1071" w:type="dxa"/>
          </w:tcPr>
          <w:p w14:paraId="26AF4D0F" w14:textId="77777777" w:rsidR="003D0E6C" w:rsidRDefault="00000000">
            <w:pPr>
              <w:wordWrap w:val="0"/>
              <w:jc w:val="center"/>
            </w:pPr>
            <w:r>
              <w:t>V1.00</w:t>
            </w:r>
          </w:p>
        </w:tc>
        <w:tc>
          <w:tcPr>
            <w:tcW w:w="1418" w:type="dxa"/>
          </w:tcPr>
          <w:p w14:paraId="2E2C046E" w14:textId="77777777" w:rsidR="003D0E6C" w:rsidRDefault="00000000">
            <w:pPr>
              <w:wordWrap w:val="0"/>
              <w:jc w:val="center"/>
              <w:rPr>
                <w:szCs w:val="21"/>
              </w:rPr>
            </w:pPr>
            <w:r>
              <w:rPr>
                <w:rFonts w:hint="eastAsia"/>
                <w:szCs w:val="21"/>
              </w:rPr>
              <w:t>2</w:t>
            </w:r>
            <w:r>
              <w:rPr>
                <w:szCs w:val="21"/>
              </w:rPr>
              <w:t>02</w:t>
            </w:r>
            <w:r>
              <w:rPr>
                <w:rFonts w:hint="eastAsia"/>
                <w:szCs w:val="21"/>
              </w:rPr>
              <w:t>60815</w:t>
            </w:r>
          </w:p>
        </w:tc>
        <w:tc>
          <w:tcPr>
            <w:tcW w:w="3260" w:type="dxa"/>
          </w:tcPr>
          <w:p w14:paraId="69B2AA7A" w14:textId="77777777" w:rsidR="003D0E6C" w:rsidRDefault="00000000">
            <w:pPr>
              <w:wordWrap w:val="0"/>
              <w:jc w:val="left"/>
              <w:rPr>
                <w:szCs w:val="21"/>
              </w:rPr>
            </w:pPr>
            <w:r>
              <w:rPr>
                <w:rFonts w:hint="eastAsia"/>
                <w:szCs w:val="21"/>
              </w:rPr>
              <w:t>修改文档审查列表</w:t>
            </w:r>
          </w:p>
        </w:tc>
        <w:tc>
          <w:tcPr>
            <w:tcW w:w="1843" w:type="dxa"/>
          </w:tcPr>
          <w:p w14:paraId="06430535" w14:textId="77777777" w:rsidR="003D0E6C" w:rsidRDefault="00000000">
            <w:pPr>
              <w:wordWrap w:val="0"/>
              <w:jc w:val="center"/>
              <w:rPr>
                <w:szCs w:val="21"/>
              </w:rPr>
            </w:pPr>
            <w:r>
              <w:rPr>
                <w:rFonts w:hint="eastAsia"/>
                <w:szCs w:val="21"/>
              </w:rPr>
              <w:t>5.1.1</w:t>
            </w:r>
          </w:p>
        </w:tc>
        <w:tc>
          <w:tcPr>
            <w:tcW w:w="1694" w:type="dxa"/>
          </w:tcPr>
          <w:p w14:paraId="542B7188" w14:textId="77777777" w:rsidR="003D0E6C" w:rsidRDefault="00000000">
            <w:pPr>
              <w:wordWrap w:val="0"/>
              <w:jc w:val="center"/>
            </w:pPr>
            <w:r>
              <w:rPr>
                <w:rFonts w:hint="eastAsia"/>
              </w:rPr>
              <w:t>内部</w:t>
            </w:r>
            <w:r>
              <w:t>评审修改</w:t>
            </w:r>
          </w:p>
        </w:tc>
      </w:tr>
      <w:tr w:rsidR="00896E93" w14:paraId="0FED76CC" w14:textId="77777777">
        <w:trPr>
          <w:trHeight w:val="567"/>
        </w:trPr>
        <w:tc>
          <w:tcPr>
            <w:tcW w:w="1071" w:type="dxa"/>
          </w:tcPr>
          <w:p w14:paraId="5FFCE1D2" w14:textId="05FD110B" w:rsidR="00896E93" w:rsidRDefault="00896E93" w:rsidP="00896E93">
            <w:pPr>
              <w:wordWrap w:val="0"/>
              <w:jc w:val="center"/>
            </w:pPr>
            <w:r>
              <w:rPr>
                <w:rFonts w:hint="eastAsia"/>
              </w:rPr>
              <w:t>V1.10</w:t>
            </w:r>
          </w:p>
        </w:tc>
        <w:tc>
          <w:tcPr>
            <w:tcW w:w="1418" w:type="dxa"/>
          </w:tcPr>
          <w:p w14:paraId="037014E7" w14:textId="58838AE4" w:rsidR="00896E93" w:rsidRDefault="00896E93" w:rsidP="00896E93">
            <w:pPr>
              <w:wordWrap w:val="0"/>
              <w:jc w:val="center"/>
              <w:rPr>
                <w:szCs w:val="21"/>
              </w:rPr>
            </w:pPr>
            <w:r>
              <w:rPr>
                <w:rFonts w:hint="eastAsia"/>
                <w:szCs w:val="21"/>
              </w:rPr>
              <w:t>20260817</w:t>
            </w:r>
          </w:p>
        </w:tc>
        <w:tc>
          <w:tcPr>
            <w:tcW w:w="3260" w:type="dxa"/>
          </w:tcPr>
          <w:p w14:paraId="7DDE8CB3" w14:textId="49743A00" w:rsidR="00896E93" w:rsidRDefault="00896E93" w:rsidP="00896E93">
            <w:pPr>
              <w:wordWrap w:val="0"/>
              <w:jc w:val="left"/>
              <w:rPr>
                <w:szCs w:val="21"/>
              </w:rPr>
            </w:pPr>
            <w:r>
              <w:rPr>
                <w:rFonts w:hint="eastAsia"/>
                <w:szCs w:val="21"/>
              </w:rPr>
              <w:t>修改部分用例描述</w:t>
            </w:r>
          </w:p>
        </w:tc>
        <w:tc>
          <w:tcPr>
            <w:tcW w:w="1843" w:type="dxa"/>
          </w:tcPr>
          <w:p w14:paraId="5DC8A45D" w14:textId="0AE1DE6E" w:rsidR="00896E93" w:rsidRDefault="00896E93" w:rsidP="00896E93">
            <w:pPr>
              <w:wordWrap w:val="0"/>
              <w:jc w:val="center"/>
              <w:rPr>
                <w:szCs w:val="21"/>
              </w:rPr>
            </w:pPr>
            <w:r>
              <w:rPr>
                <w:rFonts w:hint="eastAsia"/>
                <w:szCs w:val="21"/>
              </w:rPr>
              <w:t>5.1</w:t>
            </w:r>
          </w:p>
        </w:tc>
        <w:tc>
          <w:tcPr>
            <w:tcW w:w="1694" w:type="dxa"/>
          </w:tcPr>
          <w:p w14:paraId="75566F01" w14:textId="161EDFEE" w:rsidR="00896E93" w:rsidRDefault="00896E93" w:rsidP="00896E93">
            <w:pPr>
              <w:wordWrap w:val="0"/>
              <w:jc w:val="center"/>
            </w:pPr>
            <w:r>
              <w:rPr>
                <w:rFonts w:hint="eastAsia"/>
              </w:rPr>
              <w:t>外部评审修改</w:t>
            </w:r>
          </w:p>
        </w:tc>
      </w:tr>
      <w:tr w:rsidR="00896E93" w14:paraId="657645CA" w14:textId="77777777">
        <w:trPr>
          <w:trHeight w:val="567"/>
        </w:trPr>
        <w:tc>
          <w:tcPr>
            <w:tcW w:w="1071" w:type="dxa"/>
          </w:tcPr>
          <w:p w14:paraId="4B2498C1" w14:textId="77777777" w:rsidR="00896E93" w:rsidRDefault="00896E93" w:rsidP="00896E93">
            <w:pPr>
              <w:wordWrap w:val="0"/>
              <w:jc w:val="center"/>
            </w:pPr>
          </w:p>
        </w:tc>
        <w:tc>
          <w:tcPr>
            <w:tcW w:w="1418" w:type="dxa"/>
          </w:tcPr>
          <w:p w14:paraId="56051208" w14:textId="77777777" w:rsidR="00896E93" w:rsidRDefault="00896E93" w:rsidP="00896E93">
            <w:pPr>
              <w:wordWrap w:val="0"/>
              <w:jc w:val="center"/>
              <w:rPr>
                <w:szCs w:val="21"/>
              </w:rPr>
            </w:pPr>
          </w:p>
        </w:tc>
        <w:tc>
          <w:tcPr>
            <w:tcW w:w="3260" w:type="dxa"/>
          </w:tcPr>
          <w:p w14:paraId="1B91A8A8" w14:textId="77777777" w:rsidR="00896E93" w:rsidRDefault="00896E93" w:rsidP="00896E93">
            <w:pPr>
              <w:wordWrap w:val="0"/>
              <w:jc w:val="left"/>
              <w:rPr>
                <w:szCs w:val="21"/>
              </w:rPr>
            </w:pPr>
          </w:p>
        </w:tc>
        <w:tc>
          <w:tcPr>
            <w:tcW w:w="1843" w:type="dxa"/>
          </w:tcPr>
          <w:p w14:paraId="3DFFF026" w14:textId="77777777" w:rsidR="00896E93" w:rsidRDefault="00896E93" w:rsidP="00896E93">
            <w:pPr>
              <w:wordWrap w:val="0"/>
              <w:jc w:val="center"/>
              <w:rPr>
                <w:szCs w:val="21"/>
              </w:rPr>
            </w:pPr>
          </w:p>
        </w:tc>
        <w:tc>
          <w:tcPr>
            <w:tcW w:w="1694" w:type="dxa"/>
          </w:tcPr>
          <w:p w14:paraId="1EACC7B6" w14:textId="77777777" w:rsidR="00896E93" w:rsidRDefault="00896E93" w:rsidP="00896E93">
            <w:pPr>
              <w:wordWrap w:val="0"/>
              <w:jc w:val="center"/>
            </w:pPr>
          </w:p>
        </w:tc>
      </w:tr>
      <w:tr w:rsidR="00896E93" w14:paraId="5F8134B2" w14:textId="77777777">
        <w:trPr>
          <w:trHeight w:val="567"/>
        </w:trPr>
        <w:tc>
          <w:tcPr>
            <w:tcW w:w="1071" w:type="dxa"/>
          </w:tcPr>
          <w:p w14:paraId="54C9F5CE" w14:textId="77777777" w:rsidR="00896E93" w:rsidRDefault="00896E93" w:rsidP="00896E93">
            <w:pPr>
              <w:wordWrap w:val="0"/>
              <w:jc w:val="center"/>
            </w:pPr>
          </w:p>
        </w:tc>
        <w:tc>
          <w:tcPr>
            <w:tcW w:w="1418" w:type="dxa"/>
          </w:tcPr>
          <w:p w14:paraId="62E7D0D3" w14:textId="77777777" w:rsidR="00896E93" w:rsidRDefault="00896E93" w:rsidP="00896E93">
            <w:pPr>
              <w:wordWrap w:val="0"/>
              <w:jc w:val="center"/>
              <w:rPr>
                <w:szCs w:val="21"/>
              </w:rPr>
            </w:pPr>
          </w:p>
        </w:tc>
        <w:tc>
          <w:tcPr>
            <w:tcW w:w="3260" w:type="dxa"/>
          </w:tcPr>
          <w:p w14:paraId="72432B8E" w14:textId="77777777" w:rsidR="00896E93" w:rsidRDefault="00896E93" w:rsidP="00896E93">
            <w:pPr>
              <w:wordWrap w:val="0"/>
              <w:jc w:val="left"/>
              <w:rPr>
                <w:szCs w:val="21"/>
              </w:rPr>
            </w:pPr>
          </w:p>
        </w:tc>
        <w:tc>
          <w:tcPr>
            <w:tcW w:w="1843" w:type="dxa"/>
          </w:tcPr>
          <w:p w14:paraId="15EADEEC" w14:textId="77777777" w:rsidR="00896E93" w:rsidRDefault="00896E93" w:rsidP="00896E93">
            <w:pPr>
              <w:wordWrap w:val="0"/>
              <w:jc w:val="center"/>
              <w:rPr>
                <w:szCs w:val="21"/>
              </w:rPr>
            </w:pPr>
          </w:p>
        </w:tc>
        <w:tc>
          <w:tcPr>
            <w:tcW w:w="1694" w:type="dxa"/>
          </w:tcPr>
          <w:p w14:paraId="6E76D2C8" w14:textId="77777777" w:rsidR="00896E93" w:rsidRDefault="00896E93" w:rsidP="00896E93">
            <w:pPr>
              <w:wordWrap w:val="0"/>
              <w:jc w:val="center"/>
            </w:pPr>
          </w:p>
        </w:tc>
      </w:tr>
    </w:tbl>
    <w:p w14:paraId="23F32649" w14:textId="77777777" w:rsidR="003D0E6C" w:rsidRDefault="003D0E6C">
      <w:pPr>
        <w:wordWrap w:val="0"/>
      </w:pPr>
    </w:p>
    <w:p w14:paraId="42107E82" w14:textId="77777777" w:rsidR="003D0E6C" w:rsidRDefault="003D0E6C">
      <w:pPr>
        <w:wordWrap w:val="0"/>
        <w:jc w:val="center"/>
        <w:rPr>
          <w:sz w:val="36"/>
          <w:szCs w:val="36"/>
        </w:rPr>
        <w:sectPr w:rsidR="003D0E6C">
          <w:headerReference w:type="default" r:id="rId9"/>
          <w:type w:val="nextColumn"/>
          <w:pgSz w:w="11906" w:h="16838"/>
          <w:pgMar w:top="1701" w:right="1247" w:bottom="1418" w:left="1247" w:header="1077" w:footer="851" w:gutter="0"/>
          <w:pgNumType w:fmt="lowerRoman"/>
          <w:cols w:space="720"/>
          <w:docGrid w:type="lines" w:linePitch="383" w:charSpace="5921"/>
        </w:sectPr>
      </w:pPr>
    </w:p>
    <w:p w14:paraId="0DD21FB7" w14:textId="77777777" w:rsidR="003D0E6C" w:rsidRDefault="00000000">
      <w:pPr>
        <w:pStyle w:val="TOC10"/>
        <w:wordWrap w:val="0"/>
        <w:snapToGrid/>
        <w:jc w:val="center"/>
        <w:rPr>
          <w:rFonts w:ascii="Times New Roman" w:eastAsia="黑体" w:hAnsi="Times New Roman"/>
          <w:color w:val="auto"/>
        </w:rPr>
      </w:pPr>
      <w:r>
        <w:rPr>
          <w:rFonts w:ascii="Times New Roman" w:eastAsia="黑体" w:hAnsi="Times New Roman"/>
          <w:color w:val="auto"/>
          <w:lang w:val="zh-CN"/>
        </w:rPr>
        <w:lastRenderedPageBreak/>
        <w:t>目</w:t>
      </w:r>
      <w:r>
        <w:rPr>
          <w:rFonts w:ascii="Times New Roman" w:eastAsia="黑体" w:hAnsi="Times New Roman" w:hint="eastAsia"/>
          <w:color w:val="auto"/>
          <w:lang w:val="zh-CN"/>
        </w:rPr>
        <w:t xml:space="preserve">  </w:t>
      </w:r>
      <w:r>
        <w:rPr>
          <w:rFonts w:ascii="Times New Roman" w:eastAsia="黑体" w:hAnsi="Times New Roman"/>
          <w:color w:val="auto"/>
          <w:lang w:val="zh-CN"/>
        </w:rPr>
        <w:t>录</w:t>
      </w:r>
    </w:p>
    <w:p w14:paraId="43D8DFDD" w14:textId="4F03E63F" w:rsidR="0041540F" w:rsidRDefault="00000000">
      <w:pPr>
        <w:pStyle w:val="TOC1"/>
        <w:rPr>
          <w:rFonts w:asciiTheme="minorHAnsi" w:eastAsiaTheme="minorEastAsia" w:hAnsiTheme="minorHAnsi" w:cstheme="minorBidi" w:hint="eastAsia"/>
          <w:b w:val="0"/>
          <w:noProof/>
          <w:sz w:val="22"/>
          <w:szCs w:val="24"/>
          <w14:ligatures w14:val="standardContextual"/>
        </w:rPr>
      </w:pPr>
      <w:r>
        <w:fldChar w:fldCharType="begin"/>
      </w:r>
      <w:r>
        <w:instrText xml:space="preserve"> TOC \o "1-3" \h \z \u </w:instrText>
      </w:r>
      <w:r>
        <w:fldChar w:fldCharType="separate"/>
      </w:r>
      <w:hyperlink w:anchor="_Toc239342492" w:history="1">
        <w:r w:rsidR="0041540F" w:rsidRPr="00FF22EE">
          <w:rPr>
            <w:rStyle w:val="affffd"/>
            <w:noProof/>
          </w:rPr>
          <w:t>1</w:t>
        </w:r>
        <w:r w:rsidR="0041540F">
          <w:rPr>
            <w:rFonts w:asciiTheme="minorHAnsi" w:eastAsiaTheme="minorEastAsia" w:hAnsiTheme="minorHAnsi" w:cstheme="minorBidi" w:hint="eastAsia"/>
            <w:b w:val="0"/>
            <w:noProof/>
            <w:sz w:val="22"/>
            <w:szCs w:val="24"/>
            <w14:ligatures w14:val="standardContextual"/>
          </w:rPr>
          <w:tab/>
        </w:r>
        <w:r w:rsidR="0041540F" w:rsidRPr="00FF22EE">
          <w:rPr>
            <w:rStyle w:val="affffd"/>
            <w:noProof/>
          </w:rPr>
          <w:t>范围</w:t>
        </w:r>
        <w:r w:rsidR="0041540F">
          <w:rPr>
            <w:rFonts w:hint="eastAsia"/>
            <w:noProof/>
            <w:webHidden/>
          </w:rPr>
          <w:tab/>
        </w:r>
        <w:r w:rsidR="0041540F">
          <w:rPr>
            <w:rFonts w:hint="eastAsia"/>
            <w:noProof/>
            <w:webHidden/>
          </w:rPr>
          <w:fldChar w:fldCharType="begin"/>
        </w:r>
        <w:r w:rsidR="0041540F">
          <w:rPr>
            <w:rFonts w:hint="eastAsia"/>
            <w:noProof/>
            <w:webHidden/>
          </w:rPr>
          <w:instrText xml:space="preserve"> </w:instrText>
        </w:r>
        <w:r w:rsidR="0041540F">
          <w:rPr>
            <w:noProof/>
            <w:webHidden/>
          </w:rPr>
          <w:instrText>PAGEREF _Toc239342492 \h</w:instrText>
        </w:r>
        <w:r w:rsidR="0041540F">
          <w:rPr>
            <w:rFonts w:hint="eastAsia"/>
            <w:noProof/>
            <w:webHidden/>
          </w:rPr>
          <w:instrText xml:space="preserve"> </w:instrText>
        </w:r>
        <w:r w:rsidR="0041540F">
          <w:rPr>
            <w:rFonts w:hint="eastAsia"/>
            <w:noProof/>
            <w:webHidden/>
          </w:rPr>
        </w:r>
        <w:r w:rsidR="0041540F">
          <w:rPr>
            <w:rFonts w:hint="eastAsia"/>
            <w:noProof/>
            <w:webHidden/>
          </w:rPr>
          <w:fldChar w:fldCharType="separate"/>
        </w:r>
        <w:r w:rsidR="0041540F">
          <w:rPr>
            <w:noProof/>
            <w:webHidden/>
          </w:rPr>
          <w:t>2</w:t>
        </w:r>
        <w:r w:rsidR="0041540F">
          <w:rPr>
            <w:rFonts w:hint="eastAsia"/>
            <w:noProof/>
            <w:webHidden/>
          </w:rPr>
          <w:fldChar w:fldCharType="end"/>
        </w:r>
      </w:hyperlink>
    </w:p>
    <w:p w14:paraId="7210EBD6" w14:textId="45DECBF5"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493" w:history="1">
        <w:r w:rsidRPr="00FF22EE">
          <w:rPr>
            <w:rStyle w:val="affffd"/>
            <w:b/>
            <w:noProof/>
          </w:rPr>
          <w:t>1.1</w:t>
        </w:r>
        <w:r>
          <w:rPr>
            <w:rFonts w:asciiTheme="minorHAnsi" w:eastAsiaTheme="minorEastAsia" w:hAnsiTheme="minorHAnsi" w:cstheme="minorBidi" w:hint="eastAsia"/>
            <w:noProof/>
            <w:sz w:val="22"/>
            <w:szCs w:val="24"/>
            <w14:ligatures w14:val="standardContextual"/>
          </w:rPr>
          <w:tab/>
        </w:r>
        <w:r w:rsidRPr="00FF22EE">
          <w:rPr>
            <w:rStyle w:val="affffd"/>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3466AF" w14:textId="25C232FA"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494" w:history="1">
        <w:r w:rsidRPr="00FF22EE">
          <w:rPr>
            <w:rStyle w:val="affffd"/>
            <w:b/>
            <w:noProof/>
          </w:rPr>
          <w:t>1.2</w:t>
        </w:r>
        <w:r>
          <w:rPr>
            <w:rFonts w:asciiTheme="minorHAnsi" w:eastAsiaTheme="minorEastAsia" w:hAnsiTheme="minorHAnsi" w:cstheme="minorBidi" w:hint="eastAsia"/>
            <w:noProof/>
            <w:sz w:val="22"/>
            <w:szCs w:val="24"/>
            <w14:ligatures w14:val="standardContextual"/>
          </w:rPr>
          <w:tab/>
        </w:r>
        <w:r w:rsidRPr="00FF22EE">
          <w:rPr>
            <w:rStyle w:val="affffd"/>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53F775" w14:textId="4429B42A"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495" w:history="1">
        <w:r w:rsidRPr="00FF22EE">
          <w:rPr>
            <w:rStyle w:val="affffd"/>
            <w:b/>
            <w:noProof/>
          </w:rPr>
          <w:t>1.2.1</w:t>
        </w:r>
        <w:r>
          <w:rPr>
            <w:rFonts w:asciiTheme="minorHAnsi" w:eastAsiaTheme="minorEastAsia" w:hAnsiTheme="minorHAnsi" w:cstheme="minorBidi" w:hint="eastAsia"/>
            <w:noProof/>
            <w:sz w:val="22"/>
            <w:szCs w:val="24"/>
            <w14:ligatures w14:val="standardContextual"/>
          </w:rPr>
          <w:tab/>
        </w:r>
        <w:r w:rsidRPr="00FF22EE">
          <w:rPr>
            <w:rStyle w:val="affffd"/>
            <w:noProof/>
          </w:rPr>
          <w:t>被测软件功能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48F99A" w14:textId="640E2B47"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496" w:history="1">
        <w:r w:rsidRPr="00FF22EE">
          <w:rPr>
            <w:rStyle w:val="affffd"/>
            <w:b/>
            <w:noProof/>
          </w:rPr>
          <w:t>1.2.2</w:t>
        </w:r>
        <w:r>
          <w:rPr>
            <w:rFonts w:asciiTheme="minorHAnsi" w:eastAsiaTheme="minorEastAsia" w:hAnsiTheme="minorHAnsi" w:cstheme="minorBidi" w:hint="eastAsia"/>
            <w:noProof/>
            <w:sz w:val="22"/>
            <w:szCs w:val="24"/>
            <w14:ligatures w14:val="standardContextual"/>
          </w:rPr>
          <w:tab/>
        </w:r>
        <w:r w:rsidRPr="00FF22EE">
          <w:rPr>
            <w:rStyle w:val="affffd"/>
            <w:noProof/>
          </w:rPr>
          <w:t>被测软件接口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9C6855" w14:textId="0AC0D184"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497" w:history="1">
        <w:r w:rsidRPr="00FF22EE">
          <w:rPr>
            <w:rStyle w:val="affffd"/>
            <w:b/>
            <w:noProof/>
          </w:rPr>
          <w:t>1.2.3</w:t>
        </w:r>
        <w:r>
          <w:rPr>
            <w:rFonts w:asciiTheme="minorHAnsi" w:eastAsiaTheme="minorEastAsia" w:hAnsiTheme="minorHAnsi" w:cstheme="minorBidi" w:hint="eastAsia"/>
            <w:noProof/>
            <w:sz w:val="22"/>
            <w:szCs w:val="24"/>
            <w14:ligatures w14:val="standardContextual"/>
          </w:rPr>
          <w:tab/>
        </w:r>
        <w:r w:rsidRPr="00FF22EE">
          <w:rPr>
            <w:rStyle w:val="affffd"/>
            <w:noProof/>
          </w:rPr>
          <w:t>被测软件性能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5B4120" w14:textId="03FF6893"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498" w:history="1">
        <w:r w:rsidRPr="00FF22EE">
          <w:rPr>
            <w:rStyle w:val="affffd"/>
            <w:b/>
            <w:noProof/>
          </w:rPr>
          <w:t>1.2.4</w:t>
        </w:r>
        <w:r>
          <w:rPr>
            <w:rFonts w:asciiTheme="minorHAnsi" w:eastAsiaTheme="minorEastAsia" w:hAnsiTheme="minorHAnsi" w:cstheme="minorBidi" w:hint="eastAsia"/>
            <w:noProof/>
            <w:sz w:val="22"/>
            <w:szCs w:val="24"/>
            <w14:ligatures w14:val="standardContextual"/>
          </w:rPr>
          <w:tab/>
        </w:r>
        <w:r w:rsidRPr="00FF22EE">
          <w:rPr>
            <w:rStyle w:val="affffd"/>
            <w:noProof/>
          </w:rPr>
          <w:t>被测软件基本信息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DE1D9A" w14:textId="6A84DA3A"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499" w:history="1">
        <w:r w:rsidRPr="00FF22EE">
          <w:rPr>
            <w:rStyle w:val="affffd"/>
            <w:b/>
            <w:noProof/>
          </w:rPr>
          <w:t>1.3</w:t>
        </w:r>
        <w:r>
          <w:rPr>
            <w:rFonts w:asciiTheme="minorHAnsi" w:eastAsiaTheme="minorEastAsia" w:hAnsiTheme="minorHAnsi" w:cstheme="minorBidi" w:hint="eastAsia"/>
            <w:noProof/>
            <w:sz w:val="22"/>
            <w:szCs w:val="24"/>
            <w14:ligatures w14:val="standardContextual"/>
          </w:rPr>
          <w:tab/>
        </w:r>
        <w:r w:rsidRPr="00FF22EE">
          <w:rPr>
            <w:rStyle w:val="affffd"/>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3226087" w14:textId="03D6B044" w:rsidR="0041540F" w:rsidRDefault="0041540F">
      <w:pPr>
        <w:pStyle w:val="TOC1"/>
        <w:rPr>
          <w:rFonts w:asciiTheme="minorHAnsi" w:eastAsiaTheme="minorEastAsia" w:hAnsiTheme="minorHAnsi" w:cstheme="minorBidi" w:hint="eastAsia"/>
          <w:b w:val="0"/>
          <w:noProof/>
          <w:sz w:val="22"/>
          <w:szCs w:val="24"/>
          <w14:ligatures w14:val="standardContextual"/>
        </w:rPr>
      </w:pPr>
      <w:hyperlink w:anchor="_Toc239342500" w:history="1">
        <w:r w:rsidRPr="00FF22EE">
          <w:rPr>
            <w:rStyle w:val="affffd"/>
            <w:noProof/>
          </w:rPr>
          <w:t>2</w:t>
        </w:r>
        <w:r>
          <w:rPr>
            <w:rFonts w:asciiTheme="minorHAnsi" w:eastAsiaTheme="minorEastAsia" w:hAnsiTheme="minorHAnsi" w:cstheme="minorBidi" w:hint="eastAsia"/>
            <w:b w:val="0"/>
            <w:noProof/>
            <w:sz w:val="22"/>
            <w:szCs w:val="24"/>
            <w14:ligatures w14:val="standardContextual"/>
          </w:rPr>
          <w:tab/>
        </w:r>
        <w:r w:rsidRPr="00FF22EE">
          <w:rPr>
            <w:rStyle w:val="affffd"/>
            <w:noProof/>
          </w:rPr>
          <w:t>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DE151A" w14:textId="2BC839DE"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01" w:history="1">
        <w:r w:rsidRPr="00FF22EE">
          <w:rPr>
            <w:rStyle w:val="affffd"/>
            <w:b/>
            <w:noProof/>
          </w:rPr>
          <w:t>2.1</w:t>
        </w:r>
        <w:r>
          <w:rPr>
            <w:rFonts w:asciiTheme="minorHAnsi" w:eastAsiaTheme="minorEastAsia" w:hAnsiTheme="minorHAnsi" w:cstheme="minorBidi" w:hint="eastAsia"/>
            <w:noProof/>
            <w:sz w:val="22"/>
            <w:szCs w:val="24"/>
            <w14:ligatures w14:val="standardContextual"/>
          </w:rPr>
          <w:tab/>
        </w:r>
        <w:r w:rsidRPr="00FF22EE">
          <w:rPr>
            <w:rStyle w:val="affffd"/>
            <w:noProof/>
          </w:rPr>
          <w:t>标准类引用文档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DC5C2A" w14:textId="0A149150"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02" w:history="1">
        <w:r w:rsidRPr="00FF22EE">
          <w:rPr>
            <w:rStyle w:val="affffd"/>
            <w:b/>
            <w:noProof/>
          </w:rPr>
          <w:t>2.2</w:t>
        </w:r>
        <w:r>
          <w:rPr>
            <w:rFonts w:asciiTheme="minorHAnsi" w:eastAsiaTheme="minorEastAsia" w:hAnsiTheme="minorHAnsi" w:cstheme="minorBidi" w:hint="eastAsia"/>
            <w:noProof/>
            <w:sz w:val="22"/>
            <w:szCs w:val="24"/>
            <w14:ligatures w14:val="standardContextual"/>
          </w:rPr>
          <w:tab/>
        </w:r>
        <w:r w:rsidRPr="00FF22EE">
          <w:rPr>
            <w:rStyle w:val="affffd"/>
            <w:noProof/>
          </w:rPr>
          <w:t>技术类引用文档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C8894E" w14:textId="66F33737" w:rsidR="0041540F" w:rsidRDefault="0041540F">
      <w:pPr>
        <w:pStyle w:val="TOC1"/>
        <w:rPr>
          <w:rFonts w:asciiTheme="minorHAnsi" w:eastAsiaTheme="minorEastAsia" w:hAnsiTheme="minorHAnsi" w:cstheme="minorBidi" w:hint="eastAsia"/>
          <w:b w:val="0"/>
          <w:noProof/>
          <w:sz w:val="22"/>
          <w:szCs w:val="24"/>
          <w14:ligatures w14:val="standardContextual"/>
        </w:rPr>
      </w:pPr>
      <w:hyperlink w:anchor="_Toc239342503" w:history="1">
        <w:r w:rsidRPr="00FF22EE">
          <w:rPr>
            <w:rStyle w:val="affffd"/>
            <w:noProof/>
          </w:rPr>
          <w:t>3</w:t>
        </w:r>
        <w:r>
          <w:rPr>
            <w:rFonts w:asciiTheme="minorHAnsi" w:eastAsiaTheme="minorEastAsia" w:hAnsiTheme="minorHAnsi" w:cstheme="minorBidi" w:hint="eastAsia"/>
            <w:b w:val="0"/>
            <w:noProof/>
            <w:sz w:val="22"/>
            <w:szCs w:val="24"/>
            <w14:ligatures w14:val="standardContextual"/>
          </w:rPr>
          <w:tab/>
        </w:r>
        <w:r w:rsidRPr="00FF22EE">
          <w:rPr>
            <w:rStyle w:val="affffd"/>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484B34" w14:textId="02FE7AE0"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04" w:history="1">
        <w:r w:rsidRPr="00FF22EE">
          <w:rPr>
            <w:rStyle w:val="affffd"/>
            <w:b/>
            <w:noProof/>
          </w:rPr>
          <w:t>3.1</w:t>
        </w:r>
        <w:r>
          <w:rPr>
            <w:rFonts w:asciiTheme="minorHAnsi" w:eastAsiaTheme="minorEastAsia" w:hAnsiTheme="minorHAnsi" w:cstheme="minorBidi" w:hint="eastAsia"/>
            <w:noProof/>
            <w:sz w:val="22"/>
            <w:szCs w:val="24"/>
            <w14:ligatures w14:val="standardContextual"/>
          </w:rPr>
          <w:tab/>
        </w:r>
        <w:r w:rsidRPr="00FF22EE">
          <w:rPr>
            <w:rStyle w:val="affffd"/>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79E9E0" w14:textId="19CE710B"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05" w:history="1">
        <w:r w:rsidRPr="00FF22EE">
          <w:rPr>
            <w:rStyle w:val="affffd"/>
            <w:b/>
            <w:noProof/>
          </w:rPr>
          <w:t>3.1.1</w:t>
        </w:r>
        <w:r>
          <w:rPr>
            <w:rFonts w:asciiTheme="minorHAnsi" w:eastAsiaTheme="minorEastAsia" w:hAnsiTheme="minorHAnsi" w:cstheme="minorBidi" w:hint="eastAsia"/>
            <w:noProof/>
            <w:sz w:val="22"/>
            <w:szCs w:val="24"/>
            <w14:ligatures w14:val="standardContextual"/>
          </w:rPr>
          <w:tab/>
        </w:r>
        <w:r w:rsidRPr="00FF22EE">
          <w:rPr>
            <w:rStyle w:val="affffd"/>
            <w:noProof/>
          </w:rPr>
          <w:t>软件项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0E03FF" w14:textId="0E81A570"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06" w:history="1">
        <w:r w:rsidRPr="00FF22EE">
          <w:rPr>
            <w:rStyle w:val="affffd"/>
            <w:b/>
            <w:noProof/>
          </w:rPr>
          <w:t>3.1.2</w:t>
        </w:r>
        <w:r>
          <w:rPr>
            <w:rFonts w:asciiTheme="minorHAnsi" w:eastAsiaTheme="minorEastAsia" w:hAnsiTheme="minorHAnsi" w:cstheme="minorBidi" w:hint="eastAsia"/>
            <w:noProof/>
            <w:sz w:val="22"/>
            <w:szCs w:val="24"/>
            <w14:ligatures w14:val="standardContextual"/>
          </w:rPr>
          <w:tab/>
        </w:r>
        <w:r w:rsidRPr="00FF22EE">
          <w:rPr>
            <w:rStyle w:val="affffd"/>
            <w:noProof/>
          </w:rPr>
          <w:t>硬件和固件项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BC54BC" w14:textId="0E14102B"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07" w:history="1">
        <w:r w:rsidRPr="00FF22EE">
          <w:rPr>
            <w:rStyle w:val="affffd"/>
            <w:b/>
            <w:noProof/>
          </w:rPr>
          <w:t>3.2</w:t>
        </w:r>
        <w:r>
          <w:rPr>
            <w:rFonts w:asciiTheme="minorHAnsi" w:eastAsiaTheme="minorEastAsia" w:hAnsiTheme="minorHAnsi" w:cstheme="minorBidi" w:hint="eastAsia"/>
            <w:noProof/>
            <w:sz w:val="22"/>
            <w:szCs w:val="24"/>
            <w14:ligatures w14:val="standardContextual"/>
          </w:rPr>
          <w:tab/>
        </w:r>
        <w:r w:rsidRPr="00FF22EE">
          <w:rPr>
            <w:rStyle w:val="affffd"/>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A0B76F4" w14:textId="19A5A8A2"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08" w:history="1">
        <w:r w:rsidRPr="00FF22EE">
          <w:rPr>
            <w:rStyle w:val="affffd"/>
            <w:b/>
            <w:noProof/>
          </w:rPr>
          <w:t>3.2.1</w:t>
        </w:r>
        <w:r>
          <w:rPr>
            <w:rFonts w:asciiTheme="minorHAnsi" w:eastAsiaTheme="minorEastAsia" w:hAnsiTheme="minorHAnsi" w:cstheme="minorBidi" w:hint="eastAsia"/>
            <w:noProof/>
            <w:sz w:val="22"/>
            <w:szCs w:val="24"/>
            <w14:ligatures w14:val="standardContextual"/>
          </w:rPr>
          <w:tab/>
        </w:r>
        <w:r w:rsidRPr="00FF22EE">
          <w:rPr>
            <w:rStyle w:val="affffd"/>
            <w:noProof/>
          </w:rPr>
          <w:t>BCD</w:t>
        </w:r>
        <w:r w:rsidRPr="00FF22EE">
          <w:rPr>
            <w:rStyle w:val="affffd"/>
            <w:noProof/>
          </w:rPr>
          <w:t>星指令生成与发控软件配置项测试环境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DF537E" w14:textId="3BC02D92" w:rsidR="0041540F" w:rsidRDefault="0041540F">
      <w:pPr>
        <w:pStyle w:val="TOC1"/>
        <w:rPr>
          <w:rFonts w:asciiTheme="minorHAnsi" w:eastAsiaTheme="minorEastAsia" w:hAnsiTheme="minorHAnsi" w:cstheme="minorBidi" w:hint="eastAsia"/>
          <w:b w:val="0"/>
          <w:noProof/>
          <w:sz w:val="22"/>
          <w:szCs w:val="24"/>
          <w14:ligatures w14:val="standardContextual"/>
        </w:rPr>
      </w:pPr>
      <w:hyperlink w:anchor="_Toc239342509" w:history="1">
        <w:r w:rsidRPr="00FF22EE">
          <w:rPr>
            <w:rStyle w:val="affffd"/>
            <w:noProof/>
          </w:rPr>
          <w:t>4</w:t>
        </w:r>
        <w:r>
          <w:rPr>
            <w:rFonts w:asciiTheme="minorHAnsi" w:eastAsiaTheme="minorEastAsia" w:hAnsiTheme="minorHAnsi" w:cstheme="minorBidi" w:hint="eastAsia"/>
            <w:b w:val="0"/>
            <w:noProof/>
            <w:sz w:val="22"/>
            <w:szCs w:val="24"/>
            <w14:ligatures w14:val="standardContextual"/>
          </w:rPr>
          <w:tab/>
        </w:r>
        <w:r w:rsidRPr="00FF22EE">
          <w:rPr>
            <w:rStyle w:val="affffd"/>
            <w:noProof/>
          </w:rPr>
          <w:t>测试说明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692F558" w14:textId="794E6C66"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10" w:history="1">
        <w:r w:rsidRPr="00FF22EE">
          <w:rPr>
            <w:rStyle w:val="affffd"/>
            <w:b/>
            <w:noProof/>
          </w:rPr>
          <w:t>4.1</w:t>
        </w:r>
        <w:r>
          <w:rPr>
            <w:rFonts w:asciiTheme="minorHAnsi" w:eastAsiaTheme="minorEastAsia" w:hAnsiTheme="minorHAnsi" w:cstheme="minorBidi" w:hint="eastAsia"/>
            <w:noProof/>
            <w:sz w:val="22"/>
            <w:szCs w:val="24"/>
            <w14:ligatures w14:val="standardContextual"/>
          </w:rPr>
          <w:tab/>
        </w:r>
        <w:r w:rsidRPr="00FF22EE">
          <w:rPr>
            <w:rStyle w:val="affffd"/>
            <w:noProof/>
          </w:rPr>
          <w:t>BCD</w:t>
        </w:r>
        <w:r w:rsidRPr="00FF22EE">
          <w:rPr>
            <w:rStyle w:val="affffd"/>
            <w:noProof/>
          </w:rPr>
          <w:t>星指令生成与发控软件配置项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1260" w14:textId="5C7CC996" w:rsidR="0041540F" w:rsidRDefault="0041540F">
      <w:pPr>
        <w:pStyle w:val="TOC1"/>
        <w:rPr>
          <w:rFonts w:asciiTheme="minorHAnsi" w:eastAsiaTheme="minorEastAsia" w:hAnsiTheme="minorHAnsi" w:cstheme="minorBidi" w:hint="eastAsia"/>
          <w:b w:val="0"/>
          <w:noProof/>
          <w:sz w:val="22"/>
          <w:szCs w:val="24"/>
          <w14:ligatures w14:val="standardContextual"/>
        </w:rPr>
      </w:pPr>
      <w:hyperlink w:anchor="_Toc239342511" w:history="1">
        <w:r w:rsidRPr="00FF22EE">
          <w:rPr>
            <w:rStyle w:val="affffd"/>
            <w:noProof/>
          </w:rPr>
          <w:t>5</w:t>
        </w:r>
        <w:r>
          <w:rPr>
            <w:rFonts w:asciiTheme="minorHAnsi" w:eastAsiaTheme="minorEastAsia" w:hAnsiTheme="minorHAnsi" w:cstheme="minorBidi" w:hint="eastAsia"/>
            <w:b w:val="0"/>
            <w:noProof/>
            <w:sz w:val="22"/>
            <w:szCs w:val="24"/>
            <w14:ligatures w14:val="standardContextual"/>
          </w:rPr>
          <w:tab/>
        </w:r>
        <w:r w:rsidRPr="00FF22EE">
          <w:rPr>
            <w:rStyle w:val="affffd"/>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5CCBD0" w14:textId="6C32F320"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12" w:history="1">
        <w:r w:rsidRPr="00FF22EE">
          <w:rPr>
            <w:rStyle w:val="affffd"/>
            <w:b/>
            <w:noProof/>
          </w:rPr>
          <w:t>5.1</w:t>
        </w:r>
        <w:r>
          <w:rPr>
            <w:rFonts w:asciiTheme="minorHAnsi" w:eastAsiaTheme="minorEastAsia" w:hAnsiTheme="minorHAnsi" w:cstheme="minorBidi" w:hint="eastAsia"/>
            <w:noProof/>
            <w:sz w:val="22"/>
            <w:szCs w:val="24"/>
            <w14:ligatures w14:val="standardContextual"/>
          </w:rPr>
          <w:tab/>
        </w:r>
        <w:r w:rsidRPr="00FF22EE">
          <w:rPr>
            <w:rStyle w:val="affffd"/>
            <w:noProof/>
          </w:rPr>
          <w:t>BCD</w:t>
        </w:r>
        <w:r w:rsidRPr="00FF22EE">
          <w:rPr>
            <w:rStyle w:val="affffd"/>
            <w:noProof/>
          </w:rPr>
          <w:t>星指令生成与发控软件配置项测试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03A35B" w14:textId="6F6A2C02"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3" w:history="1">
        <w:r w:rsidRPr="00FF22EE">
          <w:rPr>
            <w:rStyle w:val="affffd"/>
            <w:b/>
            <w:noProof/>
          </w:rPr>
          <w:t>5.1.1</w:t>
        </w:r>
        <w:r>
          <w:rPr>
            <w:rFonts w:asciiTheme="minorHAnsi" w:eastAsiaTheme="minorEastAsia" w:hAnsiTheme="minorHAnsi" w:cstheme="minorBidi" w:hint="eastAsia"/>
            <w:noProof/>
            <w:sz w:val="22"/>
            <w:szCs w:val="24"/>
            <w14:ligatures w14:val="standardContextual"/>
          </w:rPr>
          <w:tab/>
        </w:r>
        <w:r w:rsidRPr="00FF22EE">
          <w:rPr>
            <w:rStyle w:val="affffd"/>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A9ECE1F" w14:textId="190325C3"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4" w:history="1">
        <w:r w:rsidRPr="00FF22EE">
          <w:rPr>
            <w:rStyle w:val="affffd"/>
            <w:b/>
            <w:noProof/>
          </w:rPr>
          <w:t>5.1.2</w:t>
        </w:r>
        <w:r>
          <w:rPr>
            <w:rFonts w:asciiTheme="minorHAnsi" w:eastAsiaTheme="minorEastAsia" w:hAnsiTheme="minorHAnsi" w:cstheme="minorBidi" w:hint="eastAsia"/>
            <w:noProof/>
            <w:sz w:val="22"/>
            <w:szCs w:val="24"/>
            <w14:ligatures w14:val="standardContextual"/>
          </w:rPr>
          <w:tab/>
        </w:r>
        <w:r w:rsidRPr="00FF22EE">
          <w:rPr>
            <w:rStyle w:val="affffd"/>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956630A" w14:textId="45C83FB5"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5" w:history="1">
        <w:r w:rsidRPr="00FF22EE">
          <w:rPr>
            <w:rStyle w:val="affffd"/>
            <w:b/>
            <w:noProof/>
          </w:rPr>
          <w:t>5.1.3</w:t>
        </w:r>
        <w:r>
          <w:rPr>
            <w:rFonts w:asciiTheme="minorHAnsi" w:eastAsiaTheme="minorEastAsia" w:hAnsiTheme="minorHAnsi" w:cstheme="minorBidi" w:hint="eastAsia"/>
            <w:noProof/>
            <w:sz w:val="22"/>
            <w:szCs w:val="24"/>
            <w14:ligatures w14:val="standardContextual"/>
          </w:rPr>
          <w:tab/>
        </w:r>
        <w:r w:rsidRPr="00FF22EE">
          <w:rPr>
            <w:rStyle w:val="affffd"/>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2224011" w14:textId="07E2F5D6"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6" w:history="1">
        <w:r w:rsidRPr="00FF22EE">
          <w:rPr>
            <w:rStyle w:val="affffd"/>
            <w:b/>
            <w:noProof/>
          </w:rPr>
          <w:t>5.1.4</w:t>
        </w:r>
        <w:r>
          <w:rPr>
            <w:rFonts w:asciiTheme="minorHAnsi" w:eastAsiaTheme="minorEastAsia" w:hAnsiTheme="minorHAnsi" w:cstheme="minorBidi" w:hint="eastAsia"/>
            <w:noProof/>
            <w:sz w:val="22"/>
            <w:szCs w:val="24"/>
            <w14:ligatures w14:val="standardContextual"/>
          </w:rPr>
          <w:tab/>
        </w:r>
        <w:r w:rsidRPr="00FF22EE">
          <w:rPr>
            <w:rStyle w:val="affffd"/>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007FF3" w14:textId="2B034002"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7" w:history="1">
        <w:r w:rsidRPr="00FF22EE">
          <w:rPr>
            <w:rStyle w:val="affffd"/>
            <w:b/>
            <w:noProof/>
          </w:rPr>
          <w:t>5.1.5</w:t>
        </w:r>
        <w:r>
          <w:rPr>
            <w:rFonts w:asciiTheme="minorHAnsi" w:eastAsiaTheme="minorEastAsia" w:hAnsiTheme="minorHAnsi" w:cstheme="minorBidi" w:hint="eastAsia"/>
            <w:noProof/>
            <w:sz w:val="22"/>
            <w:szCs w:val="24"/>
            <w14:ligatures w14:val="standardContextual"/>
          </w:rPr>
          <w:tab/>
        </w:r>
        <w:r w:rsidRPr="00FF22EE">
          <w:rPr>
            <w:rStyle w:val="affffd"/>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9397AD2" w14:textId="4C6390FB"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8" w:history="1">
        <w:r w:rsidRPr="00FF22EE">
          <w:rPr>
            <w:rStyle w:val="affffd"/>
            <w:b/>
            <w:noProof/>
          </w:rPr>
          <w:t>5.1.6</w:t>
        </w:r>
        <w:r>
          <w:rPr>
            <w:rFonts w:asciiTheme="minorHAnsi" w:eastAsiaTheme="minorEastAsia" w:hAnsiTheme="minorHAnsi" w:cstheme="minorBidi" w:hint="eastAsia"/>
            <w:noProof/>
            <w:sz w:val="22"/>
            <w:szCs w:val="24"/>
            <w14:ligatures w14:val="standardContextual"/>
          </w:rPr>
          <w:tab/>
        </w:r>
        <w:r w:rsidRPr="00FF22EE">
          <w:rPr>
            <w:rStyle w:val="affffd"/>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2D29B98F" w14:textId="644FB0F2"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19" w:history="1">
        <w:r w:rsidRPr="00FF22EE">
          <w:rPr>
            <w:rStyle w:val="affffd"/>
            <w:b/>
            <w:noProof/>
          </w:rPr>
          <w:t>5.1.7</w:t>
        </w:r>
        <w:r>
          <w:rPr>
            <w:rFonts w:asciiTheme="minorHAnsi" w:eastAsiaTheme="minorEastAsia" w:hAnsiTheme="minorHAnsi" w:cstheme="minorBidi" w:hint="eastAsia"/>
            <w:noProof/>
            <w:sz w:val="22"/>
            <w:szCs w:val="24"/>
            <w14:ligatures w14:val="standardContextual"/>
          </w:rPr>
          <w:tab/>
        </w:r>
        <w:r w:rsidRPr="00FF22EE">
          <w:rPr>
            <w:rStyle w:val="affffd"/>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34C072C0" w14:textId="31D2A89E"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20" w:history="1">
        <w:r w:rsidRPr="00FF22EE">
          <w:rPr>
            <w:rStyle w:val="affffd"/>
            <w:b/>
            <w:noProof/>
          </w:rPr>
          <w:t>5.1.8</w:t>
        </w:r>
        <w:r>
          <w:rPr>
            <w:rFonts w:asciiTheme="minorHAnsi" w:eastAsiaTheme="minorEastAsia" w:hAnsiTheme="minorHAnsi" w:cstheme="minorBidi" w:hint="eastAsia"/>
            <w:noProof/>
            <w:sz w:val="22"/>
            <w:szCs w:val="24"/>
            <w14:ligatures w14:val="standardContextual"/>
          </w:rPr>
          <w:tab/>
        </w:r>
        <w:r w:rsidRPr="00FF22EE">
          <w:rPr>
            <w:rStyle w:val="affffd"/>
            <w:noProof/>
          </w:rPr>
          <w:t>人机交互界面测试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55FEF462" w14:textId="5DBF20C1" w:rsidR="0041540F" w:rsidRDefault="0041540F">
      <w:pPr>
        <w:pStyle w:val="TOC3"/>
        <w:rPr>
          <w:rFonts w:asciiTheme="minorHAnsi" w:eastAsiaTheme="minorEastAsia" w:hAnsiTheme="minorHAnsi" w:cstheme="minorBidi" w:hint="eastAsia"/>
          <w:noProof/>
          <w:sz w:val="22"/>
          <w:szCs w:val="24"/>
          <w14:ligatures w14:val="standardContextual"/>
        </w:rPr>
      </w:pPr>
      <w:hyperlink w:anchor="_Toc239342521" w:history="1">
        <w:r w:rsidRPr="00FF22EE">
          <w:rPr>
            <w:rStyle w:val="affffd"/>
            <w:b/>
            <w:noProof/>
          </w:rPr>
          <w:t>5.1.9</w:t>
        </w:r>
        <w:r>
          <w:rPr>
            <w:rFonts w:asciiTheme="minorHAnsi" w:eastAsiaTheme="minorEastAsia" w:hAnsiTheme="minorHAnsi" w:cstheme="minorBidi" w:hint="eastAsia"/>
            <w:noProof/>
            <w:sz w:val="22"/>
            <w:szCs w:val="24"/>
            <w14:ligatures w14:val="standardContextual"/>
          </w:rPr>
          <w:tab/>
        </w:r>
        <w:r w:rsidRPr="00FF22EE">
          <w:rPr>
            <w:rStyle w:val="affffd"/>
            <w:noProof/>
          </w:rPr>
          <w:t>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30F23C21" w14:textId="47429A26" w:rsidR="0041540F" w:rsidRDefault="0041540F">
      <w:pPr>
        <w:pStyle w:val="TOC3"/>
        <w:tabs>
          <w:tab w:val="left" w:pos="1680"/>
        </w:tabs>
        <w:rPr>
          <w:rFonts w:asciiTheme="minorHAnsi" w:eastAsiaTheme="minorEastAsia" w:hAnsiTheme="minorHAnsi" w:cstheme="minorBidi" w:hint="eastAsia"/>
          <w:noProof/>
          <w:sz w:val="22"/>
          <w:szCs w:val="24"/>
          <w14:ligatures w14:val="standardContextual"/>
        </w:rPr>
      </w:pPr>
      <w:hyperlink w:anchor="_Toc239342522" w:history="1">
        <w:r w:rsidRPr="00FF22EE">
          <w:rPr>
            <w:rStyle w:val="affffd"/>
            <w:b/>
            <w:noProof/>
          </w:rPr>
          <w:t>5.1.10</w:t>
        </w:r>
        <w:r>
          <w:rPr>
            <w:rFonts w:asciiTheme="minorHAnsi" w:eastAsiaTheme="minorEastAsia" w:hAnsiTheme="minorHAnsi" w:cstheme="minorBidi" w:hint="eastAsia"/>
            <w:noProof/>
            <w:sz w:val="22"/>
            <w:szCs w:val="24"/>
            <w14:ligatures w14:val="standardContextual"/>
          </w:rPr>
          <w:tab/>
        </w:r>
        <w:r w:rsidRPr="00FF22EE">
          <w:rPr>
            <w:rStyle w:val="affffd"/>
            <w:noProof/>
          </w:rPr>
          <w:t>余量测试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57F98060" w14:textId="396C52FD" w:rsidR="0041540F" w:rsidRDefault="0041540F">
      <w:pPr>
        <w:pStyle w:val="TOC3"/>
        <w:tabs>
          <w:tab w:val="left" w:pos="1680"/>
        </w:tabs>
        <w:rPr>
          <w:rFonts w:asciiTheme="minorHAnsi" w:eastAsiaTheme="minorEastAsia" w:hAnsiTheme="minorHAnsi" w:cstheme="minorBidi" w:hint="eastAsia"/>
          <w:noProof/>
          <w:sz w:val="22"/>
          <w:szCs w:val="24"/>
          <w14:ligatures w14:val="standardContextual"/>
        </w:rPr>
      </w:pPr>
      <w:hyperlink w:anchor="_Toc239342523" w:history="1">
        <w:r w:rsidRPr="00FF22EE">
          <w:rPr>
            <w:rStyle w:val="affffd"/>
            <w:b/>
            <w:noProof/>
          </w:rPr>
          <w:t>5.1.11</w:t>
        </w:r>
        <w:r>
          <w:rPr>
            <w:rFonts w:asciiTheme="minorHAnsi" w:eastAsiaTheme="minorEastAsia" w:hAnsiTheme="minorHAnsi" w:cstheme="minorBidi" w:hint="eastAsia"/>
            <w:noProof/>
            <w:sz w:val="22"/>
            <w:szCs w:val="24"/>
            <w14:ligatures w14:val="standardContextual"/>
          </w:rPr>
          <w:tab/>
        </w:r>
        <w:r w:rsidRPr="00FF22EE">
          <w:rPr>
            <w:rStyle w:val="affffd"/>
            <w:noProof/>
          </w:rPr>
          <w:t>强度测试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19BEBA2B" w14:textId="42790C8B" w:rsidR="0041540F" w:rsidRDefault="0041540F">
      <w:pPr>
        <w:pStyle w:val="TOC3"/>
        <w:tabs>
          <w:tab w:val="left" w:pos="1680"/>
        </w:tabs>
        <w:rPr>
          <w:rFonts w:asciiTheme="minorHAnsi" w:eastAsiaTheme="minorEastAsia" w:hAnsiTheme="minorHAnsi" w:cstheme="minorBidi" w:hint="eastAsia"/>
          <w:noProof/>
          <w:sz w:val="22"/>
          <w:szCs w:val="24"/>
          <w14:ligatures w14:val="standardContextual"/>
        </w:rPr>
      </w:pPr>
      <w:hyperlink w:anchor="_Toc239342524" w:history="1">
        <w:r w:rsidRPr="00FF22EE">
          <w:rPr>
            <w:rStyle w:val="affffd"/>
            <w:b/>
            <w:noProof/>
          </w:rPr>
          <w:t>5.1.12</w:t>
        </w:r>
        <w:r>
          <w:rPr>
            <w:rFonts w:asciiTheme="minorHAnsi" w:eastAsiaTheme="minorEastAsia" w:hAnsiTheme="minorHAnsi" w:cstheme="minorBidi" w:hint="eastAsia"/>
            <w:noProof/>
            <w:sz w:val="22"/>
            <w:szCs w:val="24"/>
            <w14:ligatures w14:val="standardContextual"/>
          </w:rPr>
          <w:tab/>
        </w:r>
        <w:r w:rsidRPr="00FF22EE">
          <w:rPr>
            <w:rStyle w:val="affffd"/>
            <w:noProof/>
          </w:rPr>
          <w:t>恢复性测试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w:t>
        </w:r>
        <w:r>
          <w:rPr>
            <w:rFonts w:hint="eastAsia"/>
            <w:noProof/>
            <w:webHidden/>
          </w:rPr>
          <w:fldChar w:fldCharType="end"/>
        </w:r>
      </w:hyperlink>
    </w:p>
    <w:p w14:paraId="44F8CE8D" w14:textId="77B7666E" w:rsidR="0041540F" w:rsidRDefault="0041540F">
      <w:pPr>
        <w:pStyle w:val="TOC3"/>
        <w:tabs>
          <w:tab w:val="left" w:pos="1680"/>
        </w:tabs>
        <w:rPr>
          <w:rFonts w:asciiTheme="minorHAnsi" w:eastAsiaTheme="minorEastAsia" w:hAnsiTheme="minorHAnsi" w:cstheme="minorBidi" w:hint="eastAsia"/>
          <w:noProof/>
          <w:sz w:val="22"/>
          <w:szCs w:val="24"/>
          <w14:ligatures w14:val="standardContextual"/>
        </w:rPr>
      </w:pPr>
      <w:hyperlink w:anchor="_Toc239342525" w:history="1">
        <w:r w:rsidRPr="00FF22EE">
          <w:rPr>
            <w:rStyle w:val="affffd"/>
            <w:b/>
            <w:noProof/>
          </w:rPr>
          <w:t>5.1.13</w:t>
        </w:r>
        <w:r>
          <w:rPr>
            <w:rFonts w:asciiTheme="minorHAnsi" w:eastAsiaTheme="minorEastAsia" w:hAnsiTheme="minorHAnsi" w:cstheme="minorBidi" w:hint="eastAsia"/>
            <w:noProof/>
            <w:sz w:val="22"/>
            <w:szCs w:val="24"/>
            <w14:ligatures w14:val="standardContextual"/>
          </w:rPr>
          <w:tab/>
        </w:r>
        <w:r w:rsidRPr="00FF22EE">
          <w:rPr>
            <w:rStyle w:val="affffd"/>
            <w:noProof/>
          </w:rPr>
          <w:t>安装性测试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1818C347" w14:textId="53CC0706" w:rsidR="0041540F" w:rsidRDefault="0041540F">
      <w:pPr>
        <w:pStyle w:val="TOC3"/>
        <w:tabs>
          <w:tab w:val="left" w:pos="1680"/>
        </w:tabs>
        <w:rPr>
          <w:rFonts w:asciiTheme="minorHAnsi" w:eastAsiaTheme="minorEastAsia" w:hAnsiTheme="minorHAnsi" w:cstheme="minorBidi" w:hint="eastAsia"/>
          <w:noProof/>
          <w:sz w:val="22"/>
          <w:szCs w:val="24"/>
          <w14:ligatures w14:val="standardContextual"/>
        </w:rPr>
      </w:pPr>
      <w:hyperlink w:anchor="_Toc239342526" w:history="1">
        <w:r w:rsidRPr="00FF22EE">
          <w:rPr>
            <w:rStyle w:val="affffd"/>
            <w:b/>
            <w:noProof/>
          </w:rPr>
          <w:t>5.1.14</w:t>
        </w:r>
        <w:r>
          <w:rPr>
            <w:rFonts w:asciiTheme="minorHAnsi" w:eastAsiaTheme="minorEastAsia" w:hAnsiTheme="minorHAnsi" w:cstheme="minorBidi" w:hint="eastAsia"/>
            <w:noProof/>
            <w:sz w:val="22"/>
            <w:szCs w:val="24"/>
            <w14:ligatures w14:val="standardContextual"/>
          </w:rPr>
          <w:tab/>
        </w:r>
        <w:r w:rsidRPr="00FF22EE">
          <w:rPr>
            <w:rStyle w:val="affffd"/>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09083C49" w14:textId="1DEEBBBE" w:rsidR="0041540F" w:rsidRDefault="0041540F">
      <w:pPr>
        <w:pStyle w:val="TOC1"/>
        <w:rPr>
          <w:rFonts w:asciiTheme="minorHAnsi" w:eastAsiaTheme="minorEastAsia" w:hAnsiTheme="minorHAnsi" w:cstheme="minorBidi" w:hint="eastAsia"/>
          <w:b w:val="0"/>
          <w:noProof/>
          <w:sz w:val="22"/>
          <w:szCs w:val="24"/>
          <w14:ligatures w14:val="standardContextual"/>
        </w:rPr>
      </w:pPr>
      <w:hyperlink w:anchor="_Toc239342527" w:history="1">
        <w:r w:rsidRPr="00FF22EE">
          <w:rPr>
            <w:rStyle w:val="affffd"/>
            <w:noProof/>
          </w:rPr>
          <w:t>6</w:t>
        </w:r>
        <w:r>
          <w:rPr>
            <w:rFonts w:asciiTheme="minorHAnsi" w:eastAsiaTheme="minorEastAsia" w:hAnsiTheme="minorHAnsi" w:cstheme="minorBidi" w:hint="eastAsia"/>
            <w:b w:val="0"/>
            <w:noProof/>
            <w:sz w:val="22"/>
            <w:szCs w:val="24"/>
            <w14:ligatures w14:val="standardContextual"/>
          </w:rPr>
          <w:tab/>
        </w:r>
        <w:r w:rsidRPr="00FF22EE">
          <w:rPr>
            <w:rStyle w:val="affffd"/>
            <w:noProof/>
          </w:rPr>
          <w:t>需求的可追踪性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1BFD668F" w14:textId="5D08590E" w:rsidR="0041540F" w:rsidRDefault="0041540F">
      <w:pPr>
        <w:pStyle w:val="TOC2"/>
        <w:rPr>
          <w:rFonts w:asciiTheme="minorHAnsi" w:eastAsiaTheme="minorEastAsia" w:hAnsiTheme="minorHAnsi" w:cstheme="minorBidi" w:hint="eastAsia"/>
          <w:noProof/>
          <w:sz w:val="22"/>
          <w:szCs w:val="24"/>
          <w14:ligatures w14:val="standardContextual"/>
        </w:rPr>
      </w:pPr>
      <w:hyperlink w:anchor="_Toc239342528" w:history="1">
        <w:r w:rsidRPr="00FF22EE">
          <w:rPr>
            <w:rStyle w:val="affffd"/>
            <w:b/>
            <w:noProof/>
          </w:rPr>
          <w:t>6.1</w:t>
        </w:r>
        <w:r>
          <w:rPr>
            <w:rFonts w:asciiTheme="minorHAnsi" w:eastAsiaTheme="minorEastAsia" w:hAnsiTheme="minorHAnsi" w:cstheme="minorBidi" w:hint="eastAsia"/>
            <w:noProof/>
            <w:sz w:val="22"/>
            <w:szCs w:val="24"/>
            <w14:ligatures w14:val="standardContextual"/>
          </w:rPr>
          <w:tab/>
        </w:r>
        <w:r w:rsidRPr="00FF22EE">
          <w:rPr>
            <w:rStyle w:val="affffd"/>
            <w:noProof/>
          </w:rPr>
          <w:t>BCD</w:t>
        </w:r>
        <w:r w:rsidRPr="00FF22EE">
          <w:rPr>
            <w:rStyle w:val="affffd"/>
            <w:noProof/>
          </w:rPr>
          <w:t>星指令生成与发控软件需求追踪表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63542B9A" w14:textId="475C57C6" w:rsidR="0041540F" w:rsidRDefault="0041540F">
      <w:pPr>
        <w:pStyle w:val="TOC1"/>
        <w:rPr>
          <w:rFonts w:asciiTheme="minorHAnsi" w:eastAsiaTheme="minorEastAsia" w:hAnsiTheme="minorHAnsi" w:cstheme="minorBidi" w:hint="eastAsia"/>
          <w:b w:val="0"/>
          <w:noProof/>
          <w:sz w:val="22"/>
          <w:szCs w:val="24"/>
          <w14:ligatures w14:val="standardContextual"/>
        </w:rPr>
      </w:pPr>
      <w:hyperlink w:anchor="_Toc239342529" w:history="1">
        <w:r w:rsidRPr="00FF22EE">
          <w:rPr>
            <w:rStyle w:val="affffd"/>
            <w:noProof/>
          </w:rPr>
          <w:t>7</w:t>
        </w:r>
        <w:r>
          <w:rPr>
            <w:rFonts w:asciiTheme="minorHAnsi" w:eastAsiaTheme="minorEastAsia" w:hAnsiTheme="minorHAnsi" w:cstheme="minorBidi" w:hint="eastAsia"/>
            <w:b w:val="0"/>
            <w:noProof/>
            <w:sz w:val="22"/>
            <w:szCs w:val="24"/>
            <w14:ligatures w14:val="standardContextual"/>
          </w:rPr>
          <w:tab/>
        </w:r>
        <w:r w:rsidRPr="00FF22EE">
          <w:rPr>
            <w:rStyle w:val="affffd"/>
            <w:noProof/>
          </w:rPr>
          <w:t>附件：指令比对表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w:t>
        </w:r>
        <w:r>
          <w:rPr>
            <w:rFonts w:hint="eastAsia"/>
            <w:noProof/>
            <w:webHidden/>
          </w:rPr>
          <w:fldChar w:fldCharType="end"/>
        </w:r>
      </w:hyperlink>
    </w:p>
    <w:p w14:paraId="04C44F71" w14:textId="2F19A0DE" w:rsidR="003D0E6C" w:rsidRDefault="00000000">
      <w:pPr>
        <w:wordWrap w:val="0"/>
      </w:pPr>
      <w:r>
        <w:rPr>
          <w:bCs/>
          <w:lang w:val="zh-CN"/>
        </w:rPr>
        <w:fldChar w:fldCharType="end"/>
      </w:r>
    </w:p>
    <w:p w14:paraId="7A2845F0" w14:textId="77777777" w:rsidR="003D0E6C" w:rsidRDefault="003D0E6C">
      <w:pPr>
        <w:wordWrap w:val="0"/>
        <w:jc w:val="left"/>
        <w:rPr>
          <w:b/>
          <w:bCs/>
          <w:sz w:val="36"/>
          <w:szCs w:val="36"/>
        </w:rPr>
        <w:sectPr w:rsidR="003D0E6C">
          <w:footerReference w:type="default" r:id="rId10"/>
          <w:footerReference w:type="first" r:id="rId11"/>
          <w:type w:val="nextColumn"/>
          <w:pgSz w:w="11906" w:h="16838"/>
          <w:pgMar w:top="1418" w:right="1418" w:bottom="1418" w:left="1418" w:header="851" w:footer="992" w:gutter="0"/>
          <w:pgNumType w:fmt="upperRoman" w:start="1"/>
          <w:cols w:space="425"/>
          <w:docGrid w:type="lines" w:linePitch="326"/>
        </w:sectPr>
      </w:pPr>
    </w:p>
    <w:p w14:paraId="7610089D" w14:textId="77777777" w:rsidR="003D0E6C" w:rsidRDefault="00000000">
      <w:pPr>
        <w:pStyle w:val="1"/>
        <w:wordWrap w:val="0"/>
        <w:snapToGrid/>
      </w:pPr>
      <w:bookmarkStart w:id="0" w:name="_Toc275093315"/>
      <w:bookmarkStart w:id="1" w:name="_Toc161650307"/>
      <w:bookmarkStart w:id="2" w:name="_Toc142293353"/>
      <w:bookmarkStart w:id="3" w:name="_Toc275094185"/>
      <w:bookmarkStart w:id="4" w:name="_Toc275094260"/>
      <w:bookmarkStart w:id="5" w:name="_Toc275094380"/>
      <w:bookmarkStart w:id="6" w:name="_Toc275094320"/>
      <w:bookmarkStart w:id="7" w:name="_Toc103602118"/>
      <w:bookmarkStart w:id="8" w:name="_Toc120092287"/>
      <w:bookmarkStart w:id="9" w:name="_Toc239342492"/>
      <w:r>
        <w:lastRenderedPageBreak/>
        <w:t>范围</w:t>
      </w:r>
      <w:bookmarkEnd w:id="0"/>
      <w:bookmarkEnd w:id="1"/>
      <w:bookmarkEnd w:id="2"/>
      <w:bookmarkEnd w:id="3"/>
      <w:bookmarkEnd w:id="4"/>
      <w:bookmarkEnd w:id="5"/>
      <w:bookmarkEnd w:id="6"/>
      <w:bookmarkEnd w:id="7"/>
      <w:bookmarkEnd w:id="8"/>
      <w:bookmarkEnd w:id="9"/>
    </w:p>
    <w:p w14:paraId="602755C3" w14:textId="77777777" w:rsidR="003D0E6C" w:rsidRDefault="00000000">
      <w:pPr>
        <w:pStyle w:val="20"/>
        <w:wordWrap w:val="0"/>
        <w:snapToGrid/>
      </w:pPr>
      <w:bookmarkStart w:id="10" w:name="_Toc275094321"/>
      <w:bookmarkStart w:id="11" w:name="_Toc275094381"/>
      <w:bookmarkStart w:id="12" w:name="_Toc275094261"/>
      <w:bookmarkStart w:id="13" w:name="_Toc142293354"/>
      <w:bookmarkStart w:id="14" w:name="_Toc275093316"/>
      <w:bookmarkStart w:id="15" w:name="_Toc103602119"/>
      <w:bookmarkStart w:id="16" w:name="_Toc120092288"/>
      <w:bookmarkStart w:id="17" w:name="_Toc161650308"/>
      <w:bookmarkStart w:id="18" w:name="_Toc275094186"/>
      <w:bookmarkStart w:id="19" w:name="_Toc239342493"/>
      <w:r>
        <w:t>标识</w:t>
      </w:r>
      <w:bookmarkEnd w:id="10"/>
      <w:bookmarkEnd w:id="11"/>
      <w:bookmarkEnd w:id="12"/>
      <w:bookmarkEnd w:id="13"/>
      <w:bookmarkEnd w:id="14"/>
      <w:bookmarkEnd w:id="15"/>
      <w:bookmarkEnd w:id="16"/>
      <w:bookmarkEnd w:id="17"/>
      <w:bookmarkEnd w:id="18"/>
      <w:bookmarkEnd w:id="19"/>
    </w:p>
    <w:p w14:paraId="6011F4E0" w14:textId="0C6DFF07" w:rsidR="003D0E6C" w:rsidRDefault="00000000">
      <w:pPr>
        <w:pStyle w:val="afffff6"/>
        <w:numPr>
          <w:ilvl w:val="0"/>
          <w:numId w:val="33"/>
        </w:numPr>
        <w:wordWrap w:val="0"/>
        <w:ind w:firstLineChars="0"/>
      </w:pPr>
      <w:bookmarkStart w:id="20" w:name="_Toc120092289"/>
      <w:bookmarkStart w:id="21" w:name="_Toc161650309"/>
      <w:bookmarkStart w:id="22" w:name="_Toc142293355"/>
      <w:bookmarkStart w:id="23" w:name="_Toc183254322"/>
      <w:bookmarkStart w:id="24" w:name="_Toc182993201"/>
      <w:bookmarkStart w:id="25" w:name="_Toc275094262"/>
      <w:bookmarkStart w:id="26" w:name="_Toc120092290"/>
      <w:bookmarkStart w:id="27" w:name="_Toc275094187"/>
      <w:bookmarkStart w:id="28" w:name="_Toc275094382"/>
      <w:bookmarkStart w:id="29" w:name="_Toc183223364"/>
      <w:bookmarkStart w:id="30" w:name="_Toc142293356"/>
      <w:bookmarkStart w:id="31" w:name="_Toc275093317"/>
      <w:bookmarkStart w:id="32" w:name="_Toc182993334"/>
      <w:bookmarkStart w:id="33" w:name="_Toc161650310"/>
      <w:bookmarkStart w:id="34" w:name="_Toc183253833"/>
      <w:bookmarkStart w:id="35" w:name="_Toc275094322"/>
      <w:r>
        <w:t>本文档的标识号：</w:t>
      </w:r>
      <w:r>
        <w:t>PT-</w:t>
      </w:r>
      <w:r>
        <w:rPr>
          <w:rFonts w:hint="eastAsia"/>
        </w:rPr>
        <w:t>R2657</w:t>
      </w:r>
      <w:r>
        <w:t>-TD-1.</w:t>
      </w:r>
      <w:r w:rsidR="00B7392E">
        <w:rPr>
          <w:rFonts w:hint="eastAsia"/>
        </w:rPr>
        <w:t>1</w:t>
      </w:r>
      <w:r>
        <w:rPr>
          <w:rFonts w:hint="eastAsia"/>
        </w:rPr>
        <w:t>0</w:t>
      </w:r>
    </w:p>
    <w:p w14:paraId="2BEC29D1" w14:textId="77777777" w:rsidR="003D0E6C" w:rsidRDefault="00000000">
      <w:pPr>
        <w:pStyle w:val="afffff6"/>
        <w:numPr>
          <w:ilvl w:val="0"/>
          <w:numId w:val="33"/>
        </w:numPr>
        <w:wordWrap w:val="0"/>
        <w:ind w:firstLineChars="0"/>
      </w:pPr>
      <w:r>
        <w:t>本文档的标题：</w:t>
      </w:r>
      <w:r>
        <w:rPr>
          <w:rFonts w:hint="eastAsia"/>
        </w:rPr>
        <w:t>BCD</w:t>
      </w:r>
      <w:r>
        <w:rPr>
          <w:rFonts w:hint="eastAsia"/>
        </w:rPr>
        <w:t>星</w:t>
      </w:r>
      <w:r>
        <w:rPr>
          <w:rFonts w:hint="eastAsia"/>
          <w:lang w:val="zh-CN"/>
        </w:rPr>
        <w:t>指令生成与发控第三方</w:t>
      </w:r>
      <w:r>
        <w:t>测试说明</w:t>
      </w:r>
    </w:p>
    <w:p w14:paraId="1E0CF4BE" w14:textId="77777777" w:rsidR="003D0E6C" w:rsidRDefault="00000000">
      <w:pPr>
        <w:pStyle w:val="afffff6"/>
        <w:numPr>
          <w:ilvl w:val="0"/>
          <w:numId w:val="33"/>
        </w:numPr>
        <w:wordWrap w:val="0"/>
        <w:ind w:firstLineChars="0"/>
      </w:pPr>
      <w:r>
        <w:t>受测软件名称：</w:t>
      </w:r>
      <w:r>
        <w:rPr>
          <w:rFonts w:hint="eastAsia"/>
        </w:rPr>
        <w:t>BCD</w:t>
      </w:r>
      <w:r>
        <w:rPr>
          <w:rFonts w:hint="eastAsia"/>
        </w:rPr>
        <w:t>星</w:t>
      </w:r>
      <w:r>
        <w:rPr>
          <w:rFonts w:hint="eastAsia"/>
          <w:lang w:val="zh-CN"/>
        </w:rPr>
        <w:t>指令生成与发控软件</w:t>
      </w:r>
    </w:p>
    <w:p w14:paraId="7215F13D" w14:textId="77777777" w:rsidR="003D0E6C" w:rsidRDefault="00000000">
      <w:pPr>
        <w:pStyle w:val="afffff6"/>
        <w:numPr>
          <w:ilvl w:val="0"/>
          <w:numId w:val="33"/>
        </w:numPr>
        <w:wordWrap w:val="0"/>
        <w:ind w:firstLineChars="0"/>
      </w:pPr>
      <w:r>
        <w:t>受测软件标识：</w:t>
      </w:r>
      <w:r>
        <w:t>TY-00-DZY-0</w:t>
      </w:r>
      <w:r>
        <w:rPr>
          <w:rFonts w:hint="eastAsia"/>
        </w:rPr>
        <w:t>6</w:t>
      </w:r>
    </w:p>
    <w:p w14:paraId="4ED4B7A8" w14:textId="77777777" w:rsidR="003D0E6C" w:rsidRDefault="00000000">
      <w:pPr>
        <w:pStyle w:val="afffff6"/>
        <w:numPr>
          <w:ilvl w:val="0"/>
          <w:numId w:val="33"/>
        </w:numPr>
        <w:wordWrap w:val="0"/>
        <w:ind w:firstLineChars="0"/>
      </w:pPr>
      <w:r>
        <w:t>本文档适用的范围：定义</w:t>
      </w:r>
      <w:r>
        <w:t>“</w:t>
      </w:r>
      <w:r>
        <w:rPr>
          <w:rFonts w:hint="eastAsia"/>
        </w:rPr>
        <w:t>BCD</w:t>
      </w:r>
      <w:r>
        <w:rPr>
          <w:rFonts w:hint="eastAsia"/>
        </w:rPr>
        <w:t>星</w:t>
      </w:r>
      <w:r>
        <w:rPr>
          <w:rFonts w:hint="eastAsia"/>
          <w:lang w:val="zh-CN"/>
        </w:rPr>
        <w:t>指令生成与发控软件</w:t>
      </w:r>
      <w:r>
        <w:t>”</w:t>
      </w:r>
      <w:r>
        <w:t>的测试说明，描述被测软件的测试环境、测试用例</w:t>
      </w:r>
    </w:p>
    <w:p w14:paraId="519683AB" w14:textId="77777777" w:rsidR="003D0E6C" w:rsidRDefault="00000000">
      <w:pPr>
        <w:pStyle w:val="20"/>
        <w:tabs>
          <w:tab w:val="clear" w:pos="852"/>
          <w:tab w:val="left" w:pos="3048"/>
        </w:tabs>
        <w:wordWrap w:val="0"/>
        <w:snapToGrid/>
        <w:ind w:left="578" w:hanging="576"/>
      </w:pPr>
      <w:bookmarkStart w:id="36" w:name="_Toc103602120"/>
      <w:bookmarkStart w:id="37" w:name="_Toc239342494"/>
      <w:bookmarkEnd w:id="20"/>
      <w:bookmarkEnd w:id="21"/>
      <w:bookmarkEnd w:id="22"/>
      <w:r>
        <w:rPr>
          <w:rFonts w:hint="eastAsia"/>
        </w:rPr>
        <w:t>系统概述</w:t>
      </w:r>
      <w:bookmarkEnd w:id="37"/>
    </w:p>
    <w:p w14:paraId="0D76A86A" w14:textId="77777777" w:rsidR="003D0E6C" w:rsidRDefault="00000000">
      <w:pPr>
        <w:pStyle w:val="KS"/>
        <w:ind w:firstLine="480"/>
      </w:pPr>
      <w:r>
        <w:t>在太空探源专项中，地面支撑系统作为科学卫星工程六大系统之一，是科学卫星在轨科学运行管理的核心和枢纽，是科学数据接收中心、卫星有效载荷管控中心、数据中心和服务中心，是确保卫星任务顺利实施，支持科学产出最大化的关键；地面支撑系统的主要任务是科学卫星在轨运行总体技术协调、有效载荷管控、科学数据接收、处理与科学研究支持，并为科学用户提供科学运行和科学数据服务。</w:t>
      </w:r>
    </w:p>
    <w:p w14:paraId="1C27A4BB" w14:textId="77777777" w:rsidR="003D0E6C" w:rsidRDefault="00000000">
      <w:pPr>
        <w:pStyle w:val="KS"/>
        <w:ind w:firstLine="480"/>
      </w:pPr>
      <w:r>
        <w:t>在探路者一号卫星工程任务中，地面支撑系统根据工程任务技术验证的特点和科学运行需求，实施</w:t>
      </w:r>
      <w:r>
        <w:rPr>
          <w:rFonts w:hint="eastAsia"/>
        </w:rPr>
        <w:t>BCD</w:t>
      </w:r>
      <w:r>
        <w:rPr>
          <w:rFonts w:hint="eastAsia"/>
        </w:rPr>
        <w:t>星</w:t>
      </w:r>
      <w:r>
        <w:t>、</w:t>
      </w:r>
      <w:r>
        <w:t>BCD</w:t>
      </w:r>
      <w:r>
        <w:t>星有效载荷控制、任务运控决策以及</w:t>
      </w:r>
      <w:r>
        <w:t>C</w:t>
      </w:r>
      <w:r>
        <w:t>星</w:t>
      </w:r>
      <w:r>
        <w:t>D</w:t>
      </w:r>
      <w:r>
        <w:t>星应急测控、</w:t>
      </w:r>
      <w:r>
        <w:rPr>
          <w:rFonts w:hint="eastAsia"/>
        </w:rPr>
        <w:t>BCD</w:t>
      </w:r>
      <w:r>
        <w:rPr>
          <w:rFonts w:hint="eastAsia"/>
        </w:rPr>
        <w:t>星</w:t>
      </w:r>
      <w:r>
        <w:t>高速上下行通信任务，监视卫星有效载荷和编队在轨工作状态和科学任务执行情况，分析探路者一号卫星在轨运行态势，组织进行异常处置；接收</w:t>
      </w:r>
      <w:r>
        <w:rPr>
          <w:rFonts w:hint="eastAsia"/>
        </w:rPr>
        <w:t>BCD</w:t>
      </w:r>
      <w:r>
        <w:rPr>
          <w:rFonts w:hint="eastAsia"/>
        </w:rPr>
        <w:t>星</w:t>
      </w:r>
      <w:r>
        <w:t>X</w:t>
      </w:r>
      <w:r>
        <w:t>波段和</w:t>
      </w:r>
      <w:r>
        <w:t>B</w:t>
      </w:r>
      <w:r>
        <w:t>星</w:t>
      </w:r>
      <w:r>
        <w:t>C</w:t>
      </w:r>
      <w:r>
        <w:t>星</w:t>
      </w:r>
      <w:r>
        <w:t>D</w:t>
      </w:r>
      <w:r>
        <w:t>星</w:t>
      </w:r>
      <w:r>
        <w:t>Ku</w:t>
      </w:r>
      <w:r>
        <w:t>波段下行数据；对接收的原始数据进行初步处理，生成编辑级数据产品，并及时分发给载荷方和科学方进行标定级产品处理，对探路者一号卫星工程的各种数据产品进行永久保存和长期发布。</w:t>
      </w:r>
    </w:p>
    <w:p w14:paraId="37E75295" w14:textId="77777777" w:rsidR="003D0E6C" w:rsidRDefault="00000000">
      <w:pPr>
        <w:pStyle w:val="KS"/>
        <w:ind w:firstLine="480"/>
      </w:pPr>
      <w:r>
        <w:t>空间科学先导专项一期、二期地面支撑系统研制建设出</w:t>
      </w:r>
      <w:r>
        <w:t>“</w:t>
      </w:r>
      <w:r>
        <w:t>共用平台</w:t>
      </w:r>
      <w:r>
        <w:t>+</w:t>
      </w:r>
      <w:r>
        <w:t>任务专用部分</w:t>
      </w:r>
      <w:r>
        <w:t>”</w:t>
      </w:r>
      <w:r>
        <w:t>体系架构具有平台化、服务型、响应快特点的地球轨道科学卫星在轨运行业务平台及科学卫星任务运行场所。在此基础上，根据太空探源系列科学卫星专项宇宙起源、空间天气起源、</w:t>
      </w:r>
      <w:r>
        <w:lastRenderedPageBreak/>
        <w:t>生命起源等</w:t>
      </w:r>
      <w:r>
        <w:t>“</w:t>
      </w:r>
      <w:r>
        <w:t>起源</w:t>
      </w:r>
      <w:r>
        <w:t>”</w:t>
      </w:r>
      <w:r>
        <w:t>类重大科学问题涉及环月轨道编队、太阳极轨、科技前沿，以及飞行验证等特性研制建设新型科学卫星地面支撑系统体系架构平台，以实现对探路者一号技术验证支撑工作，并按专项任务进展分步实施探源专项地面支撑系统建设支撑后续任务。</w:t>
      </w:r>
    </w:p>
    <w:p w14:paraId="4057DDE5" w14:textId="77777777" w:rsidR="003D0E6C" w:rsidRDefault="00000000">
      <w:pPr>
        <w:pStyle w:val="KS"/>
        <w:ind w:firstLine="480"/>
      </w:pPr>
      <w:r>
        <w:t>任务运控与决策支持分系统是空间科学卫星地面支撑系统的重要组成部分，是控制探路者一号卫星执行科学观测任务、监视卫星有效载荷在轨状态、分析并处置异常情况，确保卫星有效载荷安全、高效运转的关键技术系统。</w:t>
      </w:r>
    </w:p>
    <w:p w14:paraId="4D994073" w14:textId="77777777" w:rsidR="003D0E6C" w:rsidRDefault="00000000">
      <w:pPr>
        <w:pStyle w:val="KS"/>
        <w:ind w:firstLine="480"/>
        <w:rPr>
          <w:szCs w:val="24"/>
        </w:rPr>
      </w:pPr>
      <w:r>
        <w:t>任务运控与决策支持分系统由科学计划服务与管理子系统、工作计划实施子系统、测控服务子系统、实时监视与判读子系统、编队业务管理、姿轨计算服务子系统、运控业务支撑子系统和协同分析与决策支持子系统，共</w:t>
      </w:r>
      <w:r>
        <w:t>8</w:t>
      </w:r>
      <w:r>
        <w:t>个子系统组成</w:t>
      </w:r>
      <w:r>
        <w:rPr>
          <w:rFonts w:hint="eastAsia"/>
          <w:szCs w:val="24"/>
        </w:rPr>
        <w:t>。</w:t>
      </w:r>
    </w:p>
    <w:p w14:paraId="518881D2" w14:textId="77777777" w:rsidR="003D0E6C" w:rsidRDefault="00000000">
      <w:pPr>
        <w:pStyle w:val="KS"/>
        <w:ind w:firstLine="480"/>
        <w:jc w:val="center"/>
        <w:rPr>
          <w:szCs w:val="24"/>
        </w:rPr>
      </w:pPr>
      <w:r>
        <w:object w:dxaOrig="8474" w:dyaOrig="4135" w14:anchorId="7515C9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75pt;height:206.65pt" o:ole="">
            <v:imagedata r:id="rId12" o:title=""/>
          </v:shape>
          <o:OLEObject Type="Embed" ProgID="Visio.Drawing.11" ShapeID="_x0000_i1025" DrawAspect="Content" ObjectID="_1849955290" r:id="rId13"/>
        </w:object>
      </w:r>
    </w:p>
    <w:p w14:paraId="7CE93F9C" w14:textId="0B6257A0" w:rsidR="003D0E6C" w:rsidRDefault="00000000">
      <w:pPr>
        <w:pStyle w:val="afffff0"/>
        <w:wordWrap w:val="0"/>
      </w:pPr>
      <w:r>
        <w:t>图</w:t>
      </w:r>
      <w:fldSimple w:instr=" STYLEREF 1 \s ">
        <w:r w:rsidR="0041540F">
          <w:rPr>
            <w:noProof/>
          </w:rPr>
          <w:t>1</w:t>
        </w:r>
      </w:fldSimple>
      <w:r>
        <w:noBreakHyphen/>
      </w:r>
      <w:r>
        <w:fldChar w:fldCharType="begin"/>
      </w:r>
      <w:r>
        <w:instrText xml:space="preserve"> SEQ </w:instrText>
      </w:r>
      <w:r>
        <w:instrText>图</w:instrText>
      </w:r>
      <w:r>
        <w:instrText xml:space="preserve"> \* ARABIC \s 1 </w:instrText>
      </w:r>
      <w:r>
        <w:fldChar w:fldCharType="separate"/>
      </w:r>
      <w:r w:rsidR="0041540F">
        <w:rPr>
          <w:noProof/>
        </w:rPr>
        <w:t>1</w:t>
      </w:r>
      <w:r>
        <w:fldChar w:fldCharType="end"/>
      </w:r>
      <w:r>
        <w:t>任务运控与决策支持分系统组成图</w:t>
      </w:r>
    </w:p>
    <w:p w14:paraId="77C4DF69" w14:textId="77777777" w:rsidR="003D0E6C" w:rsidRDefault="00000000">
      <w:pPr>
        <w:pStyle w:val="KS"/>
        <w:ind w:firstLine="480"/>
      </w:pPr>
      <w:r>
        <w:rPr>
          <w:rFonts w:hint="eastAsia"/>
        </w:rPr>
        <w:t>探路者一号卫星</w:t>
      </w:r>
      <w:r>
        <w:rPr>
          <w:rFonts w:hint="eastAsia"/>
        </w:rPr>
        <w:t xml:space="preserve"> BCD </w:t>
      </w:r>
      <w:r>
        <w:rPr>
          <w:rFonts w:hint="eastAsia"/>
        </w:rPr>
        <w:t>星指令生成与发控软件根据探路者一号卫星</w:t>
      </w:r>
      <w:r>
        <w:rPr>
          <w:rFonts w:hint="eastAsia"/>
        </w:rPr>
        <w:t xml:space="preserve"> BCD</w:t>
      </w:r>
      <w:r>
        <w:rPr>
          <w:rFonts w:hint="eastAsia"/>
        </w:rPr>
        <w:t>星卫星控制计划编制发送来的有效载荷控制计划，采用</w:t>
      </w:r>
      <w:r>
        <w:rPr>
          <w:rFonts w:hint="eastAsia"/>
        </w:rPr>
        <w:t xml:space="preserve"> BCD </w:t>
      </w:r>
      <w:r>
        <w:rPr>
          <w:rFonts w:hint="eastAsia"/>
        </w:rPr>
        <w:t>星动作序列与指令的映射，将卫星分布式低频干涉成像谱仪载荷的动作序列和数传序列，加工生成相对应正确的指令码和数传星历表；并对以上的指令执行时间进行时序校验，对参数输入值进行合法性校验。针对有效载荷软件更新申请，处理生成软件更新指令信息。为了确保卫星指令的可读性，将生成的卫星任务可识别的指令数据反转生成人工可判读的指令动作序列，并按照卫星任务指令数</w:t>
      </w:r>
      <w:r>
        <w:rPr>
          <w:rFonts w:hint="eastAsia"/>
        </w:rPr>
        <w:lastRenderedPageBreak/>
        <w:t>据生成规则，反演出指令数据中相应参数的含义，并与卫星有效载荷控制计</w:t>
      </w:r>
      <w:r>
        <w:rPr>
          <w:rFonts w:hint="eastAsia"/>
        </w:rPr>
        <w:t xml:space="preserve"> </w:t>
      </w:r>
      <w:r>
        <w:rPr>
          <w:rFonts w:hint="eastAsia"/>
        </w:rPr>
        <w:t>划的工作参数进行比对和合法性验证，确认指令编制的正确性。</w:t>
      </w:r>
    </w:p>
    <w:p w14:paraId="3EC67245" w14:textId="77777777" w:rsidR="003D0E6C" w:rsidRDefault="00000000">
      <w:pPr>
        <w:pStyle w:val="KS"/>
        <w:ind w:firstLine="480"/>
      </w:pPr>
      <w:r>
        <w:object w:dxaOrig="8731" w:dyaOrig="5520" w14:anchorId="33FF182F">
          <v:shape id="_x0000_i1026" type="#_x0000_t75" style="width:436.5pt;height:276pt" o:ole="">
            <v:imagedata r:id="rId14" o:title=""/>
          </v:shape>
          <o:OLEObject Type="Embed" ProgID="Visio.Drawing.11" ShapeID="_x0000_i1026" DrawAspect="Content" ObjectID="_1849955291" r:id="rId15"/>
        </w:object>
      </w:r>
    </w:p>
    <w:p w14:paraId="7A96260E" w14:textId="6795A3A9" w:rsidR="003D0E6C" w:rsidRDefault="00000000">
      <w:pPr>
        <w:pStyle w:val="afffff0"/>
        <w:wordWrap w:val="0"/>
      </w:pPr>
      <w:r>
        <w:t>图</w:t>
      </w:r>
      <w:fldSimple w:instr=" STYLEREF 1 \s ">
        <w:r w:rsidR="0041540F">
          <w:rPr>
            <w:noProof/>
          </w:rPr>
          <w:t>1</w:t>
        </w:r>
      </w:fldSimple>
      <w:r>
        <w:noBreakHyphen/>
      </w:r>
      <w:r>
        <w:fldChar w:fldCharType="begin"/>
      </w:r>
      <w:r>
        <w:instrText xml:space="preserve"> SEQ </w:instrText>
      </w:r>
      <w:r>
        <w:instrText>图</w:instrText>
      </w:r>
      <w:r>
        <w:instrText xml:space="preserve"> \* ARABIC \s 1 </w:instrText>
      </w:r>
      <w:r>
        <w:fldChar w:fldCharType="separate"/>
      </w:r>
      <w:r w:rsidR="0041540F">
        <w:rPr>
          <w:noProof/>
        </w:rPr>
        <w:t>2</w:t>
      </w:r>
      <w:r>
        <w:fldChar w:fldCharType="end"/>
      </w:r>
      <w:r>
        <w:t>任务运控</w:t>
      </w:r>
      <w:r>
        <w:rPr>
          <w:rFonts w:hint="eastAsia"/>
        </w:rPr>
        <w:t>平台</w:t>
      </w:r>
      <w:r>
        <w:t>组成图</w:t>
      </w:r>
    </w:p>
    <w:p w14:paraId="306CFD35" w14:textId="77777777" w:rsidR="003D0E6C" w:rsidRDefault="00000000">
      <w:pPr>
        <w:pStyle w:val="KS"/>
        <w:ind w:firstLine="480"/>
      </w:pPr>
      <w:r>
        <w:t>软件系统配置项信息列表</w:t>
      </w:r>
      <w:r>
        <w:t>1-</w:t>
      </w:r>
      <w:r>
        <w:rPr>
          <w:rFonts w:hint="eastAsia"/>
        </w:rPr>
        <w:t>1</w:t>
      </w:r>
      <w:r>
        <w:t>见所示。其中，</w:t>
      </w:r>
      <w:r>
        <w:rPr>
          <w:rFonts w:hint="eastAsia"/>
        </w:rPr>
        <w:t>BCD</w:t>
      </w:r>
      <w:r>
        <w:rPr>
          <w:rFonts w:hint="eastAsia"/>
        </w:rPr>
        <w:t>星指令生成与发控</w:t>
      </w:r>
      <w:r>
        <w:t>软件为新研软件，将在本次软件测评中进行配置项级别测试。</w:t>
      </w:r>
    </w:p>
    <w:p w14:paraId="23D7EAE2" w14:textId="4517B457" w:rsidR="003D0E6C" w:rsidRDefault="00000000">
      <w:pPr>
        <w:pStyle w:val="afffff2"/>
        <w:wordWrap w:val="0"/>
      </w:pPr>
      <w:r>
        <w:t>表</w:t>
      </w:r>
      <w:fldSimple w:instr=" STYLEREF 1 \s ">
        <w:r w:rsidR="0041540F">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41540F">
        <w:rPr>
          <w:noProof/>
        </w:rPr>
        <w:t>1</w:t>
      </w:r>
      <w:r>
        <w:rPr>
          <w:b/>
        </w:rPr>
        <w:fldChar w:fldCharType="end"/>
      </w:r>
      <w:r>
        <w:rPr>
          <w:rFonts w:hint="eastAsia"/>
          <w:b/>
        </w:rPr>
        <w:t xml:space="preserve"> </w:t>
      </w:r>
      <w:r>
        <w:rPr>
          <w:rFonts w:hint="eastAsia"/>
        </w:rPr>
        <w:t>BCD</w:t>
      </w:r>
      <w:r>
        <w:rPr>
          <w:rFonts w:hint="eastAsia"/>
        </w:rPr>
        <w:t>星指令生成与发控</w:t>
      </w:r>
      <w:r>
        <w:t>软件配置项信息列表</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750"/>
        <w:gridCol w:w="1325"/>
        <w:gridCol w:w="4849"/>
        <w:gridCol w:w="707"/>
        <w:gridCol w:w="751"/>
      </w:tblGrid>
      <w:tr w:rsidR="003D0E6C" w14:paraId="03ED3C2A" w14:textId="77777777">
        <w:trPr>
          <w:tblHeader/>
          <w:jc w:val="center"/>
        </w:trPr>
        <w:tc>
          <w:tcPr>
            <w:tcW w:w="933" w:type="pct"/>
            <w:shd w:val="clear" w:color="auto" w:fill="FFFFFF" w:themeFill="background1"/>
            <w:vAlign w:val="center"/>
          </w:tcPr>
          <w:p w14:paraId="2D5A9B99" w14:textId="77777777" w:rsidR="003D0E6C" w:rsidRDefault="00000000">
            <w:pPr>
              <w:wordWrap w:val="0"/>
              <w:jc w:val="center"/>
              <w:rPr>
                <w:rFonts w:eastAsia="黑体"/>
                <w:szCs w:val="21"/>
              </w:rPr>
            </w:pPr>
            <w:r>
              <w:rPr>
                <w:rFonts w:eastAsia="黑体"/>
                <w:szCs w:val="21"/>
              </w:rPr>
              <w:t>软件配置项名称</w:t>
            </w:r>
          </w:p>
        </w:tc>
        <w:tc>
          <w:tcPr>
            <w:tcW w:w="706" w:type="pct"/>
            <w:shd w:val="clear" w:color="auto" w:fill="FFFFFF" w:themeFill="background1"/>
            <w:vAlign w:val="center"/>
          </w:tcPr>
          <w:p w14:paraId="080FF89A" w14:textId="77777777" w:rsidR="003D0E6C" w:rsidRDefault="00000000">
            <w:pPr>
              <w:wordWrap w:val="0"/>
              <w:jc w:val="center"/>
              <w:rPr>
                <w:rFonts w:eastAsia="黑体"/>
                <w:szCs w:val="21"/>
              </w:rPr>
            </w:pPr>
            <w:r>
              <w:rPr>
                <w:rFonts w:eastAsia="黑体"/>
                <w:szCs w:val="21"/>
              </w:rPr>
              <w:t>所属分系统</w:t>
            </w:r>
          </w:p>
        </w:tc>
        <w:tc>
          <w:tcPr>
            <w:tcW w:w="2584" w:type="pct"/>
            <w:shd w:val="clear" w:color="auto" w:fill="FFFFFF" w:themeFill="background1"/>
            <w:vAlign w:val="center"/>
          </w:tcPr>
          <w:p w14:paraId="67C0F260" w14:textId="77777777" w:rsidR="003D0E6C" w:rsidRDefault="00000000">
            <w:pPr>
              <w:wordWrap w:val="0"/>
              <w:jc w:val="center"/>
              <w:rPr>
                <w:rFonts w:eastAsia="黑体"/>
                <w:szCs w:val="21"/>
              </w:rPr>
            </w:pPr>
            <w:r>
              <w:rPr>
                <w:rFonts w:eastAsia="黑体"/>
                <w:szCs w:val="21"/>
              </w:rPr>
              <w:t>主要功能</w:t>
            </w:r>
          </w:p>
        </w:tc>
        <w:tc>
          <w:tcPr>
            <w:tcW w:w="377" w:type="pct"/>
            <w:shd w:val="clear" w:color="auto" w:fill="FFFFFF" w:themeFill="background1"/>
            <w:vAlign w:val="center"/>
          </w:tcPr>
          <w:p w14:paraId="701F432F" w14:textId="77777777" w:rsidR="003D0E6C" w:rsidRDefault="00000000">
            <w:pPr>
              <w:wordWrap w:val="0"/>
              <w:jc w:val="center"/>
              <w:rPr>
                <w:rFonts w:eastAsia="黑体"/>
                <w:szCs w:val="21"/>
              </w:rPr>
            </w:pPr>
            <w:r>
              <w:rPr>
                <w:rFonts w:eastAsia="黑体"/>
                <w:szCs w:val="21"/>
              </w:rPr>
              <w:t>关键等级</w:t>
            </w:r>
          </w:p>
        </w:tc>
        <w:tc>
          <w:tcPr>
            <w:tcW w:w="400" w:type="pct"/>
            <w:shd w:val="clear" w:color="auto" w:fill="FFFFFF" w:themeFill="background1"/>
            <w:vAlign w:val="center"/>
          </w:tcPr>
          <w:p w14:paraId="7A615B01" w14:textId="77777777" w:rsidR="003D0E6C" w:rsidRDefault="00000000">
            <w:pPr>
              <w:wordWrap w:val="0"/>
              <w:jc w:val="center"/>
              <w:rPr>
                <w:rFonts w:eastAsia="黑体"/>
                <w:szCs w:val="21"/>
              </w:rPr>
            </w:pPr>
            <w:r>
              <w:rPr>
                <w:rFonts w:eastAsia="黑体"/>
                <w:szCs w:val="21"/>
              </w:rPr>
              <w:t>软件类型</w:t>
            </w:r>
          </w:p>
        </w:tc>
      </w:tr>
      <w:tr w:rsidR="003D0E6C" w14:paraId="416063E8" w14:textId="77777777">
        <w:trPr>
          <w:trHeight w:val="247"/>
          <w:jc w:val="center"/>
        </w:trPr>
        <w:tc>
          <w:tcPr>
            <w:tcW w:w="933" w:type="pct"/>
            <w:vAlign w:val="center"/>
          </w:tcPr>
          <w:p w14:paraId="3F29C20B" w14:textId="77777777" w:rsidR="003D0E6C" w:rsidRDefault="00000000">
            <w:pPr>
              <w:wordWrap w:val="0"/>
              <w:jc w:val="left"/>
              <w:rPr>
                <w:color w:val="000000"/>
                <w:szCs w:val="21"/>
              </w:rPr>
            </w:pPr>
            <w:r>
              <w:rPr>
                <w:rFonts w:hint="eastAsia"/>
                <w:color w:val="000000"/>
                <w:szCs w:val="21"/>
              </w:rPr>
              <w:t>BCD</w:t>
            </w:r>
            <w:r>
              <w:rPr>
                <w:rFonts w:hint="eastAsia"/>
                <w:color w:val="000000"/>
                <w:szCs w:val="21"/>
              </w:rPr>
              <w:t>星指令生成与发控</w:t>
            </w:r>
            <w:r>
              <w:rPr>
                <w:color w:val="000000"/>
                <w:szCs w:val="21"/>
              </w:rPr>
              <w:t>软件</w:t>
            </w:r>
          </w:p>
        </w:tc>
        <w:tc>
          <w:tcPr>
            <w:tcW w:w="706" w:type="pct"/>
            <w:vAlign w:val="center"/>
          </w:tcPr>
          <w:p w14:paraId="4005EEF9" w14:textId="77777777" w:rsidR="003D0E6C" w:rsidRDefault="00000000">
            <w:pPr>
              <w:wordWrap w:val="0"/>
              <w:jc w:val="left"/>
              <w:rPr>
                <w:rFonts w:eastAsiaTheme="minorEastAsia"/>
                <w:szCs w:val="21"/>
              </w:rPr>
            </w:pPr>
            <w:r>
              <w:rPr>
                <w:rFonts w:hint="eastAsia"/>
                <w:color w:val="000000"/>
                <w:szCs w:val="21"/>
              </w:rPr>
              <w:t>卫星工作计划实施子系统</w:t>
            </w:r>
          </w:p>
        </w:tc>
        <w:tc>
          <w:tcPr>
            <w:tcW w:w="2584" w:type="pct"/>
            <w:vAlign w:val="center"/>
          </w:tcPr>
          <w:p w14:paraId="1BDE2D81" w14:textId="77777777" w:rsidR="003D0E6C" w:rsidRDefault="00000000">
            <w:pPr>
              <w:wordWrap w:val="0"/>
              <w:jc w:val="left"/>
            </w:pPr>
            <w:r>
              <w:rPr>
                <w:rFonts w:hint="eastAsia"/>
              </w:rPr>
              <w:t>探路者一号卫星</w:t>
            </w:r>
            <w:r>
              <w:rPr>
                <w:rFonts w:hint="eastAsia"/>
              </w:rPr>
              <w:t>BCD</w:t>
            </w:r>
            <w:r>
              <w:rPr>
                <w:rFonts w:hint="eastAsia"/>
              </w:rPr>
              <w:t>星指令生成与发控软件的指令生成为手工和自动两种方式</w:t>
            </w:r>
          </w:p>
          <w:p w14:paraId="35846623" w14:textId="77777777" w:rsidR="003D0E6C" w:rsidRDefault="00000000">
            <w:pPr>
              <w:wordWrap w:val="0"/>
              <w:jc w:val="left"/>
            </w:pPr>
            <w:r>
              <w:rPr>
                <w:rFonts w:hint="eastAsia"/>
              </w:rPr>
              <w:t>在自动方式下，当指令生成与发控软件收到计划编制完成通知后，自动获取依据</w:t>
            </w:r>
            <w:r>
              <w:rPr>
                <w:rFonts w:hint="eastAsia"/>
              </w:rPr>
              <w:t>BCD</w:t>
            </w:r>
            <w:r>
              <w:rPr>
                <w:rFonts w:hint="eastAsia"/>
              </w:rPr>
              <w:t>星有效载荷控制计划，经过解析处理生成动作序列后进行计划及参数合法性验证，验证通过后根据遥控指令及遥控指令参数等配置生成有效载荷指令数据并保存入库。</w:t>
            </w:r>
          </w:p>
          <w:p w14:paraId="3EAD8B2B" w14:textId="77777777" w:rsidR="003D0E6C" w:rsidRDefault="00000000">
            <w:pPr>
              <w:wordWrap w:val="0"/>
              <w:jc w:val="left"/>
              <w:rPr>
                <w:rFonts w:eastAsiaTheme="minorEastAsia"/>
                <w:szCs w:val="21"/>
              </w:rPr>
            </w:pPr>
            <w:r>
              <w:rPr>
                <w:rFonts w:hint="eastAsia"/>
              </w:rPr>
              <w:t>如果在进行计划及参数信息合法性验证时，验证未通过，操作人员需要根据提示对相应卫星的计划及</w:t>
            </w:r>
            <w:r>
              <w:rPr>
                <w:rFonts w:hint="eastAsia"/>
              </w:rPr>
              <w:lastRenderedPageBreak/>
              <w:t>参数信息进行检查，检查完成后可通过软件重新编制计划信息，最终生成正确的有效载荷指令数据。</w:t>
            </w:r>
          </w:p>
        </w:tc>
        <w:tc>
          <w:tcPr>
            <w:tcW w:w="377" w:type="pct"/>
            <w:vAlign w:val="center"/>
          </w:tcPr>
          <w:p w14:paraId="22C0B9C1" w14:textId="77777777" w:rsidR="003D0E6C" w:rsidRDefault="00000000">
            <w:pPr>
              <w:wordWrap w:val="0"/>
              <w:jc w:val="center"/>
              <w:rPr>
                <w:color w:val="000000"/>
                <w:szCs w:val="21"/>
              </w:rPr>
            </w:pPr>
            <w:r>
              <w:rPr>
                <w:rFonts w:hint="eastAsia"/>
                <w:color w:val="000000"/>
                <w:szCs w:val="21"/>
              </w:rPr>
              <w:lastRenderedPageBreak/>
              <w:t>重要</w:t>
            </w:r>
          </w:p>
        </w:tc>
        <w:tc>
          <w:tcPr>
            <w:tcW w:w="400" w:type="pct"/>
            <w:vAlign w:val="center"/>
          </w:tcPr>
          <w:p w14:paraId="56A2DF61" w14:textId="77777777" w:rsidR="003D0E6C" w:rsidRDefault="00000000">
            <w:pPr>
              <w:wordWrap w:val="0"/>
              <w:jc w:val="center"/>
              <w:rPr>
                <w:rFonts w:eastAsiaTheme="minorEastAsia"/>
                <w:szCs w:val="21"/>
              </w:rPr>
            </w:pPr>
            <w:r>
              <w:rPr>
                <w:color w:val="000000"/>
                <w:szCs w:val="21"/>
              </w:rPr>
              <w:t>新研</w:t>
            </w:r>
          </w:p>
        </w:tc>
      </w:tr>
    </w:tbl>
    <w:p w14:paraId="29E582B1" w14:textId="77777777" w:rsidR="003D0E6C" w:rsidRDefault="003D0E6C">
      <w:pPr>
        <w:pStyle w:val="afffff0"/>
        <w:wordWrap w:val="0"/>
        <w:jc w:val="both"/>
      </w:pPr>
    </w:p>
    <w:p w14:paraId="64D377BF" w14:textId="77777777" w:rsidR="003D0E6C" w:rsidRDefault="00000000">
      <w:pPr>
        <w:pStyle w:val="31"/>
        <w:tabs>
          <w:tab w:val="clear" w:pos="720"/>
          <w:tab w:val="left" w:pos="2847"/>
        </w:tabs>
        <w:wordWrap w:val="0"/>
        <w:rPr>
          <w:sz w:val="24"/>
          <w:szCs w:val="24"/>
        </w:rPr>
      </w:pPr>
      <w:bookmarkStart w:id="38" w:name="_Toc143176498"/>
      <w:bookmarkStart w:id="39" w:name="_Toc239342495"/>
      <w:r>
        <w:rPr>
          <w:sz w:val="24"/>
          <w:szCs w:val="24"/>
        </w:rPr>
        <w:t>被测软件功能</w:t>
      </w:r>
      <w:bookmarkEnd w:id="38"/>
      <w:bookmarkEnd w:id="39"/>
    </w:p>
    <w:p w14:paraId="1FA5C41D" w14:textId="77777777" w:rsidR="003D0E6C" w:rsidRDefault="00000000">
      <w:pPr>
        <w:pStyle w:val="4"/>
        <w:tabs>
          <w:tab w:val="clear" w:pos="864"/>
          <w:tab w:val="left" w:pos="2991"/>
        </w:tabs>
        <w:wordWrap w:val="0"/>
        <w:ind w:left="862" w:hanging="862"/>
        <w:rPr>
          <w:szCs w:val="24"/>
        </w:rPr>
      </w:pPr>
      <w:r>
        <w:rPr>
          <w:rFonts w:hint="eastAsia"/>
          <w:szCs w:val="24"/>
        </w:rPr>
        <w:t>BCD</w:t>
      </w:r>
      <w:r>
        <w:rPr>
          <w:rFonts w:hint="eastAsia"/>
          <w:szCs w:val="24"/>
        </w:rPr>
        <w:t>星指令生成与发控</w:t>
      </w:r>
      <w:r>
        <w:rPr>
          <w:szCs w:val="24"/>
        </w:rPr>
        <w:t>软件配置项功能</w:t>
      </w:r>
    </w:p>
    <w:p w14:paraId="35614B53" w14:textId="77777777" w:rsidR="003D0E6C" w:rsidRDefault="00000000">
      <w:pPr>
        <w:pStyle w:val="afffff6"/>
        <w:wordWrap w:val="0"/>
        <w:ind w:firstLine="480"/>
      </w:pPr>
      <w:r>
        <w:rPr>
          <w:rFonts w:hint="eastAsia"/>
        </w:rPr>
        <w:t>BCD</w:t>
      </w:r>
      <w:r>
        <w:rPr>
          <w:rFonts w:hint="eastAsia"/>
        </w:rPr>
        <w:t>星指令生成与发控</w:t>
      </w:r>
      <w:r>
        <w:t>软件功能见下表</w:t>
      </w:r>
      <w:r>
        <w:rPr>
          <w:rFonts w:hint="eastAsia"/>
        </w:rPr>
        <w:t>。</w:t>
      </w:r>
    </w:p>
    <w:p w14:paraId="7093913B" w14:textId="37E52289" w:rsidR="003D0E6C" w:rsidRDefault="00000000">
      <w:pPr>
        <w:pStyle w:val="afffff2"/>
        <w:wordWrap w:val="0"/>
      </w:pPr>
      <w:r>
        <w:t>表</w:t>
      </w:r>
      <w:fldSimple w:instr=" STYLEREF 1 \s ">
        <w:r w:rsidR="0041540F">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41540F">
        <w:rPr>
          <w:noProof/>
        </w:rPr>
        <w:t>2</w:t>
      </w:r>
      <w:r>
        <w:rPr>
          <w:b/>
        </w:rPr>
        <w:fldChar w:fldCharType="end"/>
      </w:r>
      <w:r>
        <w:t xml:space="preserve"> </w:t>
      </w:r>
      <w:r>
        <w:rPr>
          <w:rFonts w:hint="eastAsia"/>
        </w:rPr>
        <w:t>BCD</w:t>
      </w:r>
      <w:r>
        <w:rPr>
          <w:rFonts w:hint="eastAsia"/>
        </w:rPr>
        <w:t>星指令生成与发控</w:t>
      </w:r>
      <w:r>
        <w:t>软件功能列表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05"/>
        <w:gridCol w:w="856"/>
        <w:gridCol w:w="1520"/>
        <w:gridCol w:w="6601"/>
      </w:tblGrid>
      <w:tr w:rsidR="003D0E6C" w14:paraId="25210FDD" w14:textId="77777777">
        <w:trPr>
          <w:trHeight w:val="270"/>
          <w:jc w:val="center"/>
        </w:trPr>
        <w:tc>
          <w:tcPr>
            <w:tcW w:w="216" w:type="pct"/>
            <w:noWrap/>
            <w:vAlign w:val="center"/>
          </w:tcPr>
          <w:p w14:paraId="68377BB8" w14:textId="77777777" w:rsidR="003D0E6C" w:rsidRDefault="00000000">
            <w:pPr>
              <w:wordWrap w:val="0"/>
              <w:jc w:val="center"/>
              <w:rPr>
                <w:rFonts w:eastAsia="黑体"/>
                <w:szCs w:val="21"/>
              </w:rPr>
            </w:pPr>
            <w:r>
              <w:rPr>
                <w:rFonts w:eastAsia="黑体"/>
                <w:szCs w:val="21"/>
              </w:rPr>
              <w:t>序号</w:t>
            </w:r>
          </w:p>
        </w:tc>
        <w:tc>
          <w:tcPr>
            <w:tcW w:w="456" w:type="pct"/>
            <w:vAlign w:val="center"/>
          </w:tcPr>
          <w:p w14:paraId="33922247" w14:textId="77777777" w:rsidR="003D0E6C" w:rsidRDefault="00000000">
            <w:pPr>
              <w:wordWrap w:val="0"/>
              <w:jc w:val="center"/>
              <w:rPr>
                <w:rFonts w:eastAsia="黑体"/>
                <w:szCs w:val="21"/>
              </w:rPr>
            </w:pPr>
            <w:r>
              <w:rPr>
                <w:rFonts w:eastAsia="黑体"/>
                <w:szCs w:val="21"/>
              </w:rPr>
              <w:t>对应软件</w:t>
            </w:r>
          </w:p>
        </w:tc>
        <w:tc>
          <w:tcPr>
            <w:tcW w:w="810" w:type="pct"/>
            <w:noWrap/>
            <w:vAlign w:val="center"/>
          </w:tcPr>
          <w:p w14:paraId="0839CEDE" w14:textId="77777777" w:rsidR="003D0E6C" w:rsidRDefault="00000000">
            <w:pPr>
              <w:wordWrap w:val="0"/>
              <w:jc w:val="center"/>
              <w:rPr>
                <w:rFonts w:eastAsia="黑体"/>
                <w:szCs w:val="21"/>
              </w:rPr>
            </w:pPr>
            <w:r>
              <w:rPr>
                <w:rFonts w:eastAsia="黑体"/>
                <w:szCs w:val="21"/>
              </w:rPr>
              <w:t>功能名称</w:t>
            </w:r>
          </w:p>
        </w:tc>
        <w:tc>
          <w:tcPr>
            <w:tcW w:w="3518" w:type="pct"/>
            <w:noWrap/>
            <w:vAlign w:val="center"/>
          </w:tcPr>
          <w:p w14:paraId="2CC1E2A8" w14:textId="77777777" w:rsidR="003D0E6C" w:rsidRDefault="00000000">
            <w:pPr>
              <w:wordWrap w:val="0"/>
              <w:jc w:val="center"/>
              <w:rPr>
                <w:rFonts w:eastAsia="黑体"/>
                <w:szCs w:val="21"/>
              </w:rPr>
            </w:pPr>
            <w:r>
              <w:rPr>
                <w:rFonts w:eastAsia="黑体"/>
                <w:szCs w:val="21"/>
              </w:rPr>
              <w:t>用途与说明</w:t>
            </w:r>
          </w:p>
        </w:tc>
      </w:tr>
      <w:tr w:rsidR="003D0E6C" w14:paraId="56C90FD7" w14:textId="77777777">
        <w:trPr>
          <w:trHeight w:val="480"/>
          <w:jc w:val="center"/>
        </w:trPr>
        <w:tc>
          <w:tcPr>
            <w:tcW w:w="216" w:type="pct"/>
            <w:noWrap/>
            <w:vAlign w:val="center"/>
          </w:tcPr>
          <w:p w14:paraId="006A5A0B" w14:textId="77777777" w:rsidR="003D0E6C" w:rsidRDefault="003D0E6C">
            <w:pPr>
              <w:numPr>
                <w:ilvl w:val="0"/>
                <w:numId w:val="34"/>
              </w:numPr>
              <w:wordWrap w:val="0"/>
              <w:ind w:right="57"/>
              <w:jc w:val="center"/>
              <w:rPr>
                <w:szCs w:val="21"/>
              </w:rPr>
            </w:pPr>
          </w:p>
        </w:tc>
        <w:tc>
          <w:tcPr>
            <w:tcW w:w="456" w:type="pct"/>
            <w:vMerge w:val="restart"/>
            <w:vAlign w:val="center"/>
          </w:tcPr>
          <w:p w14:paraId="0B0D19C9" w14:textId="77777777" w:rsidR="003D0E6C" w:rsidRDefault="00000000">
            <w:pPr>
              <w:wordWrap w:val="0"/>
              <w:jc w:val="left"/>
              <w:rPr>
                <w:szCs w:val="21"/>
              </w:rPr>
            </w:pPr>
            <w:r>
              <w:rPr>
                <w:rFonts w:hint="eastAsia"/>
                <w:szCs w:val="21"/>
              </w:rPr>
              <w:t>BCD</w:t>
            </w:r>
            <w:r>
              <w:rPr>
                <w:rFonts w:hint="eastAsia"/>
                <w:szCs w:val="21"/>
              </w:rPr>
              <w:t>星指令生成与发控</w:t>
            </w:r>
            <w:r>
              <w:rPr>
                <w:szCs w:val="21"/>
              </w:rPr>
              <w:t>软件</w:t>
            </w:r>
          </w:p>
        </w:tc>
        <w:tc>
          <w:tcPr>
            <w:tcW w:w="810" w:type="pct"/>
            <w:noWrap/>
            <w:vAlign w:val="center"/>
          </w:tcPr>
          <w:p w14:paraId="10A2F9EF" w14:textId="77777777" w:rsidR="003D0E6C" w:rsidRDefault="00000000">
            <w:pPr>
              <w:wordWrap w:val="0"/>
              <w:jc w:val="left"/>
              <w:rPr>
                <w:szCs w:val="21"/>
              </w:rPr>
            </w:pPr>
            <w:r>
              <w:rPr>
                <w:rFonts w:hint="eastAsia"/>
                <w:szCs w:val="21"/>
              </w:rPr>
              <w:t>BCD</w:t>
            </w:r>
            <w:r>
              <w:rPr>
                <w:rFonts w:hint="eastAsia"/>
                <w:szCs w:val="21"/>
              </w:rPr>
              <w:t>星</w:t>
            </w:r>
            <w:r>
              <w:rPr>
                <w:szCs w:val="21"/>
              </w:rPr>
              <w:t>指令参数管理</w:t>
            </w:r>
          </w:p>
        </w:tc>
        <w:tc>
          <w:tcPr>
            <w:tcW w:w="3518" w:type="pct"/>
            <w:noWrap/>
            <w:vAlign w:val="center"/>
          </w:tcPr>
          <w:p w14:paraId="575AF07F" w14:textId="77777777" w:rsidR="003D0E6C" w:rsidRDefault="00000000">
            <w:pPr>
              <w:wordWrap w:val="0"/>
              <w:jc w:val="left"/>
              <w:rPr>
                <w:szCs w:val="21"/>
              </w:rPr>
            </w:pPr>
            <w:r>
              <w:rPr>
                <w:rFonts w:hint="eastAsia"/>
                <w:color w:val="000000"/>
              </w:rPr>
              <w:t>BCD</w:t>
            </w:r>
            <w:r>
              <w:rPr>
                <w:rFonts w:hint="eastAsia"/>
                <w:color w:val="000000"/>
              </w:rPr>
              <w:t>星指令参数管理</w:t>
            </w:r>
            <w:r>
              <w:rPr>
                <w:rFonts w:hint="eastAsia"/>
              </w:rPr>
              <w:t>模块负责对</w:t>
            </w:r>
            <w:r>
              <w:rPr>
                <w:rFonts w:hint="eastAsia"/>
              </w:rPr>
              <w:t>BCD</w:t>
            </w:r>
            <w:r>
              <w:rPr>
                <w:rFonts w:hint="eastAsia"/>
              </w:rPr>
              <w:t>星遥控指令的参数集进行添加、修改、删除和查询等维护操作</w:t>
            </w:r>
          </w:p>
        </w:tc>
      </w:tr>
      <w:tr w:rsidR="003D0E6C" w14:paraId="72D8740F" w14:textId="77777777">
        <w:trPr>
          <w:trHeight w:val="480"/>
          <w:jc w:val="center"/>
        </w:trPr>
        <w:tc>
          <w:tcPr>
            <w:tcW w:w="216" w:type="pct"/>
            <w:noWrap/>
            <w:vAlign w:val="center"/>
          </w:tcPr>
          <w:p w14:paraId="7A718936" w14:textId="77777777" w:rsidR="003D0E6C" w:rsidRDefault="003D0E6C">
            <w:pPr>
              <w:numPr>
                <w:ilvl w:val="0"/>
                <w:numId w:val="34"/>
              </w:numPr>
              <w:wordWrap w:val="0"/>
              <w:ind w:right="57"/>
              <w:jc w:val="center"/>
              <w:rPr>
                <w:szCs w:val="21"/>
              </w:rPr>
            </w:pPr>
          </w:p>
        </w:tc>
        <w:tc>
          <w:tcPr>
            <w:tcW w:w="456" w:type="pct"/>
            <w:vMerge/>
            <w:vAlign w:val="center"/>
          </w:tcPr>
          <w:p w14:paraId="70A9E236" w14:textId="77777777" w:rsidR="003D0E6C" w:rsidRDefault="003D0E6C">
            <w:pPr>
              <w:wordWrap w:val="0"/>
              <w:jc w:val="left"/>
              <w:rPr>
                <w:szCs w:val="21"/>
              </w:rPr>
            </w:pPr>
          </w:p>
        </w:tc>
        <w:tc>
          <w:tcPr>
            <w:tcW w:w="810" w:type="pct"/>
            <w:noWrap/>
            <w:vAlign w:val="center"/>
          </w:tcPr>
          <w:p w14:paraId="40582CBA" w14:textId="77777777" w:rsidR="003D0E6C" w:rsidRDefault="00000000">
            <w:pPr>
              <w:wordWrap w:val="0"/>
              <w:jc w:val="left"/>
              <w:rPr>
                <w:szCs w:val="21"/>
              </w:rPr>
            </w:pPr>
            <w:r>
              <w:rPr>
                <w:rFonts w:hint="eastAsia"/>
              </w:rPr>
              <w:t>BCD</w:t>
            </w:r>
            <w:r>
              <w:rPr>
                <w:rFonts w:hint="eastAsia"/>
              </w:rPr>
              <w:t>星指令参数算法管理</w:t>
            </w:r>
          </w:p>
        </w:tc>
        <w:tc>
          <w:tcPr>
            <w:tcW w:w="3518" w:type="pct"/>
            <w:noWrap/>
            <w:vAlign w:val="center"/>
          </w:tcPr>
          <w:p w14:paraId="11B89FD5" w14:textId="77777777" w:rsidR="003D0E6C" w:rsidRDefault="00000000">
            <w:pPr>
              <w:wordWrap w:val="0"/>
              <w:jc w:val="left"/>
              <w:rPr>
                <w:szCs w:val="21"/>
              </w:rPr>
            </w:pPr>
            <w:r>
              <w:rPr>
                <w:rFonts w:hint="eastAsia"/>
              </w:rPr>
              <w:t>BCD</w:t>
            </w:r>
            <w:r>
              <w:rPr>
                <w:rFonts w:hint="eastAsia"/>
              </w:rPr>
              <w:t>星指令参数算法管理功能</w:t>
            </w:r>
            <w:r>
              <w:rPr>
                <w:rFonts w:hint="eastAsia"/>
                <w:szCs w:val="22"/>
              </w:rPr>
              <w:t>主要</w:t>
            </w:r>
            <w:r>
              <w:rPr>
                <w:rFonts w:hint="eastAsia"/>
                <w:szCs w:val="24"/>
              </w:rPr>
              <w:t>负责依据卫星运控需求对</w:t>
            </w:r>
            <w:r>
              <w:rPr>
                <w:rFonts w:hint="eastAsia"/>
                <w:szCs w:val="24"/>
              </w:rPr>
              <w:t>BCD</w:t>
            </w:r>
            <w:r>
              <w:rPr>
                <w:rFonts w:hint="eastAsia"/>
                <w:szCs w:val="24"/>
              </w:rPr>
              <w:t>星遥控指令参数的算法进行添加、修改、删除和查询等维护操作，支持将算法管理与</w:t>
            </w:r>
            <w:r>
              <w:rPr>
                <w:rFonts w:hint="eastAsia"/>
                <w:szCs w:val="24"/>
              </w:rPr>
              <w:t>BCD</w:t>
            </w:r>
            <w:r>
              <w:rPr>
                <w:rFonts w:hint="eastAsia"/>
                <w:szCs w:val="24"/>
              </w:rPr>
              <w:t>星指令参数进行绑定与解绑功能</w:t>
            </w:r>
          </w:p>
        </w:tc>
      </w:tr>
      <w:tr w:rsidR="003D0E6C" w14:paraId="60099D1C" w14:textId="77777777">
        <w:trPr>
          <w:trHeight w:val="480"/>
          <w:jc w:val="center"/>
        </w:trPr>
        <w:tc>
          <w:tcPr>
            <w:tcW w:w="216" w:type="pct"/>
            <w:noWrap/>
            <w:vAlign w:val="center"/>
          </w:tcPr>
          <w:p w14:paraId="74E960CD" w14:textId="77777777" w:rsidR="003D0E6C" w:rsidRDefault="003D0E6C">
            <w:pPr>
              <w:numPr>
                <w:ilvl w:val="0"/>
                <w:numId w:val="34"/>
              </w:numPr>
              <w:wordWrap w:val="0"/>
              <w:ind w:right="57"/>
              <w:jc w:val="center"/>
              <w:rPr>
                <w:szCs w:val="21"/>
              </w:rPr>
            </w:pPr>
          </w:p>
        </w:tc>
        <w:tc>
          <w:tcPr>
            <w:tcW w:w="456" w:type="pct"/>
            <w:vMerge/>
            <w:vAlign w:val="center"/>
          </w:tcPr>
          <w:p w14:paraId="38339454" w14:textId="77777777" w:rsidR="003D0E6C" w:rsidRDefault="003D0E6C">
            <w:pPr>
              <w:wordWrap w:val="0"/>
              <w:jc w:val="left"/>
              <w:rPr>
                <w:szCs w:val="21"/>
              </w:rPr>
            </w:pPr>
          </w:p>
        </w:tc>
        <w:tc>
          <w:tcPr>
            <w:tcW w:w="810" w:type="pct"/>
            <w:noWrap/>
            <w:vAlign w:val="center"/>
          </w:tcPr>
          <w:p w14:paraId="2DCE3E19" w14:textId="77777777" w:rsidR="003D0E6C" w:rsidRDefault="00000000">
            <w:pPr>
              <w:wordWrap w:val="0"/>
              <w:jc w:val="left"/>
              <w:rPr>
                <w:szCs w:val="21"/>
              </w:rPr>
            </w:pPr>
            <w:r>
              <w:rPr>
                <w:rFonts w:hint="eastAsia"/>
                <w:color w:val="000000"/>
              </w:rPr>
              <w:t>BCD</w:t>
            </w:r>
            <w:r>
              <w:rPr>
                <w:rFonts w:hint="eastAsia"/>
                <w:color w:val="000000"/>
              </w:rPr>
              <w:t>星遥控指令模板管理</w:t>
            </w:r>
          </w:p>
        </w:tc>
        <w:tc>
          <w:tcPr>
            <w:tcW w:w="3518" w:type="pct"/>
            <w:noWrap/>
            <w:vAlign w:val="center"/>
          </w:tcPr>
          <w:p w14:paraId="5C3107EB" w14:textId="77777777" w:rsidR="003D0E6C" w:rsidRDefault="00000000">
            <w:pPr>
              <w:wordWrap w:val="0"/>
              <w:jc w:val="left"/>
              <w:rPr>
                <w:szCs w:val="21"/>
              </w:rPr>
            </w:pPr>
            <w:r>
              <w:rPr>
                <w:rFonts w:hint="eastAsia"/>
              </w:rPr>
              <w:t>BCD</w:t>
            </w:r>
            <w:r>
              <w:rPr>
                <w:rFonts w:hint="eastAsia"/>
              </w:rPr>
              <w:t>星</w:t>
            </w:r>
            <w:r>
              <w:rPr>
                <w:rFonts w:hint="eastAsia"/>
                <w:color w:val="000000"/>
              </w:rPr>
              <w:t>遥控指令模板管理</w:t>
            </w:r>
            <w:r>
              <w:rPr>
                <w:rFonts w:hint="eastAsia"/>
              </w:rPr>
              <w:t>功能负责依据卫星运控需求对</w:t>
            </w:r>
            <w:r>
              <w:rPr>
                <w:rFonts w:hint="eastAsia"/>
              </w:rPr>
              <w:t>BCD</w:t>
            </w:r>
            <w:r>
              <w:rPr>
                <w:rFonts w:hint="eastAsia"/>
              </w:rPr>
              <w:t>星有效载荷遥控指令表进行添加、修改、删除和查询等维护操作。支持将</w:t>
            </w:r>
            <w:r>
              <w:rPr>
                <w:rFonts w:hint="eastAsia"/>
              </w:rPr>
              <w:t>BCD</w:t>
            </w:r>
            <w:r>
              <w:rPr>
                <w:rFonts w:hint="eastAsia"/>
              </w:rPr>
              <w:t>星指令参数与</w:t>
            </w:r>
            <w:r>
              <w:rPr>
                <w:rFonts w:hint="eastAsia"/>
              </w:rPr>
              <w:t>BCD</w:t>
            </w:r>
            <w:r>
              <w:rPr>
                <w:rFonts w:hint="eastAsia"/>
              </w:rPr>
              <w:t>星遥控指令模板进行绑定与解绑功能</w:t>
            </w:r>
          </w:p>
        </w:tc>
      </w:tr>
      <w:tr w:rsidR="003D0E6C" w14:paraId="0ABEC7C5" w14:textId="77777777">
        <w:trPr>
          <w:trHeight w:val="480"/>
          <w:jc w:val="center"/>
        </w:trPr>
        <w:tc>
          <w:tcPr>
            <w:tcW w:w="216" w:type="pct"/>
            <w:noWrap/>
            <w:vAlign w:val="center"/>
          </w:tcPr>
          <w:p w14:paraId="6BDD13BC" w14:textId="77777777" w:rsidR="003D0E6C" w:rsidRDefault="003D0E6C">
            <w:pPr>
              <w:numPr>
                <w:ilvl w:val="0"/>
                <w:numId w:val="34"/>
              </w:numPr>
              <w:wordWrap w:val="0"/>
              <w:ind w:right="57"/>
              <w:jc w:val="center"/>
              <w:rPr>
                <w:szCs w:val="21"/>
              </w:rPr>
            </w:pPr>
          </w:p>
        </w:tc>
        <w:tc>
          <w:tcPr>
            <w:tcW w:w="456" w:type="pct"/>
            <w:vMerge/>
            <w:vAlign w:val="center"/>
          </w:tcPr>
          <w:p w14:paraId="1B4B07F6" w14:textId="77777777" w:rsidR="003D0E6C" w:rsidRDefault="003D0E6C">
            <w:pPr>
              <w:wordWrap w:val="0"/>
              <w:jc w:val="left"/>
              <w:rPr>
                <w:szCs w:val="21"/>
              </w:rPr>
            </w:pPr>
          </w:p>
        </w:tc>
        <w:tc>
          <w:tcPr>
            <w:tcW w:w="810" w:type="pct"/>
            <w:noWrap/>
            <w:vAlign w:val="center"/>
          </w:tcPr>
          <w:p w14:paraId="287D3B2A" w14:textId="77777777" w:rsidR="003D0E6C" w:rsidRDefault="00000000">
            <w:pPr>
              <w:wordWrap w:val="0"/>
              <w:jc w:val="left"/>
              <w:rPr>
                <w:szCs w:val="21"/>
              </w:rPr>
            </w:pPr>
            <w:bookmarkStart w:id="40" w:name="_Hlk212214537"/>
            <w:r>
              <w:rPr>
                <w:rFonts w:hint="eastAsia"/>
                <w:color w:val="000000"/>
              </w:rPr>
              <w:t>BCD</w:t>
            </w:r>
            <w:r>
              <w:rPr>
                <w:rFonts w:hint="eastAsia"/>
                <w:color w:val="000000"/>
              </w:rPr>
              <w:t>星宏动作与指令模板映射管理</w:t>
            </w:r>
            <w:bookmarkEnd w:id="40"/>
          </w:p>
        </w:tc>
        <w:tc>
          <w:tcPr>
            <w:tcW w:w="3518" w:type="pct"/>
            <w:noWrap/>
            <w:vAlign w:val="center"/>
          </w:tcPr>
          <w:p w14:paraId="67538915" w14:textId="77777777" w:rsidR="003D0E6C" w:rsidRDefault="00000000">
            <w:pPr>
              <w:wordWrap w:val="0"/>
              <w:jc w:val="left"/>
              <w:rPr>
                <w:szCs w:val="21"/>
              </w:rPr>
            </w:pPr>
            <w:r>
              <w:rPr>
                <w:rFonts w:hint="eastAsia"/>
                <w:color w:val="000000"/>
              </w:rPr>
              <w:t>BCD</w:t>
            </w:r>
            <w:r>
              <w:rPr>
                <w:rFonts w:hint="eastAsia"/>
                <w:color w:val="000000"/>
              </w:rPr>
              <w:t>星宏动作与指令模板映射管理</w:t>
            </w:r>
            <w:r>
              <w:rPr>
                <w:rFonts w:hint="eastAsia"/>
                <w:szCs w:val="22"/>
              </w:rPr>
              <w:t>模块</w:t>
            </w:r>
            <w:r>
              <w:rPr>
                <w:rFonts w:hint="eastAsia"/>
              </w:rPr>
              <w:t>主要用来维护宏动作（卫星指令序列）和遥控指令模板之间的映射关系及指令执行时间间隔，基于卫星的观测任务模式配置多条遥控指令和时间码以字节为基本单位顺序拼接形成的线性队列，固化出多种指令排列组合的指令序列模板</w:t>
            </w:r>
          </w:p>
        </w:tc>
      </w:tr>
      <w:tr w:rsidR="003D0E6C" w14:paraId="5B6377FB" w14:textId="77777777">
        <w:trPr>
          <w:trHeight w:val="480"/>
          <w:jc w:val="center"/>
        </w:trPr>
        <w:tc>
          <w:tcPr>
            <w:tcW w:w="216" w:type="pct"/>
            <w:noWrap/>
            <w:vAlign w:val="center"/>
          </w:tcPr>
          <w:p w14:paraId="54027B93" w14:textId="77777777" w:rsidR="003D0E6C" w:rsidRDefault="003D0E6C">
            <w:pPr>
              <w:numPr>
                <w:ilvl w:val="0"/>
                <w:numId w:val="34"/>
              </w:numPr>
              <w:wordWrap w:val="0"/>
              <w:ind w:right="57"/>
              <w:jc w:val="center"/>
              <w:rPr>
                <w:szCs w:val="21"/>
              </w:rPr>
            </w:pPr>
          </w:p>
        </w:tc>
        <w:tc>
          <w:tcPr>
            <w:tcW w:w="456" w:type="pct"/>
            <w:vMerge/>
            <w:vAlign w:val="center"/>
          </w:tcPr>
          <w:p w14:paraId="7E4B9A47" w14:textId="77777777" w:rsidR="003D0E6C" w:rsidRDefault="003D0E6C">
            <w:pPr>
              <w:wordWrap w:val="0"/>
              <w:jc w:val="center"/>
              <w:rPr>
                <w:szCs w:val="21"/>
              </w:rPr>
            </w:pPr>
          </w:p>
        </w:tc>
        <w:tc>
          <w:tcPr>
            <w:tcW w:w="810" w:type="pct"/>
            <w:noWrap/>
            <w:vAlign w:val="center"/>
          </w:tcPr>
          <w:p w14:paraId="356A9ADE" w14:textId="77777777" w:rsidR="003D0E6C" w:rsidRDefault="00000000">
            <w:pPr>
              <w:wordWrap w:val="0"/>
              <w:jc w:val="left"/>
              <w:rPr>
                <w:szCs w:val="21"/>
              </w:rPr>
            </w:pPr>
            <w:r>
              <w:rPr>
                <w:rFonts w:hint="eastAsia"/>
                <w:color w:val="000000"/>
              </w:rPr>
              <w:t>BCD</w:t>
            </w:r>
            <w:r>
              <w:rPr>
                <w:rFonts w:hint="eastAsia"/>
                <w:color w:val="000000"/>
              </w:rPr>
              <w:t>星计划实例模板管理功能</w:t>
            </w:r>
          </w:p>
        </w:tc>
        <w:tc>
          <w:tcPr>
            <w:tcW w:w="3518" w:type="pct"/>
            <w:noWrap/>
            <w:vAlign w:val="center"/>
          </w:tcPr>
          <w:p w14:paraId="55C400E7" w14:textId="77777777" w:rsidR="003D0E6C" w:rsidRDefault="00000000">
            <w:pPr>
              <w:wordWrap w:val="0"/>
              <w:jc w:val="left"/>
              <w:rPr>
                <w:szCs w:val="21"/>
              </w:rPr>
            </w:pPr>
            <w:r>
              <w:rPr>
                <w:rFonts w:hint="eastAsia"/>
                <w:color w:val="000000"/>
              </w:rPr>
              <w:t>BCD</w:t>
            </w:r>
            <w:r>
              <w:rPr>
                <w:rFonts w:hint="eastAsia"/>
                <w:color w:val="000000"/>
              </w:rPr>
              <w:t>星计划实例模板管理</w:t>
            </w:r>
            <w:r>
              <w:rPr>
                <w:rFonts w:hint="eastAsia"/>
              </w:rPr>
              <w:t>模块主要用来维护</w:t>
            </w:r>
            <w:r>
              <w:rPr>
                <w:rFonts w:hint="eastAsia"/>
              </w:rPr>
              <w:t>BCD</w:t>
            </w:r>
            <w:r>
              <w:rPr>
                <w:rFonts w:hint="eastAsia"/>
              </w:rPr>
              <w:t>星有效载荷控制计划的动作实例，支持加载有效载荷控制计划动作实例的功能，支持加载指令序列模板生成动作实例的功能，支持手动对动作实例的添加指令、删除指令的功能，支持手动编辑指令的参数实例值。支持将有效载荷控制控制计划实例及指令序列模板保存成卫星故障预案计划，支持加载卫星故障预案计划</w:t>
            </w:r>
          </w:p>
        </w:tc>
      </w:tr>
      <w:tr w:rsidR="003D0E6C" w14:paraId="0575F433" w14:textId="77777777">
        <w:trPr>
          <w:trHeight w:val="480"/>
          <w:jc w:val="center"/>
        </w:trPr>
        <w:tc>
          <w:tcPr>
            <w:tcW w:w="216" w:type="pct"/>
            <w:noWrap/>
            <w:vAlign w:val="center"/>
          </w:tcPr>
          <w:p w14:paraId="11FEBEC3" w14:textId="77777777" w:rsidR="003D0E6C" w:rsidRDefault="003D0E6C">
            <w:pPr>
              <w:numPr>
                <w:ilvl w:val="0"/>
                <w:numId w:val="34"/>
              </w:numPr>
              <w:wordWrap w:val="0"/>
              <w:ind w:right="57"/>
              <w:jc w:val="center"/>
              <w:rPr>
                <w:szCs w:val="21"/>
              </w:rPr>
            </w:pPr>
          </w:p>
        </w:tc>
        <w:tc>
          <w:tcPr>
            <w:tcW w:w="456" w:type="pct"/>
            <w:vMerge/>
            <w:vAlign w:val="center"/>
          </w:tcPr>
          <w:p w14:paraId="74E90BDD" w14:textId="77777777" w:rsidR="003D0E6C" w:rsidRDefault="003D0E6C">
            <w:pPr>
              <w:wordWrap w:val="0"/>
              <w:jc w:val="center"/>
              <w:rPr>
                <w:szCs w:val="21"/>
              </w:rPr>
            </w:pPr>
          </w:p>
        </w:tc>
        <w:tc>
          <w:tcPr>
            <w:tcW w:w="810" w:type="pct"/>
            <w:noWrap/>
            <w:vAlign w:val="center"/>
          </w:tcPr>
          <w:p w14:paraId="2B791300" w14:textId="77777777" w:rsidR="003D0E6C" w:rsidRDefault="00000000">
            <w:pPr>
              <w:wordWrap w:val="0"/>
              <w:jc w:val="left"/>
              <w:rPr>
                <w:szCs w:val="21"/>
              </w:rPr>
            </w:pPr>
            <w:r>
              <w:rPr>
                <w:rFonts w:hint="eastAsia"/>
              </w:rPr>
              <w:t>BCD</w:t>
            </w:r>
            <w:r>
              <w:rPr>
                <w:rFonts w:hint="eastAsia"/>
              </w:rPr>
              <w:t>星有效载荷控制计划获取</w:t>
            </w:r>
          </w:p>
        </w:tc>
        <w:tc>
          <w:tcPr>
            <w:tcW w:w="3518" w:type="pct"/>
            <w:noWrap/>
            <w:vAlign w:val="center"/>
          </w:tcPr>
          <w:p w14:paraId="5EDAA843" w14:textId="77777777" w:rsidR="003D0E6C" w:rsidRDefault="00000000">
            <w:pPr>
              <w:wordWrap w:val="0"/>
              <w:jc w:val="left"/>
              <w:rPr>
                <w:szCs w:val="21"/>
              </w:rPr>
            </w:pPr>
            <w:r>
              <w:rPr>
                <w:rFonts w:hint="eastAsia"/>
              </w:rPr>
              <w:t>BCD</w:t>
            </w:r>
            <w:r>
              <w:rPr>
                <w:rFonts w:hint="eastAsia"/>
              </w:rPr>
              <w:t>星有效载荷控制计划获取模块通过接口调用，从数据库中获取并解析探路者一号卫星</w:t>
            </w:r>
            <w:r>
              <w:rPr>
                <w:rFonts w:hint="eastAsia"/>
              </w:rPr>
              <w:t>BCD</w:t>
            </w:r>
            <w:r>
              <w:rPr>
                <w:rFonts w:hint="eastAsia"/>
              </w:rPr>
              <w:t>星卫星控制计划编制发送来的有效载荷控制计划，并验证解析后参数正确性</w:t>
            </w:r>
          </w:p>
        </w:tc>
      </w:tr>
      <w:tr w:rsidR="003D0E6C" w14:paraId="7CFB5A94" w14:textId="77777777">
        <w:trPr>
          <w:trHeight w:val="480"/>
          <w:jc w:val="center"/>
        </w:trPr>
        <w:tc>
          <w:tcPr>
            <w:tcW w:w="216" w:type="pct"/>
            <w:noWrap/>
            <w:vAlign w:val="center"/>
          </w:tcPr>
          <w:p w14:paraId="1926048C" w14:textId="77777777" w:rsidR="003D0E6C" w:rsidRDefault="003D0E6C">
            <w:pPr>
              <w:numPr>
                <w:ilvl w:val="0"/>
                <w:numId w:val="34"/>
              </w:numPr>
              <w:wordWrap w:val="0"/>
              <w:ind w:right="57"/>
              <w:jc w:val="center"/>
              <w:rPr>
                <w:szCs w:val="21"/>
              </w:rPr>
            </w:pPr>
          </w:p>
        </w:tc>
        <w:tc>
          <w:tcPr>
            <w:tcW w:w="456" w:type="pct"/>
            <w:vMerge/>
            <w:vAlign w:val="center"/>
          </w:tcPr>
          <w:p w14:paraId="6289354A" w14:textId="77777777" w:rsidR="003D0E6C" w:rsidRDefault="003D0E6C">
            <w:pPr>
              <w:wordWrap w:val="0"/>
              <w:jc w:val="center"/>
              <w:rPr>
                <w:szCs w:val="21"/>
              </w:rPr>
            </w:pPr>
          </w:p>
        </w:tc>
        <w:tc>
          <w:tcPr>
            <w:tcW w:w="810" w:type="pct"/>
            <w:noWrap/>
            <w:vAlign w:val="center"/>
          </w:tcPr>
          <w:p w14:paraId="44CE4E32" w14:textId="77777777" w:rsidR="003D0E6C" w:rsidRDefault="00000000">
            <w:pPr>
              <w:wordWrap w:val="0"/>
              <w:jc w:val="left"/>
              <w:rPr>
                <w:szCs w:val="21"/>
              </w:rPr>
            </w:pPr>
            <w:r>
              <w:rPr>
                <w:rFonts w:hint="eastAsia"/>
              </w:rPr>
              <w:t>BCD</w:t>
            </w:r>
            <w:r>
              <w:rPr>
                <w:rFonts w:hint="eastAsia"/>
              </w:rPr>
              <w:t>星遥控指令包生成</w:t>
            </w:r>
          </w:p>
        </w:tc>
        <w:tc>
          <w:tcPr>
            <w:tcW w:w="3518" w:type="pct"/>
            <w:noWrap/>
            <w:vAlign w:val="center"/>
          </w:tcPr>
          <w:p w14:paraId="399AA6BC" w14:textId="77777777" w:rsidR="003D0E6C" w:rsidRDefault="00000000">
            <w:pPr>
              <w:wordWrap w:val="0"/>
              <w:jc w:val="left"/>
              <w:rPr>
                <w:szCs w:val="21"/>
              </w:rPr>
            </w:pPr>
            <w:r>
              <w:rPr>
                <w:rFonts w:hint="eastAsia"/>
                <w:szCs w:val="21"/>
              </w:rPr>
              <w:t>BCD</w:t>
            </w:r>
            <w:r>
              <w:rPr>
                <w:rFonts w:hint="eastAsia"/>
                <w:szCs w:val="21"/>
              </w:rPr>
              <w:t>星遥控指令包生成模块负责根据模板管理配置的</w:t>
            </w:r>
            <w:r>
              <w:rPr>
                <w:rFonts w:hint="eastAsia"/>
                <w:szCs w:val="21"/>
              </w:rPr>
              <w:t>BCD</w:t>
            </w:r>
            <w:r>
              <w:rPr>
                <w:rFonts w:hint="eastAsia"/>
                <w:szCs w:val="21"/>
              </w:rPr>
              <w:t>星指令模板，将有效载荷控制计划中</w:t>
            </w:r>
            <w:r>
              <w:rPr>
                <w:rFonts w:hint="eastAsia"/>
                <w:szCs w:val="21"/>
              </w:rPr>
              <w:t>BCD</w:t>
            </w:r>
            <w:r>
              <w:rPr>
                <w:rFonts w:hint="eastAsia"/>
                <w:szCs w:val="21"/>
              </w:rPr>
              <w:t>星分布式低频干涉成像谱仪的载荷工作参数以及数传星历参数信息打包生成完整遥控指令包，并将生成的指令包信息保存到数据库中，对以上的指令执行时间进行时序校验，对参数输入值进行合法性校验</w:t>
            </w:r>
          </w:p>
        </w:tc>
      </w:tr>
      <w:tr w:rsidR="003D0E6C" w14:paraId="08F7075D" w14:textId="77777777">
        <w:trPr>
          <w:trHeight w:val="480"/>
          <w:jc w:val="center"/>
        </w:trPr>
        <w:tc>
          <w:tcPr>
            <w:tcW w:w="216" w:type="pct"/>
            <w:noWrap/>
            <w:vAlign w:val="center"/>
          </w:tcPr>
          <w:p w14:paraId="51CEC944" w14:textId="77777777" w:rsidR="003D0E6C" w:rsidRDefault="003D0E6C">
            <w:pPr>
              <w:numPr>
                <w:ilvl w:val="0"/>
                <w:numId w:val="34"/>
              </w:numPr>
              <w:wordWrap w:val="0"/>
              <w:ind w:right="57"/>
              <w:jc w:val="center"/>
              <w:rPr>
                <w:szCs w:val="21"/>
              </w:rPr>
            </w:pPr>
          </w:p>
        </w:tc>
        <w:tc>
          <w:tcPr>
            <w:tcW w:w="456" w:type="pct"/>
            <w:vMerge/>
            <w:vAlign w:val="center"/>
          </w:tcPr>
          <w:p w14:paraId="050C05F5" w14:textId="77777777" w:rsidR="003D0E6C" w:rsidRDefault="003D0E6C">
            <w:pPr>
              <w:wordWrap w:val="0"/>
              <w:jc w:val="center"/>
              <w:rPr>
                <w:szCs w:val="21"/>
              </w:rPr>
            </w:pPr>
          </w:p>
        </w:tc>
        <w:tc>
          <w:tcPr>
            <w:tcW w:w="810" w:type="pct"/>
            <w:noWrap/>
            <w:vAlign w:val="center"/>
          </w:tcPr>
          <w:p w14:paraId="394D29B9" w14:textId="77777777" w:rsidR="003D0E6C" w:rsidRDefault="00000000">
            <w:pPr>
              <w:wordWrap w:val="0"/>
              <w:jc w:val="left"/>
              <w:rPr>
                <w:szCs w:val="21"/>
              </w:rPr>
            </w:pPr>
            <w:r>
              <w:rPr>
                <w:rFonts w:hint="eastAsia"/>
              </w:rPr>
              <w:t>BCD</w:t>
            </w:r>
            <w:r>
              <w:rPr>
                <w:rFonts w:hint="eastAsia"/>
              </w:rPr>
              <w:t>星遥控指令帧生成功能</w:t>
            </w:r>
          </w:p>
        </w:tc>
        <w:tc>
          <w:tcPr>
            <w:tcW w:w="3518" w:type="pct"/>
            <w:noWrap/>
            <w:vAlign w:val="center"/>
          </w:tcPr>
          <w:p w14:paraId="60466E01" w14:textId="77777777" w:rsidR="003D0E6C" w:rsidRDefault="00000000">
            <w:pPr>
              <w:wordWrap w:val="0"/>
              <w:jc w:val="left"/>
              <w:rPr>
                <w:szCs w:val="21"/>
              </w:rPr>
            </w:pPr>
            <w:r>
              <w:rPr>
                <w:rFonts w:hint="eastAsia"/>
              </w:rPr>
              <w:t>BCD</w:t>
            </w:r>
            <w:r>
              <w:rPr>
                <w:rFonts w:hint="eastAsia"/>
              </w:rPr>
              <w:t>星遥控指令帧生成</w:t>
            </w:r>
            <w:r>
              <w:rPr>
                <w:rFonts w:cs="宋体" w:hint="eastAsia"/>
                <w:szCs w:val="22"/>
              </w:rPr>
              <w:t>模块负责</w:t>
            </w:r>
            <w:r>
              <w:rPr>
                <w:rFonts w:hint="eastAsia"/>
              </w:rPr>
              <w:t>根据遥控帧格式约定，将遥控指令包编制成遥控注入数据帧格式，进行数据域校验，同时计算帧校验和</w:t>
            </w:r>
          </w:p>
        </w:tc>
      </w:tr>
      <w:tr w:rsidR="003D0E6C" w14:paraId="559DECB8" w14:textId="77777777">
        <w:trPr>
          <w:trHeight w:val="480"/>
          <w:jc w:val="center"/>
        </w:trPr>
        <w:tc>
          <w:tcPr>
            <w:tcW w:w="216" w:type="pct"/>
            <w:noWrap/>
            <w:vAlign w:val="center"/>
          </w:tcPr>
          <w:p w14:paraId="07E23CF3" w14:textId="77777777" w:rsidR="003D0E6C" w:rsidRDefault="003D0E6C">
            <w:pPr>
              <w:numPr>
                <w:ilvl w:val="0"/>
                <w:numId w:val="34"/>
              </w:numPr>
              <w:wordWrap w:val="0"/>
              <w:ind w:right="57"/>
              <w:jc w:val="center"/>
              <w:rPr>
                <w:szCs w:val="21"/>
              </w:rPr>
            </w:pPr>
          </w:p>
        </w:tc>
        <w:tc>
          <w:tcPr>
            <w:tcW w:w="456" w:type="pct"/>
            <w:vMerge/>
            <w:vAlign w:val="center"/>
          </w:tcPr>
          <w:p w14:paraId="0D48F8AB" w14:textId="77777777" w:rsidR="003D0E6C" w:rsidRDefault="003D0E6C">
            <w:pPr>
              <w:wordWrap w:val="0"/>
              <w:jc w:val="center"/>
              <w:rPr>
                <w:szCs w:val="21"/>
              </w:rPr>
            </w:pPr>
          </w:p>
        </w:tc>
        <w:tc>
          <w:tcPr>
            <w:tcW w:w="810" w:type="pct"/>
            <w:noWrap/>
            <w:vAlign w:val="center"/>
          </w:tcPr>
          <w:p w14:paraId="4378690D" w14:textId="77777777" w:rsidR="003D0E6C" w:rsidRDefault="00000000">
            <w:pPr>
              <w:wordWrap w:val="0"/>
              <w:jc w:val="left"/>
              <w:rPr>
                <w:szCs w:val="21"/>
              </w:rPr>
            </w:pPr>
            <w:r>
              <w:rPr>
                <w:rFonts w:hint="eastAsia"/>
              </w:rPr>
              <w:t>BCD</w:t>
            </w:r>
            <w:r>
              <w:rPr>
                <w:rFonts w:hint="eastAsia"/>
              </w:rPr>
              <w:t>星指令格式反演验证</w:t>
            </w:r>
          </w:p>
        </w:tc>
        <w:tc>
          <w:tcPr>
            <w:tcW w:w="3518" w:type="pct"/>
            <w:noWrap/>
            <w:vAlign w:val="center"/>
          </w:tcPr>
          <w:p w14:paraId="7D62E2A6" w14:textId="77777777" w:rsidR="003D0E6C" w:rsidRDefault="00000000">
            <w:pPr>
              <w:wordWrap w:val="0"/>
              <w:jc w:val="left"/>
              <w:rPr>
                <w:szCs w:val="21"/>
              </w:rPr>
            </w:pPr>
            <w:r>
              <w:rPr>
                <w:rFonts w:hint="eastAsia"/>
              </w:rPr>
              <w:t>BCD</w:t>
            </w:r>
            <w:r>
              <w:rPr>
                <w:rFonts w:hint="eastAsia"/>
              </w:rPr>
              <w:t>星指令格式反演验证</w:t>
            </w:r>
            <w:r>
              <w:rPr>
                <w:rFonts w:cs="宋体" w:hint="eastAsia"/>
                <w:szCs w:val="22"/>
              </w:rPr>
              <w:t>模块根据遥控指令帧格式约定，将</w:t>
            </w:r>
            <w:r>
              <w:rPr>
                <w:rFonts w:cs="宋体" w:hint="eastAsia"/>
                <w:szCs w:val="22"/>
              </w:rPr>
              <w:t>BCD</w:t>
            </w:r>
            <w:r>
              <w:rPr>
                <w:rFonts w:cs="宋体" w:hint="eastAsia"/>
                <w:szCs w:val="22"/>
              </w:rPr>
              <w:t>星遥控指令帧进行解构，在解构过程中验证帧</w:t>
            </w:r>
            <w:r>
              <w:rPr>
                <w:rFonts w:cs="宋体" w:hint="eastAsia"/>
                <w:szCs w:val="22"/>
              </w:rPr>
              <w:t>CRC</w:t>
            </w:r>
            <w:r>
              <w:rPr>
                <w:rFonts w:cs="宋体" w:hint="eastAsia"/>
                <w:szCs w:val="22"/>
              </w:rPr>
              <w:t>检验、帧长度、包长度及包格式是否正确</w:t>
            </w:r>
          </w:p>
        </w:tc>
      </w:tr>
      <w:tr w:rsidR="003D0E6C" w14:paraId="681117F0" w14:textId="77777777">
        <w:trPr>
          <w:trHeight w:val="480"/>
          <w:jc w:val="center"/>
        </w:trPr>
        <w:tc>
          <w:tcPr>
            <w:tcW w:w="216" w:type="pct"/>
            <w:noWrap/>
            <w:vAlign w:val="center"/>
          </w:tcPr>
          <w:p w14:paraId="268F36C5" w14:textId="77777777" w:rsidR="003D0E6C" w:rsidRDefault="003D0E6C">
            <w:pPr>
              <w:numPr>
                <w:ilvl w:val="0"/>
                <w:numId w:val="34"/>
              </w:numPr>
              <w:wordWrap w:val="0"/>
              <w:ind w:right="57"/>
              <w:jc w:val="center"/>
              <w:rPr>
                <w:szCs w:val="21"/>
              </w:rPr>
            </w:pPr>
          </w:p>
        </w:tc>
        <w:tc>
          <w:tcPr>
            <w:tcW w:w="456" w:type="pct"/>
            <w:vMerge/>
            <w:vAlign w:val="center"/>
          </w:tcPr>
          <w:p w14:paraId="5F34FAEE" w14:textId="77777777" w:rsidR="003D0E6C" w:rsidRDefault="003D0E6C">
            <w:pPr>
              <w:wordWrap w:val="0"/>
              <w:jc w:val="center"/>
              <w:rPr>
                <w:szCs w:val="21"/>
              </w:rPr>
            </w:pPr>
          </w:p>
        </w:tc>
        <w:tc>
          <w:tcPr>
            <w:tcW w:w="810" w:type="pct"/>
            <w:noWrap/>
            <w:vAlign w:val="center"/>
          </w:tcPr>
          <w:p w14:paraId="0E8B74B9" w14:textId="77777777" w:rsidR="003D0E6C" w:rsidRDefault="00000000">
            <w:pPr>
              <w:wordWrap w:val="0"/>
              <w:jc w:val="left"/>
              <w:rPr>
                <w:szCs w:val="21"/>
              </w:rPr>
            </w:pPr>
            <w:r>
              <w:rPr>
                <w:rFonts w:hint="eastAsia"/>
              </w:rPr>
              <w:t>BCD</w:t>
            </w:r>
            <w:r>
              <w:rPr>
                <w:rFonts w:hint="eastAsia"/>
              </w:rPr>
              <w:t>星指令码反演验证</w:t>
            </w:r>
          </w:p>
        </w:tc>
        <w:tc>
          <w:tcPr>
            <w:tcW w:w="3518" w:type="pct"/>
            <w:noWrap/>
            <w:vAlign w:val="center"/>
          </w:tcPr>
          <w:p w14:paraId="1709A524" w14:textId="77777777" w:rsidR="003D0E6C" w:rsidRDefault="00000000">
            <w:pPr>
              <w:wordWrap w:val="0"/>
              <w:jc w:val="left"/>
              <w:rPr>
                <w:szCs w:val="21"/>
              </w:rPr>
            </w:pPr>
            <w:r>
              <w:rPr>
                <w:rFonts w:hint="eastAsia"/>
                <w:szCs w:val="21"/>
              </w:rPr>
              <w:t>BCD</w:t>
            </w:r>
            <w:r>
              <w:rPr>
                <w:rFonts w:hint="eastAsia"/>
                <w:szCs w:val="21"/>
              </w:rPr>
              <w:t>星指令码反演验证根据</w:t>
            </w:r>
            <w:r>
              <w:rPr>
                <w:rFonts w:hint="eastAsia"/>
                <w:szCs w:val="21"/>
              </w:rPr>
              <w:t>BCD</w:t>
            </w:r>
            <w:r>
              <w:rPr>
                <w:rFonts w:hint="eastAsia"/>
                <w:szCs w:val="21"/>
              </w:rPr>
              <w:t>星指令模板，将二进制指令码分解生成人工可判读的指令动作序列，并按照试验星</w:t>
            </w:r>
            <w:r>
              <w:rPr>
                <w:rFonts w:hint="eastAsia"/>
                <w:szCs w:val="21"/>
              </w:rPr>
              <w:t>BCD</w:t>
            </w:r>
            <w:r>
              <w:rPr>
                <w:rFonts w:hint="eastAsia"/>
                <w:szCs w:val="21"/>
              </w:rPr>
              <w:t>星卫星任务指令编码</w:t>
            </w:r>
            <w:r>
              <w:rPr>
                <w:rFonts w:hint="eastAsia"/>
                <w:szCs w:val="21"/>
              </w:rPr>
              <w:t>/</w:t>
            </w:r>
            <w:r>
              <w:rPr>
                <w:rFonts w:hint="eastAsia"/>
                <w:szCs w:val="21"/>
              </w:rPr>
              <w:t>动作对应关系，以及编码算法，反演出指令数据中相应参数的含义，通过指令反演结果与</w:t>
            </w:r>
            <w:r>
              <w:rPr>
                <w:rFonts w:hint="eastAsia"/>
                <w:szCs w:val="21"/>
              </w:rPr>
              <w:t>BCD</w:t>
            </w:r>
            <w:r>
              <w:rPr>
                <w:rFonts w:hint="eastAsia"/>
                <w:szCs w:val="21"/>
              </w:rPr>
              <w:t>星分布式低频干涉成像谱仪的载荷控制计划、数传星历表、载荷工作参数进行比对和合法性验证，确认指令编制的正确性</w:t>
            </w:r>
          </w:p>
        </w:tc>
      </w:tr>
      <w:tr w:rsidR="003D0E6C" w14:paraId="7FA2AD64" w14:textId="77777777">
        <w:trPr>
          <w:trHeight w:val="480"/>
          <w:jc w:val="center"/>
        </w:trPr>
        <w:tc>
          <w:tcPr>
            <w:tcW w:w="216" w:type="pct"/>
            <w:noWrap/>
            <w:vAlign w:val="center"/>
          </w:tcPr>
          <w:p w14:paraId="72D0456D" w14:textId="77777777" w:rsidR="003D0E6C" w:rsidRDefault="003D0E6C">
            <w:pPr>
              <w:numPr>
                <w:ilvl w:val="0"/>
                <w:numId w:val="34"/>
              </w:numPr>
              <w:wordWrap w:val="0"/>
              <w:ind w:right="57"/>
              <w:jc w:val="center"/>
              <w:rPr>
                <w:szCs w:val="21"/>
              </w:rPr>
            </w:pPr>
          </w:p>
        </w:tc>
        <w:tc>
          <w:tcPr>
            <w:tcW w:w="456" w:type="pct"/>
            <w:vMerge/>
            <w:vAlign w:val="center"/>
          </w:tcPr>
          <w:p w14:paraId="3B044E60" w14:textId="77777777" w:rsidR="003D0E6C" w:rsidRDefault="003D0E6C">
            <w:pPr>
              <w:wordWrap w:val="0"/>
              <w:jc w:val="center"/>
              <w:rPr>
                <w:szCs w:val="21"/>
              </w:rPr>
            </w:pPr>
          </w:p>
        </w:tc>
        <w:tc>
          <w:tcPr>
            <w:tcW w:w="810" w:type="pct"/>
            <w:noWrap/>
            <w:vAlign w:val="center"/>
          </w:tcPr>
          <w:p w14:paraId="2F3F8262" w14:textId="77777777" w:rsidR="003D0E6C" w:rsidRDefault="00000000">
            <w:pPr>
              <w:wordWrap w:val="0"/>
              <w:jc w:val="left"/>
              <w:rPr>
                <w:szCs w:val="21"/>
              </w:rPr>
            </w:pPr>
            <w:r>
              <w:rPr>
                <w:rFonts w:hint="eastAsia"/>
              </w:rPr>
              <w:t>BCD</w:t>
            </w:r>
            <w:r>
              <w:rPr>
                <w:rFonts w:hint="eastAsia"/>
              </w:rPr>
              <w:t>星指令取消</w:t>
            </w:r>
          </w:p>
        </w:tc>
        <w:tc>
          <w:tcPr>
            <w:tcW w:w="3518" w:type="pct"/>
            <w:noWrap/>
            <w:vAlign w:val="center"/>
          </w:tcPr>
          <w:p w14:paraId="3279A459" w14:textId="77777777" w:rsidR="003D0E6C" w:rsidRDefault="00000000">
            <w:pPr>
              <w:wordWrap w:val="0"/>
              <w:jc w:val="left"/>
            </w:pPr>
            <w:r>
              <w:rPr>
                <w:rFonts w:hint="eastAsia"/>
              </w:rPr>
              <w:t>BCD</w:t>
            </w:r>
            <w:r>
              <w:rPr>
                <w:rFonts w:hint="eastAsia"/>
              </w:rPr>
              <w:t>星指令取消</w:t>
            </w:r>
            <w:r>
              <w:rPr>
                <w:rFonts w:cs="宋体" w:hint="eastAsia"/>
                <w:szCs w:val="22"/>
              </w:rPr>
              <w:t>模块负责</w:t>
            </w:r>
            <w:r>
              <w:rPr>
                <w:rFonts w:hint="eastAsia"/>
              </w:rPr>
              <w:t>根据指令取消消息通知可取消有效载荷控制计划对应的指令信息，若该有效载荷控制计划对应的指令信息尚未发送至测控系统，不需要发送取消有效载荷控制计划的数据帧，仅将相关信息状态设置为取消状态；若已发送至测控系统，需要通过</w:t>
            </w:r>
            <w:r>
              <w:rPr>
                <w:rFonts w:hint="eastAsia"/>
              </w:rPr>
              <w:t>BCD</w:t>
            </w:r>
            <w:r>
              <w:rPr>
                <w:rFonts w:hint="eastAsia"/>
              </w:rPr>
              <w:t>星遥控指令包生成功能和</w:t>
            </w:r>
            <w:r>
              <w:rPr>
                <w:rFonts w:hint="eastAsia"/>
              </w:rPr>
              <w:t>BCD</w:t>
            </w:r>
            <w:r>
              <w:rPr>
                <w:rFonts w:hint="eastAsia"/>
              </w:rPr>
              <w:t>星遥控指令帧生成相应的取消载荷注入计划数据帧，通过业务通信与管理调度软件发送至测控系统</w:t>
            </w:r>
          </w:p>
        </w:tc>
      </w:tr>
      <w:tr w:rsidR="003D0E6C" w14:paraId="1E32CE55" w14:textId="77777777">
        <w:trPr>
          <w:trHeight w:val="480"/>
          <w:jc w:val="center"/>
        </w:trPr>
        <w:tc>
          <w:tcPr>
            <w:tcW w:w="216" w:type="pct"/>
            <w:noWrap/>
            <w:vAlign w:val="center"/>
          </w:tcPr>
          <w:p w14:paraId="1EE2C4F9" w14:textId="77777777" w:rsidR="003D0E6C" w:rsidRDefault="003D0E6C">
            <w:pPr>
              <w:numPr>
                <w:ilvl w:val="0"/>
                <w:numId w:val="34"/>
              </w:numPr>
              <w:wordWrap w:val="0"/>
              <w:ind w:right="57"/>
              <w:jc w:val="center"/>
              <w:rPr>
                <w:szCs w:val="21"/>
              </w:rPr>
            </w:pPr>
          </w:p>
        </w:tc>
        <w:tc>
          <w:tcPr>
            <w:tcW w:w="456" w:type="pct"/>
            <w:vMerge/>
            <w:vAlign w:val="center"/>
          </w:tcPr>
          <w:p w14:paraId="7CAB50CE" w14:textId="77777777" w:rsidR="003D0E6C" w:rsidRDefault="003D0E6C">
            <w:pPr>
              <w:wordWrap w:val="0"/>
              <w:jc w:val="center"/>
              <w:rPr>
                <w:szCs w:val="21"/>
              </w:rPr>
            </w:pPr>
          </w:p>
        </w:tc>
        <w:tc>
          <w:tcPr>
            <w:tcW w:w="810" w:type="pct"/>
            <w:noWrap/>
            <w:vAlign w:val="center"/>
          </w:tcPr>
          <w:p w14:paraId="5347F28F" w14:textId="77777777" w:rsidR="003D0E6C" w:rsidRDefault="00000000">
            <w:pPr>
              <w:wordWrap w:val="0"/>
              <w:jc w:val="left"/>
              <w:rPr>
                <w:szCs w:val="21"/>
              </w:rPr>
            </w:pPr>
            <w:r>
              <w:rPr>
                <w:rFonts w:hint="eastAsia"/>
              </w:rPr>
              <w:t>BCD</w:t>
            </w:r>
            <w:r>
              <w:rPr>
                <w:rFonts w:hint="eastAsia"/>
              </w:rPr>
              <w:t>星指令生成记录管理</w:t>
            </w:r>
          </w:p>
        </w:tc>
        <w:tc>
          <w:tcPr>
            <w:tcW w:w="3518" w:type="pct"/>
            <w:noWrap/>
            <w:vAlign w:val="center"/>
          </w:tcPr>
          <w:p w14:paraId="0A313E61" w14:textId="77777777" w:rsidR="003D0E6C" w:rsidRDefault="00000000">
            <w:pPr>
              <w:wordWrap w:val="0"/>
              <w:jc w:val="left"/>
              <w:rPr>
                <w:szCs w:val="21"/>
              </w:rPr>
            </w:pPr>
            <w:r>
              <w:rPr>
                <w:rFonts w:hint="eastAsia"/>
              </w:rPr>
              <w:t>BCD</w:t>
            </w:r>
            <w:r>
              <w:rPr>
                <w:rFonts w:hint="eastAsia"/>
              </w:rPr>
              <w:t>星指令生成记录管理</w:t>
            </w:r>
            <w:r>
              <w:rPr>
                <w:rFonts w:cs="宋体" w:hint="eastAsia"/>
                <w:szCs w:val="22"/>
              </w:rPr>
              <w:t>模块</w:t>
            </w:r>
            <w:r>
              <w:rPr>
                <w:rFonts w:hint="eastAsia"/>
              </w:rPr>
              <w:t>主要负责记录</w:t>
            </w:r>
            <w:r>
              <w:rPr>
                <w:rFonts w:hint="eastAsia"/>
              </w:rPr>
              <w:t>BCD</w:t>
            </w:r>
            <w:r>
              <w:rPr>
                <w:rFonts w:hint="eastAsia"/>
              </w:rPr>
              <w:t>星指令生成情况，包括</w:t>
            </w:r>
            <w:r>
              <w:rPr>
                <w:rFonts w:hint="eastAsia"/>
              </w:rPr>
              <w:t>BCD</w:t>
            </w:r>
            <w:r>
              <w:rPr>
                <w:rFonts w:hint="eastAsia"/>
              </w:rPr>
              <w:t>星科学观测计划、</w:t>
            </w:r>
            <w:r>
              <w:rPr>
                <w:rFonts w:hint="eastAsia"/>
              </w:rPr>
              <w:t>BCD</w:t>
            </w:r>
            <w:r>
              <w:rPr>
                <w:rFonts w:hint="eastAsia"/>
              </w:rPr>
              <w:t>星有效载荷参数配置计划、</w:t>
            </w:r>
            <w:r>
              <w:rPr>
                <w:rFonts w:hint="eastAsia"/>
              </w:rPr>
              <w:t>BCD</w:t>
            </w:r>
            <w:r>
              <w:rPr>
                <w:rFonts w:hint="eastAsia"/>
              </w:rPr>
              <w:t>星卫星指令申请及</w:t>
            </w:r>
            <w:r>
              <w:rPr>
                <w:rFonts w:hint="eastAsia"/>
              </w:rPr>
              <w:t>BCD</w:t>
            </w:r>
            <w:r>
              <w:rPr>
                <w:rFonts w:hint="eastAsia"/>
              </w:rPr>
              <w:t>星载荷软件更新等类型相关指令，并提供</w:t>
            </w:r>
            <w:r>
              <w:rPr>
                <w:rFonts w:hint="eastAsia"/>
              </w:rPr>
              <w:t>BCD</w:t>
            </w:r>
            <w:r>
              <w:rPr>
                <w:rFonts w:hint="eastAsia"/>
              </w:rPr>
              <w:t>星指令生成记录信息的查询、显示及输出操作</w:t>
            </w:r>
          </w:p>
        </w:tc>
      </w:tr>
      <w:tr w:rsidR="003D0E6C" w14:paraId="3EA51EEC" w14:textId="77777777">
        <w:trPr>
          <w:trHeight w:val="480"/>
          <w:jc w:val="center"/>
        </w:trPr>
        <w:tc>
          <w:tcPr>
            <w:tcW w:w="216" w:type="pct"/>
            <w:noWrap/>
            <w:vAlign w:val="center"/>
          </w:tcPr>
          <w:p w14:paraId="1E22441C" w14:textId="77777777" w:rsidR="003D0E6C" w:rsidRDefault="003D0E6C">
            <w:pPr>
              <w:numPr>
                <w:ilvl w:val="0"/>
                <w:numId w:val="34"/>
              </w:numPr>
              <w:wordWrap w:val="0"/>
              <w:ind w:right="57"/>
              <w:jc w:val="center"/>
              <w:rPr>
                <w:szCs w:val="21"/>
              </w:rPr>
            </w:pPr>
          </w:p>
        </w:tc>
        <w:tc>
          <w:tcPr>
            <w:tcW w:w="456" w:type="pct"/>
            <w:vMerge/>
            <w:vAlign w:val="center"/>
          </w:tcPr>
          <w:p w14:paraId="239BA69D" w14:textId="77777777" w:rsidR="003D0E6C" w:rsidRDefault="003D0E6C">
            <w:pPr>
              <w:wordWrap w:val="0"/>
              <w:jc w:val="center"/>
              <w:rPr>
                <w:szCs w:val="21"/>
              </w:rPr>
            </w:pPr>
          </w:p>
        </w:tc>
        <w:tc>
          <w:tcPr>
            <w:tcW w:w="810" w:type="pct"/>
            <w:noWrap/>
            <w:vAlign w:val="center"/>
          </w:tcPr>
          <w:p w14:paraId="2553909B" w14:textId="77777777" w:rsidR="003D0E6C" w:rsidRDefault="00000000">
            <w:pPr>
              <w:wordWrap w:val="0"/>
              <w:jc w:val="left"/>
              <w:rPr>
                <w:szCs w:val="21"/>
              </w:rPr>
            </w:pPr>
            <w:r>
              <w:rPr>
                <w:rFonts w:hint="eastAsia"/>
              </w:rPr>
              <w:t>BCD</w:t>
            </w:r>
            <w:r>
              <w:rPr>
                <w:rFonts w:hint="eastAsia"/>
              </w:rPr>
              <w:t>星有效载荷数据注入计划发送</w:t>
            </w:r>
          </w:p>
        </w:tc>
        <w:tc>
          <w:tcPr>
            <w:tcW w:w="3518" w:type="pct"/>
            <w:noWrap/>
            <w:vAlign w:val="center"/>
          </w:tcPr>
          <w:p w14:paraId="11DF4D4C" w14:textId="77777777" w:rsidR="003D0E6C" w:rsidRDefault="00000000">
            <w:pPr>
              <w:wordWrap w:val="0"/>
              <w:jc w:val="left"/>
              <w:rPr>
                <w:szCs w:val="21"/>
              </w:rPr>
            </w:pPr>
            <w:r>
              <w:rPr>
                <w:rFonts w:hint="eastAsia"/>
                <w:szCs w:val="21"/>
              </w:rPr>
              <w:t>BCD</w:t>
            </w:r>
            <w:r>
              <w:rPr>
                <w:rFonts w:hint="eastAsia"/>
                <w:szCs w:val="21"/>
              </w:rPr>
              <w:t>星有效载荷数据注入计划发送负责获取待发的字节遥控数据帧（支持界面上传</w:t>
            </w:r>
            <w:r>
              <w:rPr>
                <w:rFonts w:hint="eastAsia"/>
                <w:szCs w:val="21"/>
              </w:rPr>
              <w:t>bin</w:t>
            </w:r>
            <w:r>
              <w:rPr>
                <w:rFonts w:hint="eastAsia"/>
                <w:szCs w:val="21"/>
              </w:rPr>
              <w:t>文件）和载荷软件更新数据，按照与测控系统的接口生成有效载荷数据注入计划，将生成的数据（支持</w:t>
            </w:r>
            <w:r>
              <w:rPr>
                <w:rFonts w:hint="eastAsia"/>
                <w:szCs w:val="21"/>
              </w:rPr>
              <w:t>PDXP</w:t>
            </w:r>
            <w:r>
              <w:rPr>
                <w:rFonts w:hint="eastAsia"/>
                <w:szCs w:val="21"/>
              </w:rPr>
              <w:t>数据帧和</w:t>
            </w:r>
            <w:r>
              <w:rPr>
                <w:rFonts w:hint="eastAsia"/>
                <w:szCs w:val="21"/>
              </w:rPr>
              <w:t>txt</w:t>
            </w:r>
            <w:r>
              <w:rPr>
                <w:rFonts w:hint="eastAsia"/>
                <w:szCs w:val="21"/>
              </w:rPr>
              <w:t>文件）通过业务通信与管理调度软件发送给测控系统，同时将卫星编队试验计划发送给测控系统</w:t>
            </w:r>
          </w:p>
        </w:tc>
      </w:tr>
      <w:tr w:rsidR="003D0E6C" w14:paraId="1807C0DA" w14:textId="77777777">
        <w:trPr>
          <w:trHeight w:val="480"/>
          <w:jc w:val="center"/>
        </w:trPr>
        <w:tc>
          <w:tcPr>
            <w:tcW w:w="216" w:type="pct"/>
            <w:noWrap/>
            <w:vAlign w:val="center"/>
          </w:tcPr>
          <w:p w14:paraId="5FA0140E" w14:textId="77777777" w:rsidR="003D0E6C" w:rsidRDefault="003D0E6C">
            <w:pPr>
              <w:numPr>
                <w:ilvl w:val="0"/>
                <w:numId w:val="34"/>
              </w:numPr>
              <w:wordWrap w:val="0"/>
              <w:ind w:right="57"/>
              <w:jc w:val="center"/>
              <w:rPr>
                <w:szCs w:val="21"/>
              </w:rPr>
            </w:pPr>
          </w:p>
        </w:tc>
        <w:tc>
          <w:tcPr>
            <w:tcW w:w="456" w:type="pct"/>
            <w:vMerge/>
            <w:vAlign w:val="center"/>
          </w:tcPr>
          <w:p w14:paraId="1B2E5280" w14:textId="77777777" w:rsidR="003D0E6C" w:rsidRDefault="003D0E6C">
            <w:pPr>
              <w:wordWrap w:val="0"/>
              <w:jc w:val="center"/>
              <w:rPr>
                <w:szCs w:val="21"/>
              </w:rPr>
            </w:pPr>
          </w:p>
        </w:tc>
        <w:tc>
          <w:tcPr>
            <w:tcW w:w="810" w:type="pct"/>
            <w:noWrap/>
            <w:vAlign w:val="center"/>
          </w:tcPr>
          <w:p w14:paraId="5B1FC42D" w14:textId="77777777" w:rsidR="003D0E6C" w:rsidRDefault="00000000">
            <w:pPr>
              <w:wordWrap w:val="0"/>
              <w:jc w:val="left"/>
              <w:rPr>
                <w:szCs w:val="21"/>
              </w:rPr>
            </w:pPr>
            <w:r>
              <w:rPr>
                <w:rFonts w:hint="eastAsia"/>
              </w:rPr>
              <w:t>卫星测控服务数据发送</w:t>
            </w:r>
          </w:p>
        </w:tc>
        <w:tc>
          <w:tcPr>
            <w:tcW w:w="3518" w:type="pct"/>
            <w:noWrap/>
            <w:vAlign w:val="center"/>
          </w:tcPr>
          <w:p w14:paraId="6CB5DDB8" w14:textId="77777777" w:rsidR="003D0E6C" w:rsidRDefault="00000000">
            <w:pPr>
              <w:wordWrap w:val="0"/>
              <w:jc w:val="left"/>
              <w:rPr>
                <w:szCs w:val="21"/>
              </w:rPr>
            </w:pPr>
            <w:r>
              <w:rPr>
                <w:rFonts w:hint="eastAsia"/>
                <w:szCs w:val="21"/>
              </w:rPr>
              <w:t>卫星测控服务数据发送负责将</w:t>
            </w:r>
            <w:r>
              <w:rPr>
                <w:rFonts w:hint="eastAsia"/>
                <w:szCs w:val="21"/>
              </w:rPr>
              <w:t>CD</w:t>
            </w:r>
            <w:r>
              <w:rPr>
                <w:rFonts w:hint="eastAsia"/>
                <w:szCs w:val="21"/>
              </w:rPr>
              <w:t>星应急测控指令数据发送给卫星测控服务软件，支持发送取消上行数据发送接口</w:t>
            </w:r>
          </w:p>
        </w:tc>
      </w:tr>
      <w:tr w:rsidR="003D0E6C" w14:paraId="31EF70DC" w14:textId="77777777">
        <w:trPr>
          <w:trHeight w:val="480"/>
          <w:jc w:val="center"/>
        </w:trPr>
        <w:tc>
          <w:tcPr>
            <w:tcW w:w="216" w:type="pct"/>
            <w:noWrap/>
            <w:vAlign w:val="center"/>
          </w:tcPr>
          <w:p w14:paraId="7C7E18F9" w14:textId="77777777" w:rsidR="003D0E6C" w:rsidRDefault="003D0E6C">
            <w:pPr>
              <w:numPr>
                <w:ilvl w:val="0"/>
                <w:numId w:val="34"/>
              </w:numPr>
              <w:wordWrap w:val="0"/>
              <w:ind w:right="57"/>
              <w:jc w:val="center"/>
              <w:rPr>
                <w:szCs w:val="21"/>
              </w:rPr>
            </w:pPr>
          </w:p>
        </w:tc>
        <w:tc>
          <w:tcPr>
            <w:tcW w:w="456" w:type="pct"/>
            <w:vMerge/>
            <w:vAlign w:val="center"/>
          </w:tcPr>
          <w:p w14:paraId="0C9107FD" w14:textId="77777777" w:rsidR="003D0E6C" w:rsidRDefault="003D0E6C">
            <w:pPr>
              <w:wordWrap w:val="0"/>
              <w:jc w:val="center"/>
              <w:rPr>
                <w:szCs w:val="21"/>
              </w:rPr>
            </w:pPr>
          </w:p>
        </w:tc>
        <w:tc>
          <w:tcPr>
            <w:tcW w:w="810" w:type="pct"/>
            <w:noWrap/>
            <w:vAlign w:val="center"/>
          </w:tcPr>
          <w:p w14:paraId="32EC2E62" w14:textId="77777777" w:rsidR="003D0E6C" w:rsidRDefault="00000000">
            <w:pPr>
              <w:wordWrap w:val="0"/>
              <w:jc w:val="left"/>
              <w:rPr>
                <w:szCs w:val="21"/>
              </w:rPr>
            </w:pPr>
            <w:r>
              <w:rPr>
                <w:rFonts w:hint="eastAsia"/>
              </w:rPr>
              <w:t>BCD</w:t>
            </w:r>
            <w:r>
              <w:rPr>
                <w:rFonts w:hint="eastAsia"/>
              </w:rPr>
              <w:t>星取消</w:t>
            </w:r>
            <w:r>
              <w:rPr>
                <w:rFonts w:hint="eastAsia"/>
              </w:rPr>
              <w:lastRenderedPageBreak/>
              <w:t>有效载荷控制计划发送</w:t>
            </w:r>
          </w:p>
        </w:tc>
        <w:tc>
          <w:tcPr>
            <w:tcW w:w="3518" w:type="pct"/>
            <w:noWrap/>
            <w:vAlign w:val="center"/>
          </w:tcPr>
          <w:p w14:paraId="29BC254B" w14:textId="77777777" w:rsidR="003D0E6C" w:rsidRDefault="00000000">
            <w:pPr>
              <w:wordWrap w:val="0"/>
              <w:jc w:val="left"/>
              <w:rPr>
                <w:szCs w:val="21"/>
              </w:rPr>
            </w:pPr>
            <w:r>
              <w:rPr>
                <w:rFonts w:hint="eastAsia"/>
                <w:szCs w:val="21"/>
              </w:rPr>
              <w:lastRenderedPageBreak/>
              <w:t>BCD</w:t>
            </w:r>
            <w:r>
              <w:rPr>
                <w:rFonts w:hint="eastAsia"/>
                <w:szCs w:val="21"/>
              </w:rPr>
              <w:t>星取消有效载荷控制计划发送可生成取消有效载荷控制计划并通</w:t>
            </w:r>
            <w:r>
              <w:rPr>
                <w:rFonts w:hint="eastAsia"/>
                <w:szCs w:val="21"/>
              </w:rPr>
              <w:lastRenderedPageBreak/>
              <w:t>过业务通信与管理调度软件发送给测控系统的能力。</w:t>
            </w:r>
          </w:p>
        </w:tc>
      </w:tr>
      <w:tr w:rsidR="003D0E6C" w14:paraId="33F763B9" w14:textId="77777777">
        <w:trPr>
          <w:trHeight w:val="480"/>
          <w:jc w:val="center"/>
        </w:trPr>
        <w:tc>
          <w:tcPr>
            <w:tcW w:w="216" w:type="pct"/>
            <w:noWrap/>
            <w:vAlign w:val="center"/>
          </w:tcPr>
          <w:p w14:paraId="5968C105" w14:textId="77777777" w:rsidR="003D0E6C" w:rsidRDefault="003D0E6C">
            <w:pPr>
              <w:numPr>
                <w:ilvl w:val="0"/>
                <w:numId w:val="34"/>
              </w:numPr>
              <w:wordWrap w:val="0"/>
              <w:ind w:right="57"/>
              <w:jc w:val="center"/>
              <w:rPr>
                <w:szCs w:val="21"/>
              </w:rPr>
            </w:pPr>
          </w:p>
        </w:tc>
        <w:tc>
          <w:tcPr>
            <w:tcW w:w="456" w:type="pct"/>
            <w:vMerge/>
            <w:vAlign w:val="center"/>
          </w:tcPr>
          <w:p w14:paraId="22C1B921" w14:textId="77777777" w:rsidR="003D0E6C" w:rsidRDefault="003D0E6C">
            <w:pPr>
              <w:wordWrap w:val="0"/>
              <w:jc w:val="center"/>
              <w:rPr>
                <w:szCs w:val="21"/>
              </w:rPr>
            </w:pPr>
          </w:p>
        </w:tc>
        <w:tc>
          <w:tcPr>
            <w:tcW w:w="810" w:type="pct"/>
            <w:noWrap/>
            <w:vAlign w:val="center"/>
          </w:tcPr>
          <w:p w14:paraId="7CE7F86F" w14:textId="77777777" w:rsidR="003D0E6C" w:rsidRDefault="00000000">
            <w:pPr>
              <w:wordWrap w:val="0"/>
              <w:jc w:val="left"/>
            </w:pPr>
            <w:r>
              <w:rPr>
                <w:rFonts w:hint="eastAsia"/>
              </w:rPr>
              <w:t>BCD</w:t>
            </w:r>
            <w:r>
              <w:rPr>
                <w:rFonts w:hint="eastAsia"/>
              </w:rPr>
              <w:t>星控制命令发送</w:t>
            </w:r>
          </w:p>
        </w:tc>
        <w:tc>
          <w:tcPr>
            <w:tcW w:w="3518" w:type="pct"/>
            <w:noWrap/>
            <w:vAlign w:val="center"/>
          </w:tcPr>
          <w:p w14:paraId="6A32A52B" w14:textId="77777777" w:rsidR="003D0E6C" w:rsidRDefault="00000000">
            <w:pPr>
              <w:wordWrap w:val="0"/>
              <w:jc w:val="left"/>
              <w:rPr>
                <w:rFonts w:hAnsi="Arial"/>
                <w:kern w:val="0"/>
              </w:rPr>
            </w:pPr>
            <w:r>
              <w:rPr>
                <w:rFonts w:hint="eastAsia"/>
              </w:rPr>
              <w:t>BCD</w:t>
            </w:r>
            <w:r>
              <w:rPr>
                <w:rFonts w:hint="eastAsia"/>
              </w:rPr>
              <w:t>星控制命令发送</w:t>
            </w:r>
            <w:r>
              <w:rPr>
                <w:rFonts w:cs="宋体" w:hint="eastAsia"/>
                <w:szCs w:val="22"/>
              </w:rPr>
              <w:t>模块</w:t>
            </w:r>
            <w:r>
              <w:rPr>
                <w:rFonts w:hint="eastAsia"/>
              </w:rPr>
              <w:t>负责生成控制命令，并通过业务通信与管理调度软件将生成的数据发送给测控系统索取测控设备工作计划功能</w:t>
            </w:r>
          </w:p>
        </w:tc>
      </w:tr>
      <w:tr w:rsidR="003D0E6C" w14:paraId="09F14A4C" w14:textId="77777777">
        <w:trPr>
          <w:trHeight w:val="480"/>
          <w:jc w:val="center"/>
        </w:trPr>
        <w:tc>
          <w:tcPr>
            <w:tcW w:w="216" w:type="pct"/>
            <w:noWrap/>
            <w:vAlign w:val="center"/>
          </w:tcPr>
          <w:p w14:paraId="5E95E1C3" w14:textId="77777777" w:rsidR="003D0E6C" w:rsidRDefault="003D0E6C">
            <w:pPr>
              <w:numPr>
                <w:ilvl w:val="0"/>
                <w:numId w:val="34"/>
              </w:numPr>
              <w:wordWrap w:val="0"/>
              <w:ind w:right="57"/>
              <w:jc w:val="center"/>
              <w:rPr>
                <w:szCs w:val="21"/>
              </w:rPr>
            </w:pPr>
          </w:p>
        </w:tc>
        <w:tc>
          <w:tcPr>
            <w:tcW w:w="456" w:type="pct"/>
            <w:vMerge/>
            <w:vAlign w:val="center"/>
          </w:tcPr>
          <w:p w14:paraId="3702ED5A" w14:textId="77777777" w:rsidR="003D0E6C" w:rsidRDefault="003D0E6C">
            <w:pPr>
              <w:wordWrap w:val="0"/>
              <w:jc w:val="center"/>
              <w:rPr>
                <w:szCs w:val="21"/>
              </w:rPr>
            </w:pPr>
          </w:p>
        </w:tc>
        <w:tc>
          <w:tcPr>
            <w:tcW w:w="810" w:type="pct"/>
            <w:noWrap/>
            <w:vAlign w:val="center"/>
          </w:tcPr>
          <w:p w14:paraId="065864AC" w14:textId="77777777" w:rsidR="003D0E6C" w:rsidRDefault="00000000">
            <w:pPr>
              <w:wordWrap w:val="0"/>
              <w:jc w:val="left"/>
            </w:pPr>
            <w:r>
              <w:rPr>
                <w:rFonts w:hint="eastAsia"/>
              </w:rPr>
              <w:t>BCD</w:t>
            </w:r>
            <w:r>
              <w:rPr>
                <w:rFonts w:hint="eastAsia"/>
              </w:rPr>
              <w:t>星指令发控日志记录</w:t>
            </w:r>
          </w:p>
        </w:tc>
        <w:tc>
          <w:tcPr>
            <w:tcW w:w="3518" w:type="pct"/>
            <w:noWrap/>
            <w:vAlign w:val="center"/>
          </w:tcPr>
          <w:p w14:paraId="081ADF33" w14:textId="77777777" w:rsidR="003D0E6C" w:rsidRDefault="00000000">
            <w:pPr>
              <w:wordWrap w:val="0"/>
              <w:jc w:val="left"/>
              <w:rPr>
                <w:rFonts w:hAnsi="Arial"/>
                <w:kern w:val="0"/>
              </w:rPr>
            </w:pPr>
            <w:r>
              <w:rPr>
                <w:rFonts w:hint="eastAsia"/>
              </w:rPr>
              <w:t>BCD</w:t>
            </w:r>
            <w:r>
              <w:rPr>
                <w:rFonts w:hint="eastAsia"/>
              </w:rPr>
              <w:t>星指令发控日志记录</w:t>
            </w:r>
            <w:r>
              <w:rPr>
                <w:rFonts w:cs="宋体" w:hint="eastAsia"/>
                <w:szCs w:val="22"/>
              </w:rPr>
              <w:t>模块</w:t>
            </w:r>
            <w:r>
              <w:rPr>
                <w:rFonts w:hint="eastAsia"/>
              </w:rPr>
              <w:t>负责将每次发送的指令信息及发送时间等信息进行记录存储，并提供信息查询功能</w:t>
            </w:r>
          </w:p>
        </w:tc>
      </w:tr>
    </w:tbl>
    <w:p w14:paraId="49C96DC1" w14:textId="77777777" w:rsidR="003D0E6C" w:rsidRDefault="003D0E6C">
      <w:pPr>
        <w:wordWrap w:val="0"/>
      </w:pPr>
    </w:p>
    <w:p w14:paraId="4F846A0B" w14:textId="77777777" w:rsidR="003D0E6C" w:rsidRDefault="00000000">
      <w:pPr>
        <w:pStyle w:val="31"/>
        <w:tabs>
          <w:tab w:val="clear" w:pos="720"/>
          <w:tab w:val="left" w:pos="2847"/>
        </w:tabs>
        <w:wordWrap w:val="0"/>
        <w:rPr>
          <w:sz w:val="24"/>
          <w:szCs w:val="24"/>
        </w:rPr>
      </w:pPr>
      <w:bookmarkStart w:id="41" w:name="_Toc143176499"/>
      <w:bookmarkStart w:id="42" w:name="_Toc239342496"/>
      <w:r>
        <w:rPr>
          <w:sz w:val="24"/>
          <w:szCs w:val="24"/>
        </w:rPr>
        <w:t>被测软件接口</w:t>
      </w:r>
      <w:bookmarkEnd w:id="41"/>
      <w:bookmarkEnd w:id="42"/>
    </w:p>
    <w:p w14:paraId="25E4F52D" w14:textId="77777777" w:rsidR="003D0E6C" w:rsidRDefault="00000000">
      <w:pPr>
        <w:pStyle w:val="4"/>
        <w:tabs>
          <w:tab w:val="clear" w:pos="864"/>
          <w:tab w:val="left" w:pos="2991"/>
        </w:tabs>
        <w:wordWrap w:val="0"/>
        <w:ind w:left="862" w:hanging="862"/>
        <w:rPr>
          <w:szCs w:val="24"/>
        </w:rPr>
      </w:pPr>
      <w:r>
        <w:rPr>
          <w:rFonts w:hint="eastAsia"/>
          <w:szCs w:val="24"/>
        </w:rPr>
        <w:t>BCD</w:t>
      </w:r>
      <w:r>
        <w:rPr>
          <w:rFonts w:hint="eastAsia"/>
          <w:szCs w:val="24"/>
        </w:rPr>
        <w:t>星指令生成与发控</w:t>
      </w:r>
      <w:r>
        <w:rPr>
          <w:szCs w:val="24"/>
        </w:rPr>
        <w:t>软件配置项接口</w:t>
      </w:r>
    </w:p>
    <w:p w14:paraId="5B9E7645" w14:textId="77777777" w:rsidR="003D0E6C" w:rsidRDefault="00000000">
      <w:pPr>
        <w:pStyle w:val="afffff6"/>
        <w:wordWrap w:val="0"/>
        <w:ind w:firstLine="480"/>
      </w:pPr>
      <w:r>
        <w:rPr>
          <w:rFonts w:hint="eastAsia"/>
          <w:szCs w:val="24"/>
        </w:rPr>
        <w:t>BCD</w:t>
      </w:r>
      <w:r>
        <w:rPr>
          <w:rFonts w:hint="eastAsia"/>
          <w:szCs w:val="24"/>
        </w:rPr>
        <w:t>星指令生成与发控</w:t>
      </w:r>
      <w:r>
        <w:t>软件对外接口形式主要有</w:t>
      </w:r>
      <w:r>
        <w:rPr>
          <w:snapToGrid w:val="0"/>
        </w:rPr>
        <w:t>与</w:t>
      </w:r>
      <w:r>
        <w:rPr>
          <w:rFonts w:hint="eastAsia"/>
          <w:snapToGrid w:val="0"/>
        </w:rPr>
        <w:t>BCD</w:t>
      </w:r>
      <w:r>
        <w:rPr>
          <w:rFonts w:hint="eastAsia"/>
          <w:snapToGrid w:val="0"/>
        </w:rPr>
        <w:t>星</w:t>
      </w:r>
      <w:r>
        <w:rPr>
          <w:snapToGrid w:val="0"/>
        </w:rPr>
        <w:t>卫星控制计划编制软件接口</w:t>
      </w:r>
      <w:r>
        <w:rPr>
          <w:rFonts w:hint="eastAsia"/>
          <w:snapToGrid w:val="0"/>
        </w:rPr>
        <w:t>、</w:t>
      </w:r>
      <w:r>
        <w:rPr>
          <w:snapToGrid w:val="0"/>
        </w:rPr>
        <w:t>与业务通信与管理调度软件接口</w:t>
      </w:r>
      <w:r>
        <w:rPr>
          <w:rFonts w:hint="eastAsia"/>
          <w:snapToGrid w:val="0"/>
        </w:rPr>
        <w:t>、</w:t>
      </w:r>
      <w:r>
        <w:rPr>
          <w:snapToGrid w:val="0"/>
        </w:rPr>
        <w:t>与参数处理监视与综合判读软件接口</w:t>
      </w:r>
      <w:r>
        <w:rPr>
          <w:rFonts w:hint="eastAsia"/>
          <w:snapToGrid w:val="0"/>
        </w:rPr>
        <w:t>、</w:t>
      </w:r>
      <w:r>
        <w:rPr>
          <w:snapToGrid w:val="0"/>
        </w:rPr>
        <w:t>与卫星测控服务软件接口</w:t>
      </w:r>
      <w:r>
        <w:rPr>
          <w:rFonts w:hint="eastAsia"/>
        </w:rPr>
        <w:t>。</w:t>
      </w:r>
    </w:p>
    <w:p w14:paraId="692C145F" w14:textId="77777777" w:rsidR="003D0E6C" w:rsidRDefault="00000000">
      <w:pPr>
        <w:wordWrap w:val="0"/>
        <w:jc w:val="center"/>
        <w:rPr>
          <w:szCs w:val="21"/>
        </w:rPr>
      </w:pPr>
      <w:r>
        <w:object w:dxaOrig="8077" w:dyaOrig="5396" w14:anchorId="4B859157">
          <v:shape id="_x0000_i1027" type="#_x0000_t75" style="width:403.9pt;height:270pt" o:ole="">
            <v:imagedata r:id="rId16" o:title=""/>
          </v:shape>
          <o:OLEObject Type="Embed" ProgID="Visio.Drawing.11" ShapeID="_x0000_i1027" DrawAspect="Content" ObjectID="_1849955292" r:id="rId17"/>
        </w:object>
      </w:r>
    </w:p>
    <w:p w14:paraId="5B168283" w14:textId="28E36191" w:rsidR="003D0E6C" w:rsidRDefault="00000000">
      <w:pPr>
        <w:pStyle w:val="afffff0"/>
        <w:wordWrap w:val="0"/>
      </w:pPr>
      <w:r>
        <w:t>图</w:t>
      </w:r>
      <w:fldSimple w:instr=" STYLEREF 1 \s ">
        <w:r w:rsidR="0041540F">
          <w:rPr>
            <w:noProof/>
          </w:rPr>
          <w:t>1</w:t>
        </w:r>
      </w:fldSimple>
      <w:r>
        <w:noBreakHyphen/>
      </w:r>
      <w:r>
        <w:fldChar w:fldCharType="begin"/>
      </w:r>
      <w:r>
        <w:instrText xml:space="preserve"> SEQ </w:instrText>
      </w:r>
      <w:r>
        <w:instrText>图</w:instrText>
      </w:r>
      <w:r>
        <w:instrText xml:space="preserve"> \* ARABIC \s 1 </w:instrText>
      </w:r>
      <w:r>
        <w:fldChar w:fldCharType="separate"/>
      </w:r>
      <w:r w:rsidR="0041540F">
        <w:rPr>
          <w:noProof/>
        </w:rPr>
        <w:t>3</w:t>
      </w:r>
      <w:r>
        <w:fldChar w:fldCharType="end"/>
      </w:r>
      <w:r>
        <w:t xml:space="preserve"> </w:t>
      </w:r>
      <w:r>
        <w:rPr>
          <w:rFonts w:hint="eastAsia"/>
        </w:rPr>
        <w:t>BCD</w:t>
      </w:r>
      <w:r>
        <w:rPr>
          <w:rFonts w:hint="eastAsia"/>
        </w:rPr>
        <w:t>星</w:t>
      </w:r>
      <w:r>
        <w:rPr>
          <w:rFonts w:hint="eastAsia"/>
          <w:szCs w:val="24"/>
        </w:rPr>
        <w:t>指令生成与发控</w:t>
      </w:r>
      <w:r>
        <w:t>软件外部接口图</w:t>
      </w:r>
    </w:p>
    <w:p w14:paraId="0999BB0D" w14:textId="77777777" w:rsidR="003D0E6C" w:rsidRDefault="00000000">
      <w:pPr>
        <w:pStyle w:val="afffff6"/>
        <w:wordWrap w:val="0"/>
        <w:ind w:firstLine="480"/>
      </w:pPr>
      <w:r>
        <w:t>各接口具体内容如下表所示：</w:t>
      </w:r>
    </w:p>
    <w:p w14:paraId="69A9A4EE" w14:textId="02A8233A" w:rsidR="003D0E6C" w:rsidRDefault="00000000">
      <w:pPr>
        <w:pStyle w:val="afffff2"/>
        <w:wordWrap w:val="0"/>
      </w:pPr>
      <w:r>
        <w:lastRenderedPageBreak/>
        <w:t>表</w:t>
      </w:r>
      <w:fldSimple w:instr=" STYLEREF 1 \s ">
        <w:r w:rsidR="0041540F">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41540F">
        <w:rPr>
          <w:noProof/>
        </w:rPr>
        <w:t>3</w:t>
      </w:r>
      <w:r>
        <w:rPr>
          <w:b/>
        </w:rPr>
        <w:fldChar w:fldCharType="end"/>
      </w:r>
      <w:r>
        <w:t>外部接口列表</w:t>
      </w:r>
    </w:p>
    <w:tbl>
      <w:tblPr>
        <w:tblW w:w="102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3"/>
        <w:gridCol w:w="1638"/>
        <w:gridCol w:w="1106"/>
        <w:gridCol w:w="1456"/>
        <w:gridCol w:w="1372"/>
        <w:gridCol w:w="1189"/>
        <w:gridCol w:w="2869"/>
      </w:tblGrid>
      <w:tr w:rsidR="003D0E6C" w14:paraId="5105959F" w14:textId="77777777">
        <w:trPr>
          <w:tblHeader/>
          <w:jc w:val="center"/>
        </w:trPr>
        <w:tc>
          <w:tcPr>
            <w:tcW w:w="643" w:type="dxa"/>
            <w:vAlign w:val="center"/>
          </w:tcPr>
          <w:p w14:paraId="4A56C437"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1638" w:type="dxa"/>
            <w:vAlign w:val="center"/>
          </w:tcPr>
          <w:p w14:paraId="7DB24EAA" w14:textId="77777777" w:rsidR="003D0E6C" w:rsidRDefault="00000000">
            <w:pPr>
              <w:wordWrap w:val="0"/>
              <w:jc w:val="center"/>
              <w:rPr>
                <w:rFonts w:eastAsia="黑体"/>
                <w:bCs/>
                <w:iCs/>
                <w:snapToGrid w:val="0"/>
                <w:szCs w:val="21"/>
              </w:rPr>
            </w:pPr>
            <w:r>
              <w:rPr>
                <w:rFonts w:eastAsia="黑体"/>
                <w:bCs/>
                <w:iCs/>
                <w:snapToGrid w:val="0"/>
                <w:szCs w:val="21"/>
              </w:rPr>
              <w:t>接口名称</w:t>
            </w:r>
          </w:p>
        </w:tc>
        <w:tc>
          <w:tcPr>
            <w:tcW w:w="1106" w:type="dxa"/>
            <w:vAlign w:val="center"/>
          </w:tcPr>
          <w:p w14:paraId="3C80C40C" w14:textId="77777777" w:rsidR="003D0E6C" w:rsidRDefault="00000000">
            <w:pPr>
              <w:wordWrap w:val="0"/>
              <w:jc w:val="center"/>
              <w:rPr>
                <w:rFonts w:eastAsia="黑体"/>
                <w:bCs/>
                <w:iCs/>
                <w:snapToGrid w:val="0"/>
                <w:szCs w:val="21"/>
              </w:rPr>
            </w:pPr>
            <w:r>
              <w:rPr>
                <w:rFonts w:eastAsia="黑体"/>
                <w:bCs/>
                <w:iCs/>
                <w:snapToGrid w:val="0"/>
                <w:szCs w:val="21"/>
              </w:rPr>
              <w:t>接口标识</w:t>
            </w:r>
          </w:p>
        </w:tc>
        <w:tc>
          <w:tcPr>
            <w:tcW w:w="1456" w:type="dxa"/>
            <w:vAlign w:val="center"/>
          </w:tcPr>
          <w:p w14:paraId="32EDD69A" w14:textId="77777777" w:rsidR="003D0E6C" w:rsidRDefault="00000000">
            <w:pPr>
              <w:wordWrap w:val="0"/>
              <w:jc w:val="center"/>
              <w:rPr>
                <w:rFonts w:eastAsia="黑体"/>
                <w:bCs/>
                <w:iCs/>
                <w:snapToGrid w:val="0"/>
                <w:szCs w:val="21"/>
              </w:rPr>
            </w:pPr>
            <w:r>
              <w:rPr>
                <w:rFonts w:eastAsia="黑体"/>
                <w:bCs/>
                <w:iCs/>
                <w:snapToGrid w:val="0"/>
                <w:szCs w:val="21"/>
              </w:rPr>
              <w:t>发送方</w:t>
            </w:r>
          </w:p>
        </w:tc>
        <w:tc>
          <w:tcPr>
            <w:tcW w:w="1372" w:type="dxa"/>
            <w:vAlign w:val="center"/>
          </w:tcPr>
          <w:p w14:paraId="694EAE68" w14:textId="77777777" w:rsidR="003D0E6C" w:rsidRDefault="00000000">
            <w:pPr>
              <w:wordWrap w:val="0"/>
              <w:jc w:val="center"/>
              <w:rPr>
                <w:rFonts w:eastAsia="黑体"/>
                <w:bCs/>
                <w:iCs/>
                <w:snapToGrid w:val="0"/>
                <w:szCs w:val="21"/>
              </w:rPr>
            </w:pPr>
            <w:r>
              <w:rPr>
                <w:rFonts w:eastAsia="黑体"/>
                <w:bCs/>
                <w:iCs/>
                <w:snapToGrid w:val="0"/>
                <w:szCs w:val="21"/>
              </w:rPr>
              <w:t>接收方</w:t>
            </w:r>
          </w:p>
        </w:tc>
        <w:tc>
          <w:tcPr>
            <w:tcW w:w="1189" w:type="dxa"/>
            <w:vAlign w:val="center"/>
          </w:tcPr>
          <w:p w14:paraId="0A85AB2B" w14:textId="77777777" w:rsidR="003D0E6C" w:rsidRDefault="00000000">
            <w:pPr>
              <w:wordWrap w:val="0"/>
              <w:jc w:val="center"/>
              <w:rPr>
                <w:rFonts w:eastAsia="黑体"/>
                <w:bCs/>
                <w:iCs/>
                <w:snapToGrid w:val="0"/>
                <w:szCs w:val="21"/>
              </w:rPr>
            </w:pPr>
            <w:r>
              <w:rPr>
                <w:rFonts w:eastAsia="黑体"/>
                <w:bCs/>
                <w:iCs/>
                <w:snapToGrid w:val="0"/>
                <w:szCs w:val="21"/>
              </w:rPr>
              <w:t>接口类型</w:t>
            </w:r>
          </w:p>
        </w:tc>
        <w:tc>
          <w:tcPr>
            <w:tcW w:w="2869" w:type="dxa"/>
            <w:vAlign w:val="center"/>
          </w:tcPr>
          <w:p w14:paraId="45044CDD" w14:textId="77777777" w:rsidR="003D0E6C" w:rsidRDefault="00000000">
            <w:pPr>
              <w:wordWrap w:val="0"/>
              <w:jc w:val="center"/>
              <w:rPr>
                <w:rFonts w:eastAsia="黑体"/>
                <w:bCs/>
                <w:iCs/>
                <w:snapToGrid w:val="0"/>
                <w:szCs w:val="21"/>
              </w:rPr>
            </w:pPr>
            <w:r>
              <w:rPr>
                <w:rFonts w:eastAsia="黑体"/>
                <w:bCs/>
                <w:iCs/>
                <w:snapToGrid w:val="0"/>
                <w:szCs w:val="21"/>
              </w:rPr>
              <w:t>数据内容</w:t>
            </w:r>
          </w:p>
        </w:tc>
      </w:tr>
      <w:tr w:rsidR="003D0E6C" w14:paraId="49D6B049" w14:textId="77777777">
        <w:trPr>
          <w:trHeight w:val="970"/>
          <w:jc w:val="center"/>
        </w:trPr>
        <w:tc>
          <w:tcPr>
            <w:tcW w:w="643" w:type="dxa"/>
            <w:vMerge w:val="restart"/>
            <w:vAlign w:val="center"/>
          </w:tcPr>
          <w:p w14:paraId="5E49DEB5" w14:textId="77777777" w:rsidR="003D0E6C" w:rsidRDefault="003D0E6C">
            <w:pPr>
              <w:numPr>
                <w:ilvl w:val="0"/>
                <w:numId w:val="35"/>
              </w:numPr>
              <w:wordWrap w:val="0"/>
              <w:jc w:val="center"/>
              <w:rPr>
                <w:color w:val="00B050"/>
                <w:szCs w:val="21"/>
              </w:rPr>
            </w:pPr>
          </w:p>
        </w:tc>
        <w:tc>
          <w:tcPr>
            <w:tcW w:w="1638" w:type="dxa"/>
            <w:vMerge w:val="restart"/>
            <w:vAlign w:val="center"/>
          </w:tcPr>
          <w:p w14:paraId="52F1BFD0" w14:textId="77777777" w:rsidR="003D0E6C" w:rsidRDefault="00000000">
            <w:pPr>
              <w:pStyle w:val="p0"/>
              <w:widowControl w:val="0"/>
              <w:wordWrap w:val="0"/>
              <w:jc w:val="center"/>
              <w:rPr>
                <w:snapToGrid w:val="0"/>
              </w:rPr>
            </w:pPr>
            <w:r>
              <w:rPr>
                <w:snapToGrid w:val="0"/>
              </w:rPr>
              <w:t>与</w:t>
            </w:r>
            <w:r>
              <w:rPr>
                <w:rFonts w:hint="eastAsia"/>
                <w:snapToGrid w:val="0"/>
              </w:rPr>
              <w:t>BCD</w:t>
            </w:r>
            <w:r>
              <w:rPr>
                <w:rFonts w:hint="eastAsia"/>
                <w:snapToGrid w:val="0"/>
              </w:rPr>
              <w:t>星</w:t>
            </w:r>
            <w:r>
              <w:rPr>
                <w:snapToGrid w:val="0"/>
              </w:rPr>
              <w:t>卫星控制计划编制软件接口</w:t>
            </w:r>
          </w:p>
        </w:tc>
        <w:tc>
          <w:tcPr>
            <w:tcW w:w="1106" w:type="dxa"/>
            <w:vMerge w:val="restart"/>
            <w:vAlign w:val="center"/>
          </w:tcPr>
          <w:p w14:paraId="1F586448" w14:textId="77777777" w:rsidR="003D0E6C" w:rsidRDefault="00000000">
            <w:pPr>
              <w:pStyle w:val="p0"/>
              <w:widowControl w:val="0"/>
              <w:wordWrap w:val="0"/>
              <w:jc w:val="center"/>
              <w:rPr>
                <w:snapToGrid w:val="0"/>
              </w:rPr>
            </w:pPr>
            <w:r>
              <w:rPr>
                <w:snapToGrid w:val="0"/>
              </w:rPr>
              <w:t>JK-01</w:t>
            </w:r>
          </w:p>
        </w:tc>
        <w:tc>
          <w:tcPr>
            <w:tcW w:w="1456" w:type="dxa"/>
            <w:tcBorders>
              <w:bottom w:val="single" w:sz="4" w:space="0" w:color="auto"/>
            </w:tcBorders>
            <w:vAlign w:val="center"/>
          </w:tcPr>
          <w:p w14:paraId="1D0BF035"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卫星控制计划编制软件</w:t>
            </w:r>
          </w:p>
        </w:tc>
        <w:tc>
          <w:tcPr>
            <w:tcW w:w="1372" w:type="dxa"/>
            <w:vAlign w:val="center"/>
          </w:tcPr>
          <w:p w14:paraId="6E0AD0C2"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189" w:type="dxa"/>
            <w:vAlign w:val="center"/>
          </w:tcPr>
          <w:p w14:paraId="2FF78276" w14:textId="77777777" w:rsidR="003D0E6C" w:rsidRDefault="00000000">
            <w:pPr>
              <w:pStyle w:val="p0"/>
              <w:widowControl w:val="0"/>
              <w:wordWrap w:val="0"/>
              <w:jc w:val="center"/>
              <w:rPr>
                <w:snapToGrid w:val="0"/>
              </w:rPr>
            </w:pPr>
            <w:r>
              <w:rPr>
                <w:snapToGrid w:val="0"/>
              </w:rPr>
              <w:t>数据库</w:t>
            </w:r>
          </w:p>
        </w:tc>
        <w:tc>
          <w:tcPr>
            <w:tcW w:w="2869" w:type="dxa"/>
            <w:vAlign w:val="center"/>
          </w:tcPr>
          <w:p w14:paraId="671700D6"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星有效载荷控制计划，用于为指令生成</w:t>
            </w:r>
          </w:p>
          <w:p w14:paraId="5C12C20A"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w:t>
            </w:r>
            <w:r>
              <w:rPr>
                <w:rFonts w:hint="eastAsia"/>
                <w:snapToGrid w:val="0"/>
                <w:spacing w:val="-1"/>
                <w:sz w:val="21"/>
                <w:szCs w:val="21"/>
              </w:rPr>
              <w:t>星测控设备工作计划，用于为生成指令数据</w:t>
            </w:r>
          </w:p>
          <w:p w14:paraId="19DAD916"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星载荷软件更新申请，用于为生成指令数据</w:t>
            </w:r>
          </w:p>
          <w:p w14:paraId="46D186F4"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CD</w:t>
            </w:r>
            <w:r>
              <w:rPr>
                <w:rFonts w:hint="eastAsia"/>
                <w:snapToGrid w:val="0"/>
                <w:spacing w:val="-1"/>
                <w:sz w:val="21"/>
                <w:szCs w:val="21"/>
              </w:rPr>
              <w:t>星应急有效载荷控制计划，用于生成</w:t>
            </w:r>
            <w:r>
              <w:rPr>
                <w:rFonts w:hint="eastAsia"/>
                <w:snapToGrid w:val="0"/>
                <w:spacing w:val="-1"/>
                <w:sz w:val="21"/>
                <w:szCs w:val="21"/>
              </w:rPr>
              <w:t>CD</w:t>
            </w:r>
            <w:r>
              <w:rPr>
                <w:rFonts w:hint="eastAsia"/>
                <w:snapToGrid w:val="0"/>
                <w:spacing w:val="-1"/>
                <w:sz w:val="21"/>
                <w:szCs w:val="21"/>
              </w:rPr>
              <w:t>星应急指令</w:t>
            </w:r>
          </w:p>
          <w:p w14:paraId="7698F08A"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星卫星编队试验计划，用于发送测控系统</w:t>
            </w:r>
          </w:p>
        </w:tc>
      </w:tr>
      <w:tr w:rsidR="003D0E6C" w14:paraId="3EA7211D" w14:textId="77777777">
        <w:trPr>
          <w:trHeight w:val="969"/>
          <w:jc w:val="center"/>
        </w:trPr>
        <w:tc>
          <w:tcPr>
            <w:tcW w:w="643" w:type="dxa"/>
            <w:vMerge/>
            <w:vAlign w:val="center"/>
          </w:tcPr>
          <w:p w14:paraId="4C35CDB1" w14:textId="77777777" w:rsidR="003D0E6C" w:rsidRDefault="003D0E6C">
            <w:pPr>
              <w:numPr>
                <w:ilvl w:val="0"/>
                <w:numId w:val="35"/>
              </w:numPr>
              <w:wordWrap w:val="0"/>
              <w:jc w:val="center"/>
              <w:rPr>
                <w:color w:val="00B050"/>
                <w:szCs w:val="21"/>
              </w:rPr>
            </w:pPr>
          </w:p>
        </w:tc>
        <w:tc>
          <w:tcPr>
            <w:tcW w:w="1638" w:type="dxa"/>
            <w:vMerge/>
            <w:vAlign w:val="center"/>
          </w:tcPr>
          <w:p w14:paraId="4720CBBA" w14:textId="77777777" w:rsidR="003D0E6C" w:rsidRDefault="003D0E6C">
            <w:pPr>
              <w:pStyle w:val="p0"/>
              <w:widowControl w:val="0"/>
              <w:wordWrap w:val="0"/>
              <w:jc w:val="center"/>
              <w:rPr>
                <w:snapToGrid w:val="0"/>
              </w:rPr>
            </w:pPr>
          </w:p>
        </w:tc>
        <w:tc>
          <w:tcPr>
            <w:tcW w:w="1106" w:type="dxa"/>
            <w:vMerge/>
            <w:vAlign w:val="center"/>
          </w:tcPr>
          <w:p w14:paraId="503482E6" w14:textId="77777777" w:rsidR="003D0E6C" w:rsidRDefault="003D0E6C">
            <w:pPr>
              <w:pStyle w:val="p0"/>
              <w:widowControl w:val="0"/>
              <w:wordWrap w:val="0"/>
              <w:jc w:val="center"/>
              <w:rPr>
                <w:snapToGrid w:val="0"/>
              </w:rPr>
            </w:pPr>
          </w:p>
        </w:tc>
        <w:tc>
          <w:tcPr>
            <w:tcW w:w="1456" w:type="dxa"/>
            <w:tcBorders>
              <w:bottom w:val="single" w:sz="4" w:space="0" w:color="auto"/>
            </w:tcBorders>
            <w:vAlign w:val="center"/>
          </w:tcPr>
          <w:p w14:paraId="098E93B7"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tcBorders>
              <w:bottom w:val="single" w:sz="4" w:space="0" w:color="auto"/>
            </w:tcBorders>
            <w:vAlign w:val="center"/>
          </w:tcPr>
          <w:p w14:paraId="3DC58502"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卫星控制计划编制软件</w:t>
            </w:r>
          </w:p>
        </w:tc>
        <w:tc>
          <w:tcPr>
            <w:tcW w:w="1189" w:type="dxa"/>
            <w:tcBorders>
              <w:bottom w:val="single" w:sz="4" w:space="0" w:color="auto"/>
            </w:tcBorders>
            <w:vAlign w:val="center"/>
          </w:tcPr>
          <w:p w14:paraId="5D8C7A09" w14:textId="77777777" w:rsidR="003D0E6C" w:rsidRDefault="00000000">
            <w:pPr>
              <w:pStyle w:val="p0"/>
              <w:widowControl w:val="0"/>
              <w:wordWrap w:val="0"/>
              <w:jc w:val="center"/>
              <w:rPr>
                <w:snapToGrid w:val="0"/>
              </w:rPr>
            </w:pPr>
            <w:r>
              <w:rPr>
                <w:color w:val="000000"/>
              </w:rPr>
              <w:t>Web</w:t>
            </w:r>
            <w:r>
              <w:rPr>
                <w:color w:val="000000"/>
              </w:rPr>
              <w:t>服务</w:t>
            </w:r>
          </w:p>
        </w:tc>
        <w:tc>
          <w:tcPr>
            <w:tcW w:w="2869" w:type="dxa"/>
            <w:tcBorders>
              <w:bottom w:val="single" w:sz="4" w:space="0" w:color="auto"/>
            </w:tcBorders>
            <w:vAlign w:val="center"/>
          </w:tcPr>
          <w:p w14:paraId="7132A314" w14:textId="77777777" w:rsidR="003D0E6C" w:rsidRDefault="00000000">
            <w:pPr>
              <w:pStyle w:val="TableParagraph"/>
              <w:kinsoku w:val="0"/>
              <w:wordWrap w:val="0"/>
              <w:overflowPunct w:val="0"/>
              <w:spacing w:line="240" w:lineRule="auto"/>
              <w:jc w:val="left"/>
              <w:rPr>
                <w:snapToGrid w:val="0"/>
                <w:spacing w:val="-1"/>
                <w:sz w:val="21"/>
                <w:szCs w:val="21"/>
              </w:rPr>
            </w:pPr>
            <w:r>
              <w:rPr>
                <w:color w:val="000000"/>
                <w:sz w:val="21"/>
                <w:szCs w:val="21"/>
              </w:rPr>
              <w:t>指令生成取消服务，提供指令生成取消服务，取消指令生成数据状态或生成取消有效载荷计划</w:t>
            </w:r>
          </w:p>
        </w:tc>
      </w:tr>
      <w:tr w:rsidR="003D0E6C" w14:paraId="47DB3540" w14:textId="77777777">
        <w:trPr>
          <w:trHeight w:val="438"/>
          <w:jc w:val="center"/>
        </w:trPr>
        <w:tc>
          <w:tcPr>
            <w:tcW w:w="643" w:type="dxa"/>
            <w:vAlign w:val="center"/>
          </w:tcPr>
          <w:p w14:paraId="2CAE3046" w14:textId="77777777" w:rsidR="003D0E6C" w:rsidRDefault="003D0E6C">
            <w:pPr>
              <w:numPr>
                <w:ilvl w:val="0"/>
                <w:numId w:val="35"/>
              </w:numPr>
              <w:wordWrap w:val="0"/>
              <w:jc w:val="center"/>
              <w:rPr>
                <w:color w:val="00B050"/>
                <w:szCs w:val="21"/>
              </w:rPr>
            </w:pPr>
          </w:p>
        </w:tc>
        <w:tc>
          <w:tcPr>
            <w:tcW w:w="1638" w:type="dxa"/>
            <w:vMerge w:val="restart"/>
            <w:vAlign w:val="center"/>
          </w:tcPr>
          <w:p w14:paraId="317EC5FF" w14:textId="77777777" w:rsidR="003D0E6C" w:rsidRDefault="00000000">
            <w:pPr>
              <w:pStyle w:val="p0"/>
              <w:widowControl w:val="0"/>
              <w:wordWrap w:val="0"/>
              <w:jc w:val="center"/>
              <w:rPr>
                <w:snapToGrid w:val="0"/>
              </w:rPr>
            </w:pPr>
            <w:r>
              <w:rPr>
                <w:snapToGrid w:val="0"/>
              </w:rPr>
              <w:t>与业务通信与管理调度软件接口</w:t>
            </w:r>
          </w:p>
        </w:tc>
        <w:tc>
          <w:tcPr>
            <w:tcW w:w="1106" w:type="dxa"/>
            <w:vMerge w:val="restart"/>
            <w:vAlign w:val="center"/>
          </w:tcPr>
          <w:p w14:paraId="677E95EF" w14:textId="77777777" w:rsidR="003D0E6C" w:rsidRDefault="00000000">
            <w:pPr>
              <w:pStyle w:val="p0"/>
              <w:widowControl w:val="0"/>
              <w:wordWrap w:val="0"/>
              <w:jc w:val="center"/>
              <w:rPr>
                <w:snapToGrid w:val="0"/>
              </w:rPr>
            </w:pPr>
            <w:r>
              <w:rPr>
                <w:snapToGrid w:val="0"/>
              </w:rPr>
              <w:t>JK-02</w:t>
            </w:r>
          </w:p>
        </w:tc>
        <w:tc>
          <w:tcPr>
            <w:tcW w:w="1456" w:type="dxa"/>
            <w:tcBorders>
              <w:bottom w:val="single" w:sz="4" w:space="0" w:color="auto"/>
            </w:tcBorders>
            <w:vAlign w:val="center"/>
          </w:tcPr>
          <w:p w14:paraId="7E4AEAE8" w14:textId="77777777" w:rsidR="003D0E6C" w:rsidRDefault="00000000">
            <w:pPr>
              <w:pStyle w:val="p0"/>
              <w:widowControl w:val="0"/>
              <w:wordWrap w:val="0"/>
              <w:jc w:val="center"/>
              <w:rPr>
                <w:snapToGrid w:val="0"/>
              </w:rPr>
            </w:pPr>
            <w:r>
              <w:rPr>
                <w:snapToGrid w:val="0"/>
              </w:rPr>
              <w:t>业务通信与管理调度软件</w:t>
            </w:r>
          </w:p>
        </w:tc>
        <w:tc>
          <w:tcPr>
            <w:tcW w:w="1372" w:type="dxa"/>
            <w:tcBorders>
              <w:bottom w:val="single" w:sz="4" w:space="0" w:color="auto"/>
            </w:tcBorders>
            <w:vAlign w:val="center"/>
          </w:tcPr>
          <w:p w14:paraId="1B22B481"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189" w:type="dxa"/>
            <w:tcBorders>
              <w:bottom w:val="single" w:sz="4" w:space="0" w:color="auto"/>
            </w:tcBorders>
            <w:vAlign w:val="center"/>
          </w:tcPr>
          <w:p w14:paraId="1D7373D6" w14:textId="77777777" w:rsidR="003D0E6C" w:rsidRDefault="00000000">
            <w:pPr>
              <w:pStyle w:val="p0"/>
              <w:widowControl w:val="0"/>
              <w:wordWrap w:val="0"/>
              <w:jc w:val="center"/>
              <w:rPr>
                <w:snapToGrid w:val="0"/>
              </w:rPr>
            </w:pPr>
            <w:r>
              <w:rPr>
                <w:snapToGrid w:val="0"/>
              </w:rPr>
              <w:t>网口</w:t>
            </w:r>
          </w:p>
        </w:tc>
        <w:tc>
          <w:tcPr>
            <w:tcW w:w="2869" w:type="dxa"/>
            <w:tcBorders>
              <w:bottom w:val="single" w:sz="4" w:space="0" w:color="auto"/>
            </w:tcBorders>
            <w:vAlign w:val="center"/>
          </w:tcPr>
          <w:p w14:paraId="712F8A58"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w:t>
            </w:r>
            <w:r>
              <w:rPr>
                <w:snapToGrid w:val="0"/>
                <w:spacing w:val="-1"/>
                <w:sz w:val="21"/>
                <w:szCs w:val="21"/>
              </w:rPr>
              <w:t>信息接收应答，通过业务通信与管理软件接收测控系统发送过来的信息接收应答</w:t>
            </w:r>
          </w:p>
        </w:tc>
      </w:tr>
      <w:tr w:rsidR="003D0E6C" w14:paraId="3FDA7440" w14:textId="77777777">
        <w:trPr>
          <w:trHeight w:val="376"/>
          <w:jc w:val="center"/>
        </w:trPr>
        <w:tc>
          <w:tcPr>
            <w:tcW w:w="643" w:type="dxa"/>
            <w:vAlign w:val="center"/>
          </w:tcPr>
          <w:p w14:paraId="3F96A5A7" w14:textId="77777777" w:rsidR="003D0E6C" w:rsidRDefault="003D0E6C">
            <w:pPr>
              <w:numPr>
                <w:ilvl w:val="0"/>
                <w:numId w:val="35"/>
              </w:numPr>
              <w:wordWrap w:val="0"/>
              <w:jc w:val="center"/>
              <w:rPr>
                <w:color w:val="00B050"/>
                <w:szCs w:val="21"/>
              </w:rPr>
            </w:pPr>
          </w:p>
        </w:tc>
        <w:tc>
          <w:tcPr>
            <w:tcW w:w="1638" w:type="dxa"/>
            <w:vMerge/>
            <w:vAlign w:val="center"/>
          </w:tcPr>
          <w:p w14:paraId="115DC380" w14:textId="77777777" w:rsidR="003D0E6C" w:rsidRDefault="003D0E6C">
            <w:pPr>
              <w:pStyle w:val="TableParagraph"/>
              <w:kinsoku w:val="0"/>
              <w:wordWrap w:val="0"/>
              <w:overflowPunct w:val="0"/>
              <w:spacing w:line="240" w:lineRule="auto"/>
              <w:jc w:val="center"/>
              <w:rPr>
                <w:snapToGrid w:val="0"/>
                <w:spacing w:val="-1"/>
                <w:sz w:val="21"/>
                <w:szCs w:val="21"/>
              </w:rPr>
            </w:pPr>
          </w:p>
        </w:tc>
        <w:tc>
          <w:tcPr>
            <w:tcW w:w="1106" w:type="dxa"/>
            <w:vMerge/>
            <w:vAlign w:val="center"/>
          </w:tcPr>
          <w:p w14:paraId="5521B215" w14:textId="77777777" w:rsidR="003D0E6C" w:rsidRDefault="003D0E6C">
            <w:pPr>
              <w:pStyle w:val="p0"/>
              <w:widowControl w:val="0"/>
              <w:wordWrap w:val="0"/>
              <w:jc w:val="center"/>
              <w:rPr>
                <w:snapToGrid w:val="0"/>
              </w:rPr>
            </w:pPr>
          </w:p>
        </w:tc>
        <w:tc>
          <w:tcPr>
            <w:tcW w:w="1456" w:type="dxa"/>
            <w:tcBorders>
              <w:top w:val="single" w:sz="4" w:space="0" w:color="auto"/>
            </w:tcBorders>
            <w:vAlign w:val="center"/>
          </w:tcPr>
          <w:p w14:paraId="08B9AC65"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tcBorders>
              <w:top w:val="single" w:sz="4" w:space="0" w:color="auto"/>
            </w:tcBorders>
            <w:vAlign w:val="center"/>
          </w:tcPr>
          <w:p w14:paraId="56174D39" w14:textId="77777777" w:rsidR="003D0E6C" w:rsidRDefault="00000000">
            <w:pPr>
              <w:pStyle w:val="p0"/>
              <w:widowControl w:val="0"/>
              <w:wordWrap w:val="0"/>
              <w:jc w:val="center"/>
              <w:rPr>
                <w:snapToGrid w:val="0"/>
              </w:rPr>
            </w:pPr>
            <w:r>
              <w:rPr>
                <w:snapToGrid w:val="0"/>
              </w:rPr>
              <w:t>业务通信与管理调度软件</w:t>
            </w:r>
          </w:p>
        </w:tc>
        <w:tc>
          <w:tcPr>
            <w:tcW w:w="1189" w:type="dxa"/>
            <w:tcBorders>
              <w:top w:val="single" w:sz="4" w:space="0" w:color="auto"/>
            </w:tcBorders>
            <w:vAlign w:val="center"/>
          </w:tcPr>
          <w:p w14:paraId="56FA55D4" w14:textId="77777777" w:rsidR="003D0E6C" w:rsidRDefault="00000000">
            <w:pPr>
              <w:pStyle w:val="p0"/>
              <w:widowControl w:val="0"/>
              <w:wordWrap w:val="0"/>
              <w:jc w:val="center"/>
              <w:rPr>
                <w:snapToGrid w:val="0"/>
              </w:rPr>
            </w:pPr>
            <w:r>
              <w:rPr>
                <w:snapToGrid w:val="0"/>
              </w:rPr>
              <w:t>网口</w:t>
            </w:r>
          </w:p>
        </w:tc>
        <w:tc>
          <w:tcPr>
            <w:tcW w:w="2869" w:type="dxa"/>
            <w:tcBorders>
              <w:top w:val="single" w:sz="4" w:space="0" w:color="auto"/>
            </w:tcBorders>
            <w:vAlign w:val="center"/>
          </w:tcPr>
          <w:p w14:paraId="7EBF6535"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星控制命令，用于向测控系统发送控制命令，索取测控设备工作计划</w:t>
            </w:r>
          </w:p>
          <w:p w14:paraId="67DFDB3D"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星有效载荷数据注入计划，向测控系统发送有效载荷控制指令有效载荷注入数据</w:t>
            </w:r>
          </w:p>
          <w:p w14:paraId="785F469B"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星取消有效载荷控制计划，向测控系统发送取消有效载荷控制计划</w:t>
            </w:r>
          </w:p>
          <w:p w14:paraId="3A697CE9"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星信息发送结束，向测控系统发送信息发送结束</w:t>
            </w:r>
          </w:p>
          <w:p w14:paraId="0CB9B05C"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lastRenderedPageBreak/>
              <w:t>BCD</w:t>
            </w:r>
            <w:r>
              <w:rPr>
                <w:rFonts w:hint="eastAsia"/>
                <w:snapToGrid w:val="0"/>
                <w:spacing w:val="-1"/>
                <w:sz w:val="21"/>
                <w:szCs w:val="21"/>
              </w:rPr>
              <w:t>星高速上注数据，用于发送到测控系统</w:t>
            </w:r>
          </w:p>
          <w:p w14:paraId="354AD0CC"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编队控制计划，用于发送到测控系统</w:t>
            </w:r>
          </w:p>
        </w:tc>
      </w:tr>
      <w:tr w:rsidR="003D0E6C" w14:paraId="04FFE278" w14:textId="77777777">
        <w:trPr>
          <w:jc w:val="center"/>
        </w:trPr>
        <w:tc>
          <w:tcPr>
            <w:tcW w:w="643" w:type="dxa"/>
            <w:vAlign w:val="center"/>
          </w:tcPr>
          <w:p w14:paraId="3AAA9B02" w14:textId="77777777" w:rsidR="003D0E6C" w:rsidRDefault="003D0E6C">
            <w:pPr>
              <w:numPr>
                <w:ilvl w:val="0"/>
                <w:numId w:val="35"/>
              </w:numPr>
              <w:wordWrap w:val="0"/>
              <w:jc w:val="center"/>
              <w:rPr>
                <w:color w:val="00B050"/>
                <w:szCs w:val="21"/>
              </w:rPr>
            </w:pPr>
          </w:p>
        </w:tc>
        <w:tc>
          <w:tcPr>
            <w:tcW w:w="1638" w:type="dxa"/>
            <w:vAlign w:val="center"/>
          </w:tcPr>
          <w:p w14:paraId="3E097AD0" w14:textId="77777777" w:rsidR="003D0E6C" w:rsidRDefault="00000000">
            <w:pPr>
              <w:pStyle w:val="p0"/>
              <w:widowControl w:val="0"/>
              <w:wordWrap w:val="0"/>
              <w:jc w:val="center"/>
              <w:rPr>
                <w:snapToGrid w:val="0"/>
              </w:rPr>
            </w:pPr>
            <w:r>
              <w:rPr>
                <w:snapToGrid w:val="0"/>
              </w:rPr>
              <w:t>与参数处理监视与综合判读软件接口</w:t>
            </w:r>
          </w:p>
        </w:tc>
        <w:tc>
          <w:tcPr>
            <w:tcW w:w="1106" w:type="dxa"/>
            <w:vAlign w:val="center"/>
          </w:tcPr>
          <w:p w14:paraId="0CB9444C" w14:textId="77777777" w:rsidR="003D0E6C" w:rsidRDefault="00000000">
            <w:pPr>
              <w:pStyle w:val="p0"/>
              <w:widowControl w:val="0"/>
              <w:wordWrap w:val="0"/>
              <w:jc w:val="center"/>
              <w:rPr>
                <w:snapToGrid w:val="0"/>
              </w:rPr>
            </w:pPr>
            <w:r>
              <w:rPr>
                <w:snapToGrid w:val="0"/>
              </w:rPr>
              <w:t>JK-03</w:t>
            </w:r>
          </w:p>
        </w:tc>
        <w:tc>
          <w:tcPr>
            <w:tcW w:w="1456" w:type="dxa"/>
            <w:vAlign w:val="center"/>
          </w:tcPr>
          <w:p w14:paraId="3A7DDD12"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vAlign w:val="center"/>
          </w:tcPr>
          <w:p w14:paraId="0996BDA1" w14:textId="77777777" w:rsidR="003D0E6C" w:rsidRDefault="00000000">
            <w:pPr>
              <w:pStyle w:val="p0"/>
              <w:widowControl w:val="0"/>
              <w:wordWrap w:val="0"/>
              <w:jc w:val="center"/>
              <w:rPr>
                <w:snapToGrid w:val="0"/>
              </w:rPr>
            </w:pPr>
            <w:r>
              <w:rPr>
                <w:snapToGrid w:val="0"/>
              </w:rPr>
              <w:t>参数处理监视与综合判读软件</w:t>
            </w:r>
          </w:p>
        </w:tc>
        <w:tc>
          <w:tcPr>
            <w:tcW w:w="1189" w:type="dxa"/>
            <w:vAlign w:val="center"/>
          </w:tcPr>
          <w:p w14:paraId="76F584E7" w14:textId="77777777" w:rsidR="003D0E6C" w:rsidRDefault="00000000">
            <w:pPr>
              <w:pStyle w:val="p0"/>
              <w:widowControl w:val="0"/>
              <w:wordWrap w:val="0"/>
              <w:jc w:val="center"/>
              <w:rPr>
                <w:snapToGrid w:val="0"/>
              </w:rPr>
            </w:pPr>
            <w:r>
              <w:rPr>
                <w:snapToGrid w:val="0"/>
              </w:rPr>
              <w:t>数据库</w:t>
            </w:r>
          </w:p>
        </w:tc>
        <w:tc>
          <w:tcPr>
            <w:tcW w:w="2869" w:type="dxa"/>
            <w:vAlign w:val="center"/>
          </w:tcPr>
          <w:p w14:paraId="43F893B2" w14:textId="77777777" w:rsidR="003D0E6C" w:rsidRDefault="00000000">
            <w:pPr>
              <w:pStyle w:val="TableParagraph"/>
              <w:kinsoku w:val="0"/>
              <w:wordWrap w:val="0"/>
              <w:overflowPunct w:val="0"/>
              <w:spacing w:line="240" w:lineRule="auto"/>
              <w:jc w:val="left"/>
              <w:rPr>
                <w:sz w:val="21"/>
                <w:szCs w:val="21"/>
              </w:rPr>
            </w:pPr>
            <w:r>
              <w:rPr>
                <w:rFonts w:hint="eastAsia"/>
                <w:sz w:val="21"/>
                <w:szCs w:val="21"/>
              </w:rPr>
              <w:t>BCD</w:t>
            </w:r>
            <w:r>
              <w:rPr>
                <w:rFonts w:hint="eastAsia"/>
                <w:sz w:val="21"/>
                <w:szCs w:val="21"/>
              </w:rPr>
              <w:t>星</w:t>
            </w:r>
            <w:r>
              <w:rPr>
                <w:sz w:val="21"/>
                <w:szCs w:val="21"/>
              </w:rPr>
              <w:t>指令数据，提供</w:t>
            </w:r>
            <w:r>
              <w:rPr>
                <w:rFonts w:hint="eastAsia"/>
                <w:sz w:val="21"/>
                <w:szCs w:val="21"/>
              </w:rPr>
              <w:t>BCD</w:t>
            </w:r>
            <w:r>
              <w:rPr>
                <w:rFonts w:hint="eastAsia"/>
                <w:sz w:val="21"/>
                <w:szCs w:val="21"/>
              </w:rPr>
              <w:t>星</w:t>
            </w:r>
            <w:r>
              <w:rPr>
                <w:sz w:val="21"/>
                <w:szCs w:val="21"/>
              </w:rPr>
              <w:t>指令数据</w:t>
            </w:r>
          </w:p>
          <w:p w14:paraId="3246DE38" w14:textId="77777777" w:rsidR="003D0E6C" w:rsidRDefault="00000000">
            <w:pPr>
              <w:pStyle w:val="TableParagraph"/>
              <w:kinsoku w:val="0"/>
              <w:wordWrap w:val="0"/>
              <w:overflowPunct w:val="0"/>
              <w:spacing w:line="240" w:lineRule="auto"/>
              <w:jc w:val="left"/>
              <w:rPr>
                <w:sz w:val="21"/>
                <w:szCs w:val="21"/>
              </w:rPr>
            </w:pPr>
            <w:r>
              <w:rPr>
                <w:rFonts w:hint="eastAsia"/>
                <w:sz w:val="21"/>
                <w:szCs w:val="21"/>
              </w:rPr>
              <w:t>BCD</w:t>
            </w:r>
            <w:r>
              <w:rPr>
                <w:rFonts w:hint="eastAsia"/>
                <w:sz w:val="21"/>
                <w:szCs w:val="21"/>
              </w:rPr>
              <w:t>星</w:t>
            </w:r>
            <w:r>
              <w:rPr>
                <w:sz w:val="21"/>
                <w:szCs w:val="21"/>
              </w:rPr>
              <w:t>指令信息，提供</w:t>
            </w:r>
            <w:r>
              <w:rPr>
                <w:rFonts w:hint="eastAsia"/>
                <w:sz w:val="21"/>
                <w:szCs w:val="21"/>
              </w:rPr>
              <w:t>BCD</w:t>
            </w:r>
            <w:r>
              <w:rPr>
                <w:rFonts w:hint="eastAsia"/>
                <w:sz w:val="21"/>
                <w:szCs w:val="21"/>
              </w:rPr>
              <w:t>星</w:t>
            </w:r>
            <w:r>
              <w:rPr>
                <w:sz w:val="21"/>
                <w:szCs w:val="21"/>
              </w:rPr>
              <w:t>指令信息</w:t>
            </w:r>
          </w:p>
          <w:p w14:paraId="63C7D9EA" w14:textId="77777777" w:rsidR="003D0E6C" w:rsidRDefault="00000000">
            <w:pPr>
              <w:pStyle w:val="TableParagraph"/>
              <w:kinsoku w:val="0"/>
              <w:wordWrap w:val="0"/>
              <w:overflowPunct w:val="0"/>
              <w:spacing w:line="240" w:lineRule="auto"/>
              <w:jc w:val="left"/>
              <w:rPr>
                <w:sz w:val="21"/>
                <w:szCs w:val="21"/>
              </w:rPr>
            </w:pPr>
            <w:r>
              <w:rPr>
                <w:rFonts w:hint="eastAsia"/>
                <w:sz w:val="21"/>
                <w:szCs w:val="21"/>
              </w:rPr>
              <w:t>BCD</w:t>
            </w:r>
            <w:r>
              <w:rPr>
                <w:rFonts w:hint="eastAsia"/>
                <w:sz w:val="21"/>
                <w:szCs w:val="21"/>
              </w:rPr>
              <w:t>星</w:t>
            </w:r>
            <w:r>
              <w:rPr>
                <w:sz w:val="21"/>
                <w:szCs w:val="21"/>
              </w:rPr>
              <w:t>指令发控信息，提供</w:t>
            </w:r>
            <w:r>
              <w:rPr>
                <w:rFonts w:hint="eastAsia"/>
                <w:sz w:val="21"/>
                <w:szCs w:val="21"/>
              </w:rPr>
              <w:t>BCD</w:t>
            </w:r>
            <w:r>
              <w:rPr>
                <w:rFonts w:hint="eastAsia"/>
                <w:sz w:val="21"/>
                <w:szCs w:val="21"/>
              </w:rPr>
              <w:t>星</w:t>
            </w:r>
            <w:r>
              <w:rPr>
                <w:sz w:val="21"/>
                <w:szCs w:val="21"/>
              </w:rPr>
              <w:t>指令信息</w:t>
            </w:r>
          </w:p>
        </w:tc>
      </w:tr>
      <w:tr w:rsidR="003D0E6C" w14:paraId="384EFA4D" w14:textId="77777777">
        <w:trPr>
          <w:jc w:val="center"/>
        </w:trPr>
        <w:tc>
          <w:tcPr>
            <w:tcW w:w="643" w:type="dxa"/>
            <w:vAlign w:val="center"/>
          </w:tcPr>
          <w:p w14:paraId="679FBDC1" w14:textId="77777777" w:rsidR="003D0E6C" w:rsidRDefault="003D0E6C">
            <w:pPr>
              <w:numPr>
                <w:ilvl w:val="0"/>
                <w:numId w:val="35"/>
              </w:numPr>
              <w:wordWrap w:val="0"/>
              <w:jc w:val="center"/>
              <w:rPr>
                <w:color w:val="00B050"/>
                <w:szCs w:val="21"/>
              </w:rPr>
            </w:pPr>
          </w:p>
        </w:tc>
        <w:tc>
          <w:tcPr>
            <w:tcW w:w="1638" w:type="dxa"/>
            <w:vAlign w:val="center"/>
          </w:tcPr>
          <w:p w14:paraId="763F7CBC" w14:textId="77777777" w:rsidR="003D0E6C" w:rsidRDefault="00000000">
            <w:pPr>
              <w:pStyle w:val="p0"/>
              <w:widowControl w:val="0"/>
              <w:wordWrap w:val="0"/>
              <w:jc w:val="center"/>
              <w:rPr>
                <w:snapToGrid w:val="0"/>
              </w:rPr>
            </w:pPr>
            <w:r>
              <w:rPr>
                <w:snapToGrid w:val="0"/>
              </w:rPr>
              <w:t>与卫星测控服务软件接口</w:t>
            </w:r>
          </w:p>
        </w:tc>
        <w:tc>
          <w:tcPr>
            <w:tcW w:w="1106" w:type="dxa"/>
            <w:vAlign w:val="center"/>
          </w:tcPr>
          <w:p w14:paraId="7CA14083" w14:textId="77777777" w:rsidR="003D0E6C" w:rsidRDefault="00000000">
            <w:pPr>
              <w:pStyle w:val="p0"/>
              <w:widowControl w:val="0"/>
              <w:wordWrap w:val="0"/>
              <w:jc w:val="center"/>
              <w:rPr>
                <w:snapToGrid w:val="0"/>
              </w:rPr>
            </w:pPr>
            <w:r>
              <w:rPr>
                <w:snapToGrid w:val="0"/>
              </w:rPr>
              <w:t>JK-04</w:t>
            </w:r>
          </w:p>
        </w:tc>
        <w:tc>
          <w:tcPr>
            <w:tcW w:w="1456" w:type="dxa"/>
            <w:vAlign w:val="center"/>
          </w:tcPr>
          <w:p w14:paraId="5134EA7C" w14:textId="77777777" w:rsidR="003D0E6C"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vAlign w:val="center"/>
          </w:tcPr>
          <w:p w14:paraId="76146B7D" w14:textId="77777777" w:rsidR="003D0E6C" w:rsidRDefault="00000000">
            <w:pPr>
              <w:pStyle w:val="p0"/>
              <w:widowControl w:val="0"/>
              <w:wordWrap w:val="0"/>
              <w:jc w:val="center"/>
              <w:rPr>
                <w:snapToGrid w:val="0"/>
              </w:rPr>
            </w:pPr>
            <w:r>
              <w:rPr>
                <w:snapToGrid w:val="0"/>
              </w:rPr>
              <w:t>卫星测控服务软件</w:t>
            </w:r>
          </w:p>
        </w:tc>
        <w:tc>
          <w:tcPr>
            <w:tcW w:w="1189" w:type="dxa"/>
            <w:vAlign w:val="center"/>
          </w:tcPr>
          <w:p w14:paraId="086C8F74" w14:textId="77777777" w:rsidR="003D0E6C" w:rsidRDefault="00000000">
            <w:pPr>
              <w:pStyle w:val="p0"/>
              <w:widowControl w:val="0"/>
              <w:wordWrap w:val="0"/>
              <w:jc w:val="center"/>
              <w:rPr>
                <w:snapToGrid w:val="0"/>
              </w:rPr>
            </w:pPr>
            <w:r>
              <w:rPr>
                <w:snapToGrid w:val="0"/>
              </w:rPr>
              <w:t>共享文件、数据库</w:t>
            </w:r>
            <w:r>
              <w:rPr>
                <w:rFonts w:hint="eastAsia"/>
                <w:snapToGrid w:val="0"/>
              </w:rPr>
              <w:t>、</w:t>
            </w:r>
            <w:r>
              <w:rPr>
                <w:rFonts w:hint="eastAsia"/>
                <w:snapToGrid w:val="0"/>
              </w:rPr>
              <w:t>Web</w:t>
            </w:r>
            <w:r>
              <w:rPr>
                <w:rFonts w:hint="eastAsia"/>
                <w:snapToGrid w:val="0"/>
              </w:rPr>
              <w:t>服务</w:t>
            </w:r>
          </w:p>
        </w:tc>
        <w:tc>
          <w:tcPr>
            <w:tcW w:w="2869" w:type="dxa"/>
            <w:vAlign w:val="center"/>
          </w:tcPr>
          <w:p w14:paraId="6EFEAAB5"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CD</w:t>
            </w:r>
            <w:r>
              <w:rPr>
                <w:rFonts w:hint="eastAsia"/>
                <w:snapToGrid w:val="0"/>
                <w:spacing w:val="-1"/>
                <w:sz w:val="21"/>
                <w:szCs w:val="21"/>
              </w:rPr>
              <w:t>星应急测控指令数据，发送</w:t>
            </w:r>
            <w:r>
              <w:rPr>
                <w:rFonts w:hint="eastAsia"/>
                <w:snapToGrid w:val="0"/>
                <w:spacing w:val="-1"/>
                <w:sz w:val="21"/>
                <w:szCs w:val="21"/>
              </w:rPr>
              <w:t>CD</w:t>
            </w:r>
            <w:r>
              <w:rPr>
                <w:rFonts w:hint="eastAsia"/>
                <w:snapToGrid w:val="0"/>
                <w:spacing w:val="-1"/>
                <w:sz w:val="21"/>
                <w:szCs w:val="21"/>
              </w:rPr>
              <w:t>星应急测控指令数据（文件名包含空闲资源的占用结果）</w:t>
            </w:r>
          </w:p>
          <w:p w14:paraId="0B4B42ED" w14:textId="77777777" w:rsidR="003D0E6C"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取消上行数据发送，用于取消上行数据发送（文件名包含空闲资源的占用结果）</w:t>
            </w:r>
          </w:p>
        </w:tc>
      </w:tr>
    </w:tbl>
    <w:p w14:paraId="1A3BEC3B" w14:textId="77777777" w:rsidR="003D0E6C" w:rsidRDefault="003D0E6C">
      <w:pPr>
        <w:wordWrap w:val="0"/>
      </w:pPr>
    </w:p>
    <w:p w14:paraId="07E26290" w14:textId="77777777" w:rsidR="003D0E6C" w:rsidRDefault="00000000">
      <w:pPr>
        <w:pStyle w:val="31"/>
        <w:tabs>
          <w:tab w:val="clear" w:pos="720"/>
          <w:tab w:val="left" w:pos="2847"/>
        </w:tabs>
        <w:wordWrap w:val="0"/>
        <w:rPr>
          <w:sz w:val="24"/>
          <w:szCs w:val="24"/>
        </w:rPr>
      </w:pPr>
      <w:bookmarkStart w:id="43" w:name="_Toc143176500"/>
      <w:bookmarkStart w:id="44" w:name="_Toc239342497"/>
      <w:r>
        <w:rPr>
          <w:sz w:val="24"/>
          <w:szCs w:val="24"/>
        </w:rPr>
        <w:t>被测软件性能</w:t>
      </w:r>
      <w:bookmarkEnd w:id="43"/>
      <w:bookmarkEnd w:id="44"/>
    </w:p>
    <w:p w14:paraId="217437B7" w14:textId="77777777" w:rsidR="003D0E6C" w:rsidRDefault="00000000">
      <w:pPr>
        <w:pStyle w:val="4"/>
        <w:tabs>
          <w:tab w:val="clear" w:pos="864"/>
          <w:tab w:val="left" w:pos="2991"/>
        </w:tabs>
        <w:wordWrap w:val="0"/>
        <w:ind w:left="862" w:hanging="862"/>
        <w:rPr>
          <w:szCs w:val="24"/>
        </w:rPr>
      </w:pPr>
      <w:r>
        <w:rPr>
          <w:rFonts w:hint="eastAsia"/>
          <w:szCs w:val="24"/>
        </w:rPr>
        <w:t>BCD</w:t>
      </w:r>
      <w:r>
        <w:rPr>
          <w:rFonts w:hint="eastAsia"/>
          <w:szCs w:val="24"/>
        </w:rPr>
        <w:t>星指令生成与发控</w:t>
      </w:r>
      <w:r>
        <w:rPr>
          <w:szCs w:val="24"/>
        </w:rPr>
        <w:t>软件配置项性能</w:t>
      </w:r>
    </w:p>
    <w:p w14:paraId="7D2DE077" w14:textId="27C063D4" w:rsidR="003D0E6C" w:rsidRDefault="00000000">
      <w:pPr>
        <w:pStyle w:val="afffff2"/>
        <w:wordWrap w:val="0"/>
      </w:pPr>
      <w:r>
        <w:t>表</w:t>
      </w:r>
      <w:fldSimple w:instr=" STYLEREF 1 \s ">
        <w:r w:rsidR="0041540F">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41540F">
        <w:rPr>
          <w:noProof/>
        </w:rPr>
        <w:t>4</w:t>
      </w:r>
      <w:r>
        <w:rPr>
          <w:b/>
        </w:rPr>
        <w:fldChar w:fldCharType="end"/>
      </w:r>
      <w:r>
        <w:t xml:space="preserve"> </w:t>
      </w:r>
      <w:r>
        <w:rPr>
          <w:rFonts w:hint="eastAsia"/>
          <w:szCs w:val="24"/>
        </w:rPr>
        <w:t>BCD</w:t>
      </w:r>
      <w:r>
        <w:rPr>
          <w:rFonts w:hint="eastAsia"/>
          <w:szCs w:val="24"/>
        </w:rPr>
        <w:t>星指令生成与发控</w:t>
      </w:r>
      <w:r>
        <w:t>软件性能列表</w:t>
      </w:r>
    </w:p>
    <w:tbl>
      <w:tblPr>
        <w:tblW w:w="894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6"/>
        <w:gridCol w:w="5253"/>
        <w:gridCol w:w="3007"/>
      </w:tblGrid>
      <w:tr w:rsidR="003D0E6C" w14:paraId="14AB0C52" w14:textId="77777777">
        <w:trPr>
          <w:trHeight w:val="454"/>
          <w:tblHeader/>
          <w:jc w:val="center"/>
        </w:trPr>
        <w:tc>
          <w:tcPr>
            <w:tcW w:w="686" w:type="dxa"/>
            <w:vAlign w:val="center"/>
          </w:tcPr>
          <w:p w14:paraId="4DFE00DA"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5253" w:type="dxa"/>
            <w:vAlign w:val="center"/>
          </w:tcPr>
          <w:p w14:paraId="24738BA1" w14:textId="77777777" w:rsidR="003D0E6C" w:rsidRDefault="00000000">
            <w:pPr>
              <w:wordWrap w:val="0"/>
              <w:jc w:val="center"/>
              <w:rPr>
                <w:rFonts w:eastAsia="黑体"/>
                <w:bCs/>
                <w:iCs/>
                <w:snapToGrid w:val="0"/>
                <w:szCs w:val="21"/>
              </w:rPr>
            </w:pPr>
            <w:r>
              <w:rPr>
                <w:rFonts w:eastAsia="黑体"/>
                <w:bCs/>
                <w:iCs/>
                <w:snapToGrid w:val="0"/>
                <w:szCs w:val="21"/>
              </w:rPr>
              <w:t>性能指标</w:t>
            </w:r>
          </w:p>
        </w:tc>
        <w:tc>
          <w:tcPr>
            <w:tcW w:w="3007" w:type="dxa"/>
            <w:vAlign w:val="center"/>
          </w:tcPr>
          <w:p w14:paraId="7FC0708F" w14:textId="77777777" w:rsidR="003D0E6C" w:rsidRDefault="00000000">
            <w:pPr>
              <w:wordWrap w:val="0"/>
              <w:jc w:val="center"/>
              <w:rPr>
                <w:rFonts w:eastAsia="黑体"/>
                <w:bCs/>
                <w:iCs/>
                <w:snapToGrid w:val="0"/>
                <w:szCs w:val="21"/>
              </w:rPr>
            </w:pPr>
            <w:r>
              <w:rPr>
                <w:rFonts w:eastAsia="黑体"/>
                <w:bCs/>
                <w:iCs/>
                <w:snapToGrid w:val="0"/>
                <w:szCs w:val="21"/>
              </w:rPr>
              <w:t>指标来源</w:t>
            </w:r>
          </w:p>
        </w:tc>
      </w:tr>
      <w:tr w:rsidR="003D0E6C" w14:paraId="334DBF6C" w14:textId="77777777">
        <w:trPr>
          <w:trHeight w:val="454"/>
          <w:jc w:val="center"/>
        </w:trPr>
        <w:tc>
          <w:tcPr>
            <w:tcW w:w="686" w:type="dxa"/>
            <w:vAlign w:val="center"/>
          </w:tcPr>
          <w:p w14:paraId="01046EB3" w14:textId="77777777" w:rsidR="003D0E6C" w:rsidRDefault="003D0E6C">
            <w:pPr>
              <w:numPr>
                <w:ilvl w:val="0"/>
                <w:numId w:val="36"/>
              </w:numPr>
              <w:wordWrap w:val="0"/>
              <w:jc w:val="center"/>
              <w:rPr>
                <w:snapToGrid w:val="0"/>
                <w:szCs w:val="21"/>
              </w:rPr>
            </w:pPr>
          </w:p>
        </w:tc>
        <w:tc>
          <w:tcPr>
            <w:tcW w:w="5253" w:type="dxa"/>
            <w:vAlign w:val="center"/>
          </w:tcPr>
          <w:p w14:paraId="22177264" w14:textId="77777777" w:rsidR="003D0E6C" w:rsidRDefault="00000000">
            <w:pPr>
              <w:pStyle w:val="p0"/>
              <w:wordWrap w:val="0"/>
              <w:spacing w:before="191" w:after="191"/>
              <w:rPr>
                <w:snapToGrid w:val="0"/>
              </w:rPr>
            </w:pPr>
            <w:r>
              <w:rPr>
                <w:snapToGrid w:val="0"/>
              </w:rPr>
              <w:t>卫星有效载荷控制指令生成准确率</w:t>
            </w:r>
            <w:r>
              <w:rPr>
                <w:snapToGrid w:val="0"/>
              </w:rPr>
              <w:t>100</w:t>
            </w:r>
            <w:r>
              <w:rPr>
                <w:snapToGrid w:val="0"/>
              </w:rPr>
              <w:t>％</w:t>
            </w:r>
          </w:p>
        </w:tc>
        <w:tc>
          <w:tcPr>
            <w:tcW w:w="3007" w:type="dxa"/>
            <w:vAlign w:val="center"/>
          </w:tcPr>
          <w:p w14:paraId="788C23FE" w14:textId="77777777" w:rsidR="003D0E6C" w:rsidRDefault="00000000">
            <w:pPr>
              <w:wordWrap w:val="0"/>
              <w:jc w:val="left"/>
              <w:rPr>
                <w:snapToGrid w:val="0"/>
                <w:kern w:val="0"/>
                <w:szCs w:val="21"/>
              </w:rPr>
            </w:pPr>
            <w:r>
              <w:rPr>
                <w:snapToGrid w:val="0"/>
                <w:szCs w:val="21"/>
              </w:rPr>
              <w:t>软件需求规格说明</w:t>
            </w:r>
            <w:r>
              <w:rPr>
                <w:snapToGrid w:val="0"/>
                <w:szCs w:val="21"/>
              </w:rPr>
              <w:t>4.4</w:t>
            </w:r>
            <w:r>
              <w:rPr>
                <w:snapToGrid w:val="0"/>
                <w:szCs w:val="21"/>
              </w:rPr>
              <w:t>节</w:t>
            </w:r>
          </w:p>
        </w:tc>
      </w:tr>
      <w:tr w:rsidR="003D0E6C" w14:paraId="6371F74F" w14:textId="77777777">
        <w:trPr>
          <w:trHeight w:val="454"/>
          <w:jc w:val="center"/>
        </w:trPr>
        <w:tc>
          <w:tcPr>
            <w:tcW w:w="686" w:type="dxa"/>
            <w:vAlign w:val="center"/>
          </w:tcPr>
          <w:p w14:paraId="48B562EF" w14:textId="77777777" w:rsidR="003D0E6C" w:rsidRDefault="003D0E6C">
            <w:pPr>
              <w:numPr>
                <w:ilvl w:val="0"/>
                <w:numId w:val="36"/>
              </w:numPr>
              <w:wordWrap w:val="0"/>
              <w:jc w:val="center"/>
              <w:rPr>
                <w:snapToGrid w:val="0"/>
                <w:szCs w:val="21"/>
              </w:rPr>
            </w:pPr>
          </w:p>
        </w:tc>
        <w:tc>
          <w:tcPr>
            <w:tcW w:w="5253" w:type="dxa"/>
            <w:vAlign w:val="center"/>
          </w:tcPr>
          <w:p w14:paraId="71A13659" w14:textId="77777777" w:rsidR="003D0E6C" w:rsidRDefault="00000000">
            <w:pPr>
              <w:pStyle w:val="p0"/>
              <w:wordWrap w:val="0"/>
              <w:spacing w:before="191" w:after="191"/>
              <w:rPr>
                <w:snapToGrid w:val="0"/>
              </w:rPr>
            </w:pPr>
            <w:r>
              <w:rPr>
                <w:snapToGrid w:val="0"/>
              </w:rPr>
              <w:t>CPU</w:t>
            </w:r>
            <w:r>
              <w:rPr>
                <w:snapToGrid w:val="0"/>
              </w:rPr>
              <w:t>余量不小于</w:t>
            </w:r>
            <w:r>
              <w:rPr>
                <w:snapToGrid w:val="0"/>
              </w:rPr>
              <w:t>20%</w:t>
            </w:r>
          </w:p>
        </w:tc>
        <w:tc>
          <w:tcPr>
            <w:tcW w:w="3007" w:type="dxa"/>
            <w:vAlign w:val="center"/>
          </w:tcPr>
          <w:p w14:paraId="50AEF821" w14:textId="77777777" w:rsidR="003D0E6C" w:rsidRDefault="00000000">
            <w:pPr>
              <w:wordWrap w:val="0"/>
              <w:jc w:val="left"/>
              <w:rPr>
                <w:snapToGrid w:val="0"/>
                <w:szCs w:val="21"/>
              </w:rPr>
            </w:pPr>
            <w:r>
              <w:rPr>
                <w:i/>
                <w:szCs w:val="21"/>
              </w:rPr>
              <w:t>--</w:t>
            </w:r>
          </w:p>
        </w:tc>
      </w:tr>
      <w:tr w:rsidR="003D0E6C" w14:paraId="22D456B8" w14:textId="77777777">
        <w:trPr>
          <w:trHeight w:val="454"/>
          <w:jc w:val="center"/>
        </w:trPr>
        <w:tc>
          <w:tcPr>
            <w:tcW w:w="686" w:type="dxa"/>
            <w:vAlign w:val="center"/>
          </w:tcPr>
          <w:p w14:paraId="26296C11" w14:textId="77777777" w:rsidR="003D0E6C" w:rsidRDefault="003D0E6C">
            <w:pPr>
              <w:numPr>
                <w:ilvl w:val="0"/>
                <w:numId w:val="36"/>
              </w:numPr>
              <w:wordWrap w:val="0"/>
              <w:jc w:val="center"/>
              <w:rPr>
                <w:snapToGrid w:val="0"/>
                <w:szCs w:val="21"/>
              </w:rPr>
            </w:pPr>
          </w:p>
        </w:tc>
        <w:tc>
          <w:tcPr>
            <w:tcW w:w="5253" w:type="dxa"/>
            <w:vAlign w:val="center"/>
          </w:tcPr>
          <w:p w14:paraId="1E237DE7" w14:textId="77777777" w:rsidR="003D0E6C" w:rsidRDefault="00000000">
            <w:pPr>
              <w:pStyle w:val="p0"/>
              <w:wordWrap w:val="0"/>
              <w:spacing w:before="191" w:after="191"/>
              <w:rPr>
                <w:snapToGrid w:val="0"/>
              </w:rPr>
            </w:pPr>
            <w:r>
              <w:rPr>
                <w:snapToGrid w:val="0"/>
              </w:rPr>
              <w:t>内存余量不小于</w:t>
            </w:r>
            <w:r>
              <w:rPr>
                <w:snapToGrid w:val="0"/>
              </w:rPr>
              <w:t>20%</w:t>
            </w:r>
          </w:p>
        </w:tc>
        <w:tc>
          <w:tcPr>
            <w:tcW w:w="3007" w:type="dxa"/>
            <w:vAlign w:val="center"/>
          </w:tcPr>
          <w:p w14:paraId="52A1C376" w14:textId="77777777" w:rsidR="003D0E6C" w:rsidRDefault="00000000">
            <w:pPr>
              <w:wordWrap w:val="0"/>
              <w:jc w:val="left"/>
              <w:rPr>
                <w:snapToGrid w:val="0"/>
                <w:szCs w:val="21"/>
              </w:rPr>
            </w:pPr>
            <w:r>
              <w:rPr>
                <w:i/>
                <w:szCs w:val="21"/>
              </w:rPr>
              <w:t>--</w:t>
            </w:r>
          </w:p>
        </w:tc>
      </w:tr>
      <w:tr w:rsidR="003D0E6C" w14:paraId="2FF35030" w14:textId="77777777">
        <w:trPr>
          <w:trHeight w:val="454"/>
          <w:jc w:val="center"/>
        </w:trPr>
        <w:tc>
          <w:tcPr>
            <w:tcW w:w="686" w:type="dxa"/>
            <w:vAlign w:val="center"/>
          </w:tcPr>
          <w:p w14:paraId="470F83F2" w14:textId="77777777" w:rsidR="003D0E6C" w:rsidRDefault="003D0E6C">
            <w:pPr>
              <w:numPr>
                <w:ilvl w:val="0"/>
                <w:numId w:val="36"/>
              </w:numPr>
              <w:wordWrap w:val="0"/>
              <w:jc w:val="center"/>
              <w:rPr>
                <w:snapToGrid w:val="0"/>
                <w:szCs w:val="21"/>
              </w:rPr>
            </w:pPr>
          </w:p>
        </w:tc>
        <w:tc>
          <w:tcPr>
            <w:tcW w:w="5253" w:type="dxa"/>
            <w:vAlign w:val="center"/>
          </w:tcPr>
          <w:p w14:paraId="3945B01C" w14:textId="77777777" w:rsidR="003D0E6C" w:rsidRDefault="00000000">
            <w:pPr>
              <w:pStyle w:val="p0"/>
              <w:wordWrap w:val="0"/>
              <w:spacing w:before="191" w:after="191"/>
              <w:rPr>
                <w:snapToGrid w:val="0"/>
              </w:rPr>
            </w:pPr>
            <w:r>
              <w:rPr>
                <w:snapToGrid w:val="0"/>
              </w:rPr>
              <w:t>软件连续运行时间不小于</w:t>
            </w:r>
            <w:r>
              <w:rPr>
                <w:snapToGrid w:val="0"/>
              </w:rPr>
              <w:t>28.8</w:t>
            </w:r>
            <w:r>
              <w:rPr>
                <w:snapToGrid w:val="0"/>
              </w:rPr>
              <w:t>小时（</w:t>
            </w:r>
            <w:r>
              <w:rPr>
                <w:snapToGrid w:val="0"/>
              </w:rPr>
              <w:t>24</w:t>
            </w:r>
            <w:r>
              <w:rPr>
                <w:snapToGrid w:val="0"/>
              </w:rPr>
              <w:t>小时</w:t>
            </w:r>
            <w:r>
              <w:rPr>
                <w:snapToGrid w:val="0"/>
              </w:rPr>
              <w:t>×120%</w:t>
            </w:r>
            <w:r>
              <w:rPr>
                <w:snapToGrid w:val="0"/>
              </w:rPr>
              <w:t>）</w:t>
            </w:r>
          </w:p>
        </w:tc>
        <w:tc>
          <w:tcPr>
            <w:tcW w:w="3007" w:type="dxa"/>
            <w:vAlign w:val="center"/>
          </w:tcPr>
          <w:p w14:paraId="4181E9CE" w14:textId="77777777" w:rsidR="003D0E6C" w:rsidRDefault="00000000">
            <w:pPr>
              <w:wordWrap w:val="0"/>
              <w:jc w:val="left"/>
              <w:rPr>
                <w:snapToGrid w:val="0"/>
                <w:szCs w:val="21"/>
              </w:rPr>
            </w:pPr>
            <w:r>
              <w:rPr>
                <w:i/>
                <w:szCs w:val="21"/>
              </w:rPr>
              <w:t>--</w:t>
            </w:r>
          </w:p>
        </w:tc>
      </w:tr>
    </w:tbl>
    <w:p w14:paraId="6FB3AE96" w14:textId="77777777" w:rsidR="003D0E6C" w:rsidRDefault="003D0E6C"/>
    <w:p w14:paraId="18BF5104" w14:textId="77777777" w:rsidR="003D0E6C" w:rsidRDefault="00000000">
      <w:pPr>
        <w:pStyle w:val="31"/>
        <w:tabs>
          <w:tab w:val="clear" w:pos="720"/>
          <w:tab w:val="left" w:pos="2847"/>
        </w:tabs>
        <w:wordWrap w:val="0"/>
        <w:rPr>
          <w:sz w:val="24"/>
          <w:szCs w:val="24"/>
        </w:rPr>
      </w:pPr>
      <w:bookmarkStart w:id="45" w:name="_Toc143176501"/>
      <w:bookmarkStart w:id="46" w:name="_Toc239342498"/>
      <w:r>
        <w:rPr>
          <w:sz w:val="24"/>
          <w:szCs w:val="24"/>
        </w:rPr>
        <w:t>被测软件基本信息</w:t>
      </w:r>
      <w:bookmarkEnd w:id="45"/>
      <w:bookmarkEnd w:id="46"/>
    </w:p>
    <w:p w14:paraId="7E93CDB5" w14:textId="77777777" w:rsidR="003D0E6C" w:rsidRDefault="00000000">
      <w:pPr>
        <w:pStyle w:val="KS"/>
        <w:ind w:firstLine="480"/>
      </w:pPr>
      <w:r>
        <w:t>系统内各软件总体情况如下表所示。</w:t>
      </w:r>
    </w:p>
    <w:p w14:paraId="07478EFF" w14:textId="64D325D4" w:rsidR="003D0E6C" w:rsidRDefault="00000000">
      <w:pPr>
        <w:wordWrap w:val="0"/>
        <w:spacing w:line="360" w:lineRule="auto"/>
        <w:jc w:val="center"/>
        <w:rPr>
          <w:rFonts w:eastAsia="黑体"/>
          <w:szCs w:val="21"/>
        </w:rPr>
      </w:pPr>
      <w:r>
        <w:rPr>
          <w:rFonts w:eastAsia="黑体"/>
          <w:szCs w:val="21"/>
        </w:rPr>
        <w:t>表</w:t>
      </w:r>
      <w:fldSimple w:instr=" STYLEREF 1 \s ">
        <w:r w:rsidR="0041540F">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41540F">
        <w:rPr>
          <w:noProof/>
        </w:rPr>
        <w:t>5</w:t>
      </w:r>
      <w:r>
        <w:rPr>
          <w:b/>
        </w:rPr>
        <w:fldChar w:fldCharType="end"/>
      </w:r>
      <w:r>
        <w:rPr>
          <w:rFonts w:eastAsia="黑体"/>
          <w:szCs w:val="21"/>
        </w:rPr>
        <w:t>被测软件基本信息表</w:t>
      </w:r>
    </w:p>
    <w:tbl>
      <w:tblPr>
        <w:tblW w:w="1028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579"/>
        <w:gridCol w:w="1162"/>
        <w:gridCol w:w="994"/>
        <w:gridCol w:w="658"/>
        <w:gridCol w:w="756"/>
        <w:gridCol w:w="1022"/>
        <w:gridCol w:w="1036"/>
        <w:gridCol w:w="853"/>
        <w:gridCol w:w="966"/>
        <w:gridCol w:w="1204"/>
        <w:gridCol w:w="1055"/>
      </w:tblGrid>
      <w:tr w:rsidR="003D0E6C" w14:paraId="5195CB37" w14:textId="77777777">
        <w:trPr>
          <w:jc w:val="center"/>
        </w:trPr>
        <w:tc>
          <w:tcPr>
            <w:tcW w:w="579" w:type="dxa"/>
            <w:vAlign w:val="center"/>
          </w:tcPr>
          <w:p w14:paraId="250DE0BC" w14:textId="77777777" w:rsidR="003D0E6C" w:rsidRDefault="00000000">
            <w:pPr>
              <w:wordWrap w:val="0"/>
              <w:jc w:val="center"/>
              <w:rPr>
                <w:rFonts w:eastAsia="黑体"/>
                <w:bCs/>
                <w:iCs/>
                <w:snapToGrid w:val="0"/>
                <w:szCs w:val="21"/>
              </w:rPr>
            </w:pPr>
            <w:r>
              <w:rPr>
                <w:rFonts w:eastAsia="黑体"/>
                <w:bCs/>
                <w:iCs/>
                <w:snapToGrid w:val="0"/>
                <w:szCs w:val="21"/>
              </w:rPr>
              <w:t>序</w:t>
            </w:r>
          </w:p>
          <w:p w14:paraId="2073555B" w14:textId="77777777" w:rsidR="003D0E6C" w:rsidRDefault="00000000">
            <w:pPr>
              <w:wordWrap w:val="0"/>
              <w:jc w:val="center"/>
              <w:rPr>
                <w:rFonts w:eastAsia="黑体"/>
                <w:bCs/>
                <w:iCs/>
                <w:snapToGrid w:val="0"/>
                <w:szCs w:val="21"/>
              </w:rPr>
            </w:pPr>
            <w:r>
              <w:rPr>
                <w:rFonts w:eastAsia="黑体"/>
                <w:bCs/>
                <w:iCs/>
                <w:snapToGrid w:val="0"/>
                <w:szCs w:val="21"/>
              </w:rPr>
              <w:t>号</w:t>
            </w:r>
          </w:p>
        </w:tc>
        <w:tc>
          <w:tcPr>
            <w:tcW w:w="1162" w:type="dxa"/>
            <w:vAlign w:val="center"/>
          </w:tcPr>
          <w:p w14:paraId="039E3B5C" w14:textId="77777777" w:rsidR="003D0E6C" w:rsidRDefault="00000000">
            <w:pPr>
              <w:wordWrap w:val="0"/>
              <w:jc w:val="center"/>
              <w:rPr>
                <w:rFonts w:eastAsia="黑体"/>
                <w:bCs/>
                <w:iCs/>
                <w:snapToGrid w:val="0"/>
                <w:szCs w:val="21"/>
              </w:rPr>
            </w:pPr>
            <w:r>
              <w:rPr>
                <w:rFonts w:eastAsia="黑体"/>
                <w:bCs/>
                <w:iCs/>
                <w:snapToGrid w:val="0"/>
                <w:szCs w:val="21"/>
              </w:rPr>
              <w:t>软件所在子系统</w:t>
            </w:r>
            <w:r>
              <w:rPr>
                <w:rFonts w:eastAsia="黑体"/>
                <w:bCs/>
                <w:iCs/>
                <w:snapToGrid w:val="0"/>
                <w:szCs w:val="21"/>
              </w:rPr>
              <w:t>/</w:t>
            </w:r>
            <w:r>
              <w:rPr>
                <w:rFonts w:eastAsia="黑体"/>
                <w:bCs/>
                <w:iCs/>
                <w:snapToGrid w:val="0"/>
                <w:szCs w:val="21"/>
              </w:rPr>
              <w:t>设备名称</w:t>
            </w:r>
          </w:p>
        </w:tc>
        <w:tc>
          <w:tcPr>
            <w:tcW w:w="994" w:type="dxa"/>
            <w:vAlign w:val="center"/>
          </w:tcPr>
          <w:p w14:paraId="6857EDD8" w14:textId="77777777" w:rsidR="003D0E6C" w:rsidRDefault="00000000">
            <w:pPr>
              <w:wordWrap w:val="0"/>
              <w:jc w:val="center"/>
              <w:rPr>
                <w:rFonts w:eastAsia="黑体"/>
                <w:bCs/>
                <w:iCs/>
                <w:snapToGrid w:val="0"/>
                <w:szCs w:val="21"/>
              </w:rPr>
            </w:pPr>
            <w:r>
              <w:rPr>
                <w:rFonts w:eastAsia="黑体"/>
                <w:bCs/>
                <w:iCs/>
                <w:snapToGrid w:val="0"/>
                <w:szCs w:val="21"/>
              </w:rPr>
              <w:t>软件</w:t>
            </w:r>
          </w:p>
          <w:p w14:paraId="104C64DE" w14:textId="77777777" w:rsidR="003D0E6C" w:rsidRDefault="00000000">
            <w:pPr>
              <w:wordWrap w:val="0"/>
              <w:jc w:val="center"/>
              <w:rPr>
                <w:rFonts w:eastAsia="黑体"/>
                <w:bCs/>
                <w:iCs/>
                <w:snapToGrid w:val="0"/>
                <w:szCs w:val="21"/>
              </w:rPr>
            </w:pPr>
            <w:r>
              <w:rPr>
                <w:rFonts w:eastAsia="黑体"/>
                <w:bCs/>
                <w:iCs/>
                <w:snapToGrid w:val="0"/>
                <w:szCs w:val="21"/>
              </w:rPr>
              <w:t>名称</w:t>
            </w:r>
          </w:p>
        </w:tc>
        <w:tc>
          <w:tcPr>
            <w:tcW w:w="658" w:type="dxa"/>
            <w:vAlign w:val="center"/>
          </w:tcPr>
          <w:p w14:paraId="5DC6539E" w14:textId="77777777" w:rsidR="003D0E6C" w:rsidRDefault="00000000">
            <w:pPr>
              <w:wordWrap w:val="0"/>
              <w:jc w:val="center"/>
              <w:rPr>
                <w:rFonts w:eastAsia="黑体"/>
                <w:bCs/>
                <w:iCs/>
                <w:snapToGrid w:val="0"/>
                <w:szCs w:val="21"/>
              </w:rPr>
            </w:pPr>
            <w:r>
              <w:rPr>
                <w:rFonts w:eastAsia="黑体"/>
                <w:bCs/>
                <w:iCs/>
                <w:snapToGrid w:val="0"/>
                <w:szCs w:val="21"/>
              </w:rPr>
              <w:t>软件类型</w:t>
            </w:r>
          </w:p>
        </w:tc>
        <w:tc>
          <w:tcPr>
            <w:tcW w:w="756" w:type="dxa"/>
            <w:vAlign w:val="center"/>
          </w:tcPr>
          <w:p w14:paraId="1C82AC5E" w14:textId="77777777" w:rsidR="003D0E6C" w:rsidRDefault="00000000">
            <w:pPr>
              <w:wordWrap w:val="0"/>
              <w:jc w:val="center"/>
              <w:rPr>
                <w:rFonts w:eastAsia="黑体"/>
                <w:bCs/>
                <w:iCs/>
                <w:snapToGrid w:val="0"/>
                <w:szCs w:val="21"/>
              </w:rPr>
            </w:pPr>
            <w:r>
              <w:rPr>
                <w:rFonts w:eastAsia="黑体"/>
                <w:bCs/>
                <w:iCs/>
                <w:snapToGrid w:val="0"/>
                <w:szCs w:val="21"/>
              </w:rPr>
              <w:t>重要</w:t>
            </w:r>
            <w:r>
              <w:rPr>
                <w:rFonts w:eastAsia="黑体"/>
                <w:bCs/>
                <w:iCs/>
                <w:snapToGrid w:val="0"/>
                <w:szCs w:val="21"/>
              </w:rPr>
              <w:t>/</w:t>
            </w:r>
            <w:r>
              <w:rPr>
                <w:rFonts w:eastAsia="黑体"/>
                <w:bCs/>
                <w:iCs/>
                <w:snapToGrid w:val="0"/>
                <w:szCs w:val="21"/>
              </w:rPr>
              <w:t>安全等级</w:t>
            </w:r>
          </w:p>
        </w:tc>
        <w:tc>
          <w:tcPr>
            <w:tcW w:w="1022" w:type="dxa"/>
            <w:vAlign w:val="center"/>
          </w:tcPr>
          <w:p w14:paraId="5C1B4F10" w14:textId="77777777" w:rsidR="003D0E6C" w:rsidRDefault="00000000">
            <w:pPr>
              <w:wordWrap w:val="0"/>
              <w:jc w:val="center"/>
              <w:rPr>
                <w:rFonts w:eastAsia="黑体"/>
                <w:bCs/>
                <w:iCs/>
                <w:snapToGrid w:val="0"/>
                <w:szCs w:val="21"/>
              </w:rPr>
            </w:pPr>
            <w:r>
              <w:rPr>
                <w:rFonts w:eastAsia="黑体"/>
                <w:bCs/>
                <w:iCs/>
                <w:snapToGrid w:val="0"/>
                <w:szCs w:val="21"/>
              </w:rPr>
              <w:t>运行</w:t>
            </w:r>
          </w:p>
          <w:p w14:paraId="1EB50C81" w14:textId="77777777" w:rsidR="003D0E6C" w:rsidRDefault="00000000">
            <w:pPr>
              <w:wordWrap w:val="0"/>
              <w:jc w:val="center"/>
              <w:rPr>
                <w:rFonts w:eastAsia="黑体"/>
                <w:bCs/>
                <w:iCs/>
                <w:snapToGrid w:val="0"/>
                <w:szCs w:val="21"/>
              </w:rPr>
            </w:pPr>
            <w:r>
              <w:rPr>
                <w:rFonts w:eastAsia="黑体"/>
                <w:bCs/>
                <w:iCs/>
                <w:snapToGrid w:val="0"/>
                <w:szCs w:val="21"/>
              </w:rPr>
              <w:t>环境</w:t>
            </w:r>
          </w:p>
        </w:tc>
        <w:tc>
          <w:tcPr>
            <w:tcW w:w="1036" w:type="dxa"/>
            <w:vAlign w:val="center"/>
          </w:tcPr>
          <w:p w14:paraId="22AD75B9" w14:textId="77777777" w:rsidR="003D0E6C" w:rsidRDefault="00000000">
            <w:pPr>
              <w:wordWrap w:val="0"/>
              <w:jc w:val="center"/>
              <w:rPr>
                <w:rFonts w:eastAsia="黑体"/>
                <w:bCs/>
                <w:iCs/>
                <w:snapToGrid w:val="0"/>
                <w:szCs w:val="21"/>
              </w:rPr>
            </w:pPr>
            <w:r>
              <w:rPr>
                <w:rFonts w:eastAsia="黑体"/>
                <w:bCs/>
                <w:iCs/>
                <w:snapToGrid w:val="0"/>
                <w:szCs w:val="21"/>
              </w:rPr>
              <w:t>开发</w:t>
            </w:r>
          </w:p>
          <w:p w14:paraId="738A1145" w14:textId="77777777" w:rsidR="003D0E6C" w:rsidRDefault="00000000">
            <w:pPr>
              <w:wordWrap w:val="0"/>
              <w:jc w:val="center"/>
              <w:rPr>
                <w:rFonts w:eastAsia="黑体"/>
                <w:bCs/>
                <w:iCs/>
                <w:snapToGrid w:val="0"/>
                <w:szCs w:val="21"/>
              </w:rPr>
            </w:pPr>
            <w:r>
              <w:rPr>
                <w:rFonts w:eastAsia="黑体"/>
                <w:bCs/>
                <w:iCs/>
                <w:snapToGrid w:val="0"/>
                <w:szCs w:val="21"/>
              </w:rPr>
              <w:t>环境</w:t>
            </w:r>
          </w:p>
        </w:tc>
        <w:tc>
          <w:tcPr>
            <w:tcW w:w="853" w:type="dxa"/>
            <w:vAlign w:val="center"/>
          </w:tcPr>
          <w:p w14:paraId="12C586D2" w14:textId="77777777" w:rsidR="003D0E6C" w:rsidRDefault="00000000">
            <w:pPr>
              <w:wordWrap w:val="0"/>
              <w:jc w:val="center"/>
              <w:rPr>
                <w:rFonts w:eastAsia="黑体"/>
                <w:bCs/>
                <w:iCs/>
                <w:snapToGrid w:val="0"/>
                <w:szCs w:val="21"/>
              </w:rPr>
            </w:pPr>
            <w:r>
              <w:rPr>
                <w:rFonts w:eastAsia="黑体"/>
                <w:bCs/>
                <w:iCs/>
                <w:snapToGrid w:val="0"/>
                <w:szCs w:val="21"/>
              </w:rPr>
              <w:t>编程</w:t>
            </w:r>
          </w:p>
          <w:p w14:paraId="3ED1D86B" w14:textId="77777777" w:rsidR="003D0E6C" w:rsidRDefault="00000000">
            <w:pPr>
              <w:wordWrap w:val="0"/>
              <w:jc w:val="center"/>
              <w:rPr>
                <w:rFonts w:eastAsia="黑体"/>
                <w:bCs/>
                <w:iCs/>
                <w:snapToGrid w:val="0"/>
                <w:szCs w:val="21"/>
              </w:rPr>
            </w:pPr>
            <w:r>
              <w:rPr>
                <w:rFonts w:eastAsia="黑体"/>
                <w:bCs/>
                <w:iCs/>
                <w:snapToGrid w:val="0"/>
                <w:szCs w:val="21"/>
              </w:rPr>
              <w:t>语言</w:t>
            </w:r>
          </w:p>
        </w:tc>
        <w:tc>
          <w:tcPr>
            <w:tcW w:w="966" w:type="dxa"/>
            <w:vAlign w:val="center"/>
          </w:tcPr>
          <w:p w14:paraId="13684835" w14:textId="77777777" w:rsidR="003D0E6C" w:rsidRDefault="00000000">
            <w:pPr>
              <w:wordWrap w:val="0"/>
              <w:jc w:val="center"/>
              <w:rPr>
                <w:rFonts w:eastAsia="黑体"/>
                <w:bCs/>
                <w:iCs/>
                <w:snapToGrid w:val="0"/>
                <w:szCs w:val="21"/>
              </w:rPr>
            </w:pPr>
            <w:r>
              <w:rPr>
                <w:rFonts w:eastAsia="黑体"/>
                <w:bCs/>
                <w:iCs/>
                <w:snapToGrid w:val="0"/>
                <w:szCs w:val="21"/>
              </w:rPr>
              <w:t>版本</w:t>
            </w:r>
          </w:p>
        </w:tc>
        <w:tc>
          <w:tcPr>
            <w:tcW w:w="1204" w:type="dxa"/>
            <w:vAlign w:val="center"/>
          </w:tcPr>
          <w:p w14:paraId="22A6C9BC" w14:textId="77777777" w:rsidR="003D0E6C" w:rsidRDefault="00000000">
            <w:pPr>
              <w:wordWrap w:val="0"/>
              <w:jc w:val="center"/>
              <w:rPr>
                <w:rFonts w:eastAsia="黑体"/>
                <w:bCs/>
                <w:iCs/>
                <w:snapToGrid w:val="0"/>
                <w:szCs w:val="21"/>
              </w:rPr>
            </w:pPr>
            <w:r>
              <w:rPr>
                <w:rFonts w:eastAsia="黑体"/>
                <w:bCs/>
                <w:iCs/>
                <w:snapToGrid w:val="0"/>
                <w:szCs w:val="21"/>
              </w:rPr>
              <w:t>软件规模</w:t>
            </w:r>
            <w:r>
              <w:rPr>
                <w:rFonts w:eastAsia="黑体"/>
                <w:bCs/>
                <w:iCs/>
                <w:snapToGrid w:val="0"/>
                <w:szCs w:val="21"/>
              </w:rPr>
              <w:t>/</w:t>
            </w:r>
            <w:r>
              <w:rPr>
                <w:rFonts w:eastAsia="黑体"/>
                <w:bCs/>
                <w:iCs/>
                <w:snapToGrid w:val="0"/>
                <w:szCs w:val="21"/>
              </w:rPr>
              <w:t>代码行</w:t>
            </w:r>
          </w:p>
        </w:tc>
        <w:tc>
          <w:tcPr>
            <w:tcW w:w="1055" w:type="dxa"/>
            <w:vAlign w:val="center"/>
          </w:tcPr>
          <w:p w14:paraId="7395F8C7" w14:textId="77777777" w:rsidR="003D0E6C" w:rsidRDefault="00000000">
            <w:pPr>
              <w:wordWrap w:val="0"/>
              <w:jc w:val="center"/>
              <w:rPr>
                <w:rFonts w:eastAsia="黑体"/>
                <w:bCs/>
                <w:iCs/>
                <w:snapToGrid w:val="0"/>
                <w:szCs w:val="21"/>
              </w:rPr>
            </w:pPr>
            <w:r>
              <w:rPr>
                <w:rFonts w:eastAsia="黑体"/>
                <w:bCs/>
                <w:iCs/>
                <w:snapToGrid w:val="0"/>
                <w:szCs w:val="21"/>
              </w:rPr>
              <w:t>研制</w:t>
            </w:r>
          </w:p>
          <w:p w14:paraId="5B75CF12" w14:textId="77777777" w:rsidR="003D0E6C" w:rsidRDefault="00000000">
            <w:pPr>
              <w:wordWrap w:val="0"/>
              <w:jc w:val="center"/>
              <w:rPr>
                <w:rFonts w:eastAsia="黑体"/>
                <w:bCs/>
                <w:iCs/>
                <w:snapToGrid w:val="0"/>
                <w:szCs w:val="21"/>
              </w:rPr>
            </w:pPr>
            <w:r>
              <w:rPr>
                <w:rFonts w:eastAsia="黑体"/>
                <w:bCs/>
                <w:iCs/>
                <w:snapToGrid w:val="0"/>
                <w:szCs w:val="21"/>
              </w:rPr>
              <w:t>单位</w:t>
            </w:r>
          </w:p>
        </w:tc>
      </w:tr>
      <w:tr w:rsidR="003D0E6C" w14:paraId="68D500D7" w14:textId="77777777">
        <w:trPr>
          <w:jc w:val="center"/>
        </w:trPr>
        <w:tc>
          <w:tcPr>
            <w:tcW w:w="579" w:type="dxa"/>
            <w:vAlign w:val="center"/>
          </w:tcPr>
          <w:p w14:paraId="7AA1E979" w14:textId="77777777" w:rsidR="003D0E6C" w:rsidRDefault="003D0E6C">
            <w:pPr>
              <w:numPr>
                <w:ilvl w:val="0"/>
                <w:numId w:val="37"/>
              </w:numPr>
              <w:wordWrap w:val="0"/>
              <w:jc w:val="center"/>
              <w:rPr>
                <w:snapToGrid w:val="0"/>
                <w:szCs w:val="21"/>
              </w:rPr>
            </w:pPr>
          </w:p>
        </w:tc>
        <w:tc>
          <w:tcPr>
            <w:tcW w:w="1162" w:type="dxa"/>
            <w:vAlign w:val="center"/>
          </w:tcPr>
          <w:p w14:paraId="3086C7C3"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任务运控与决策支持分系统</w:t>
            </w:r>
          </w:p>
        </w:tc>
        <w:tc>
          <w:tcPr>
            <w:tcW w:w="994" w:type="dxa"/>
            <w:vAlign w:val="center"/>
          </w:tcPr>
          <w:p w14:paraId="3DAA409B" w14:textId="77777777" w:rsidR="003D0E6C"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658" w:type="dxa"/>
            <w:vAlign w:val="center"/>
          </w:tcPr>
          <w:p w14:paraId="477D6010"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新研</w:t>
            </w:r>
          </w:p>
        </w:tc>
        <w:tc>
          <w:tcPr>
            <w:tcW w:w="756" w:type="dxa"/>
            <w:vAlign w:val="center"/>
          </w:tcPr>
          <w:p w14:paraId="2FDB12EA"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重要</w:t>
            </w:r>
          </w:p>
        </w:tc>
        <w:tc>
          <w:tcPr>
            <w:tcW w:w="1022" w:type="dxa"/>
            <w:vAlign w:val="center"/>
          </w:tcPr>
          <w:p w14:paraId="02717154" w14:textId="3B50FDCF" w:rsidR="003D0E6C" w:rsidRDefault="005A617F">
            <w:pPr>
              <w:pStyle w:val="TableParagraph"/>
              <w:kinsoku w:val="0"/>
              <w:wordWrap w:val="0"/>
              <w:overflowPunct w:val="0"/>
              <w:spacing w:line="240" w:lineRule="auto"/>
              <w:rPr>
                <w:snapToGrid w:val="0"/>
                <w:sz w:val="21"/>
                <w:szCs w:val="21"/>
              </w:rPr>
            </w:pPr>
            <w:r w:rsidRPr="005A617F">
              <w:rPr>
                <w:snapToGrid w:val="0"/>
                <w:sz w:val="21"/>
                <w:szCs w:val="21"/>
              </w:rPr>
              <w:t>openEuler</w:t>
            </w:r>
            <w:r>
              <w:rPr>
                <w:snapToGrid w:val="0"/>
                <w:sz w:val="21"/>
                <w:szCs w:val="21"/>
              </w:rPr>
              <w:t>、</w:t>
            </w:r>
            <w:r w:rsidR="00F41B8C">
              <w:rPr>
                <w:rFonts w:hint="eastAsia"/>
                <w:snapToGrid w:val="0"/>
                <w:sz w:val="21"/>
                <w:szCs w:val="21"/>
              </w:rPr>
              <w:t>postgreSQL</w:t>
            </w:r>
            <w:r>
              <w:rPr>
                <w:snapToGrid w:val="0"/>
                <w:sz w:val="21"/>
                <w:szCs w:val="21"/>
              </w:rPr>
              <w:t>、</w:t>
            </w:r>
            <w:r>
              <w:rPr>
                <w:snapToGrid w:val="0"/>
                <w:sz w:val="21"/>
                <w:szCs w:val="21"/>
              </w:rPr>
              <w:t>Java Jdk 1.8</w:t>
            </w:r>
            <w:r>
              <w:rPr>
                <w:snapToGrid w:val="0"/>
                <w:sz w:val="21"/>
                <w:szCs w:val="21"/>
              </w:rPr>
              <w:t>、</w:t>
            </w:r>
            <w:r>
              <w:rPr>
                <w:snapToGrid w:val="0"/>
                <w:sz w:val="21"/>
                <w:szCs w:val="21"/>
              </w:rPr>
              <w:t>Apache Tomcat 8.0</w:t>
            </w:r>
            <w:r>
              <w:rPr>
                <w:snapToGrid w:val="0"/>
                <w:sz w:val="21"/>
                <w:szCs w:val="21"/>
              </w:rPr>
              <w:t>、</w:t>
            </w:r>
            <w:r>
              <w:rPr>
                <w:snapToGrid w:val="0"/>
                <w:sz w:val="21"/>
                <w:szCs w:val="21"/>
              </w:rPr>
              <w:t>Chrome 101.0.4951.30</w:t>
            </w:r>
            <w:r>
              <w:rPr>
                <w:snapToGrid w:val="0"/>
                <w:sz w:val="21"/>
                <w:szCs w:val="21"/>
              </w:rPr>
              <w:t>（</w:t>
            </w:r>
            <w:r>
              <w:rPr>
                <w:snapToGrid w:val="0"/>
                <w:sz w:val="21"/>
                <w:szCs w:val="21"/>
              </w:rPr>
              <w:t>64</w:t>
            </w:r>
            <w:r>
              <w:rPr>
                <w:snapToGrid w:val="0"/>
                <w:sz w:val="21"/>
                <w:szCs w:val="21"/>
              </w:rPr>
              <w:t>位）</w:t>
            </w:r>
          </w:p>
        </w:tc>
        <w:tc>
          <w:tcPr>
            <w:tcW w:w="1036" w:type="dxa"/>
            <w:vAlign w:val="center"/>
          </w:tcPr>
          <w:p w14:paraId="55156095" w14:textId="4001C917" w:rsidR="003D0E6C" w:rsidRDefault="00000000">
            <w:pPr>
              <w:pStyle w:val="TableParagraph"/>
              <w:kinsoku w:val="0"/>
              <w:wordWrap w:val="0"/>
              <w:overflowPunct w:val="0"/>
              <w:spacing w:line="240" w:lineRule="auto"/>
              <w:rPr>
                <w:snapToGrid w:val="0"/>
                <w:sz w:val="21"/>
                <w:szCs w:val="21"/>
              </w:rPr>
            </w:pPr>
            <w:r>
              <w:rPr>
                <w:snapToGrid w:val="0"/>
                <w:sz w:val="21"/>
                <w:szCs w:val="21"/>
              </w:rPr>
              <w:t>Ineellil IDEA 2024.1</w:t>
            </w:r>
            <w:r>
              <w:rPr>
                <w:snapToGrid w:val="0"/>
                <w:sz w:val="21"/>
                <w:szCs w:val="21"/>
              </w:rPr>
              <w:t>、</w:t>
            </w:r>
            <w:r w:rsidR="00CD4A48">
              <w:rPr>
                <w:rFonts w:hint="eastAsia"/>
                <w:snapToGrid w:val="0"/>
                <w:sz w:val="21"/>
                <w:szCs w:val="21"/>
              </w:rPr>
              <w:t>postgreSQL17</w:t>
            </w:r>
            <w:r>
              <w:rPr>
                <w:snapToGrid w:val="0"/>
                <w:sz w:val="21"/>
                <w:szCs w:val="21"/>
              </w:rPr>
              <w:t>、</w:t>
            </w:r>
            <w:r>
              <w:rPr>
                <w:snapToGrid w:val="0"/>
                <w:sz w:val="21"/>
                <w:szCs w:val="21"/>
              </w:rPr>
              <w:t>Java Jdk 1.8</w:t>
            </w:r>
            <w:r>
              <w:rPr>
                <w:snapToGrid w:val="0"/>
                <w:sz w:val="21"/>
                <w:szCs w:val="21"/>
              </w:rPr>
              <w:t>、</w:t>
            </w:r>
            <w:r>
              <w:rPr>
                <w:snapToGrid w:val="0"/>
                <w:sz w:val="21"/>
                <w:szCs w:val="21"/>
              </w:rPr>
              <w:t>Apache Tomcat 8.0</w:t>
            </w:r>
          </w:p>
        </w:tc>
        <w:tc>
          <w:tcPr>
            <w:tcW w:w="853" w:type="dxa"/>
            <w:vAlign w:val="center"/>
          </w:tcPr>
          <w:p w14:paraId="30270F65"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Java</w:t>
            </w:r>
          </w:p>
        </w:tc>
        <w:tc>
          <w:tcPr>
            <w:tcW w:w="966" w:type="dxa"/>
            <w:vAlign w:val="center"/>
          </w:tcPr>
          <w:p w14:paraId="6586694F" w14:textId="1FAA8CE6" w:rsidR="003D0E6C" w:rsidRDefault="00000000">
            <w:pPr>
              <w:pStyle w:val="TableParagraph"/>
              <w:kinsoku w:val="0"/>
              <w:wordWrap w:val="0"/>
              <w:overflowPunct w:val="0"/>
              <w:spacing w:line="240" w:lineRule="auto"/>
              <w:rPr>
                <w:snapToGrid w:val="0"/>
                <w:sz w:val="21"/>
                <w:szCs w:val="21"/>
              </w:rPr>
            </w:pPr>
            <w:r>
              <w:rPr>
                <w:snapToGrid w:val="0"/>
                <w:sz w:val="21"/>
                <w:szCs w:val="21"/>
              </w:rPr>
              <w:t>V1.</w:t>
            </w:r>
            <w:r w:rsidR="00DD4346">
              <w:rPr>
                <w:rFonts w:hint="eastAsia"/>
                <w:snapToGrid w:val="0"/>
                <w:sz w:val="21"/>
                <w:szCs w:val="21"/>
              </w:rPr>
              <w:t>4</w:t>
            </w:r>
            <w:r>
              <w:rPr>
                <w:snapToGrid w:val="0"/>
                <w:sz w:val="21"/>
                <w:szCs w:val="21"/>
              </w:rPr>
              <w:t>0</w:t>
            </w:r>
          </w:p>
        </w:tc>
        <w:tc>
          <w:tcPr>
            <w:tcW w:w="1204" w:type="dxa"/>
            <w:vAlign w:val="center"/>
          </w:tcPr>
          <w:p w14:paraId="18D64DC9" w14:textId="77777777" w:rsidR="008A25AF" w:rsidRPr="007861FD" w:rsidRDefault="008A25AF" w:rsidP="008A25AF">
            <w:pPr>
              <w:pStyle w:val="TableParagraph"/>
              <w:kinsoku w:val="0"/>
              <w:wordWrap w:val="0"/>
              <w:overflowPunct w:val="0"/>
              <w:spacing w:line="240" w:lineRule="auto"/>
              <w:rPr>
                <w:snapToGrid w:val="0"/>
                <w:sz w:val="21"/>
                <w:szCs w:val="21"/>
              </w:rPr>
            </w:pPr>
            <w:r w:rsidRPr="003C3433">
              <w:rPr>
                <w:snapToGrid w:val="0"/>
                <w:sz w:val="21"/>
                <w:szCs w:val="21"/>
              </w:rPr>
              <w:t>175847</w:t>
            </w:r>
            <w:r w:rsidRPr="007861FD">
              <w:rPr>
                <w:snapToGrid w:val="0"/>
                <w:sz w:val="21"/>
                <w:szCs w:val="21"/>
              </w:rPr>
              <w:t>行</w:t>
            </w:r>
            <w:r w:rsidRPr="007861FD">
              <w:rPr>
                <w:snapToGrid w:val="0"/>
                <w:sz w:val="21"/>
                <w:szCs w:val="21"/>
              </w:rPr>
              <w:t>/</w:t>
            </w:r>
          </w:p>
          <w:p w14:paraId="6A5D31BA" w14:textId="7072C7AC" w:rsidR="003D0E6C" w:rsidRDefault="008A25AF" w:rsidP="008A25AF">
            <w:pPr>
              <w:pStyle w:val="TableParagraph"/>
              <w:kinsoku w:val="0"/>
              <w:wordWrap w:val="0"/>
              <w:overflowPunct w:val="0"/>
              <w:spacing w:line="240" w:lineRule="auto"/>
              <w:rPr>
                <w:snapToGrid w:val="0"/>
                <w:sz w:val="21"/>
                <w:szCs w:val="21"/>
              </w:rPr>
            </w:pPr>
            <w:r w:rsidRPr="003C3433">
              <w:rPr>
                <w:snapToGrid w:val="0"/>
                <w:sz w:val="21"/>
                <w:szCs w:val="21"/>
              </w:rPr>
              <w:t>92698</w:t>
            </w:r>
            <w:r w:rsidRPr="007861FD">
              <w:rPr>
                <w:snapToGrid w:val="0"/>
                <w:sz w:val="21"/>
                <w:szCs w:val="21"/>
              </w:rPr>
              <w:t>行</w:t>
            </w:r>
          </w:p>
        </w:tc>
        <w:tc>
          <w:tcPr>
            <w:tcW w:w="1055" w:type="dxa"/>
            <w:vAlign w:val="center"/>
          </w:tcPr>
          <w:p w14:paraId="1449A894"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中国电子科技集团公司第五十四研究所</w:t>
            </w:r>
          </w:p>
        </w:tc>
      </w:tr>
    </w:tbl>
    <w:p w14:paraId="2121257D" w14:textId="77777777" w:rsidR="003D0E6C" w:rsidRDefault="003D0E6C">
      <w:pPr>
        <w:wordWrap w:val="0"/>
        <w:spacing w:line="360" w:lineRule="auto"/>
        <w:jc w:val="center"/>
        <w:rPr>
          <w:rFonts w:eastAsia="黑体"/>
          <w:szCs w:val="21"/>
        </w:rPr>
      </w:pPr>
    </w:p>
    <w:p w14:paraId="1C4BC847" w14:textId="77777777" w:rsidR="003D0E6C" w:rsidRDefault="00000000">
      <w:pPr>
        <w:pStyle w:val="20"/>
        <w:wordWrap w:val="0"/>
        <w:snapToGrid/>
      </w:pPr>
      <w:bookmarkStart w:id="47" w:name="_Toc103602121"/>
      <w:bookmarkStart w:id="48" w:name="_Toc239342499"/>
      <w:bookmarkEnd w:id="23"/>
      <w:bookmarkEnd w:id="24"/>
      <w:bookmarkEnd w:id="25"/>
      <w:bookmarkEnd w:id="26"/>
      <w:bookmarkEnd w:id="27"/>
      <w:bookmarkEnd w:id="28"/>
      <w:bookmarkEnd w:id="29"/>
      <w:bookmarkEnd w:id="30"/>
      <w:bookmarkEnd w:id="31"/>
      <w:bookmarkEnd w:id="32"/>
      <w:bookmarkEnd w:id="33"/>
      <w:bookmarkEnd w:id="34"/>
      <w:bookmarkEnd w:id="35"/>
      <w:bookmarkEnd w:id="36"/>
      <w:r>
        <w:t>文档概述</w:t>
      </w:r>
      <w:bookmarkEnd w:id="47"/>
      <w:bookmarkEnd w:id="48"/>
    </w:p>
    <w:p w14:paraId="224F18AC" w14:textId="77777777" w:rsidR="003D0E6C" w:rsidRDefault="00000000">
      <w:pPr>
        <w:pStyle w:val="afffff6"/>
        <w:wordWrap w:val="0"/>
        <w:ind w:firstLine="480"/>
      </w:pPr>
      <w:r>
        <w:t>本文档是对本项目进行测试的测试说明，对测试计划中提出的测试项安排测试进度、准备测试的软件和硬件环境，并在此基础上设计详细的测试用例，包括测试输入设计、测试操作设计、期望测试结果等。</w:t>
      </w:r>
    </w:p>
    <w:p w14:paraId="4F723FE5" w14:textId="77777777" w:rsidR="003D0E6C" w:rsidRDefault="00000000">
      <w:pPr>
        <w:pStyle w:val="1"/>
        <w:wordWrap w:val="0"/>
        <w:snapToGrid/>
      </w:pPr>
      <w:bookmarkStart w:id="49" w:name="_Toc275094219"/>
      <w:bookmarkStart w:id="50" w:name="_Toc275094294"/>
      <w:bookmarkStart w:id="51" w:name="_Toc275094414"/>
      <w:bookmarkStart w:id="52" w:name="_Toc275094354"/>
      <w:bookmarkStart w:id="53" w:name="_Toc275093349"/>
      <w:bookmarkStart w:id="54" w:name="_Toc103602122"/>
      <w:bookmarkStart w:id="55" w:name="_Toc239342500"/>
      <w:r>
        <w:t>引用</w:t>
      </w:r>
      <w:bookmarkEnd w:id="49"/>
      <w:bookmarkEnd w:id="50"/>
      <w:bookmarkEnd w:id="51"/>
      <w:bookmarkEnd w:id="52"/>
      <w:bookmarkEnd w:id="53"/>
      <w:r>
        <w:t>文档</w:t>
      </w:r>
      <w:bookmarkEnd w:id="54"/>
      <w:bookmarkEnd w:id="55"/>
    </w:p>
    <w:p w14:paraId="6D0A23FB" w14:textId="77777777" w:rsidR="003D0E6C" w:rsidRDefault="00000000">
      <w:pPr>
        <w:pStyle w:val="20"/>
        <w:wordWrap w:val="0"/>
        <w:snapToGrid/>
      </w:pPr>
      <w:bookmarkStart w:id="56" w:name="_Toc103361016"/>
      <w:bookmarkStart w:id="57" w:name="_Toc103602123"/>
      <w:bookmarkStart w:id="58" w:name="_Toc239342501"/>
      <w:r>
        <w:t>标准类引用文档</w:t>
      </w:r>
      <w:bookmarkEnd w:id="56"/>
      <w:bookmarkEnd w:id="57"/>
      <w:bookmarkEnd w:id="58"/>
    </w:p>
    <w:p w14:paraId="391354B0" w14:textId="77777777" w:rsidR="003D0E6C" w:rsidRDefault="00000000">
      <w:pPr>
        <w:pStyle w:val="afffff6"/>
        <w:wordWrap w:val="0"/>
        <w:ind w:firstLine="480"/>
      </w:pPr>
      <w:r>
        <w:t>引用标准类文档如下表所示：</w:t>
      </w:r>
    </w:p>
    <w:p w14:paraId="35A4AB32" w14:textId="756004DF" w:rsidR="003D0E6C" w:rsidRDefault="00000000">
      <w:pPr>
        <w:pStyle w:val="afffff2"/>
        <w:wordWrap w:val="0"/>
      </w:pPr>
      <w:r>
        <w:t>表</w:t>
      </w:r>
      <w:fldSimple w:instr=" STYLEREF 1 \s ">
        <w:r w:rsidR="0041540F">
          <w:rPr>
            <w:noProof/>
          </w:rPr>
          <w:t>2</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1</w:t>
      </w:r>
      <w:r>
        <w:fldChar w:fldCharType="end"/>
      </w:r>
      <w:r>
        <w:t>引用标准类文档</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46"/>
        <w:gridCol w:w="2043"/>
        <w:gridCol w:w="1064"/>
        <w:gridCol w:w="2133"/>
      </w:tblGrid>
      <w:tr w:rsidR="003D0E6C" w14:paraId="66B0B31D" w14:textId="77777777">
        <w:trPr>
          <w:jc w:val="center"/>
        </w:trPr>
        <w:tc>
          <w:tcPr>
            <w:tcW w:w="726" w:type="dxa"/>
            <w:vAlign w:val="center"/>
          </w:tcPr>
          <w:p w14:paraId="1A2A3B88"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2946" w:type="dxa"/>
            <w:vAlign w:val="center"/>
          </w:tcPr>
          <w:p w14:paraId="613A7EC9" w14:textId="77777777" w:rsidR="003D0E6C" w:rsidRDefault="00000000">
            <w:pPr>
              <w:wordWrap w:val="0"/>
              <w:jc w:val="center"/>
              <w:rPr>
                <w:rFonts w:eastAsia="黑体"/>
                <w:bCs/>
                <w:iCs/>
                <w:snapToGrid w:val="0"/>
                <w:szCs w:val="21"/>
              </w:rPr>
            </w:pPr>
            <w:r>
              <w:rPr>
                <w:rFonts w:eastAsia="黑体"/>
                <w:bCs/>
                <w:iCs/>
                <w:snapToGrid w:val="0"/>
                <w:szCs w:val="21"/>
              </w:rPr>
              <w:t>文件</w:t>
            </w:r>
            <w:r>
              <w:rPr>
                <w:rFonts w:eastAsia="黑体"/>
                <w:bCs/>
                <w:iCs/>
                <w:snapToGrid w:val="0"/>
                <w:szCs w:val="21"/>
              </w:rPr>
              <w:t>/</w:t>
            </w:r>
            <w:r>
              <w:rPr>
                <w:rFonts w:eastAsia="黑体"/>
                <w:bCs/>
                <w:iCs/>
                <w:snapToGrid w:val="0"/>
                <w:szCs w:val="21"/>
              </w:rPr>
              <w:t>标准名称</w:t>
            </w:r>
          </w:p>
        </w:tc>
        <w:tc>
          <w:tcPr>
            <w:tcW w:w="2043" w:type="dxa"/>
            <w:vAlign w:val="center"/>
          </w:tcPr>
          <w:p w14:paraId="1C1ECF92" w14:textId="77777777" w:rsidR="003D0E6C" w:rsidRDefault="00000000">
            <w:pPr>
              <w:wordWrap w:val="0"/>
              <w:jc w:val="center"/>
              <w:rPr>
                <w:rFonts w:eastAsia="黑体"/>
                <w:bCs/>
                <w:iCs/>
                <w:snapToGrid w:val="0"/>
                <w:szCs w:val="21"/>
              </w:rPr>
            </w:pPr>
            <w:r>
              <w:rPr>
                <w:rFonts w:eastAsia="黑体"/>
                <w:bCs/>
                <w:iCs/>
                <w:snapToGrid w:val="0"/>
                <w:szCs w:val="21"/>
              </w:rPr>
              <w:t>标识</w:t>
            </w:r>
          </w:p>
        </w:tc>
        <w:tc>
          <w:tcPr>
            <w:tcW w:w="1064" w:type="dxa"/>
            <w:vAlign w:val="center"/>
          </w:tcPr>
          <w:p w14:paraId="650DD2C1" w14:textId="77777777" w:rsidR="003D0E6C" w:rsidRDefault="00000000">
            <w:pPr>
              <w:wordWrap w:val="0"/>
              <w:jc w:val="center"/>
              <w:rPr>
                <w:rFonts w:eastAsia="黑体"/>
                <w:bCs/>
                <w:iCs/>
                <w:snapToGrid w:val="0"/>
                <w:szCs w:val="21"/>
              </w:rPr>
            </w:pPr>
            <w:r>
              <w:rPr>
                <w:rFonts w:eastAsia="黑体"/>
                <w:bCs/>
                <w:iCs/>
                <w:snapToGrid w:val="0"/>
                <w:szCs w:val="21"/>
              </w:rPr>
              <w:t>发布日期</w:t>
            </w:r>
          </w:p>
        </w:tc>
        <w:tc>
          <w:tcPr>
            <w:tcW w:w="2133" w:type="dxa"/>
            <w:vAlign w:val="center"/>
          </w:tcPr>
          <w:p w14:paraId="5E5B1139" w14:textId="77777777" w:rsidR="003D0E6C" w:rsidRDefault="00000000">
            <w:pPr>
              <w:wordWrap w:val="0"/>
              <w:jc w:val="center"/>
              <w:rPr>
                <w:rFonts w:eastAsia="黑体"/>
                <w:bCs/>
                <w:iCs/>
                <w:snapToGrid w:val="0"/>
                <w:szCs w:val="21"/>
              </w:rPr>
            </w:pPr>
            <w:r>
              <w:rPr>
                <w:rFonts w:eastAsia="黑体"/>
                <w:bCs/>
                <w:iCs/>
                <w:snapToGrid w:val="0"/>
                <w:szCs w:val="21"/>
              </w:rPr>
              <w:t>来源</w:t>
            </w:r>
          </w:p>
        </w:tc>
      </w:tr>
      <w:tr w:rsidR="003D0E6C" w14:paraId="3B5F441D" w14:textId="77777777">
        <w:trPr>
          <w:trHeight w:val="90"/>
          <w:jc w:val="center"/>
        </w:trPr>
        <w:tc>
          <w:tcPr>
            <w:tcW w:w="726" w:type="dxa"/>
            <w:vAlign w:val="center"/>
          </w:tcPr>
          <w:p w14:paraId="23D43F98" w14:textId="77777777" w:rsidR="003D0E6C" w:rsidRDefault="003D0E6C">
            <w:pPr>
              <w:numPr>
                <w:ilvl w:val="0"/>
                <w:numId w:val="38"/>
              </w:numPr>
              <w:wordWrap w:val="0"/>
              <w:jc w:val="center"/>
              <w:rPr>
                <w:snapToGrid w:val="0"/>
                <w:szCs w:val="21"/>
              </w:rPr>
            </w:pPr>
          </w:p>
        </w:tc>
        <w:tc>
          <w:tcPr>
            <w:tcW w:w="2946" w:type="dxa"/>
            <w:vAlign w:val="center"/>
          </w:tcPr>
          <w:p w14:paraId="20987ED1" w14:textId="77777777" w:rsidR="003D0E6C" w:rsidRDefault="00000000">
            <w:pPr>
              <w:wordWrap w:val="0"/>
              <w:jc w:val="left"/>
              <w:rPr>
                <w:snapToGrid w:val="0"/>
                <w:szCs w:val="21"/>
              </w:rPr>
            </w:pPr>
            <w:r>
              <w:rPr>
                <w:snapToGrid w:val="0"/>
                <w:szCs w:val="21"/>
              </w:rPr>
              <w:t>测试实验室和校准实验室通用要求</w:t>
            </w:r>
          </w:p>
        </w:tc>
        <w:tc>
          <w:tcPr>
            <w:tcW w:w="2043" w:type="dxa"/>
            <w:vAlign w:val="center"/>
          </w:tcPr>
          <w:p w14:paraId="1545CE2D" w14:textId="77777777" w:rsidR="003D0E6C" w:rsidRDefault="00000000">
            <w:pPr>
              <w:wordWrap w:val="0"/>
              <w:jc w:val="left"/>
              <w:rPr>
                <w:snapToGrid w:val="0"/>
                <w:szCs w:val="21"/>
              </w:rPr>
            </w:pPr>
            <w:r>
              <w:rPr>
                <w:snapToGrid w:val="0"/>
                <w:szCs w:val="21"/>
              </w:rPr>
              <w:t>GJB 2725A-2001</w:t>
            </w:r>
          </w:p>
        </w:tc>
        <w:tc>
          <w:tcPr>
            <w:tcW w:w="1064" w:type="dxa"/>
            <w:vAlign w:val="center"/>
          </w:tcPr>
          <w:p w14:paraId="32035B4E" w14:textId="77777777" w:rsidR="003D0E6C" w:rsidRDefault="00000000">
            <w:pPr>
              <w:wordWrap w:val="0"/>
              <w:jc w:val="left"/>
              <w:rPr>
                <w:snapToGrid w:val="0"/>
                <w:szCs w:val="21"/>
              </w:rPr>
            </w:pPr>
            <w:r>
              <w:rPr>
                <w:snapToGrid w:val="0"/>
                <w:szCs w:val="21"/>
              </w:rPr>
              <w:t>2001-05-31</w:t>
            </w:r>
          </w:p>
        </w:tc>
        <w:tc>
          <w:tcPr>
            <w:tcW w:w="2133" w:type="dxa"/>
            <w:vAlign w:val="center"/>
          </w:tcPr>
          <w:p w14:paraId="45D299B3" w14:textId="77777777" w:rsidR="003D0E6C" w:rsidRDefault="00000000">
            <w:pPr>
              <w:wordWrap w:val="0"/>
              <w:jc w:val="left"/>
              <w:rPr>
                <w:snapToGrid w:val="0"/>
                <w:szCs w:val="21"/>
              </w:rPr>
            </w:pPr>
            <w:r>
              <w:rPr>
                <w:snapToGrid w:val="0"/>
                <w:szCs w:val="21"/>
              </w:rPr>
              <w:t>原中国人民解放军总装备部</w:t>
            </w:r>
          </w:p>
        </w:tc>
      </w:tr>
      <w:tr w:rsidR="003D0E6C" w14:paraId="6A6C3B6D" w14:textId="77777777">
        <w:trPr>
          <w:trHeight w:val="90"/>
          <w:jc w:val="center"/>
        </w:trPr>
        <w:tc>
          <w:tcPr>
            <w:tcW w:w="726" w:type="dxa"/>
            <w:vAlign w:val="center"/>
          </w:tcPr>
          <w:p w14:paraId="50C4EF71" w14:textId="77777777" w:rsidR="003D0E6C" w:rsidRDefault="003D0E6C">
            <w:pPr>
              <w:numPr>
                <w:ilvl w:val="0"/>
                <w:numId w:val="38"/>
              </w:numPr>
              <w:wordWrap w:val="0"/>
              <w:jc w:val="center"/>
              <w:rPr>
                <w:snapToGrid w:val="0"/>
                <w:szCs w:val="21"/>
              </w:rPr>
            </w:pPr>
          </w:p>
        </w:tc>
        <w:tc>
          <w:tcPr>
            <w:tcW w:w="2946" w:type="dxa"/>
            <w:vAlign w:val="center"/>
          </w:tcPr>
          <w:p w14:paraId="2E2292E6" w14:textId="77777777" w:rsidR="003D0E6C" w:rsidRDefault="00000000">
            <w:pPr>
              <w:wordWrap w:val="0"/>
              <w:jc w:val="left"/>
              <w:rPr>
                <w:snapToGrid w:val="0"/>
                <w:szCs w:val="21"/>
              </w:rPr>
            </w:pPr>
            <w:r>
              <w:rPr>
                <w:snapToGrid w:val="0"/>
                <w:szCs w:val="21"/>
              </w:rPr>
              <w:t>航天型号软件测试规范</w:t>
            </w:r>
          </w:p>
        </w:tc>
        <w:tc>
          <w:tcPr>
            <w:tcW w:w="2043" w:type="dxa"/>
            <w:vAlign w:val="center"/>
          </w:tcPr>
          <w:p w14:paraId="7F6A5B04" w14:textId="77777777" w:rsidR="003D0E6C" w:rsidRDefault="00000000">
            <w:pPr>
              <w:wordWrap w:val="0"/>
              <w:jc w:val="left"/>
              <w:rPr>
                <w:snapToGrid w:val="0"/>
                <w:szCs w:val="21"/>
              </w:rPr>
            </w:pPr>
            <w:r>
              <w:rPr>
                <w:snapToGrid w:val="0"/>
                <w:szCs w:val="21"/>
              </w:rPr>
              <w:t>QJ 3027A-2016</w:t>
            </w:r>
          </w:p>
        </w:tc>
        <w:tc>
          <w:tcPr>
            <w:tcW w:w="1064" w:type="dxa"/>
            <w:vAlign w:val="center"/>
          </w:tcPr>
          <w:p w14:paraId="2E32A403" w14:textId="77777777" w:rsidR="003D0E6C" w:rsidRDefault="00000000">
            <w:pPr>
              <w:wordWrap w:val="0"/>
              <w:jc w:val="left"/>
              <w:rPr>
                <w:snapToGrid w:val="0"/>
                <w:szCs w:val="21"/>
              </w:rPr>
            </w:pPr>
            <w:r>
              <w:rPr>
                <w:snapToGrid w:val="0"/>
                <w:szCs w:val="21"/>
              </w:rPr>
              <w:t>2016-01-19</w:t>
            </w:r>
          </w:p>
        </w:tc>
        <w:tc>
          <w:tcPr>
            <w:tcW w:w="2133" w:type="dxa"/>
            <w:vAlign w:val="center"/>
          </w:tcPr>
          <w:p w14:paraId="67CACECB" w14:textId="77777777" w:rsidR="003D0E6C" w:rsidRDefault="00000000">
            <w:pPr>
              <w:wordWrap w:val="0"/>
              <w:jc w:val="left"/>
              <w:rPr>
                <w:snapToGrid w:val="0"/>
                <w:szCs w:val="21"/>
              </w:rPr>
            </w:pPr>
            <w:r>
              <w:rPr>
                <w:snapToGrid w:val="0"/>
                <w:szCs w:val="21"/>
              </w:rPr>
              <w:t>国家国防科技工业局</w:t>
            </w:r>
          </w:p>
        </w:tc>
      </w:tr>
      <w:tr w:rsidR="003D0E6C" w14:paraId="192C9B8A" w14:textId="77777777">
        <w:trPr>
          <w:jc w:val="center"/>
        </w:trPr>
        <w:tc>
          <w:tcPr>
            <w:tcW w:w="726" w:type="dxa"/>
            <w:vAlign w:val="center"/>
          </w:tcPr>
          <w:p w14:paraId="5530C433" w14:textId="77777777" w:rsidR="003D0E6C" w:rsidRDefault="003D0E6C">
            <w:pPr>
              <w:numPr>
                <w:ilvl w:val="0"/>
                <w:numId w:val="38"/>
              </w:numPr>
              <w:wordWrap w:val="0"/>
              <w:jc w:val="center"/>
              <w:rPr>
                <w:snapToGrid w:val="0"/>
                <w:szCs w:val="21"/>
              </w:rPr>
            </w:pPr>
          </w:p>
        </w:tc>
        <w:tc>
          <w:tcPr>
            <w:tcW w:w="2946" w:type="dxa"/>
            <w:vAlign w:val="center"/>
          </w:tcPr>
          <w:p w14:paraId="4AE3BF2E" w14:textId="77777777" w:rsidR="003D0E6C" w:rsidRDefault="00000000">
            <w:pPr>
              <w:wordWrap w:val="0"/>
              <w:jc w:val="left"/>
              <w:rPr>
                <w:snapToGrid w:val="0"/>
                <w:szCs w:val="21"/>
              </w:rPr>
            </w:pPr>
            <w:r>
              <w:rPr>
                <w:snapToGrid w:val="0"/>
                <w:szCs w:val="21"/>
              </w:rPr>
              <w:t>军用软件测试指南</w:t>
            </w:r>
          </w:p>
        </w:tc>
        <w:tc>
          <w:tcPr>
            <w:tcW w:w="2043" w:type="dxa"/>
            <w:vAlign w:val="center"/>
          </w:tcPr>
          <w:p w14:paraId="1E2A1BB5" w14:textId="77777777" w:rsidR="003D0E6C" w:rsidRDefault="00000000">
            <w:pPr>
              <w:wordWrap w:val="0"/>
              <w:jc w:val="left"/>
              <w:rPr>
                <w:snapToGrid w:val="0"/>
                <w:szCs w:val="21"/>
              </w:rPr>
            </w:pPr>
            <w:r>
              <w:rPr>
                <w:snapToGrid w:val="0"/>
                <w:szCs w:val="21"/>
              </w:rPr>
              <w:t>TE-BTCG-003-2021</w:t>
            </w:r>
          </w:p>
        </w:tc>
        <w:tc>
          <w:tcPr>
            <w:tcW w:w="1064" w:type="dxa"/>
            <w:vAlign w:val="center"/>
          </w:tcPr>
          <w:p w14:paraId="5075B9FB" w14:textId="77777777" w:rsidR="003D0E6C" w:rsidRDefault="00000000">
            <w:pPr>
              <w:wordWrap w:val="0"/>
              <w:jc w:val="left"/>
              <w:rPr>
                <w:snapToGrid w:val="0"/>
                <w:szCs w:val="21"/>
              </w:rPr>
            </w:pPr>
            <w:r>
              <w:rPr>
                <w:snapToGrid w:val="0"/>
                <w:szCs w:val="21"/>
              </w:rPr>
              <w:t>2021-09</w:t>
            </w:r>
          </w:p>
        </w:tc>
        <w:tc>
          <w:tcPr>
            <w:tcW w:w="2133" w:type="dxa"/>
            <w:vAlign w:val="center"/>
          </w:tcPr>
          <w:p w14:paraId="4F6CBA1C" w14:textId="77777777" w:rsidR="003D0E6C" w:rsidRDefault="00000000">
            <w:pPr>
              <w:wordWrap w:val="0"/>
              <w:jc w:val="left"/>
              <w:rPr>
                <w:snapToGrid w:val="0"/>
                <w:szCs w:val="21"/>
              </w:rPr>
            </w:pPr>
            <w:r>
              <w:rPr>
                <w:snapToGrid w:val="0"/>
                <w:szCs w:val="21"/>
              </w:rPr>
              <w:t>中央军委装备发展部</w:t>
            </w:r>
          </w:p>
        </w:tc>
      </w:tr>
      <w:tr w:rsidR="003D0E6C" w14:paraId="7F732170" w14:textId="77777777">
        <w:trPr>
          <w:jc w:val="center"/>
        </w:trPr>
        <w:tc>
          <w:tcPr>
            <w:tcW w:w="726" w:type="dxa"/>
            <w:vAlign w:val="center"/>
          </w:tcPr>
          <w:p w14:paraId="5F57CF07" w14:textId="77777777" w:rsidR="003D0E6C" w:rsidRDefault="003D0E6C">
            <w:pPr>
              <w:numPr>
                <w:ilvl w:val="0"/>
                <w:numId w:val="38"/>
              </w:numPr>
              <w:wordWrap w:val="0"/>
              <w:jc w:val="center"/>
              <w:rPr>
                <w:snapToGrid w:val="0"/>
                <w:szCs w:val="21"/>
              </w:rPr>
            </w:pPr>
          </w:p>
        </w:tc>
        <w:tc>
          <w:tcPr>
            <w:tcW w:w="2946" w:type="dxa"/>
            <w:vAlign w:val="center"/>
          </w:tcPr>
          <w:p w14:paraId="46AE2DD6" w14:textId="77777777" w:rsidR="003D0E6C" w:rsidRDefault="00000000">
            <w:pPr>
              <w:wordWrap w:val="0"/>
              <w:jc w:val="left"/>
              <w:rPr>
                <w:snapToGrid w:val="0"/>
                <w:szCs w:val="21"/>
              </w:rPr>
            </w:pPr>
            <w:r>
              <w:rPr>
                <w:snapToGrid w:val="0"/>
                <w:szCs w:val="21"/>
              </w:rPr>
              <w:t>军用软件评估能力指南</w:t>
            </w:r>
          </w:p>
        </w:tc>
        <w:tc>
          <w:tcPr>
            <w:tcW w:w="2043" w:type="dxa"/>
            <w:vAlign w:val="center"/>
          </w:tcPr>
          <w:p w14:paraId="232152F8" w14:textId="77777777" w:rsidR="003D0E6C" w:rsidRDefault="00000000">
            <w:pPr>
              <w:wordWrap w:val="0"/>
              <w:jc w:val="left"/>
              <w:rPr>
                <w:snapToGrid w:val="0"/>
                <w:szCs w:val="21"/>
              </w:rPr>
            </w:pPr>
            <w:r>
              <w:rPr>
                <w:snapToGrid w:val="0"/>
                <w:szCs w:val="21"/>
              </w:rPr>
              <w:t>TE-BTCG-005-2021</w:t>
            </w:r>
          </w:p>
        </w:tc>
        <w:tc>
          <w:tcPr>
            <w:tcW w:w="1064" w:type="dxa"/>
            <w:vAlign w:val="center"/>
          </w:tcPr>
          <w:p w14:paraId="5078C0F8" w14:textId="77777777" w:rsidR="003D0E6C" w:rsidRDefault="00000000">
            <w:pPr>
              <w:wordWrap w:val="0"/>
              <w:jc w:val="left"/>
              <w:rPr>
                <w:snapToGrid w:val="0"/>
                <w:szCs w:val="21"/>
              </w:rPr>
            </w:pPr>
            <w:r>
              <w:rPr>
                <w:snapToGrid w:val="0"/>
                <w:szCs w:val="21"/>
              </w:rPr>
              <w:t>2021-09</w:t>
            </w:r>
          </w:p>
        </w:tc>
        <w:tc>
          <w:tcPr>
            <w:tcW w:w="2133" w:type="dxa"/>
            <w:vAlign w:val="center"/>
          </w:tcPr>
          <w:p w14:paraId="438FD1DF" w14:textId="77777777" w:rsidR="003D0E6C" w:rsidRDefault="00000000">
            <w:pPr>
              <w:wordWrap w:val="0"/>
              <w:jc w:val="left"/>
              <w:rPr>
                <w:snapToGrid w:val="0"/>
                <w:szCs w:val="21"/>
              </w:rPr>
            </w:pPr>
            <w:r>
              <w:rPr>
                <w:snapToGrid w:val="0"/>
                <w:szCs w:val="21"/>
              </w:rPr>
              <w:t>中央军委装备发展部</w:t>
            </w:r>
          </w:p>
        </w:tc>
      </w:tr>
      <w:tr w:rsidR="003D0E6C" w14:paraId="1402CC49" w14:textId="77777777">
        <w:trPr>
          <w:jc w:val="center"/>
        </w:trPr>
        <w:tc>
          <w:tcPr>
            <w:tcW w:w="726" w:type="dxa"/>
            <w:vAlign w:val="center"/>
          </w:tcPr>
          <w:p w14:paraId="7ED6C630" w14:textId="77777777" w:rsidR="003D0E6C" w:rsidRDefault="003D0E6C">
            <w:pPr>
              <w:numPr>
                <w:ilvl w:val="0"/>
                <w:numId w:val="38"/>
              </w:numPr>
              <w:wordWrap w:val="0"/>
              <w:jc w:val="center"/>
              <w:rPr>
                <w:snapToGrid w:val="0"/>
                <w:szCs w:val="21"/>
              </w:rPr>
            </w:pPr>
          </w:p>
        </w:tc>
        <w:tc>
          <w:tcPr>
            <w:tcW w:w="2946" w:type="dxa"/>
            <w:vAlign w:val="center"/>
          </w:tcPr>
          <w:p w14:paraId="107E0D10" w14:textId="77777777" w:rsidR="003D0E6C" w:rsidRDefault="00000000">
            <w:pPr>
              <w:wordWrap w:val="0"/>
              <w:jc w:val="left"/>
              <w:rPr>
                <w:snapToGrid w:val="0"/>
                <w:szCs w:val="21"/>
              </w:rPr>
            </w:pPr>
            <w:r>
              <w:rPr>
                <w:snapToGrid w:val="0"/>
                <w:szCs w:val="21"/>
              </w:rPr>
              <w:t>军用软件测评实验室测评过程和技术能力要求</w:t>
            </w:r>
          </w:p>
        </w:tc>
        <w:tc>
          <w:tcPr>
            <w:tcW w:w="2043" w:type="dxa"/>
            <w:vAlign w:val="center"/>
          </w:tcPr>
          <w:p w14:paraId="4EC7C866" w14:textId="77777777" w:rsidR="003D0E6C" w:rsidRDefault="00000000">
            <w:pPr>
              <w:wordWrap w:val="0"/>
              <w:jc w:val="left"/>
              <w:rPr>
                <w:snapToGrid w:val="0"/>
                <w:szCs w:val="21"/>
              </w:rPr>
            </w:pPr>
            <w:r>
              <w:rPr>
                <w:snapToGrid w:val="0"/>
                <w:szCs w:val="21"/>
              </w:rPr>
              <w:t>〔</w:t>
            </w:r>
            <w:r>
              <w:rPr>
                <w:snapToGrid w:val="0"/>
                <w:szCs w:val="21"/>
              </w:rPr>
              <w:t>2005</w:t>
            </w:r>
            <w:r>
              <w:rPr>
                <w:snapToGrid w:val="0"/>
                <w:szCs w:val="21"/>
              </w:rPr>
              <w:t>〕装电字第</w:t>
            </w:r>
            <w:r>
              <w:rPr>
                <w:snapToGrid w:val="0"/>
                <w:szCs w:val="21"/>
              </w:rPr>
              <w:t>324</w:t>
            </w:r>
            <w:r>
              <w:rPr>
                <w:snapToGrid w:val="0"/>
                <w:szCs w:val="21"/>
              </w:rPr>
              <w:t>号</w:t>
            </w:r>
          </w:p>
        </w:tc>
        <w:tc>
          <w:tcPr>
            <w:tcW w:w="1064" w:type="dxa"/>
            <w:vAlign w:val="center"/>
          </w:tcPr>
          <w:p w14:paraId="615FC3A0" w14:textId="77777777" w:rsidR="003D0E6C" w:rsidRDefault="00000000">
            <w:pPr>
              <w:wordWrap w:val="0"/>
              <w:jc w:val="left"/>
              <w:rPr>
                <w:snapToGrid w:val="0"/>
                <w:szCs w:val="21"/>
              </w:rPr>
            </w:pPr>
            <w:r>
              <w:rPr>
                <w:snapToGrid w:val="0"/>
                <w:szCs w:val="21"/>
              </w:rPr>
              <w:t>2005-12</w:t>
            </w:r>
          </w:p>
        </w:tc>
        <w:tc>
          <w:tcPr>
            <w:tcW w:w="2133" w:type="dxa"/>
            <w:vAlign w:val="center"/>
          </w:tcPr>
          <w:p w14:paraId="31E0B169" w14:textId="77777777" w:rsidR="003D0E6C" w:rsidRDefault="00000000">
            <w:pPr>
              <w:wordWrap w:val="0"/>
              <w:jc w:val="left"/>
              <w:rPr>
                <w:snapToGrid w:val="0"/>
                <w:szCs w:val="21"/>
              </w:rPr>
            </w:pPr>
            <w:r>
              <w:rPr>
                <w:snapToGrid w:val="0"/>
                <w:szCs w:val="21"/>
              </w:rPr>
              <w:t>原总装备部电子信息基础部</w:t>
            </w:r>
          </w:p>
        </w:tc>
      </w:tr>
      <w:tr w:rsidR="003D0E6C" w14:paraId="762DCDD0" w14:textId="77777777">
        <w:trPr>
          <w:jc w:val="center"/>
        </w:trPr>
        <w:tc>
          <w:tcPr>
            <w:tcW w:w="726" w:type="dxa"/>
            <w:vAlign w:val="center"/>
          </w:tcPr>
          <w:p w14:paraId="4A63B667" w14:textId="77777777" w:rsidR="003D0E6C" w:rsidRDefault="003D0E6C">
            <w:pPr>
              <w:numPr>
                <w:ilvl w:val="0"/>
                <w:numId w:val="38"/>
              </w:numPr>
              <w:wordWrap w:val="0"/>
              <w:jc w:val="center"/>
              <w:rPr>
                <w:snapToGrid w:val="0"/>
                <w:szCs w:val="21"/>
              </w:rPr>
            </w:pPr>
          </w:p>
        </w:tc>
        <w:tc>
          <w:tcPr>
            <w:tcW w:w="2946" w:type="dxa"/>
            <w:vAlign w:val="center"/>
          </w:tcPr>
          <w:p w14:paraId="6E597BDC" w14:textId="77777777" w:rsidR="003D0E6C" w:rsidRDefault="00000000">
            <w:pPr>
              <w:wordWrap w:val="0"/>
              <w:jc w:val="left"/>
              <w:rPr>
                <w:snapToGrid w:val="0"/>
                <w:szCs w:val="21"/>
              </w:rPr>
            </w:pPr>
            <w:r>
              <w:rPr>
                <w:snapToGrid w:val="0"/>
                <w:szCs w:val="21"/>
              </w:rPr>
              <w:t>空间科学卫星工程软件管理规定</w:t>
            </w:r>
          </w:p>
        </w:tc>
        <w:tc>
          <w:tcPr>
            <w:tcW w:w="2043" w:type="dxa"/>
            <w:vAlign w:val="center"/>
          </w:tcPr>
          <w:p w14:paraId="79F19D15" w14:textId="77777777" w:rsidR="003D0E6C" w:rsidRDefault="00000000">
            <w:pPr>
              <w:wordWrap w:val="0"/>
              <w:jc w:val="left"/>
              <w:rPr>
                <w:snapToGrid w:val="0"/>
                <w:szCs w:val="21"/>
              </w:rPr>
            </w:pPr>
            <w:r>
              <w:rPr>
                <w:snapToGrid w:val="0"/>
                <w:szCs w:val="21"/>
              </w:rPr>
              <w:t>KX-0-ZL-02A-2019</w:t>
            </w:r>
          </w:p>
        </w:tc>
        <w:tc>
          <w:tcPr>
            <w:tcW w:w="1064" w:type="dxa"/>
            <w:vAlign w:val="center"/>
          </w:tcPr>
          <w:p w14:paraId="452419B4" w14:textId="77777777" w:rsidR="003D0E6C" w:rsidRDefault="00000000">
            <w:pPr>
              <w:wordWrap w:val="0"/>
              <w:jc w:val="left"/>
              <w:rPr>
                <w:snapToGrid w:val="0"/>
                <w:szCs w:val="21"/>
              </w:rPr>
            </w:pPr>
            <w:r>
              <w:rPr>
                <w:snapToGrid w:val="0"/>
                <w:szCs w:val="21"/>
              </w:rPr>
              <w:t>2019-12</w:t>
            </w:r>
          </w:p>
        </w:tc>
        <w:tc>
          <w:tcPr>
            <w:tcW w:w="2133" w:type="dxa"/>
            <w:vAlign w:val="center"/>
          </w:tcPr>
          <w:p w14:paraId="14FAD799" w14:textId="3B621110" w:rsidR="003D0E6C" w:rsidRDefault="00000000">
            <w:pPr>
              <w:wordWrap w:val="0"/>
              <w:jc w:val="left"/>
              <w:rPr>
                <w:snapToGrid w:val="0"/>
                <w:szCs w:val="21"/>
              </w:rPr>
            </w:pPr>
            <w:r>
              <w:rPr>
                <w:snapToGrid w:val="0"/>
                <w:szCs w:val="21"/>
              </w:rPr>
              <w:t>中国科学院国家空间</w:t>
            </w:r>
            <w:r w:rsidR="00F24FFB">
              <w:rPr>
                <w:rFonts w:hint="eastAsia"/>
                <w:snapToGrid w:val="0"/>
                <w:szCs w:val="21"/>
              </w:rPr>
              <w:t>科学</w:t>
            </w:r>
            <w:r>
              <w:rPr>
                <w:snapToGrid w:val="0"/>
                <w:szCs w:val="21"/>
              </w:rPr>
              <w:t>中心</w:t>
            </w:r>
          </w:p>
        </w:tc>
      </w:tr>
    </w:tbl>
    <w:p w14:paraId="63E13EC6" w14:textId="77777777" w:rsidR="003D0E6C" w:rsidRDefault="003D0E6C">
      <w:pPr>
        <w:wordWrap w:val="0"/>
        <w:adjustRightInd w:val="0"/>
        <w:spacing w:line="360" w:lineRule="auto"/>
        <w:jc w:val="left"/>
        <w:rPr>
          <w:color w:val="FF0000"/>
          <w:szCs w:val="24"/>
        </w:rPr>
      </w:pPr>
    </w:p>
    <w:p w14:paraId="533220BF" w14:textId="77777777" w:rsidR="003D0E6C" w:rsidRDefault="00000000">
      <w:pPr>
        <w:pStyle w:val="20"/>
        <w:wordWrap w:val="0"/>
        <w:snapToGrid/>
      </w:pPr>
      <w:bookmarkStart w:id="59" w:name="_Toc103361017"/>
      <w:bookmarkStart w:id="60" w:name="_Toc103602124"/>
      <w:bookmarkStart w:id="61" w:name="_Toc239342502"/>
      <w:r>
        <w:t>技术类引用文档</w:t>
      </w:r>
      <w:bookmarkEnd w:id="59"/>
      <w:bookmarkEnd w:id="60"/>
      <w:bookmarkEnd w:id="61"/>
    </w:p>
    <w:p w14:paraId="451F3207" w14:textId="77777777" w:rsidR="003D0E6C" w:rsidRDefault="00000000">
      <w:pPr>
        <w:pStyle w:val="afffff6"/>
        <w:wordWrap w:val="0"/>
        <w:ind w:firstLine="480"/>
      </w:pPr>
      <w:r>
        <w:t>引用技术类文档如下表所示。</w:t>
      </w:r>
    </w:p>
    <w:p w14:paraId="58CF0CEF" w14:textId="629D0064" w:rsidR="003D0E6C" w:rsidRDefault="00000000">
      <w:pPr>
        <w:pStyle w:val="afffff2"/>
        <w:wordWrap w:val="0"/>
      </w:pPr>
      <w:r>
        <w:t>表</w:t>
      </w:r>
      <w:fldSimple w:instr=" STYLEREF 1 \s ">
        <w:r w:rsidR="0041540F">
          <w:rPr>
            <w:noProof/>
          </w:rPr>
          <w:t>2</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2</w:t>
      </w:r>
      <w:r>
        <w:fldChar w:fldCharType="end"/>
      </w:r>
      <w:r>
        <w:t>引用技术类文档</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04"/>
        <w:gridCol w:w="2085"/>
        <w:gridCol w:w="1078"/>
        <w:gridCol w:w="2119"/>
      </w:tblGrid>
      <w:tr w:rsidR="003D0E6C" w14:paraId="56CAF9AD" w14:textId="77777777">
        <w:trPr>
          <w:jc w:val="center"/>
        </w:trPr>
        <w:tc>
          <w:tcPr>
            <w:tcW w:w="726" w:type="dxa"/>
          </w:tcPr>
          <w:p w14:paraId="147123CB"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2904" w:type="dxa"/>
          </w:tcPr>
          <w:p w14:paraId="5376D64C" w14:textId="77777777" w:rsidR="003D0E6C" w:rsidRDefault="00000000">
            <w:pPr>
              <w:wordWrap w:val="0"/>
              <w:jc w:val="center"/>
              <w:rPr>
                <w:rFonts w:eastAsia="黑体"/>
                <w:bCs/>
                <w:iCs/>
                <w:snapToGrid w:val="0"/>
                <w:szCs w:val="21"/>
              </w:rPr>
            </w:pPr>
            <w:r>
              <w:rPr>
                <w:rFonts w:eastAsia="黑体"/>
                <w:bCs/>
                <w:iCs/>
                <w:snapToGrid w:val="0"/>
                <w:szCs w:val="21"/>
              </w:rPr>
              <w:t>文件</w:t>
            </w:r>
            <w:r>
              <w:rPr>
                <w:rFonts w:eastAsia="黑体"/>
                <w:bCs/>
                <w:iCs/>
                <w:snapToGrid w:val="0"/>
                <w:szCs w:val="21"/>
              </w:rPr>
              <w:t>/</w:t>
            </w:r>
            <w:r>
              <w:rPr>
                <w:rFonts w:eastAsia="黑体"/>
                <w:bCs/>
                <w:iCs/>
                <w:snapToGrid w:val="0"/>
                <w:szCs w:val="21"/>
              </w:rPr>
              <w:t>标准名称</w:t>
            </w:r>
          </w:p>
        </w:tc>
        <w:tc>
          <w:tcPr>
            <w:tcW w:w="2085" w:type="dxa"/>
          </w:tcPr>
          <w:p w14:paraId="1107FA41" w14:textId="77777777" w:rsidR="003D0E6C" w:rsidRDefault="00000000">
            <w:pPr>
              <w:wordWrap w:val="0"/>
              <w:jc w:val="center"/>
              <w:rPr>
                <w:rFonts w:eastAsia="黑体"/>
                <w:bCs/>
                <w:iCs/>
                <w:snapToGrid w:val="0"/>
                <w:szCs w:val="21"/>
              </w:rPr>
            </w:pPr>
            <w:r>
              <w:rPr>
                <w:rFonts w:eastAsia="黑体"/>
                <w:bCs/>
                <w:iCs/>
                <w:snapToGrid w:val="0"/>
                <w:szCs w:val="21"/>
              </w:rPr>
              <w:t>标识</w:t>
            </w:r>
          </w:p>
        </w:tc>
        <w:tc>
          <w:tcPr>
            <w:tcW w:w="1078" w:type="dxa"/>
          </w:tcPr>
          <w:p w14:paraId="7A183E84" w14:textId="77777777" w:rsidR="003D0E6C" w:rsidRDefault="00000000">
            <w:pPr>
              <w:wordWrap w:val="0"/>
              <w:jc w:val="center"/>
              <w:rPr>
                <w:rFonts w:eastAsia="黑体"/>
                <w:bCs/>
                <w:iCs/>
                <w:snapToGrid w:val="0"/>
                <w:szCs w:val="21"/>
              </w:rPr>
            </w:pPr>
            <w:r>
              <w:rPr>
                <w:rFonts w:eastAsia="黑体"/>
                <w:bCs/>
                <w:iCs/>
                <w:snapToGrid w:val="0"/>
                <w:szCs w:val="21"/>
              </w:rPr>
              <w:t>发布日期</w:t>
            </w:r>
          </w:p>
        </w:tc>
        <w:tc>
          <w:tcPr>
            <w:tcW w:w="2119" w:type="dxa"/>
          </w:tcPr>
          <w:p w14:paraId="0F2342EB" w14:textId="77777777" w:rsidR="003D0E6C" w:rsidRDefault="00000000">
            <w:pPr>
              <w:wordWrap w:val="0"/>
              <w:jc w:val="center"/>
              <w:rPr>
                <w:rFonts w:eastAsia="黑体"/>
                <w:bCs/>
                <w:iCs/>
                <w:snapToGrid w:val="0"/>
                <w:szCs w:val="21"/>
              </w:rPr>
            </w:pPr>
            <w:r>
              <w:rPr>
                <w:rFonts w:eastAsia="黑体"/>
                <w:bCs/>
                <w:iCs/>
                <w:snapToGrid w:val="0"/>
                <w:szCs w:val="21"/>
              </w:rPr>
              <w:t>来源</w:t>
            </w:r>
          </w:p>
        </w:tc>
      </w:tr>
      <w:tr w:rsidR="003D0E6C" w14:paraId="7A912896" w14:textId="77777777">
        <w:trPr>
          <w:jc w:val="center"/>
        </w:trPr>
        <w:tc>
          <w:tcPr>
            <w:tcW w:w="726" w:type="dxa"/>
            <w:vAlign w:val="center"/>
          </w:tcPr>
          <w:p w14:paraId="43D9468D" w14:textId="77777777" w:rsidR="003D0E6C" w:rsidRDefault="003D0E6C">
            <w:pPr>
              <w:numPr>
                <w:ilvl w:val="0"/>
                <w:numId w:val="39"/>
              </w:numPr>
              <w:wordWrap w:val="0"/>
              <w:jc w:val="center"/>
              <w:rPr>
                <w:snapToGrid w:val="0"/>
                <w:szCs w:val="21"/>
              </w:rPr>
            </w:pPr>
          </w:p>
        </w:tc>
        <w:tc>
          <w:tcPr>
            <w:tcW w:w="2904" w:type="dxa"/>
            <w:vAlign w:val="center"/>
          </w:tcPr>
          <w:p w14:paraId="01746DDC" w14:textId="77777777" w:rsidR="003D0E6C" w:rsidRDefault="00000000">
            <w:pPr>
              <w:wordWrap w:val="0"/>
              <w:jc w:val="left"/>
              <w:rPr>
                <w:snapToGrid w:val="0"/>
                <w:szCs w:val="21"/>
              </w:rPr>
            </w:pPr>
            <w:r>
              <w:rPr>
                <w:snapToGrid w:val="0"/>
                <w:szCs w:val="21"/>
              </w:rPr>
              <w:t>探路者一号卫星工程地面支撑系统任务运控与决策支持分系统</w:t>
            </w:r>
            <w:r>
              <w:rPr>
                <w:rFonts w:hint="eastAsia"/>
                <w:snapToGrid w:val="0"/>
                <w:szCs w:val="21"/>
              </w:rPr>
              <w:t>BCD</w:t>
            </w:r>
            <w:r>
              <w:rPr>
                <w:rFonts w:hint="eastAsia"/>
                <w:snapToGrid w:val="0"/>
                <w:szCs w:val="21"/>
              </w:rPr>
              <w:t>星</w:t>
            </w:r>
            <w:r>
              <w:rPr>
                <w:snapToGrid w:val="0"/>
                <w:szCs w:val="21"/>
              </w:rPr>
              <w:t>指令生成与发控软件需求规格说明</w:t>
            </w:r>
          </w:p>
        </w:tc>
        <w:tc>
          <w:tcPr>
            <w:tcW w:w="2085" w:type="dxa"/>
            <w:vAlign w:val="center"/>
          </w:tcPr>
          <w:p w14:paraId="6AA75435" w14:textId="77777777" w:rsidR="003D0E6C" w:rsidRDefault="00000000">
            <w:pPr>
              <w:wordWrap w:val="0"/>
              <w:jc w:val="left"/>
              <w:rPr>
                <w:snapToGrid w:val="0"/>
                <w:szCs w:val="21"/>
              </w:rPr>
            </w:pPr>
            <w:r>
              <w:rPr>
                <w:rFonts w:hint="eastAsia"/>
                <w:snapToGrid w:val="0"/>
                <w:szCs w:val="21"/>
              </w:rPr>
              <w:t>TY-00-DZY-06-SRS-01-1.01</w:t>
            </w:r>
          </w:p>
        </w:tc>
        <w:tc>
          <w:tcPr>
            <w:tcW w:w="1078" w:type="dxa"/>
            <w:vAlign w:val="center"/>
          </w:tcPr>
          <w:p w14:paraId="30565371" w14:textId="77777777" w:rsidR="003D0E6C" w:rsidRDefault="00000000">
            <w:pPr>
              <w:wordWrap w:val="0"/>
              <w:jc w:val="left"/>
              <w:rPr>
                <w:snapToGrid w:val="0"/>
                <w:szCs w:val="21"/>
              </w:rPr>
            </w:pPr>
            <w:r>
              <w:rPr>
                <w:snapToGrid w:val="0"/>
                <w:szCs w:val="21"/>
              </w:rPr>
              <w:t>2026-01</w:t>
            </w:r>
          </w:p>
        </w:tc>
        <w:tc>
          <w:tcPr>
            <w:tcW w:w="2119" w:type="dxa"/>
            <w:vAlign w:val="center"/>
          </w:tcPr>
          <w:p w14:paraId="7ACBE15A" w14:textId="77777777" w:rsidR="003D0E6C" w:rsidRDefault="00000000">
            <w:pPr>
              <w:wordWrap w:val="0"/>
              <w:jc w:val="left"/>
              <w:rPr>
                <w:snapToGrid w:val="0"/>
                <w:szCs w:val="21"/>
              </w:rPr>
            </w:pPr>
            <w:r>
              <w:rPr>
                <w:snapToGrid w:val="0"/>
                <w:szCs w:val="21"/>
              </w:rPr>
              <w:t>中国电子科技集团公司第五十四研究所</w:t>
            </w:r>
          </w:p>
        </w:tc>
      </w:tr>
      <w:tr w:rsidR="003D0E6C" w14:paraId="52FED72D" w14:textId="77777777">
        <w:trPr>
          <w:jc w:val="center"/>
        </w:trPr>
        <w:tc>
          <w:tcPr>
            <w:tcW w:w="726" w:type="dxa"/>
            <w:vAlign w:val="center"/>
          </w:tcPr>
          <w:p w14:paraId="2DCEFC1A" w14:textId="77777777" w:rsidR="003D0E6C" w:rsidRDefault="003D0E6C">
            <w:pPr>
              <w:numPr>
                <w:ilvl w:val="0"/>
                <w:numId w:val="39"/>
              </w:numPr>
              <w:wordWrap w:val="0"/>
              <w:jc w:val="center"/>
              <w:rPr>
                <w:snapToGrid w:val="0"/>
                <w:szCs w:val="21"/>
              </w:rPr>
            </w:pPr>
          </w:p>
        </w:tc>
        <w:tc>
          <w:tcPr>
            <w:tcW w:w="2904" w:type="dxa"/>
            <w:vAlign w:val="center"/>
          </w:tcPr>
          <w:p w14:paraId="78AA43CA" w14:textId="77777777" w:rsidR="003D0E6C" w:rsidRDefault="00000000">
            <w:pPr>
              <w:wordWrap w:val="0"/>
              <w:jc w:val="left"/>
              <w:rPr>
                <w:snapToGrid w:val="0"/>
                <w:szCs w:val="21"/>
              </w:rPr>
            </w:pPr>
            <w:r>
              <w:rPr>
                <w:snapToGrid w:val="0"/>
                <w:szCs w:val="21"/>
              </w:rPr>
              <w:t>探路者一号卫星工程地面支撑系统任务运控与决策支持分系统</w:t>
            </w:r>
            <w:r>
              <w:rPr>
                <w:rFonts w:hint="eastAsia"/>
                <w:snapToGrid w:val="0"/>
                <w:szCs w:val="21"/>
              </w:rPr>
              <w:t>BCD</w:t>
            </w:r>
            <w:r>
              <w:rPr>
                <w:rFonts w:hint="eastAsia"/>
                <w:snapToGrid w:val="0"/>
                <w:szCs w:val="21"/>
              </w:rPr>
              <w:t>星</w:t>
            </w:r>
            <w:r>
              <w:rPr>
                <w:snapToGrid w:val="0"/>
                <w:szCs w:val="21"/>
              </w:rPr>
              <w:t>指令生成与发控软件用户手册</w:t>
            </w:r>
          </w:p>
        </w:tc>
        <w:tc>
          <w:tcPr>
            <w:tcW w:w="2085" w:type="dxa"/>
            <w:vAlign w:val="center"/>
          </w:tcPr>
          <w:p w14:paraId="36F78E20" w14:textId="77777777" w:rsidR="003D0E6C" w:rsidRDefault="00000000">
            <w:pPr>
              <w:wordWrap w:val="0"/>
              <w:jc w:val="left"/>
              <w:rPr>
                <w:snapToGrid w:val="0"/>
                <w:szCs w:val="21"/>
              </w:rPr>
            </w:pPr>
            <w:r>
              <w:rPr>
                <w:snapToGrid w:val="0"/>
                <w:szCs w:val="21"/>
              </w:rPr>
              <w:t>TY-00-DZY-0</w:t>
            </w:r>
            <w:r>
              <w:rPr>
                <w:rFonts w:hint="eastAsia"/>
                <w:snapToGrid w:val="0"/>
                <w:szCs w:val="21"/>
              </w:rPr>
              <w:t>6</w:t>
            </w:r>
            <w:r>
              <w:rPr>
                <w:snapToGrid w:val="0"/>
                <w:szCs w:val="21"/>
              </w:rPr>
              <w:t>-SUM-01-1.02</w:t>
            </w:r>
          </w:p>
        </w:tc>
        <w:tc>
          <w:tcPr>
            <w:tcW w:w="1078" w:type="dxa"/>
            <w:vAlign w:val="center"/>
          </w:tcPr>
          <w:p w14:paraId="52143146" w14:textId="77777777" w:rsidR="003D0E6C" w:rsidRDefault="00000000">
            <w:pPr>
              <w:wordWrap w:val="0"/>
              <w:jc w:val="left"/>
            </w:pPr>
            <w:r>
              <w:rPr>
                <w:snapToGrid w:val="0"/>
                <w:szCs w:val="21"/>
              </w:rPr>
              <w:t>2026-04</w:t>
            </w:r>
          </w:p>
        </w:tc>
        <w:tc>
          <w:tcPr>
            <w:tcW w:w="2119" w:type="dxa"/>
            <w:vAlign w:val="center"/>
          </w:tcPr>
          <w:p w14:paraId="6BB3277D" w14:textId="77777777" w:rsidR="003D0E6C" w:rsidRDefault="00000000">
            <w:pPr>
              <w:wordWrap w:val="0"/>
              <w:jc w:val="left"/>
              <w:rPr>
                <w:snapToGrid w:val="0"/>
                <w:szCs w:val="21"/>
              </w:rPr>
            </w:pPr>
            <w:r>
              <w:rPr>
                <w:snapToGrid w:val="0"/>
                <w:szCs w:val="21"/>
              </w:rPr>
              <w:t>中国电子科技集团公司第五十四研究所</w:t>
            </w:r>
          </w:p>
        </w:tc>
      </w:tr>
      <w:tr w:rsidR="003D0E6C" w14:paraId="0B5BC0BF" w14:textId="77777777">
        <w:trPr>
          <w:jc w:val="center"/>
        </w:trPr>
        <w:tc>
          <w:tcPr>
            <w:tcW w:w="726" w:type="dxa"/>
            <w:vAlign w:val="center"/>
          </w:tcPr>
          <w:p w14:paraId="1591C16D" w14:textId="77777777" w:rsidR="003D0E6C" w:rsidRDefault="003D0E6C">
            <w:pPr>
              <w:numPr>
                <w:ilvl w:val="0"/>
                <w:numId w:val="39"/>
              </w:numPr>
              <w:wordWrap w:val="0"/>
              <w:jc w:val="center"/>
              <w:rPr>
                <w:snapToGrid w:val="0"/>
                <w:szCs w:val="21"/>
              </w:rPr>
            </w:pPr>
          </w:p>
        </w:tc>
        <w:tc>
          <w:tcPr>
            <w:tcW w:w="2904" w:type="dxa"/>
            <w:vAlign w:val="center"/>
          </w:tcPr>
          <w:p w14:paraId="13B6318A" w14:textId="77777777" w:rsidR="003D0E6C" w:rsidRDefault="00000000">
            <w:pPr>
              <w:wordWrap w:val="0"/>
              <w:jc w:val="left"/>
              <w:rPr>
                <w:snapToGrid w:val="0"/>
                <w:szCs w:val="21"/>
              </w:rPr>
            </w:pPr>
            <w:r>
              <w:rPr>
                <w:snapToGrid w:val="0"/>
                <w:szCs w:val="21"/>
              </w:rPr>
              <w:t>KX-12A</w:t>
            </w:r>
            <w:r>
              <w:rPr>
                <w:snapToGrid w:val="0"/>
                <w:szCs w:val="21"/>
              </w:rPr>
              <w:t>卫星遥控数据格式及参数说明</w:t>
            </w:r>
          </w:p>
        </w:tc>
        <w:tc>
          <w:tcPr>
            <w:tcW w:w="2085" w:type="dxa"/>
            <w:vAlign w:val="center"/>
          </w:tcPr>
          <w:p w14:paraId="4F9744C9" w14:textId="77777777" w:rsidR="003D0E6C" w:rsidRDefault="00000000">
            <w:pPr>
              <w:wordWrap w:val="0"/>
              <w:jc w:val="left"/>
              <w:rPr>
                <w:snapToGrid w:val="0"/>
                <w:szCs w:val="21"/>
              </w:rPr>
            </w:pPr>
            <w:r>
              <w:rPr>
                <w:snapToGrid w:val="0"/>
                <w:szCs w:val="21"/>
              </w:rPr>
              <w:t>KX-12A-C00-BG-21</w:t>
            </w:r>
          </w:p>
        </w:tc>
        <w:tc>
          <w:tcPr>
            <w:tcW w:w="1078" w:type="dxa"/>
            <w:vAlign w:val="center"/>
          </w:tcPr>
          <w:p w14:paraId="7936C20F" w14:textId="77777777" w:rsidR="003D0E6C" w:rsidRDefault="00000000">
            <w:pPr>
              <w:wordWrap w:val="0"/>
              <w:jc w:val="left"/>
              <w:rPr>
                <w:snapToGrid w:val="0"/>
                <w:szCs w:val="21"/>
              </w:rPr>
            </w:pPr>
            <w:r>
              <w:rPr>
                <w:snapToGrid w:val="0"/>
                <w:szCs w:val="21"/>
              </w:rPr>
              <w:t>2026-02</w:t>
            </w:r>
          </w:p>
        </w:tc>
        <w:tc>
          <w:tcPr>
            <w:tcW w:w="2119" w:type="dxa"/>
            <w:vAlign w:val="center"/>
          </w:tcPr>
          <w:p w14:paraId="44BFC0FF" w14:textId="77777777" w:rsidR="003D0E6C" w:rsidRDefault="00000000">
            <w:pPr>
              <w:wordWrap w:val="0"/>
              <w:jc w:val="left"/>
              <w:rPr>
                <w:snapToGrid w:val="0"/>
                <w:szCs w:val="21"/>
              </w:rPr>
            </w:pPr>
            <w:r>
              <w:rPr>
                <w:snapToGrid w:val="0"/>
                <w:szCs w:val="21"/>
              </w:rPr>
              <w:t>上海微小卫星工程中心</w:t>
            </w:r>
          </w:p>
        </w:tc>
      </w:tr>
      <w:tr w:rsidR="003D0E6C" w14:paraId="73431FDF" w14:textId="77777777">
        <w:trPr>
          <w:jc w:val="center"/>
        </w:trPr>
        <w:tc>
          <w:tcPr>
            <w:tcW w:w="726" w:type="dxa"/>
            <w:vAlign w:val="center"/>
          </w:tcPr>
          <w:p w14:paraId="59FE0526" w14:textId="77777777" w:rsidR="003D0E6C" w:rsidRDefault="003D0E6C">
            <w:pPr>
              <w:numPr>
                <w:ilvl w:val="0"/>
                <w:numId w:val="39"/>
              </w:numPr>
              <w:wordWrap w:val="0"/>
              <w:jc w:val="center"/>
              <w:rPr>
                <w:snapToGrid w:val="0"/>
                <w:szCs w:val="21"/>
              </w:rPr>
            </w:pPr>
          </w:p>
        </w:tc>
        <w:tc>
          <w:tcPr>
            <w:tcW w:w="2904" w:type="dxa"/>
            <w:vAlign w:val="center"/>
          </w:tcPr>
          <w:p w14:paraId="011871A1" w14:textId="77777777" w:rsidR="003D0E6C" w:rsidRDefault="00000000">
            <w:pPr>
              <w:wordWrap w:val="0"/>
              <w:jc w:val="left"/>
              <w:rPr>
                <w:snapToGrid w:val="0"/>
                <w:szCs w:val="21"/>
              </w:rPr>
            </w:pPr>
            <w:r>
              <w:rPr>
                <w:rFonts w:hint="eastAsia"/>
                <w:snapToGrid w:val="0"/>
                <w:szCs w:val="21"/>
              </w:rPr>
              <w:t>BCD</w:t>
            </w:r>
            <w:r>
              <w:rPr>
                <w:rFonts w:hint="eastAsia"/>
                <w:snapToGrid w:val="0"/>
                <w:szCs w:val="21"/>
              </w:rPr>
              <w:t>星</w:t>
            </w:r>
            <w:r>
              <w:rPr>
                <w:snapToGrid w:val="0"/>
                <w:szCs w:val="21"/>
              </w:rPr>
              <w:t>遥控总表</w:t>
            </w:r>
          </w:p>
        </w:tc>
        <w:tc>
          <w:tcPr>
            <w:tcW w:w="2085" w:type="dxa"/>
            <w:vAlign w:val="center"/>
          </w:tcPr>
          <w:p w14:paraId="21CBD367" w14:textId="77777777" w:rsidR="003D0E6C" w:rsidRDefault="00000000">
            <w:pPr>
              <w:wordWrap w:val="0"/>
              <w:jc w:val="left"/>
              <w:rPr>
                <w:snapToGrid w:val="0"/>
                <w:szCs w:val="21"/>
              </w:rPr>
            </w:pPr>
            <w:r>
              <w:rPr>
                <w:snapToGrid w:val="0"/>
                <w:szCs w:val="21"/>
              </w:rPr>
              <w:t>--</w:t>
            </w:r>
          </w:p>
        </w:tc>
        <w:tc>
          <w:tcPr>
            <w:tcW w:w="1078" w:type="dxa"/>
            <w:vAlign w:val="center"/>
          </w:tcPr>
          <w:p w14:paraId="2379ECD0" w14:textId="77777777" w:rsidR="003D0E6C" w:rsidRDefault="00000000">
            <w:pPr>
              <w:wordWrap w:val="0"/>
              <w:jc w:val="left"/>
              <w:rPr>
                <w:snapToGrid w:val="0"/>
                <w:szCs w:val="21"/>
              </w:rPr>
            </w:pPr>
            <w:r>
              <w:rPr>
                <w:snapToGrid w:val="0"/>
                <w:szCs w:val="21"/>
              </w:rPr>
              <w:t>202</w:t>
            </w:r>
            <w:r>
              <w:rPr>
                <w:rFonts w:hint="eastAsia"/>
                <w:snapToGrid w:val="0"/>
                <w:szCs w:val="21"/>
              </w:rPr>
              <w:t>6</w:t>
            </w:r>
            <w:r>
              <w:rPr>
                <w:snapToGrid w:val="0"/>
                <w:szCs w:val="21"/>
              </w:rPr>
              <w:t>-08</w:t>
            </w:r>
          </w:p>
        </w:tc>
        <w:tc>
          <w:tcPr>
            <w:tcW w:w="2119" w:type="dxa"/>
            <w:vAlign w:val="center"/>
          </w:tcPr>
          <w:p w14:paraId="177EB71A" w14:textId="77777777" w:rsidR="003D0E6C" w:rsidRDefault="00000000">
            <w:pPr>
              <w:wordWrap w:val="0"/>
              <w:jc w:val="left"/>
              <w:rPr>
                <w:snapToGrid w:val="0"/>
                <w:szCs w:val="21"/>
              </w:rPr>
            </w:pPr>
            <w:r>
              <w:rPr>
                <w:snapToGrid w:val="0"/>
                <w:szCs w:val="21"/>
              </w:rPr>
              <w:t>中国科学院国家空间科学中心</w:t>
            </w:r>
          </w:p>
        </w:tc>
      </w:tr>
      <w:tr w:rsidR="003D0E6C" w14:paraId="423B6E4B" w14:textId="77777777">
        <w:trPr>
          <w:jc w:val="center"/>
        </w:trPr>
        <w:tc>
          <w:tcPr>
            <w:tcW w:w="726" w:type="dxa"/>
            <w:vAlign w:val="center"/>
          </w:tcPr>
          <w:p w14:paraId="67DADBE2" w14:textId="77777777" w:rsidR="003D0E6C" w:rsidRDefault="003D0E6C">
            <w:pPr>
              <w:numPr>
                <w:ilvl w:val="0"/>
                <w:numId w:val="39"/>
              </w:numPr>
              <w:wordWrap w:val="0"/>
              <w:jc w:val="center"/>
              <w:rPr>
                <w:snapToGrid w:val="0"/>
                <w:szCs w:val="21"/>
              </w:rPr>
            </w:pPr>
          </w:p>
        </w:tc>
        <w:tc>
          <w:tcPr>
            <w:tcW w:w="2904" w:type="dxa"/>
            <w:vAlign w:val="center"/>
          </w:tcPr>
          <w:p w14:paraId="523250AE" w14:textId="77777777" w:rsidR="003D0E6C" w:rsidRDefault="00000000">
            <w:pPr>
              <w:wordWrap w:val="0"/>
              <w:jc w:val="left"/>
              <w:rPr>
                <w:snapToGrid w:val="0"/>
                <w:szCs w:val="21"/>
              </w:rPr>
            </w:pPr>
            <w:r>
              <w:rPr>
                <w:rFonts w:hint="eastAsia"/>
                <w:snapToGrid w:val="0"/>
                <w:szCs w:val="21"/>
              </w:rPr>
              <w:t>BCD</w:t>
            </w:r>
            <w:r>
              <w:rPr>
                <w:rFonts w:hint="eastAsia"/>
                <w:snapToGrid w:val="0"/>
                <w:szCs w:val="21"/>
              </w:rPr>
              <w:t>星指令生成与发控软件第三方测评大纲</w:t>
            </w:r>
          </w:p>
        </w:tc>
        <w:tc>
          <w:tcPr>
            <w:tcW w:w="2085" w:type="dxa"/>
            <w:vAlign w:val="center"/>
          </w:tcPr>
          <w:p w14:paraId="6F4E0C68" w14:textId="6A17B4E2" w:rsidR="003D0E6C" w:rsidRDefault="00000000">
            <w:pPr>
              <w:wordWrap w:val="0"/>
              <w:jc w:val="left"/>
              <w:rPr>
                <w:snapToGrid w:val="0"/>
                <w:szCs w:val="21"/>
              </w:rPr>
            </w:pPr>
            <w:r>
              <w:rPr>
                <w:snapToGrid w:val="0"/>
                <w:szCs w:val="21"/>
              </w:rPr>
              <w:t>PT-R265</w:t>
            </w:r>
            <w:r>
              <w:rPr>
                <w:rFonts w:hint="eastAsia"/>
                <w:snapToGrid w:val="0"/>
                <w:szCs w:val="21"/>
              </w:rPr>
              <w:t>7</w:t>
            </w:r>
            <w:r>
              <w:rPr>
                <w:snapToGrid w:val="0"/>
                <w:szCs w:val="21"/>
              </w:rPr>
              <w:t>-TO-1.</w:t>
            </w:r>
            <w:r w:rsidR="00CB55CE">
              <w:rPr>
                <w:rFonts w:hint="eastAsia"/>
                <w:snapToGrid w:val="0"/>
                <w:szCs w:val="21"/>
              </w:rPr>
              <w:t>1</w:t>
            </w:r>
            <w:r>
              <w:rPr>
                <w:snapToGrid w:val="0"/>
                <w:szCs w:val="21"/>
              </w:rPr>
              <w:t>0</w:t>
            </w:r>
          </w:p>
        </w:tc>
        <w:tc>
          <w:tcPr>
            <w:tcW w:w="1078" w:type="dxa"/>
            <w:vAlign w:val="center"/>
          </w:tcPr>
          <w:p w14:paraId="203EF2E3" w14:textId="77777777" w:rsidR="003D0E6C" w:rsidRDefault="00000000">
            <w:pPr>
              <w:wordWrap w:val="0"/>
              <w:jc w:val="left"/>
              <w:rPr>
                <w:snapToGrid w:val="0"/>
                <w:szCs w:val="21"/>
              </w:rPr>
            </w:pPr>
            <w:r>
              <w:rPr>
                <w:snapToGrid w:val="0"/>
                <w:szCs w:val="21"/>
              </w:rPr>
              <w:t>202</w:t>
            </w:r>
            <w:r>
              <w:rPr>
                <w:rFonts w:hint="eastAsia"/>
                <w:snapToGrid w:val="0"/>
                <w:szCs w:val="21"/>
              </w:rPr>
              <w:t>6</w:t>
            </w:r>
            <w:r>
              <w:rPr>
                <w:snapToGrid w:val="0"/>
                <w:szCs w:val="21"/>
              </w:rPr>
              <w:t>-08</w:t>
            </w:r>
          </w:p>
        </w:tc>
        <w:tc>
          <w:tcPr>
            <w:tcW w:w="2119" w:type="dxa"/>
            <w:vAlign w:val="center"/>
          </w:tcPr>
          <w:p w14:paraId="29F8A0BE" w14:textId="77777777" w:rsidR="003D0E6C" w:rsidRDefault="00000000">
            <w:pPr>
              <w:wordWrap w:val="0"/>
              <w:jc w:val="left"/>
              <w:rPr>
                <w:snapToGrid w:val="0"/>
                <w:szCs w:val="21"/>
              </w:rPr>
            </w:pPr>
            <w:r>
              <w:rPr>
                <w:rFonts w:hint="eastAsia"/>
                <w:snapToGrid w:val="0"/>
                <w:szCs w:val="21"/>
              </w:rPr>
              <w:t>中国科学院卫星软件测评中心</w:t>
            </w:r>
          </w:p>
        </w:tc>
      </w:tr>
    </w:tbl>
    <w:p w14:paraId="5AF2BD5B" w14:textId="77777777" w:rsidR="003D0E6C" w:rsidRDefault="00000000">
      <w:pPr>
        <w:pStyle w:val="1"/>
        <w:wordWrap w:val="0"/>
        <w:snapToGrid/>
      </w:pPr>
      <w:bookmarkStart w:id="62" w:name="_Toc143176502"/>
      <w:bookmarkStart w:id="63" w:name="_Toc239342503"/>
      <w:r>
        <w:rPr>
          <w:rFonts w:hint="eastAsia"/>
        </w:rPr>
        <w:t>测试</w:t>
      </w:r>
      <w:r>
        <w:t>环境</w:t>
      </w:r>
      <w:bookmarkEnd w:id="62"/>
      <w:bookmarkEnd w:id="63"/>
    </w:p>
    <w:p w14:paraId="2D573256" w14:textId="77777777" w:rsidR="003D0E6C" w:rsidRDefault="00000000">
      <w:pPr>
        <w:pStyle w:val="20"/>
        <w:wordWrap w:val="0"/>
        <w:snapToGrid/>
      </w:pPr>
      <w:bookmarkStart w:id="64" w:name="_Toc143176503"/>
      <w:bookmarkStart w:id="65" w:name="_Toc239342504"/>
      <w:r>
        <w:t>静态测试环境</w:t>
      </w:r>
      <w:bookmarkEnd w:id="64"/>
      <w:bookmarkEnd w:id="65"/>
    </w:p>
    <w:p w14:paraId="0532E4C3" w14:textId="77777777" w:rsidR="003D0E6C" w:rsidRDefault="00000000">
      <w:pPr>
        <w:pStyle w:val="afffff6"/>
        <w:wordWrap w:val="0"/>
        <w:ind w:firstLine="480"/>
      </w:pPr>
      <w:r>
        <w:t>静态测试在</w:t>
      </w:r>
      <w:r>
        <w:rPr>
          <w:rFonts w:hint="eastAsia"/>
        </w:rPr>
        <w:t>中国科学院卫星软件评测中心</w:t>
      </w:r>
      <w:r>
        <w:t>进行，具体软件项和硬件需求如下：</w:t>
      </w:r>
    </w:p>
    <w:p w14:paraId="0C7EC650" w14:textId="77777777" w:rsidR="003D0E6C" w:rsidRDefault="00000000">
      <w:pPr>
        <w:pStyle w:val="31"/>
        <w:wordWrap w:val="0"/>
      </w:pPr>
      <w:bookmarkStart w:id="66" w:name="_Toc239342505"/>
      <w:r>
        <w:t>软件项</w:t>
      </w:r>
      <w:bookmarkEnd w:id="66"/>
    </w:p>
    <w:p w14:paraId="768AAAC0" w14:textId="77777777" w:rsidR="003D0E6C" w:rsidRDefault="00000000">
      <w:pPr>
        <w:pStyle w:val="afffff6"/>
        <w:wordWrap w:val="0"/>
        <w:ind w:firstLine="480"/>
      </w:pPr>
      <w:r>
        <w:t>静态测试环境软件项如下表所示：</w:t>
      </w:r>
    </w:p>
    <w:p w14:paraId="40C570BA" w14:textId="657CF7F2" w:rsidR="003D0E6C" w:rsidRDefault="00000000">
      <w:pPr>
        <w:pStyle w:val="afffff2"/>
        <w:wordWrap w:val="0"/>
      </w:pPr>
      <w:r>
        <w:t>表</w:t>
      </w:r>
      <w:fldSimple w:instr=" STYLEREF 1 \s ">
        <w:r w:rsidR="0041540F">
          <w:rPr>
            <w:noProof/>
          </w:rPr>
          <w:t>3</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1</w:t>
      </w:r>
      <w:r>
        <w:fldChar w:fldCharType="end"/>
      </w:r>
      <w:r>
        <w:t>静态测试环境软件项</w:t>
      </w:r>
    </w:p>
    <w:tbl>
      <w:tblPr>
        <w:tblStyle w:val="afffff8"/>
        <w:tblW w:w="9237" w:type="dxa"/>
        <w:tblLayout w:type="fixed"/>
        <w:tblLook w:val="04A0" w:firstRow="1" w:lastRow="0" w:firstColumn="1" w:lastColumn="0" w:noHBand="0" w:noVBand="1"/>
      </w:tblPr>
      <w:tblGrid>
        <w:gridCol w:w="651"/>
        <w:gridCol w:w="2268"/>
        <w:gridCol w:w="1322"/>
        <w:gridCol w:w="2080"/>
        <w:gridCol w:w="2916"/>
      </w:tblGrid>
      <w:tr w:rsidR="003D0E6C" w14:paraId="57573716" w14:textId="77777777">
        <w:trPr>
          <w:cnfStyle w:val="100000000000" w:firstRow="1" w:lastRow="0" w:firstColumn="0" w:lastColumn="0" w:oddVBand="0" w:evenVBand="0" w:oddHBand="0" w:evenHBand="0" w:firstRowFirstColumn="0" w:firstRowLastColumn="0" w:lastRowFirstColumn="0" w:lastRowLastColumn="0"/>
          <w:trHeight w:val="397"/>
        </w:trPr>
        <w:tc>
          <w:tcPr>
            <w:tcW w:w="651" w:type="dxa"/>
          </w:tcPr>
          <w:p w14:paraId="087BCBB2"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2268" w:type="dxa"/>
          </w:tcPr>
          <w:p w14:paraId="10421F25" w14:textId="77777777" w:rsidR="003D0E6C" w:rsidRDefault="00000000">
            <w:pPr>
              <w:keepNext/>
              <w:wordWrap w:val="0"/>
              <w:jc w:val="center"/>
              <w:rPr>
                <w:rFonts w:eastAsia="黑体"/>
                <w:bCs/>
                <w:iCs/>
                <w:snapToGrid w:val="0"/>
                <w:szCs w:val="21"/>
              </w:rPr>
            </w:pPr>
            <w:r>
              <w:rPr>
                <w:rFonts w:eastAsia="黑体"/>
                <w:bCs/>
                <w:iCs/>
                <w:snapToGrid w:val="0"/>
                <w:szCs w:val="21"/>
              </w:rPr>
              <w:t>软件项名称</w:t>
            </w:r>
          </w:p>
        </w:tc>
        <w:tc>
          <w:tcPr>
            <w:tcW w:w="1322" w:type="dxa"/>
          </w:tcPr>
          <w:p w14:paraId="53B179C0" w14:textId="77777777" w:rsidR="003D0E6C" w:rsidRDefault="00000000">
            <w:pPr>
              <w:keepNext/>
              <w:wordWrap w:val="0"/>
              <w:jc w:val="center"/>
              <w:rPr>
                <w:rFonts w:eastAsia="黑体"/>
                <w:bCs/>
                <w:iCs/>
                <w:snapToGrid w:val="0"/>
                <w:szCs w:val="21"/>
              </w:rPr>
            </w:pPr>
            <w:r>
              <w:rPr>
                <w:rFonts w:eastAsia="黑体"/>
                <w:bCs/>
                <w:iCs/>
                <w:snapToGrid w:val="0"/>
                <w:szCs w:val="21"/>
              </w:rPr>
              <w:t>版本</w:t>
            </w:r>
          </w:p>
        </w:tc>
        <w:tc>
          <w:tcPr>
            <w:tcW w:w="2080" w:type="dxa"/>
          </w:tcPr>
          <w:p w14:paraId="5A989423" w14:textId="77777777" w:rsidR="003D0E6C" w:rsidRDefault="00000000">
            <w:pPr>
              <w:keepNext/>
              <w:wordWrap w:val="0"/>
              <w:jc w:val="center"/>
              <w:rPr>
                <w:rFonts w:eastAsia="黑体"/>
                <w:bCs/>
                <w:iCs/>
                <w:snapToGrid w:val="0"/>
                <w:szCs w:val="21"/>
              </w:rPr>
            </w:pPr>
            <w:r>
              <w:rPr>
                <w:rFonts w:eastAsia="黑体"/>
                <w:bCs/>
                <w:iCs/>
                <w:snapToGrid w:val="0"/>
                <w:szCs w:val="21"/>
              </w:rPr>
              <w:t>提供单位</w:t>
            </w:r>
          </w:p>
        </w:tc>
        <w:tc>
          <w:tcPr>
            <w:tcW w:w="2916" w:type="dxa"/>
          </w:tcPr>
          <w:p w14:paraId="2A77F74E" w14:textId="77777777" w:rsidR="003D0E6C" w:rsidRDefault="00000000">
            <w:pPr>
              <w:keepNext/>
              <w:wordWrap w:val="0"/>
              <w:jc w:val="center"/>
              <w:rPr>
                <w:rFonts w:eastAsia="黑体"/>
                <w:bCs/>
                <w:iCs/>
                <w:snapToGrid w:val="0"/>
                <w:szCs w:val="21"/>
              </w:rPr>
            </w:pPr>
            <w:r>
              <w:rPr>
                <w:rFonts w:eastAsia="黑体"/>
                <w:bCs/>
                <w:iCs/>
                <w:snapToGrid w:val="0"/>
                <w:szCs w:val="21"/>
              </w:rPr>
              <w:t>用途</w:t>
            </w:r>
          </w:p>
        </w:tc>
      </w:tr>
      <w:tr w:rsidR="003D0E6C" w14:paraId="04B41C7A" w14:textId="77777777">
        <w:trPr>
          <w:trHeight w:val="397"/>
        </w:trPr>
        <w:tc>
          <w:tcPr>
            <w:tcW w:w="651" w:type="dxa"/>
          </w:tcPr>
          <w:p w14:paraId="47E93955" w14:textId="77777777" w:rsidR="003D0E6C" w:rsidRDefault="003D0E6C">
            <w:pPr>
              <w:numPr>
                <w:ilvl w:val="0"/>
                <w:numId w:val="40"/>
              </w:numPr>
              <w:tabs>
                <w:tab w:val="left" w:pos="240"/>
              </w:tabs>
              <w:wordWrap w:val="0"/>
              <w:jc w:val="center"/>
              <w:rPr>
                <w:bCs/>
                <w:iCs/>
                <w:snapToGrid w:val="0"/>
                <w:szCs w:val="21"/>
              </w:rPr>
            </w:pPr>
          </w:p>
        </w:tc>
        <w:tc>
          <w:tcPr>
            <w:tcW w:w="2268" w:type="dxa"/>
          </w:tcPr>
          <w:p w14:paraId="594952C3" w14:textId="77777777" w:rsidR="003D0E6C" w:rsidRDefault="00000000">
            <w:pPr>
              <w:wordWrap w:val="0"/>
              <w:jc w:val="center"/>
              <w:rPr>
                <w:snapToGrid w:val="0"/>
                <w:szCs w:val="21"/>
              </w:rPr>
            </w:pPr>
            <w:r>
              <w:rPr>
                <w:rFonts w:hint="eastAsia"/>
                <w:snapToGrid w:val="0"/>
                <w:szCs w:val="21"/>
              </w:rPr>
              <w:t>BCD</w:t>
            </w:r>
            <w:r>
              <w:rPr>
                <w:rFonts w:hint="eastAsia"/>
                <w:snapToGrid w:val="0"/>
                <w:szCs w:val="21"/>
              </w:rPr>
              <w:t>星</w:t>
            </w:r>
            <w:r>
              <w:rPr>
                <w:snapToGrid w:val="0"/>
                <w:szCs w:val="21"/>
              </w:rPr>
              <w:t>指令生成与发控软件</w:t>
            </w:r>
          </w:p>
        </w:tc>
        <w:tc>
          <w:tcPr>
            <w:tcW w:w="1322" w:type="dxa"/>
          </w:tcPr>
          <w:p w14:paraId="6CF8D75B" w14:textId="66B9E80E" w:rsidR="003D0E6C" w:rsidRDefault="00000000">
            <w:pPr>
              <w:pStyle w:val="affffff4"/>
              <w:wordWrap w:val="0"/>
              <w:overflowPunct w:val="0"/>
              <w:topLinePunct/>
              <w:textAlignment w:val="center"/>
              <w:rPr>
                <w:snapToGrid w:val="0"/>
                <w:szCs w:val="21"/>
              </w:rPr>
            </w:pPr>
            <w:r>
              <w:rPr>
                <w:snapToGrid w:val="0"/>
                <w:szCs w:val="21"/>
              </w:rPr>
              <w:t>V1.</w:t>
            </w:r>
            <w:r w:rsidR="00B14945">
              <w:rPr>
                <w:rFonts w:hint="eastAsia"/>
                <w:snapToGrid w:val="0"/>
                <w:szCs w:val="21"/>
              </w:rPr>
              <w:t>4</w:t>
            </w:r>
            <w:r>
              <w:rPr>
                <w:snapToGrid w:val="0"/>
                <w:szCs w:val="21"/>
              </w:rPr>
              <w:t>0</w:t>
            </w:r>
          </w:p>
        </w:tc>
        <w:tc>
          <w:tcPr>
            <w:tcW w:w="2080" w:type="dxa"/>
          </w:tcPr>
          <w:p w14:paraId="216ABA11" w14:textId="77777777" w:rsidR="003D0E6C" w:rsidRDefault="00000000">
            <w:pPr>
              <w:pStyle w:val="affffff4"/>
              <w:wordWrap w:val="0"/>
              <w:overflowPunct w:val="0"/>
              <w:topLinePunct/>
              <w:ind w:firstLineChars="4" w:firstLine="8"/>
              <w:jc w:val="both"/>
              <w:textAlignment w:val="center"/>
              <w:rPr>
                <w:snapToGrid w:val="0"/>
                <w:szCs w:val="21"/>
              </w:rPr>
            </w:pPr>
            <w:r>
              <w:rPr>
                <w:szCs w:val="21"/>
              </w:rPr>
              <w:t>中国电子科技集团公司第五十四研究所</w:t>
            </w:r>
          </w:p>
        </w:tc>
        <w:tc>
          <w:tcPr>
            <w:tcW w:w="2916" w:type="dxa"/>
          </w:tcPr>
          <w:p w14:paraId="1670E955" w14:textId="77777777" w:rsidR="003D0E6C" w:rsidRDefault="00000000">
            <w:pPr>
              <w:pStyle w:val="affffff4"/>
              <w:wordWrap w:val="0"/>
              <w:overflowPunct w:val="0"/>
              <w:topLinePunct/>
              <w:ind w:firstLineChars="4" w:firstLine="8"/>
              <w:jc w:val="left"/>
              <w:textAlignment w:val="center"/>
              <w:rPr>
                <w:snapToGrid w:val="0"/>
                <w:szCs w:val="21"/>
              </w:rPr>
            </w:pPr>
            <w:r>
              <w:rPr>
                <w:snapToGrid w:val="0"/>
                <w:szCs w:val="21"/>
              </w:rPr>
              <w:t>被测软件</w:t>
            </w:r>
          </w:p>
        </w:tc>
      </w:tr>
      <w:tr w:rsidR="003D0E6C" w14:paraId="3BBD5CCE" w14:textId="77777777">
        <w:trPr>
          <w:trHeight w:val="397"/>
        </w:trPr>
        <w:tc>
          <w:tcPr>
            <w:tcW w:w="651" w:type="dxa"/>
          </w:tcPr>
          <w:p w14:paraId="0CB52973" w14:textId="77777777" w:rsidR="003D0E6C" w:rsidRDefault="003D0E6C">
            <w:pPr>
              <w:numPr>
                <w:ilvl w:val="0"/>
                <w:numId w:val="40"/>
              </w:numPr>
              <w:tabs>
                <w:tab w:val="left" w:pos="240"/>
              </w:tabs>
              <w:wordWrap w:val="0"/>
              <w:jc w:val="center"/>
              <w:rPr>
                <w:bCs/>
                <w:iCs/>
                <w:snapToGrid w:val="0"/>
                <w:szCs w:val="21"/>
              </w:rPr>
            </w:pPr>
          </w:p>
        </w:tc>
        <w:tc>
          <w:tcPr>
            <w:tcW w:w="2268" w:type="dxa"/>
          </w:tcPr>
          <w:p w14:paraId="1D03CBF0" w14:textId="77777777" w:rsidR="003D0E6C" w:rsidRDefault="00000000">
            <w:pPr>
              <w:wordWrap w:val="0"/>
              <w:jc w:val="center"/>
              <w:rPr>
                <w:snapToGrid w:val="0"/>
                <w:szCs w:val="21"/>
              </w:rPr>
            </w:pPr>
            <w:r>
              <w:rPr>
                <w:snapToGrid w:val="0"/>
                <w:szCs w:val="21"/>
              </w:rPr>
              <w:t>科代代码分析工具</w:t>
            </w:r>
          </w:p>
        </w:tc>
        <w:tc>
          <w:tcPr>
            <w:tcW w:w="1322" w:type="dxa"/>
          </w:tcPr>
          <w:p w14:paraId="35B381A4" w14:textId="77777777" w:rsidR="003D0E6C" w:rsidRDefault="00000000">
            <w:pPr>
              <w:pStyle w:val="affffff4"/>
              <w:wordWrap w:val="0"/>
              <w:overflowPunct w:val="0"/>
              <w:topLinePunct/>
              <w:textAlignment w:val="center"/>
              <w:rPr>
                <w:snapToGrid w:val="0"/>
                <w:szCs w:val="21"/>
              </w:rPr>
            </w:pPr>
            <w:r>
              <w:rPr>
                <w:snapToGrid w:val="0"/>
                <w:szCs w:val="21"/>
              </w:rPr>
              <w:t>V24.2.0</w:t>
            </w:r>
          </w:p>
        </w:tc>
        <w:tc>
          <w:tcPr>
            <w:tcW w:w="2080" w:type="dxa"/>
            <w:vMerge w:val="restart"/>
          </w:tcPr>
          <w:p w14:paraId="4281470C" w14:textId="77777777" w:rsidR="003D0E6C" w:rsidRDefault="00000000">
            <w:pPr>
              <w:pStyle w:val="p0"/>
              <w:wordWrap w:val="0"/>
              <w:rPr>
                <w:snapToGrid w:val="0"/>
              </w:rPr>
            </w:pPr>
            <w:r>
              <w:rPr>
                <w:snapToGrid w:val="0"/>
              </w:rPr>
              <w:t>中国科学院卫星软件评测中心</w:t>
            </w:r>
          </w:p>
        </w:tc>
        <w:tc>
          <w:tcPr>
            <w:tcW w:w="2916" w:type="dxa"/>
          </w:tcPr>
          <w:p w14:paraId="748F625C" w14:textId="77777777" w:rsidR="003D0E6C" w:rsidRDefault="00000000">
            <w:pPr>
              <w:pStyle w:val="affffff4"/>
              <w:wordWrap w:val="0"/>
              <w:overflowPunct w:val="0"/>
              <w:topLinePunct/>
              <w:jc w:val="left"/>
              <w:textAlignment w:val="center"/>
              <w:rPr>
                <w:snapToGrid w:val="0"/>
                <w:szCs w:val="21"/>
              </w:rPr>
            </w:pPr>
            <w:r>
              <w:rPr>
                <w:snapToGrid w:val="0"/>
                <w:szCs w:val="21"/>
              </w:rPr>
              <w:t>用于运行错误检测、静态分析</w:t>
            </w:r>
          </w:p>
        </w:tc>
      </w:tr>
      <w:tr w:rsidR="003D0E6C" w14:paraId="640374D1" w14:textId="77777777">
        <w:trPr>
          <w:trHeight w:val="397"/>
        </w:trPr>
        <w:tc>
          <w:tcPr>
            <w:tcW w:w="651" w:type="dxa"/>
          </w:tcPr>
          <w:p w14:paraId="6A9E2E90" w14:textId="77777777" w:rsidR="003D0E6C" w:rsidRDefault="003D0E6C">
            <w:pPr>
              <w:numPr>
                <w:ilvl w:val="0"/>
                <w:numId w:val="40"/>
              </w:numPr>
              <w:tabs>
                <w:tab w:val="left" w:pos="240"/>
              </w:tabs>
              <w:wordWrap w:val="0"/>
              <w:jc w:val="center"/>
              <w:rPr>
                <w:bCs/>
                <w:iCs/>
                <w:snapToGrid w:val="0"/>
                <w:szCs w:val="21"/>
              </w:rPr>
            </w:pPr>
          </w:p>
        </w:tc>
        <w:tc>
          <w:tcPr>
            <w:tcW w:w="2268" w:type="dxa"/>
          </w:tcPr>
          <w:p w14:paraId="516D4173" w14:textId="77777777" w:rsidR="003D0E6C" w:rsidRDefault="00000000">
            <w:pPr>
              <w:wordWrap w:val="0"/>
              <w:jc w:val="center"/>
              <w:rPr>
                <w:snapToGrid w:val="0"/>
                <w:szCs w:val="21"/>
                <w:lang w:val="fr-FR"/>
              </w:rPr>
            </w:pPr>
            <w:r>
              <w:rPr>
                <w:snapToGrid w:val="0"/>
                <w:szCs w:val="21"/>
                <w:lang w:val="fr-FR"/>
              </w:rPr>
              <w:t>Source Insight</w:t>
            </w:r>
          </w:p>
        </w:tc>
        <w:tc>
          <w:tcPr>
            <w:tcW w:w="1322" w:type="dxa"/>
          </w:tcPr>
          <w:p w14:paraId="6774AB45" w14:textId="77777777" w:rsidR="003D0E6C" w:rsidRDefault="00000000">
            <w:pPr>
              <w:pStyle w:val="affffff4"/>
              <w:wordWrap w:val="0"/>
              <w:overflowPunct w:val="0"/>
              <w:topLinePunct/>
              <w:textAlignment w:val="center"/>
              <w:rPr>
                <w:snapToGrid w:val="0"/>
                <w:szCs w:val="21"/>
              </w:rPr>
            </w:pPr>
            <w:r>
              <w:rPr>
                <w:snapToGrid w:val="0"/>
                <w:szCs w:val="21"/>
              </w:rPr>
              <w:t>V4.0</w:t>
            </w:r>
          </w:p>
        </w:tc>
        <w:tc>
          <w:tcPr>
            <w:tcW w:w="2080" w:type="dxa"/>
            <w:vMerge/>
          </w:tcPr>
          <w:p w14:paraId="01DB75C0" w14:textId="77777777" w:rsidR="003D0E6C" w:rsidRDefault="003D0E6C">
            <w:pPr>
              <w:pStyle w:val="affffff4"/>
              <w:wordWrap w:val="0"/>
              <w:overflowPunct w:val="0"/>
              <w:topLinePunct/>
              <w:ind w:firstLineChars="4" w:firstLine="8"/>
              <w:textAlignment w:val="center"/>
              <w:rPr>
                <w:snapToGrid w:val="0"/>
                <w:szCs w:val="21"/>
              </w:rPr>
            </w:pPr>
          </w:p>
        </w:tc>
        <w:tc>
          <w:tcPr>
            <w:tcW w:w="2916" w:type="dxa"/>
          </w:tcPr>
          <w:p w14:paraId="5B40E7A4" w14:textId="77777777" w:rsidR="003D0E6C" w:rsidRDefault="00000000">
            <w:pPr>
              <w:pStyle w:val="affffff4"/>
              <w:wordWrap w:val="0"/>
              <w:overflowPunct w:val="0"/>
              <w:topLinePunct/>
              <w:jc w:val="left"/>
              <w:textAlignment w:val="center"/>
              <w:rPr>
                <w:snapToGrid w:val="0"/>
                <w:szCs w:val="21"/>
              </w:rPr>
            </w:pPr>
            <w:r>
              <w:rPr>
                <w:snapToGrid w:val="0"/>
                <w:szCs w:val="21"/>
              </w:rPr>
              <w:t>阅读代码工具</w:t>
            </w:r>
          </w:p>
        </w:tc>
      </w:tr>
      <w:tr w:rsidR="003D0E6C" w14:paraId="69416174" w14:textId="77777777">
        <w:trPr>
          <w:trHeight w:val="397"/>
        </w:trPr>
        <w:tc>
          <w:tcPr>
            <w:tcW w:w="651" w:type="dxa"/>
          </w:tcPr>
          <w:p w14:paraId="73A55887" w14:textId="77777777" w:rsidR="003D0E6C" w:rsidRDefault="003D0E6C">
            <w:pPr>
              <w:numPr>
                <w:ilvl w:val="0"/>
                <w:numId w:val="40"/>
              </w:numPr>
              <w:tabs>
                <w:tab w:val="left" w:pos="240"/>
              </w:tabs>
              <w:wordWrap w:val="0"/>
              <w:jc w:val="center"/>
              <w:rPr>
                <w:bCs/>
                <w:iCs/>
                <w:snapToGrid w:val="0"/>
                <w:szCs w:val="21"/>
              </w:rPr>
            </w:pPr>
          </w:p>
        </w:tc>
        <w:tc>
          <w:tcPr>
            <w:tcW w:w="2268" w:type="dxa"/>
          </w:tcPr>
          <w:p w14:paraId="294234BF" w14:textId="77777777" w:rsidR="003D0E6C" w:rsidRDefault="00000000">
            <w:pPr>
              <w:wordWrap w:val="0"/>
              <w:jc w:val="center"/>
              <w:rPr>
                <w:snapToGrid w:val="0"/>
                <w:szCs w:val="21"/>
                <w:lang w:val="fr-FR"/>
              </w:rPr>
            </w:pPr>
            <w:r>
              <w:rPr>
                <w:snapToGrid w:val="0"/>
                <w:szCs w:val="21"/>
                <w:lang w:val="fr-FR"/>
              </w:rPr>
              <w:t>Beyond Compare</w:t>
            </w:r>
          </w:p>
        </w:tc>
        <w:tc>
          <w:tcPr>
            <w:tcW w:w="1322" w:type="dxa"/>
          </w:tcPr>
          <w:p w14:paraId="6BEE470B" w14:textId="77777777" w:rsidR="003D0E6C" w:rsidRDefault="00000000">
            <w:pPr>
              <w:pStyle w:val="affffff4"/>
              <w:wordWrap w:val="0"/>
              <w:overflowPunct w:val="0"/>
              <w:topLinePunct/>
              <w:ind w:firstLineChars="4" w:firstLine="8"/>
              <w:textAlignment w:val="center"/>
              <w:rPr>
                <w:snapToGrid w:val="0"/>
                <w:szCs w:val="21"/>
              </w:rPr>
            </w:pPr>
            <w:r>
              <w:rPr>
                <w:snapToGrid w:val="0"/>
                <w:szCs w:val="21"/>
              </w:rPr>
              <w:t>V4.4</w:t>
            </w:r>
          </w:p>
        </w:tc>
        <w:tc>
          <w:tcPr>
            <w:tcW w:w="2080" w:type="dxa"/>
            <w:vMerge/>
          </w:tcPr>
          <w:p w14:paraId="2F287206" w14:textId="77777777" w:rsidR="003D0E6C" w:rsidRDefault="003D0E6C">
            <w:pPr>
              <w:pStyle w:val="affffff4"/>
              <w:wordWrap w:val="0"/>
              <w:overflowPunct w:val="0"/>
              <w:topLinePunct/>
              <w:ind w:firstLineChars="4" w:firstLine="8"/>
              <w:textAlignment w:val="center"/>
              <w:rPr>
                <w:snapToGrid w:val="0"/>
                <w:szCs w:val="21"/>
              </w:rPr>
            </w:pPr>
          </w:p>
        </w:tc>
        <w:tc>
          <w:tcPr>
            <w:tcW w:w="2916" w:type="dxa"/>
          </w:tcPr>
          <w:p w14:paraId="3DAB21ED" w14:textId="77777777" w:rsidR="003D0E6C" w:rsidRDefault="00000000">
            <w:pPr>
              <w:pStyle w:val="affffff4"/>
              <w:wordWrap w:val="0"/>
              <w:overflowPunct w:val="0"/>
              <w:topLinePunct/>
              <w:jc w:val="left"/>
              <w:textAlignment w:val="center"/>
              <w:rPr>
                <w:snapToGrid w:val="0"/>
                <w:szCs w:val="21"/>
              </w:rPr>
            </w:pPr>
            <w:r>
              <w:rPr>
                <w:snapToGrid w:val="0"/>
                <w:szCs w:val="21"/>
              </w:rPr>
              <w:t>代码对比工具</w:t>
            </w:r>
          </w:p>
        </w:tc>
      </w:tr>
      <w:tr w:rsidR="003D0E6C" w14:paraId="5FD53732" w14:textId="77777777">
        <w:trPr>
          <w:trHeight w:val="397"/>
        </w:trPr>
        <w:tc>
          <w:tcPr>
            <w:tcW w:w="651" w:type="dxa"/>
          </w:tcPr>
          <w:p w14:paraId="0C448F9D" w14:textId="77777777" w:rsidR="003D0E6C" w:rsidRDefault="003D0E6C">
            <w:pPr>
              <w:numPr>
                <w:ilvl w:val="0"/>
                <w:numId w:val="40"/>
              </w:numPr>
              <w:tabs>
                <w:tab w:val="left" w:pos="240"/>
              </w:tabs>
              <w:wordWrap w:val="0"/>
              <w:jc w:val="center"/>
              <w:rPr>
                <w:bCs/>
                <w:iCs/>
                <w:snapToGrid w:val="0"/>
                <w:szCs w:val="21"/>
              </w:rPr>
            </w:pPr>
          </w:p>
        </w:tc>
        <w:tc>
          <w:tcPr>
            <w:tcW w:w="2268" w:type="dxa"/>
          </w:tcPr>
          <w:p w14:paraId="3D461FCD" w14:textId="77777777" w:rsidR="003D0E6C" w:rsidRDefault="00000000">
            <w:pPr>
              <w:wordWrap w:val="0"/>
              <w:jc w:val="center"/>
              <w:rPr>
                <w:snapToGrid w:val="0"/>
                <w:szCs w:val="21"/>
                <w:lang w:val="fr-FR"/>
              </w:rPr>
            </w:pPr>
            <w:r>
              <w:rPr>
                <w:snapToGrid w:val="0"/>
                <w:szCs w:val="21"/>
                <w:lang w:val="fr-FR"/>
              </w:rPr>
              <w:t>SourceCounter</w:t>
            </w:r>
          </w:p>
        </w:tc>
        <w:tc>
          <w:tcPr>
            <w:tcW w:w="1322" w:type="dxa"/>
          </w:tcPr>
          <w:p w14:paraId="463EC3EE" w14:textId="77777777" w:rsidR="003D0E6C" w:rsidRDefault="00000000">
            <w:pPr>
              <w:pStyle w:val="affffff4"/>
              <w:wordWrap w:val="0"/>
              <w:overflowPunct w:val="0"/>
              <w:topLinePunct/>
              <w:ind w:firstLineChars="4" w:firstLine="8"/>
              <w:textAlignment w:val="center"/>
              <w:rPr>
                <w:szCs w:val="21"/>
              </w:rPr>
            </w:pPr>
            <w:r>
              <w:rPr>
                <w:snapToGrid w:val="0"/>
                <w:szCs w:val="21"/>
              </w:rPr>
              <w:t>V3.4.16.85</w:t>
            </w:r>
          </w:p>
        </w:tc>
        <w:tc>
          <w:tcPr>
            <w:tcW w:w="2080" w:type="dxa"/>
            <w:vMerge/>
          </w:tcPr>
          <w:p w14:paraId="70EF4DBC" w14:textId="77777777" w:rsidR="003D0E6C" w:rsidRDefault="003D0E6C">
            <w:pPr>
              <w:pStyle w:val="affffff4"/>
              <w:wordWrap w:val="0"/>
              <w:overflowPunct w:val="0"/>
              <w:topLinePunct/>
              <w:ind w:firstLineChars="4" w:firstLine="8"/>
              <w:textAlignment w:val="center"/>
              <w:rPr>
                <w:snapToGrid w:val="0"/>
                <w:szCs w:val="21"/>
              </w:rPr>
            </w:pPr>
          </w:p>
        </w:tc>
        <w:tc>
          <w:tcPr>
            <w:tcW w:w="2916" w:type="dxa"/>
          </w:tcPr>
          <w:p w14:paraId="2786220E" w14:textId="77777777" w:rsidR="003D0E6C" w:rsidRDefault="00000000">
            <w:pPr>
              <w:pStyle w:val="affffff4"/>
              <w:wordWrap w:val="0"/>
              <w:overflowPunct w:val="0"/>
              <w:topLinePunct/>
              <w:jc w:val="left"/>
              <w:textAlignment w:val="center"/>
              <w:rPr>
                <w:snapToGrid w:val="0"/>
                <w:szCs w:val="21"/>
              </w:rPr>
            </w:pPr>
            <w:r>
              <w:rPr>
                <w:snapToGrid w:val="0"/>
                <w:szCs w:val="21"/>
              </w:rPr>
              <w:t>代码行统计工具</w:t>
            </w:r>
          </w:p>
        </w:tc>
      </w:tr>
      <w:tr w:rsidR="003D0E6C" w14:paraId="3BC76E99" w14:textId="77777777">
        <w:trPr>
          <w:trHeight w:val="397"/>
        </w:trPr>
        <w:tc>
          <w:tcPr>
            <w:tcW w:w="651" w:type="dxa"/>
          </w:tcPr>
          <w:p w14:paraId="11B35747" w14:textId="77777777" w:rsidR="003D0E6C" w:rsidRDefault="003D0E6C">
            <w:pPr>
              <w:numPr>
                <w:ilvl w:val="0"/>
                <w:numId w:val="40"/>
              </w:numPr>
              <w:tabs>
                <w:tab w:val="left" w:pos="240"/>
              </w:tabs>
              <w:wordWrap w:val="0"/>
              <w:jc w:val="center"/>
              <w:rPr>
                <w:bCs/>
                <w:iCs/>
                <w:snapToGrid w:val="0"/>
                <w:szCs w:val="21"/>
              </w:rPr>
            </w:pPr>
          </w:p>
        </w:tc>
        <w:tc>
          <w:tcPr>
            <w:tcW w:w="2268" w:type="dxa"/>
          </w:tcPr>
          <w:p w14:paraId="2827F7AA" w14:textId="77777777" w:rsidR="003D0E6C" w:rsidRDefault="00000000">
            <w:pPr>
              <w:wordWrap w:val="0"/>
              <w:jc w:val="center"/>
              <w:rPr>
                <w:snapToGrid w:val="0"/>
                <w:szCs w:val="21"/>
                <w:lang w:val="fr-FR"/>
              </w:rPr>
            </w:pPr>
            <w:r>
              <w:rPr>
                <w:snapToGrid w:val="0"/>
                <w:szCs w:val="21"/>
                <w:lang w:val="fr-FR"/>
              </w:rPr>
              <w:t>Microsoft Office</w:t>
            </w:r>
          </w:p>
        </w:tc>
        <w:tc>
          <w:tcPr>
            <w:tcW w:w="1322" w:type="dxa"/>
          </w:tcPr>
          <w:p w14:paraId="2055096E" w14:textId="77777777" w:rsidR="003D0E6C" w:rsidRDefault="00000000">
            <w:pPr>
              <w:pStyle w:val="affffff4"/>
              <w:wordWrap w:val="0"/>
              <w:overflowPunct w:val="0"/>
              <w:topLinePunct/>
              <w:ind w:firstLineChars="4" w:firstLine="8"/>
              <w:textAlignment w:val="center"/>
              <w:rPr>
                <w:snapToGrid w:val="0"/>
                <w:szCs w:val="21"/>
              </w:rPr>
            </w:pPr>
            <w:r>
              <w:rPr>
                <w:snapToGrid w:val="0"/>
                <w:szCs w:val="21"/>
                <w:lang w:val="fr-FR"/>
              </w:rPr>
              <w:t>2016</w:t>
            </w:r>
          </w:p>
        </w:tc>
        <w:tc>
          <w:tcPr>
            <w:tcW w:w="2080" w:type="dxa"/>
            <w:vMerge/>
          </w:tcPr>
          <w:p w14:paraId="79577E2D" w14:textId="77777777" w:rsidR="003D0E6C" w:rsidRDefault="003D0E6C">
            <w:pPr>
              <w:pStyle w:val="affffff4"/>
              <w:wordWrap w:val="0"/>
              <w:overflowPunct w:val="0"/>
              <w:topLinePunct/>
              <w:ind w:firstLineChars="4" w:firstLine="8"/>
              <w:textAlignment w:val="center"/>
              <w:rPr>
                <w:snapToGrid w:val="0"/>
                <w:szCs w:val="21"/>
              </w:rPr>
            </w:pPr>
          </w:p>
        </w:tc>
        <w:tc>
          <w:tcPr>
            <w:tcW w:w="2916" w:type="dxa"/>
          </w:tcPr>
          <w:p w14:paraId="2C906D8C" w14:textId="77777777" w:rsidR="003D0E6C" w:rsidRDefault="00000000">
            <w:pPr>
              <w:pStyle w:val="affffff4"/>
              <w:wordWrap w:val="0"/>
              <w:overflowPunct w:val="0"/>
              <w:topLinePunct/>
              <w:jc w:val="left"/>
              <w:textAlignment w:val="center"/>
              <w:rPr>
                <w:snapToGrid w:val="0"/>
                <w:szCs w:val="21"/>
              </w:rPr>
            </w:pPr>
            <w:r>
              <w:rPr>
                <w:snapToGrid w:val="0"/>
                <w:szCs w:val="21"/>
              </w:rPr>
              <w:t>文档阅读、编辑工具</w:t>
            </w:r>
          </w:p>
        </w:tc>
      </w:tr>
    </w:tbl>
    <w:p w14:paraId="4685B7B7" w14:textId="77777777" w:rsidR="003D0E6C" w:rsidRDefault="003D0E6C">
      <w:pPr>
        <w:pStyle w:val="afffff2"/>
        <w:wordWrap w:val="0"/>
      </w:pPr>
    </w:p>
    <w:p w14:paraId="12E5B87B" w14:textId="77777777" w:rsidR="003D0E6C" w:rsidRDefault="00000000">
      <w:pPr>
        <w:pStyle w:val="31"/>
        <w:wordWrap w:val="0"/>
      </w:pPr>
      <w:bookmarkStart w:id="67" w:name="_Toc239342506"/>
      <w:r>
        <w:t>硬件和固件项</w:t>
      </w:r>
      <w:bookmarkEnd w:id="67"/>
    </w:p>
    <w:p w14:paraId="11E307B9" w14:textId="77777777" w:rsidR="003D0E6C" w:rsidRDefault="00000000">
      <w:pPr>
        <w:pStyle w:val="afffff6"/>
        <w:wordWrap w:val="0"/>
        <w:ind w:firstLine="480"/>
      </w:pPr>
      <w:r>
        <w:t>静态测试环境硬件和固件项如下表所示：</w:t>
      </w:r>
    </w:p>
    <w:p w14:paraId="4DAC1128" w14:textId="55BDC361" w:rsidR="003D0E6C" w:rsidRDefault="00000000">
      <w:pPr>
        <w:pStyle w:val="afffff2"/>
        <w:wordWrap w:val="0"/>
      </w:pPr>
      <w:r>
        <w:t>表</w:t>
      </w:r>
      <w:fldSimple w:instr=" STYLEREF 1 \s ">
        <w:r w:rsidR="0041540F">
          <w:rPr>
            <w:noProof/>
          </w:rPr>
          <w:t>3</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2</w:t>
      </w:r>
      <w:r>
        <w:fldChar w:fldCharType="end"/>
      </w:r>
      <w:r>
        <w:t>静态测试环境硬件和固件项</w:t>
      </w:r>
    </w:p>
    <w:tbl>
      <w:tblPr>
        <w:tblW w:w="92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16"/>
        <w:gridCol w:w="1084"/>
        <w:gridCol w:w="2234"/>
        <w:gridCol w:w="1400"/>
        <w:gridCol w:w="1525"/>
        <w:gridCol w:w="2380"/>
      </w:tblGrid>
      <w:tr w:rsidR="003D0E6C" w14:paraId="7F1BFBDE" w14:textId="77777777">
        <w:trPr>
          <w:trHeight w:val="397"/>
          <w:tblHeader/>
          <w:jc w:val="center"/>
        </w:trPr>
        <w:tc>
          <w:tcPr>
            <w:tcW w:w="616" w:type="dxa"/>
            <w:vAlign w:val="center"/>
          </w:tcPr>
          <w:p w14:paraId="06BDAED4"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1084" w:type="dxa"/>
            <w:vAlign w:val="center"/>
          </w:tcPr>
          <w:p w14:paraId="35E8B4C9" w14:textId="77777777" w:rsidR="003D0E6C" w:rsidRDefault="00000000">
            <w:pPr>
              <w:wordWrap w:val="0"/>
              <w:jc w:val="center"/>
              <w:rPr>
                <w:rFonts w:eastAsia="黑体"/>
                <w:bCs/>
                <w:iCs/>
                <w:snapToGrid w:val="0"/>
                <w:szCs w:val="21"/>
              </w:rPr>
            </w:pPr>
            <w:r>
              <w:rPr>
                <w:rFonts w:eastAsia="黑体"/>
                <w:bCs/>
                <w:iCs/>
                <w:snapToGrid w:val="0"/>
                <w:szCs w:val="21"/>
              </w:rPr>
              <w:t>硬件或固件项名称</w:t>
            </w:r>
          </w:p>
        </w:tc>
        <w:tc>
          <w:tcPr>
            <w:tcW w:w="2234" w:type="dxa"/>
            <w:vAlign w:val="center"/>
          </w:tcPr>
          <w:p w14:paraId="3B6C5E95" w14:textId="77777777" w:rsidR="003D0E6C" w:rsidRDefault="00000000">
            <w:pPr>
              <w:wordWrap w:val="0"/>
              <w:jc w:val="center"/>
              <w:rPr>
                <w:rFonts w:eastAsia="黑体"/>
                <w:bCs/>
                <w:iCs/>
                <w:snapToGrid w:val="0"/>
                <w:szCs w:val="21"/>
              </w:rPr>
            </w:pPr>
            <w:r>
              <w:rPr>
                <w:rFonts w:eastAsia="黑体"/>
                <w:bCs/>
                <w:iCs/>
                <w:snapToGrid w:val="0"/>
                <w:szCs w:val="21"/>
              </w:rPr>
              <w:t>配置信息</w:t>
            </w:r>
          </w:p>
        </w:tc>
        <w:tc>
          <w:tcPr>
            <w:tcW w:w="1400" w:type="dxa"/>
            <w:vAlign w:val="center"/>
          </w:tcPr>
          <w:p w14:paraId="4775529E" w14:textId="77777777" w:rsidR="003D0E6C" w:rsidRDefault="00000000">
            <w:pPr>
              <w:wordWrap w:val="0"/>
              <w:jc w:val="center"/>
              <w:rPr>
                <w:rFonts w:eastAsia="黑体"/>
                <w:bCs/>
                <w:iCs/>
                <w:snapToGrid w:val="0"/>
                <w:szCs w:val="21"/>
              </w:rPr>
            </w:pPr>
            <w:r>
              <w:rPr>
                <w:rFonts w:eastAsia="黑体"/>
                <w:bCs/>
                <w:iCs/>
                <w:snapToGrid w:val="0"/>
                <w:szCs w:val="21"/>
              </w:rPr>
              <w:t>设备</w:t>
            </w:r>
            <w:r>
              <w:rPr>
                <w:rFonts w:eastAsia="黑体"/>
                <w:bCs/>
                <w:iCs/>
                <w:snapToGrid w:val="0"/>
                <w:szCs w:val="21"/>
              </w:rPr>
              <w:t>IP</w:t>
            </w:r>
          </w:p>
        </w:tc>
        <w:tc>
          <w:tcPr>
            <w:tcW w:w="1525" w:type="dxa"/>
            <w:vAlign w:val="center"/>
          </w:tcPr>
          <w:p w14:paraId="7AEF6517" w14:textId="77777777" w:rsidR="003D0E6C" w:rsidRDefault="00000000">
            <w:pPr>
              <w:wordWrap w:val="0"/>
              <w:ind w:leftChars="-20" w:left="-42" w:rightChars="-20" w:right="-42"/>
              <w:jc w:val="center"/>
              <w:rPr>
                <w:rFonts w:eastAsia="黑体"/>
                <w:bCs/>
                <w:iCs/>
                <w:snapToGrid w:val="0"/>
                <w:szCs w:val="21"/>
              </w:rPr>
            </w:pPr>
            <w:r>
              <w:rPr>
                <w:rFonts w:eastAsia="黑体"/>
                <w:bCs/>
                <w:iCs/>
                <w:snapToGrid w:val="0"/>
                <w:szCs w:val="21"/>
              </w:rPr>
              <w:t>提供单位</w:t>
            </w:r>
          </w:p>
        </w:tc>
        <w:tc>
          <w:tcPr>
            <w:tcW w:w="2380" w:type="dxa"/>
            <w:vAlign w:val="center"/>
          </w:tcPr>
          <w:p w14:paraId="4D06208F" w14:textId="77777777" w:rsidR="003D0E6C" w:rsidRDefault="00000000">
            <w:pPr>
              <w:wordWrap w:val="0"/>
              <w:ind w:leftChars="-20" w:left="-42" w:rightChars="-20" w:right="-42"/>
              <w:jc w:val="center"/>
              <w:rPr>
                <w:rFonts w:eastAsia="黑体"/>
                <w:bCs/>
                <w:iCs/>
                <w:snapToGrid w:val="0"/>
                <w:szCs w:val="21"/>
              </w:rPr>
            </w:pPr>
            <w:r>
              <w:rPr>
                <w:rFonts w:eastAsia="黑体"/>
                <w:bCs/>
                <w:iCs/>
                <w:snapToGrid w:val="0"/>
                <w:szCs w:val="21"/>
              </w:rPr>
              <w:t>用途</w:t>
            </w:r>
          </w:p>
        </w:tc>
      </w:tr>
      <w:tr w:rsidR="003D0E6C" w14:paraId="0794C0DB" w14:textId="77777777">
        <w:trPr>
          <w:trHeight w:val="309"/>
          <w:jc w:val="center"/>
        </w:trPr>
        <w:tc>
          <w:tcPr>
            <w:tcW w:w="616" w:type="dxa"/>
            <w:vAlign w:val="center"/>
          </w:tcPr>
          <w:p w14:paraId="6F9A5F65" w14:textId="77777777" w:rsidR="003D0E6C" w:rsidRDefault="003D0E6C">
            <w:pPr>
              <w:numPr>
                <w:ilvl w:val="0"/>
                <w:numId w:val="41"/>
              </w:numPr>
              <w:tabs>
                <w:tab w:val="left" w:pos="240"/>
              </w:tabs>
              <w:wordWrap w:val="0"/>
              <w:jc w:val="center"/>
              <w:rPr>
                <w:bCs/>
                <w:snapToGrid w:val="0"/>
                <w:szCs w:val="21"/>
              </w:rPr>
            </w:pPr>
          </w:p>
        </w:tc>
        <w:tc>
          <w:tcPr>
            <w:tcW w:w="1084" w:type="dxa"/>
            <w:vAlign w:val="center"/>
          </w:tcPr>
          <w:p w14:paraId="104A8754" w14:textId="77777777" w:rsidR="003D0E6C" w:rsidRDefault="00000000">
            <w:pPr>
              <w:pStyle w:val="affffff4"/>
              <w:wordWrap w:val="0"/>
              <w:topLinePunct/>
              <w:ind w:firstLineChars="4" w:firstLine="8"/>
              <w:jc w:val="left"/>
              <w:textAlignment w:val="center"/>
              <w:rPr>
                <w:snapToGrid w:val="0"/>
                <w:szCs w:val="21"/>
                <w:lang w:val="fr-FR"/>
              </w:rPr>
            </w:pPr>
            <w:r>
              <w:rPr>
                <w:iCs/>
                <w:snapToGrid w:val="0"/>
                <w:szCs w:val="21"/>
              </w:rPr>
              <w:t>计算机</w:t>
            </w:r>
          </w:p>
        </w:tc>
        <w:tc>
          <w:tcPr>
            <w:tcW w:w="2234" w:type="dxa"/>
            <w:vAlign w:val="center"/>
          </w:tcPr>
          <w:p w14:paraId="163648B5" w14:textId="77777777" w:rsidR="003D0E6C" w:rsidRDefault="00000000">
            <w:pPr>
              <w:pStyle w:val="affffff4"/>
              <w:wordWrap w:val="0"/>
              <w:topLinePunct/>
              <w:ind w:firstLineChars="4" w:firstLine="8"/>
              <w:jc w:val="left"/>
              <w:textAlignment w:val="center"/>
              <w:rPr>
                <w:iCs/>
                <w:snapToGrid w:val="0"/>
                <w:szCs w:val="21"/>
              </w:rPr>
            </w:pPr>
            <w:r>
              <w:rPr>
                <w:iCs/>
                <w:snapToGrid w:val="0"/>
                <w:szCs w:val="21"/>
              </w:rPr>
              <w:t>CPU:intel i7 6700</w:t>
            </w:r>
          </w:p>
          <w:p w14:paraId="3B8FFB28" w14:textId="77777777" w:rsidR="003D0E6C" w:rsidRDefault="00000000">
            <w:pPr>
              <w:pStyle w:val="affffff4"/>
              <w:wordWrap w:val="0"/>
              <w:topLinePunct/>
              <w:ind w:firstLineChars="4" w:firstLine="8"/>
              <w:jc w:val="left"/>
              <w:textAlignment w:val="center"/>
              <w:rPr>
                <w:iCs/>
                <w:snapToGrid w:val="0"/>
                <w:szCs w:val="21"/>
              </w:rPr>
            </w:pPr>
            <w:r>
              <w:rPr>
                <w:iCs/>
                <w:snapToGrid w:val="0"/>
                <w:szCs w:val="21"/>
              </w:rPr>
              <w:t>内存：</w:t>
            </w:r>
            <w:r>
              <w:rPr>
                <w:iCs/>
                <w:snapToGrid w:val="0"/>
                <w:szCs w:val="21"/>
              </w:rPr>
              <w:t>16G</w:t>
            </w:r>
          </w:p>
          <w:p w14:paraId="1DA2F83D" w14:textId="77777777" w:rsidR="003D0E6C" w:rsidRDefault="00000000">
            <w:pPr>
              <w:pStyle w:val="affffff4"/>
              <w:wordWrap w:val="0"/>
              <w:topLinePunct/>
              <w:ind w:firstLineChars="4" w:firstLine="8"/>
              <w:jc w:val="left"/>
              <w:textAlignment w:val="center"/>
              <w:rPr>
                <w:iCs/>
                <w:snapToGrid w:val="0"/>
                <w:szCs w:val="21"/>
              </w:rPr>
            </w:pPr>
            <w:r>
              <w:rPr>
                <w:iCs/>
                <w:snapToGrid w:val="0"/>
                <w:szCs w:val="21"/>
              </w:rPr>
              <w:t>硬盘：</w:t>
            </w:r>
            <w:r>
              <w:rPr>
                <w:iCs/>
                <w:snapToGrid w:val="0"/>
                <w:szCs w:val="21"/>
              </w:rPr>
              <w:t>500G</w:t>
            </w:r>
          </w:p>
          <w:p w14:paraId="1019F350" w14:textId="77777777" w:rsidR="003D0E6C" w:rsidRDefault="00000000">
            <w:pPr>
              <w:pStyle w:val="affffff4"/>
              <w:wordWrap w:val="0"/>
              <w:topLinePunct/>
              <w:ind w:firstLineChars="4" w:firstLine="8"/>
              <w:jc w:val="left"/>
              <w:textAlignment w:val="center"/>
              <w:rPr>
                <w:iCs/>
                <w:snapToGrid w:val="0"/>
                <w:szCs w:val="21"/>
              </w:rPr>
            </w:pPr>
            <w:r>
              <w:rPr>
                <w:iCs/>
                <w:snapToGrid w:val="0"/>
                <w:szCs w:val="21"/>
              </w:rPr>
              <w:t>操作系统：</w:t>
            </w:r>
            <w:r>
              <w:rPr>
                <w:iCs/>
                <w:snapToGrid w:val="0"/>
                <w:szCs w:val="21"/>
              </w:rPr>
              <w:t xml:space="preserve">Windows </w:t>
            </w:r>
            <w:r>
              <w:rPr>
                <w:iCs/>
                <w:snapToGrid w:val="0"/>
                <w:szCs w:val="21"/>
              </w:rPr>
              <w:lastRenderedPageBreak/>
              <w:t>7(64)</w:t>
            </w:r>
          </w:p>
        </w:tc>
        <w:tc>
          <w:tcPr>
            <w:tcW w:w="1400" w:type="dxa"/>
            <w:vAlign w:val="center"/>
          </w:tcPr>
          <w:p w14:paraId="4E97EB8D" w14:textId="77777777" w:rsidR="003D0E6C" w:rsidRDefault="00000000">
            <w:pPr>
              <w:pStyle w:val="TableParagraph"/>
              <w:kinsoku w:val="0"/>
              <w:wordWrap w:val="0"/>
              <w:overflowPunct w:val="0"/>
              <w:spacing w:line="240" w:lineRule="auto"/>
              <w:jc w:val="left"/>
              <w:rPr>
                <w:snapToGrid w:val="0"/>
                <w:szCs w:val="21"/>
              </w:rPr>
            </w:pPr>
            <w:r>
              <w:rPr>
                <w:snapToGrid w:val="0"/>
                <w:sz w:val="21"/>
                <w:szCs w:val="21"/>
              </w:rPr>
              <w:lastRenderedPageBreak/>
              <w:t>10.10.150.193</w:t>
            </w:r>
          </w:p>
        </w:tc>
        <w:tc>
          <w:tcPr>
            <w:tcW w:w="1525" w:type="dxa"/>
            <w:vAlign w:val="center"/>
          </w:tcPr>
          <w:p w14:paraId="35344F7F" w14:textId="77777777" w:rsidR="003D0E6C" w:rsidRDefault="00000000">
            <w:pPr>
              <w:pStyle w:val="p0"/>
              <w:wordWrap w:val="0"/>
              <w:spacing w:before="191" w:after="191"/>
              <w:rPr>
                <w:snapToGrid w:val="0"/>
              </w:rPr>
            </w:pPr>
            <w:r>
              <w:rPr>
                <w:snapToGrid w:val="0"/>
              </w:rPr>
              <w:t>中国科学院卫星软件评测中心</w:t>
            </w:r>
          </w:p>
        </w:tc>
        <w:tc>
          <w:tcPr>
            <w:tcW w:w="2380" w:type="dxa"/>
            <w:vAlign w:val="center"/>
          </w:tcPr>
          <w:p w14:paraId="32DA9BB8"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运行科代代码分析工具、</w:t>
            </w:r>
            <w:r>
              <w:rPr>
                <w:snapToGrid w:val="0"/>
                <w:sz w:val="21"/>
                <w:szCs w:val="21"/>
              </w:rPr>
              <w:t>Source Insight</w:t>
            </w:r>
            <w:r>
              <w:rPr>
                <w:snapToGrid w:val="0"/>
                <w:sz w:val="21"/>
                <w:szCs w:val="21"/>
              </w:rPr>
              <w:t>等测试工具以及相关辅助软件，用于静态测试。</w:t>
            </w:r>
          </w:p>
        </w:tc>
      </w:tr>
    </w:tbl>
    <w:p w14:paraId="3C205677" w14:textId="77777777" w:rsidR="003D0E6C" w:rsidRDefault="003D0E6C">
      <w:pPr>
        <w:pStyle w:val="afffff2"/>
        <w:wordWrap w:val="0"/>
      </w:pPr>
    </w:p>
    <w:p w14:paraId="3FA1EE92" w14:textId="77777777" w:rsidR="003D0E6C" w:rsidRDefault="00000000">
      <w:pPr>
        <w:pStyle w:val="20"/>
        <w:wordWrap w:val="0"/>
        <w:snapToGrid/>
      </w:pPr>
      <w:bookmarkStart w:id="68" w:name="_Toc143176504"/>
      <w:bookmarkStart w:id="69" w:name="_Toc239342507"/>
      <w:r>
        <w:t>动态测试环境</w:t>
      </w:r>
      <w:bookmarkEnd w:id="68"/>
      <w:bookmarkEnd w:id="69"/>
    </w:p>
    <w:p w14:paraId="424A1AA0" w14:textId="77777777" w:rsidR="003D0E6C" w:rsidRDefault="00000000">
      <w:pPr>
        <w:pStyle w:val="31"/>
        <w:wordWrap w:val="0"/>
      </w:pPr>
      <w:bookmarkStart w:id="70" w:name="_Toc239342508"/>
      <w:r>
        <w:rPr>
          <w:rFonts w:hint="eastAsia"/>
        </w:rPr>
        <w:t>BCD</w:t>
      </w:r>
      <w:r>
        <w:rPr>
          <w:rFonts w:hint="eastAsia"/>
        </w:rPr>
        <w:t>星指令生成与发控</w:t>
      </w:r>
      <w:r>
        <w:t>软件配置项测试环境</w:t>
      </w:r>
      <w:bookmarkEnd w:id="70"/>
    </w:p>
    <w:p w14:paraId="04EEB9B1" w14:textId="77777777" w:rsidR="003D0E6C" w:rsidRDefault="00000000">
      <w:pPr>
        <w:pStyle w:val="afffff6"/>
        <w:wordWrap w:val="0"/>
        <w:ind w:firstLine="480"/>
      </w:pPr>
      <w:r>
        <w:rPr>
          <w:rFonts w:hint="eastAsia"/>
        </w:rPr>
        <w:t>本次软件动态测试环境如下图所示，主要由</w:t>
      </w:r>
      <w:r>
        <w:rPr>
          <w:rFonts w:hint="eastAsia"/>
        </w:rPr>
        <w:t>BCD</w:t>
      </w:r>
      <w:r>
        <w:rPr>
          <w:rFonts w:hint="eastAsia"/>
        </w:rPr>
        <w:t>星指令生成与发控台位、业务通信与管理调度台位、</w:t>
      </w:r>
      <w:r>
        <w:rPr>
          <w:rFonts w:hint="eastAsia"/>
        </w:rPr>
        <w:t>BCD</w:t>
      </w:r>
      <w:r>
        <w:rPr>
          <w:rFonts w:hint="eastAsia"/>
        </w:rPr>
        <w:t>星计划编制台位、数据库服务器、仿真演练台位、卫星仿真台位等设备组成。其中，</w:t>
      </w:r>
      <w:r>
        <w:rPr>
          <w:rFonts w:hint="eastAsia"/>
        </w:rPr>
        <w:t>BCD</w:t>
      </w:r>
      <w:r>
        <w:rPr>
          <w:rFonts w:hint="eastAsia"/>
        </w:rPr>
        <w:t>星指令生成与发控台位设备为被测软件所驻留的设备，业务通信与管理调度台位、</w:t>
      </w:r>
      <w:r>
        <w:rPr>
          <w:rFonts w:hint="eastAsia"/>
        </w:rPr>
        <w:t>BCD</w:t>
      </w:r>
      <w:r>
        <w:rPr>
          <w:rFonts w:hint="eastAsia"/>
        </w:rPr>
        <w:t>星计划编制台位、数据库服务器为真实陪测件，仿真演练台位用来仿真测控通信通道，卫星仿真台位搭载</w:t>
      </w:r>
      <w:r>
        <w:rPr>
          <w:rFonts w:hint="eastAsia"/>
        </w:rPr>
        <w:t>PLM</w:t>
      </w:r>
      <w:r>
        <w:rPr>
          <w:rFonts w:hint="eastAsia"/>
        </w:rPr>
        <w:t>模拟器。</w:t>
      </w:r>
      <w:r>
        <w:rPr>
          <w:rFonts w:hint="eastAsia"/>
        </w:rPr>
        <w:t>BCD</w:t>
      </w:r>
      <w:r>
        <w:rPr>
          <w:rFonts w:hint="eastAsia"/>
        </w:rPr>
        <w:t>星指令生成与发控软件测试环境图见下图。</w:t>
      </w:r>
    </w:p>
    <w:p w14:paraId="2FEC3FD2" w14:textId="77777777" w:rsidR="003D0E6C" w:rsidRDefault="00000000">
      <w:pPr>
        <w:pStyle w:val="afffff6"/>
        <w:wordWrap w:val="0"/>
        <w:ind w:firstLine="480"/>
      </w:pPr>
      <w:r>
        <w:rPr>
          <w:rFonts w:hint="eastAsia"/>
        </w:rPr>
        <w:t>中国科学院国家空间科学中心负责对其提供的测试环境进行配置和安装，由研制单位和测评机构确认其正确性。测试环境一旦建立并经过确认应保持其状态，任何对测试环境的更改和使用都要进行严格控制。</w:t>
      </w:r>
    </w:p>
    <w:p w14:paraId="15593103" w14:textId="77777777" w:rsidR="003D0E6C" w:rsidRDefault="00000000">
      <w:pPr>
        <w:pStyle w:val="afffff6"/>
        <w:wordWrap w:val="0"/>
        <w:ind w:firstLine="480"/>
        <w:jc w:val="center"/>
      </w:pPr>
      <w:r>
        <w:rPr>
          <w:noProof/>
        </w:rPr>
        <w:drawing>
          <wp:inline distT="0" distB="0" distL="114300" distR="114300" wp14:anchorId="6CEC0A2D" wp14:editId="364F4A26">
            <wp:extent cx="4971415" cy="2709545"/>
            <wp:effectExtent l="0" t="0" r="12065" b="31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8"/>
                    <a:stretch>
                      <a:fillRect/>
                    </a:stretch>
                  </pic:blipFill>
                  <pic:spPr>
                    <a:xfrm>
                      <a:off x="0" y="0"/>
                      <a:ext cx="4971415" cy="2709545"/>
                    </a:xfrm>
                    <a:prstGeom prst="rect">
                      <a:avLst/>
                    </a:prstGeom>
                    <a:noFill/>
                    <a:ln>
                      <a:noFill/>
                    </a:ln>
                  </pic:spPr>
                </pic:pic>
              </a:graphicData>
            </a:graphic>
          </wp:inline>
        </w:drawing>
      </w:r>
    </w:p>
    <w:p w14:paraId="19B9EBC7" w14:textId="0B12399C" w:rsidR="003D0E6C" w:rsidRDefault="00000000">
      <w:pPr>
        <w:pStyle w:val="afffff0"/>
        <w:wordWrap w:val="0"/>
      </w:pPr>
      <w:r>
        <w:t>图</w:t>
      </w:r>
      <w:fldSimple w:instr=" STYLEREF 1 \s ">
        <w:r w:rsidR="0041540F">
          <w:rPr>
            <w:noProof/>
          </w:rPr>
          <w:t>3</w:t>
        </w:r>
      </w:fldSimple>
      <w:r>
        <w:noBreakHyphen/>
      </w:r>
      <w:r>
        <w:fldChar w:fldCharType="begin"/>
      </w:r>
      <w:r>
        <w:instrText xml:space="preserve"> SEQ </w:instrText>
      </w:r>
      <w:r>
        <w:instrText>图</w:instrText>
      </w:r>
      <w:r>
        <w:instrText xml:space="preserve"> \* ARABIC \s 1 </w:instrText>
      </w:r>
      <w:r>
        <w:fldChar w:fldCharType="separate"/>
      </w:r>
      <w:r w:rsidR="0041540F">
        <w:rPr>
          <w:noProof/>
        </w:rPr>
        <w:t>1</w:t>
      </w:r>
      <w:r>
        <w:fldChar w:fldCharType="end"/>
      </w:r>
      <w:r>
        <w:t xml:space="preserve"> </w:t>
      </w:r>
      <w:r>
        <w:rPr>
          <w:rFonts w:hint="eastAsia"/>
        </w:rPr>
        <w:t>BCD</w:t>
      </w:r>
      <w:r>
        <w:rPr>
          <w:rFonts w:hint="eastAsia"/>
        </w:rPr>
        <w:t>星指令生成与发控</w:t>
      </w:r>
      <w:r>
        <w:t>软件测试环境示意图</w:t>
      </w:r>
    </w:p>
    <w:p w14:paraId="133AD218" w14:textId="77777777" w:rsidR="003D0E6C" w:rsidRDefault="00000000">
      <w:pPr>
        <w:pStyle w:val="4"/>
        <w:wordWrap w:val="0"/>
      </w:pPr>
      <w:r>
        <w:lastRenderedPageBreak/>
        <w:t>软件项</w:t>
      </w:r>
    </w:p>
    <w:p w14:paraId="529AB058" w14:textId="77777777" w:rsidR="003D0E6C" w:rsidRDefault="00000000">
      <w:pPr>
        <w:pStyle w:val="afffff6"/>
        <w:wordWrap w:val="0"/>
        <w:ind w:firstLine="480"/>
        <w:rPr>
          <w:rFonts w:eastAsia="黑体"/>
        </w:rPr>
      </w:pPr>
      <w:r>
        <w:t>动态测试环境软件项如下表所示：</w:t>
      </w:r>
    </w:p>
    <w:p w14:paraId="136C00B4" w14:textId="246FB9AC" w:rsidR="003D0E6C" w:rsidRDefault="00000000">
      <w:pPr>
        <w:pStyle w:val="afffff2"/>
        <w:wordWrap w:val="0"/>
      </w:pPr>
      <w:r>
        <w:t>表</w:t>
      </w:r>
      <w:fldSimple w:instr=" STYLEREF 1 \s ">
        <w:r w:rsidR="0041540F">
          <w:rPr>
            <w:noProof/>
          </w:rPr>
          <w:t>3</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3</w:t>
      </w:r>
      <w:r>
        <w:fldChar w:fldCharType="end"/>
      </w:r>
      <w:r>
        <w:t>动态测试环境软件项</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19"/>
        <w:gridCol w:w="2318"/>
        <w:gridCol w:w="1487"/>
        <w:gridCol w:w="1987"/>
        <w:gridCol w:w="2446"/>
      </w:tblGrid>
      <w:tr w:rsidR="003D0E6C" w14:paraId="37FA965F" w14:textId="77777777">
        <w:trPr>
          <w:trHeight w:val="397"/>
          <w:tblHeader/>
          <w:jc w:val="center"/>
        </w:trPr>
        <w:tc>
          <w:tcPr>
            <w:tcW w:w="719" w:type="dxa"/>
            <w:vAlign w:val="center"/>
          </w:tcPr>
          <w:p w14:paraId="2C42B70B"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2318" w:type="dxa"/>
            <w:vAlign w:val="center"/>
          </w:tcPr>
          <w:p w14:paraId="1674EED9" w14:textId="77777777" w:rsidR="003D0E6C" w:rsidRDefault="00000000">
            <w:pPr>
              <w:keepNext/>
              <w:wordWrap w:val="0"/>
              <w:jc w:val="center"/>
              <w:rPr>
                <w:rFonts w:eastAsia="黑体"/>
                <w:bCs/>
                <w:iCs/>
                <w:snapToGrid w:val="0"/>
                <w:szCs w:val="21"/>
              </w:rPr>
            </w:pPr>
            <w:r>
              <w:rPr>
                <w:rFonts w:eastAsia="黑体"/>
                <w:bCs/>
                <w:iCs/>
                <w:snapToGrid w:val="0"/>
                <w:szCs w:val="21"/>
              </w:rPr>
              <w:t>软件项名称</w:t>
            </w:r>
          </w:p>
        </w:tc>
        <w:tc>
          <w:tcPr>
            <w:tcW w:w="1487" w:type="dxa"/>
            <w:vAlign w:val="center"/>
          </w:tcPr>
          <w:p w14:paraId="1EFBCA1C" w14:textId="77777777" w:rsidR="003D0E6C" w:rsidRDefault="00000000">
            <w:pPr>
              <w:keepNext/>
              <w:wordWrap w:val="0"/>
              <w:jc w:val="center"/>
              <w:rPr>
                <w:rFonts w:eastAsia="黑体"/>
                <w:bCs/>
                <w:iCs/>
                <w:snapToGrid w:val="0"/>
                <w:szCs w:val="21"/>
              </w:rPr>
            </w:pPr>
            <w:r>
              <w:rPr>
                <w:rFonts w:eastAsia="黑体"/>
                <w:bCs/>
                <w:iCs/>
                <w:snapToGrid w:val="0"/>
                <w:szCs w:val="21"/>
              </w:rPr>
              <w:t>版本</w:t>
            </w:r>
          </w:p>
        </w:tc>
        <w:tc>
          <w:tcPr>
            <w:tcW w:w="1987" w:type="dxa"/>
            <w:vAlign w:val="center"/>
          </w:tcPr>
          <w:p w14:paraId="3C854E64" w14:textId="77777777" w:rsidR="003D0E6C" w:rsidRDefault="00000000">
            <w:pPr>
              <w:keepNext/>
              <w:wordWrap w:val="0"/>
              <w:jc w:val="center"/>
              <w:rPr>
                <w:rFonts w:eastAsia="黑体"/>
                <w:bCs/>
                <w:iCs/>
                <w:snapToGrid w:val="0"/>
                <w:szCs w:val="21"/>
              </w:rPr>
            </w:pPr>
            <w:r>
              <w:rPr>
                <w:rFonts w:eastAsia="黑体"/>
                <w:bCs/>
                <w:iCs/>
                <w:snapToGrid w:val="0"/>
                <w:szCs w:val="21"/>
              </w:rPr>
              <w:t>提供单位</w:t>
            </w:r>
          </w:p>
        </w:tc>
        <w:tc>
          <w:tcPr>
            <w:tcW w:w="2446" w:type="dxa"/>
            <w:vAlign w:val="center"/>
          </w:tcPr>
          <w:p w14:paraId="611D3156" w14:textId="77777777" w:rsidR="003D0E6C" w:rsidRDefault="00000000">
            <w:pPr>
              <w:keepNext/>
              <w:wordWrap w:val="0"/>
              <w:jc w:val="center"/>
              <w:rPr>
                <w:rFonts w:eastAsia="黑体"/>
                <w:bCs/>
                <w:iCs/>
                <w:snapToGrid w:val="0"/>
                <w:szCs w:val="21"/>
              </w:rPr>
            </w:pPr>
            <w:r>
              <w:rPr>
                <w:rFonts w:eastAsia="黑体"/>
                <w:bCs/>
                <w:iCs/>
                <w:snapToGrid w:val="0"/>
                <w:szCs w:val="21"/>
              </w:rPr>
              <w:t>用途</w:t>
            </w:r>
          </w:p>
        </w:tc>
      </w:tr>
      <w:tr w:rsidR="003D0E6C" w14:paraId="05AFADA2" w14:textId="77777777">
        <w:trPr>
          <w:trHeight w:val="397"/>
          <w:jc w:val="center"/>
        </w:trPr>
        <w:tc>
          <w:tcPr>
            <w:tcW w:w="719" w:type="dxa"/>
            <w:vAlign w:val="center"/>
          </w:tcPr>
          <w:p w14:paraId="23678418"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55434E6E" w14:textId="77777777" w:rsidR="003D0E6C" w:rsidRDefault="00000000">
            <w:pPr>
              <w:pStyle w:val="TableParagraph"/>
              <w:kinsoku w:val="0"/>
              <w:wordWrap w:val="0"/>
              <w:overflowPunct w:val="0"/>
              <w:spacing w:line="240" w:lineRule="auto"/>
              <w:jc w:val="left"/>
              <w:rPr>
                <w:snapToGrid w:val="0"/>
                <w:sz w:val="21"/>
                <w:szCs w:val="21"/>
                <w:lang w:val="fr-FR"/>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1487" w:type="dxa"/>
            <w:vAlign w:val="center"/>
          </w:tcPr>
          <w:p w14:paraId="1224B744"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静态测试结束后版本</w:t>
            </w:r>
          </w:p>
        </w:tc>
        <w:tc>
          <w:tcPr>
            <w:tcW w:w="1987" w:type="dxa"/>
            <w:vMerge w:val="restart"/>
            <w:vAlign w:val="center"/>
          </w:tcPr>
          <w:p w14:paraId="2597755C"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中国科学院国家空间科学中心</w:t>
            </w:r>
          </w:p>
        </w:tc>
        <w:tc>
          <w:tcPr>
            <w:tcW w:w="2446" w:type="dxa"/>
            <w:vAlign w:val="center"/>
          </w:tcPr>
          <w:p w14:paraId="3E7E131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被测软件</w:t>
            </w:r>
          </w:p>
        </w:tc>
      </w:tr>
      <w:tr w:rsidR="003D0E6C" w14:paraId="1EF42483" w14:textId="77777777">
        <w:trPr>
          <w:trHeight w:val="397"/>
          <w:jc w:val="center"/>
        </w:trPr>
        <w:tc>
          <w:tcPr>
            <w:tcW w:w="719" w:type="dxa"/>
            <w:vAlign w:val="center"/>
          </w:tcPr>
          <w:p w14:paraId="3FA4C385"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2EED8A7A" w14:textId="77777777" w:rsidR="003D0E6C"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计划编制软件</w:t>
            </w:r>
          </w:p>
        </w:tc>
        <w:tc>
          <w:tcPr>
            <w:tcW w:w="1487" w:type="dxa"/>
            <w:vAlign w:val="center"/>
          </w:tcPr>
          <w:p w14:paraId="69E636E5" w14:textId="2CF0CC69"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V1.</w:t>
            </w:r>
            <w:r w:rsidR="00B14945">
              <w:rPr>
                <w:rFonts w:hint="eastAsia"/>
                <w:snapToGrid w:val="0"/>
                <w:sz w:val="21"/>
                <w:szCs w:val="21"/>
              </w:rPr>
              <w:t>4</w:t>
            </w:r>
            <w:r>
              <w:rPr>
                <w:snapToGrid w:val="0"/>
                <w:sz w:val="21"/>
                <w:szCs w:val="21"/>
              </w:rPr>
              <w:t>0</w:t>
            </w:r>
          </w:p>
        </w:tc>
        <w:tc>
          <w:tcPr>
            <w:tcW w:w="1987" w:type="dxa"/>
            <w:vMerge/>
            <w:vAlign w:val="center"/>
          </w:tcPr>
          <w:p w14:paraId="3FD4E175"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64DA1F6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陪测软件</w:t>
            </w:r>
          </w:p>
        </w:tc>
      </w:tr>
      <w:tr w:rsidR="003D0E6C" w14:paraId="7E90948B" w14:textId="77777777">
        <w:trPr>
          <w:trHeight w:val="397"/>
          <w:jc w:val="center"/>
        </w:trPr>
        <w:tc>
          <w:tcPr>
            <w:tcW w:w="719" w:type="dxa"/>
            <w:vAlign w:val="center"/>
          </w:tcPr>
          <w:p w14:paraId="17298ADC"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2FC0E886"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业务调度与管理软件</w:t>
            </w:r>
          </w:p>
        </w:tc>
        <w:tc>
          <w:tcPr>
            <w:tcW w:w="1487" w:type="dxa"/>
            <w:vAlign w:val="center"/>
          </w:tcPr>
          <w:p w14:paraId="16A524EA" w14:textId="60B47B0D" w:rsidR="003D0E6C" w:rsidRDefault="00000000">
            <w:pPr>
              <w:wordWrap w:val="0"/>
              <w:jc w:val="center"/>
            </w:pPr>
            <w:r>
              <w:rPr>
                <w:snapToGrid w:val="0"/>
                <w:szCs w:val="21"/>
              </w:rPr>
              <w:t>V1.</w:t>
            </w:r>
            <w:r w:rsidR="00B14945">
              <w:rPr>
                <w:rFonts w:hint="eastAsia"/>
                <w:snapToGrid w:val="0"/>
                <w:szCs w:val="21"/>
              </w:rPr>
              <w:t>4</w:t>
            </w:r>
            <w:r>
              <w:rPr>
                <w:snapToGrid w:val="0"/>
                <w:szCs w:val="21"/>
              </w:rPr>
              <w:t>0</w:t>
            </w:r>
          </w:p>
        </w:tc>
        <w:tc>
          <w:tcPr>
            <w:tcW w:w="1987" w:type="dxa"/>
            <w:vMerge/>
            <w:vAlign w:val="center"/>
          </w:tcPr>
          <w:p w14:paraId="5885DC61"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226457FF" w14:textId="77777777" w:rsidR="003D0E6C" w:rsidRDefault="00000000">
            <w:pPr>
              <w:wordWrap w:val="0"/>
              <w:jc w:val="left"/>
            </w:pPr>
            <w:r>
              <w:rPr>
                <w:snapToGrid w:val="0"/>
                <w:szCs w:val="21"/>
              </w:rPr>
              <w:t>陪测软件</w:t>
            </w:r>
          </w:p>
        </w:tc>
      </w:tr>
      <w:tr w:rsidR="003D0E6C" w14:paraId="42DE17C4" w14:textId="77777777">
        <w:trPr>
          <w:trHeight w:val="397"/>
          <w:jc w:val="center"/>
        </w:trPr>
        <w:tc>
          <w:tcPr>
            <w:tcW w:w="719" w:type="dxa"/>
            <w:vAlign w:val="center"/>
          </w:tcPr>
          <w:p w14:paraId="0B9FA092"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05DFAF20"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参数处理与综合判读软件</w:t>
            </w:r>
          </w:p>
        </w:tc>
        <w:tc>
          <w:tcPr>
            <w:tcW w:w="1487" w:type="dxa"/>
            <w:vAlign w:val="center"/>
          </w:tcPr>
          <w:p w14:paraId="714E06EF" w14:textId="748A574C" w:rsidR="003D0E6C" w:rsidRDefault="00000000">
            <w:pPr>
              <w:wordWrap w:val="0"/>
              <w:jc w:val="center"/>
            </w:pPr>
            <w:r>
              <w:rPr>
                <w:snapToGrid w:val="0"/>
                <w:szCs w:val="21"/>
              </w:rPr>
              <w:t>V1.</w:t>
            </w:r>
            <w:r w:rsidR="00B14945">
              <w:rPr>
                <w:rFonts w:hint="eastAsia"/>
                <w:snapToGrid w:val="0"/>
                <w:szCs w:val="21"/>
              </w:rPr>
              <w:t>4</w:t>
            </w:r>
            <w:r>
              <w:rPr>
                <w:snapToGrid w:val="0"/>
                <w:szCs w:val="21"/>
              </w:rPr>
              <w:t>0</w:t>
            </w:r>
          </w:p>
        </w:tc>
        <w:tc>
          <w:tcPr>
            <w:tcW w:w="1987" w:type="dxa"/>
            <w:vMerge/>
            <w:vAlign w:val="center"/>
          </w:tcPr>
          <w:p w14:paraId="596CF463"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43E853A7" w14:textId="77777777" w:rsidR="003D0E6C" w:rsidRDefault="00000000">
            <w:pPr>
              <w:wordWrap w:val="0"/>
              <w:jc w:val="left"/>
            </w:pPr>
            <w:r>
              <w:rPr>
                <w:snapToGrid w:val="0"/>
                <w:szCs w:val="21"/>
              </w:rPr>
              <w:t>陪测软件</w:t>
            </w:r>
          </w:p>
        </w:tc>
      </w:tr>
      <w:tr w:rsidR="003D0E6C" w14:paraId="6CBC4575" w14:textId="77777777">
        <w:trPr>
          <w:trHeight w:val="397"/>
          <w:jc w:val="center"/>
        </w:trPr>
        <w:tc>
          <w:tcPr>
            <w:tcW w:w="719" w:type="dxa"/>
            <w:vAlign w:val="center"/>
          </w:tcPr>
          <w:p w14:paraId="5D429BD5"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5F612E37" w14:textId="05208AC4" w:rsidR="003D0E6C" w:rsidRDefault="008360FF">
            <w:pPr>
              <w:pStyle w:val="TableParagraph"/>
              <w:kinsoku w:val="0"/>
              <w:wordWrap w:val="0"/>
              <w:overflowPunct w:val="0"/>
              <w:spacing w:line="240" w:lineRule="auto"/>
              <w:jc w:val="left"/>
              <w:rPr>
                <w:snapToGrid w:val="0"/>
                <w:sz w:val="21"/>
                <w:szCs w:val="21"/>
              </w:rPr>
            </w:pPr>
            <w:r>
              <w:rPr>
                <w:rFonts w:hint="eastAsia"/>
                <w:snapToGrid w:val="0"/>
                <w:sz w:val="21"/>
                <w:szCs w:val="21"/>
              </w:rPr>
              <w:t>接口模拟软件</w:t>
            </w:r>
          </w:p>
        </w:tc>
        <w:tc>
          <w:tcPr>
            <w:tcW w:w="1487" w:type="dxa"/>
            <w:vAlign w:val="center"/>
          </w:tcPr>
          <w:p w14:paraId="2E36ED24" w14:textId="1AB084A0" w:rsidR="003D0E6C" w:rsidRDefault="00000000">
            <w:pPr>
              <w:wordWrap w:val="0"/>
              <w:jc w:val="center"/>
              <w:rPr>
                <w:snapToGrid w:val="0"/>
                <w:szCs w:val="21"/>
              </w:rPr>
            </w:pPr>
            <w:r>
              <w:rPr>
                <w:snapToGrid w:val="0"/>
                <w:szCs w:val="21"/>
              </w:rPr>
              <w:t>V1.</w:t>
            </w:r>
            <w:r w:rsidR="00B14945">
              <w:rPr>
                <w:rFonts w:hint="eastAsia"/>
                <w:snapToGrid w:val="0"/>
                <w:szCs w:val="21"/>
              </w:rPr>
              <w:t>4</w:t>
            </w:r>
            <w:r>
              <w:rPr>
                <w:snapToGrid w:val="0"/>
                <w:szCs w:val="21"/>
              </w:rPr>
              <w:t>0</w:t>
            </w:r>
          </w:p>
        </w:tc>
        <w:tc>
          <w:tcPr>
            <w:tcW w:w="1987" w:type="dxa"/>
            <w:vMerge/>
            <w:vAlign w:val="center"/>
          </w:tcPr>
          <w:p w14:paraId="0C344CE8"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4D77170E" w14:textId="77777777" w:rsidR="003D0E6C" w:rsidRDefault="00000000">
            <w:pPr>
              <w:wordWrap w:val="0"/>
              <w:jc w:val="left"/>
            </w:pPr>
            <w:r>
              <w:rPr>
                <w:snapToGrid w:val="0"/>
                <w:szCs w:val="21"/>
              </w:rPr>
              <w:t>陪测软件</w:t>
            </w:r>
          </w:p>
        </w:tc>
      </w:tr>
      <w:tr w:rsidR="003D0E6C" w14:paraId="54231A2D" w14:textId="77777777">
        <w:trPr>
          <w:trHeight w:val="397"/>
          <w:jc w:val="center"/>
        </w:trPr>
        <w:tc>
          <w:tcPr>
            <w:tcW w:w="719" w:type="dxa"/>
            <w:vAlign w:val="center"/>
          </w:tcPr>
          <w:p w14:paraId="0DC17D63"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52F3F763"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卫星测控服务软件</w:t>
            </w:r>
          </w:p>
        </w:tc>
        <w:tc>
          <w:tcPr>
            <w:tcW w:w="1487" w:type="dxa"/>
            <w:vAlign w:val="center"/>
          </w:tcPr>
          <w:p w14:paraId="7466622F" w14:textId="2AF6E535" w:rsidR="003D0E6C" w:rsidRDefault="00000000">
            <w:pPr>
              <w:wordWrap w:val="0"/>
              <w:jc w:val="center"/>
              <w:rPr>
                <w:snapToGrid w:val="0"/>
                <w:szCs w:val="21"/>
              </w:rPr>
            </w:pPr>
            <w:r>
              <w:rPr>
                <w:snapToGrid w:val="0"/>
                <w:szCs w:val="21"/>
              </w:rPr>
              <w:t>V1.</w:t>
            </w:r>
            <w:r w:rsidR="00B14945">
              <w:rPr>
                <w:rFonts w:hint="eastAsia"/>
                <w:snapToGrid w:val="0"/>
                <w:szCs w:val="21"/>
              </w:rPr>
              <w:t>4</w:t>
            </w:r>
            <w:r>
              <w:rPr>
                <w:snapToGrid w:val="0"/>
                <w:szCs w:val="21"/>
              </w:rPr>
              <w:t>0</w:t>
            </w:r>
          </w:p>
        </w:tc>
        <w:tc>
          <w:tcPr>
            <w:tcW w:w="1987" w:type="dxa"/>
            <w:vMerge/>
            <w:vAlign w:val="center"/>
          </w:tcPr>
          <w:p w14:paraId="16D1A162"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0328ED45" w14:textId="77777777" w:rsidR="003D0E6C" w:rsidRDefault="00000000">
            <w:pPr>
              <w:wordWrap w:val="0"/>
              <w:jc w:val="left"/>
              <w:rPr>
                <w:snapToGrid w:val="0"/>
                <w:szCs w:val="21"/>
              </w:rPr>
            </w:pPr>
            <w:r>
              <w:rPr>
                <w:snapToGrid w:val="0"/>
                <w:szCs w:val="21"/>
              </w:rPr>
              <w:t>陪测软件</w:t>
            </w:r>
          </w:p>
        </w:tc>
      </w:tr>
      <w:tr w:rsidR="003D0E6C" w14:paraId="0519E3CC" w14:textId="77777777">
        <w:trPr>
          <w:trHeight w:val="397"/>
          <w:jc w:val="center"/>
        </w:trPr>
        <w:tc>
          <w:tcPr>
            <w:tcW w:w="719" w:type="dxa"/>
            <w:vAlign w:val="center"/>
          </w:tcPr>
          <w:p w14:paraId="61B00D56"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39FC76AE"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PostgreSQL</w:t>
            </w:r>
          </w:p>
        </w:tc>
        <w:tc>
          <w:tcPr>
            <w:tcW w:w="1487" w:type="dxa"/>
            <w:vAlign w:val="center"/>
          </w:tcPr>
          <w:p w14:paraId="2561D445"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14</w:t>
            </w:r>
          </w:p>
        </w:tc>
        <w:tc>
          <w:tcPr>
            <w:tcW w:w="1987" w:type="dxa"/>
            <w:vMerge/>
            <w:vAlign w:val="center"/>
          </w:tcPr>
          <w:p w14:paraId="3519137D"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1E0D73A3" w14:textId="77777777" w:rsidR="003D0E6C" w:rsidRDefault="00000000">
            <w:pPr>
              <w:wordWrap w:val="0"/>
              <w:jc w:val="left"/>
              <w:rPr>
                <w:snapToGrid w:val="0"/>
                <w:szCs w:val="21"/>
              </w:rPr>
            </w:pPr>
            <w:r>
              <w:rPr>
                <w:snapToGrid w:val="0"/>
                <w:szCs w:val="21"/>
              </w:rPr>
              <w:t>数据库</w:t>
            </w:r>
          </w:p>
        </w:tc>
      </w:tr>
      <w:tr w:rsidR="003D0E6C" w14:paraId="22587080" w14:textId="77777777">
        <w:trPr>
          <w:trHeight w:val="397"/>
          <w:jc w:val="center"/>
        </w:trPr>
        <w:tc>
          <w:tcPr>
            <w:tcW w:w="719" w:type="dxa"/>
            <w:vAlign w:val="center"/>
          </w:tcPr>
          <w:p w14:paraId="4D44C9B2" w14:textId="77777777" w:rsidR="003D0E6C" w:rsidRDefault="003D0E6C">
            <w:pPr>
              <w:numPr>
                <w:ilvl w:val="0"/>
                <w:numId w:val="42"/>
              </w:numPr>
              <w:tabs>
                <w:tab w:val="left" w:pos="240"/>
              </w:tabs>
              <w:wordWrap w:val="0"/>
              <w:jc w:val="center"/>
              <w:rPr>
                <w:bCs/>
                <w:snapToGrid w:val="0"/>
                <w:szCs w:val="21"/>
              </w:rPr>
            </w:pPr>
          </w:p>
        </w:tc>
        <w:tc>
          <w:tcPr>
            <w:tcW w:w="2318" w:type="dxa"/>
            <w:vAlign w:val="center"/>
          </w:tcPr>
          <w:p w14:paraId="62FAA188"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360</w:t>
            </w:r>
            <w:r>
              <w:rPr>
                <w:snapToGrid w:val="0"/>
                <w:sz w:val="21"/>
                <w:szCs w:val="21"/>
              </w:rPr>
              <w:t>浏览器</w:t>
            </w:r>
          </w:p>
        </w:tc>
        <w:tc>
          <w:tcPr>
            <w:tcW w:w="1487" w:type="dxa"/>
            <w:vAlign w:val="center"/>
          </w:tcPr>
          <w:p w14:paraId="4413BF83"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7.0.0.111</w:t>
            </w:r>
          </w:p>
        </w:tc>
        <w:tc>
          <w:tcPr>
            <w:tcW w:w="1987" w:type="dxa"/>
            <w:vMerge/>
            <w:vAlign w:val="center"/>
          </w:tcPr>
          <w:p w14:paraId="44A6EE04" w14:textId="77777777" w:rsidR="003D0E6C" w:rsidRDefault="003D0E6C">
            <w:pPr>
              <w:pStyle w:val="TableParagraph"/>
              <w:kinsoku w:val="0"/>
              <w:wordWrap w:val="0"/>
              <w:overflowPunct w:val="0"/>
              <w:spacing w:line="240" w:lineRule="auto"/>
              <w:jc w:val="left"/>
              <w:rPr>
                <w:snapToGrid w:val="0"/>
                <w:sz w:val="21"/>
                <w:szCs w:val="21"/>
              </w:rPr>
            </w:pPr>
          </w:p>
        </w:tc>
        <w:tc>
          <w:tcPr>
            <w:tcW w:w="2446" w:type="dxa"/>
            <w:vAlign w:val="center"/>
          </w:tcPr>
          <w:p w14:paraId="5305D8BB" w14:textId="77777777" w:rsidR="003D0E6C" w:rsidRDefault="00000000">
            <w:pPr>
              <w:wordWrap w:val="0"/>
              <w:jc w:val="left"/>
              <w:rPr>
                <w:snapToGrid w:val="0"/>
                <w:szCs w:val="21"/>
              </w:rPr>
            </w:pPr>
            <w:r>
              <w:rPr>
                <w:snapToGrid w:val="0"/>
                <w:szCs w:val="21"/>
              </w:rPr>
              <w:t>陪测软件</w:t>
            </w:r>
          </w:p>
        </w:tc>
      </w:tr>
    </w:tbl>
    <w:p w14:paraId="11F09815" w14:textId="77777777" w:rsidR="003D0E6C" w:rsidRDefault="003D0E6C"/>
    <w:p w14:paraId="56072064" w14:textId="77777777" w:rsidR="003D0E6C" w:rsidRDefault="00000000">
      <w:pPr>
        <w:pStyle w:val="4"/>
        <w:wordWrap w:val="0"/>
      </w:pPr>
      <w:r>
        <w:t>硬件和固件项</w:t>
      </w:r>
    </w:p>
    <w:p w14:paraId="6A727018" w14:textId="77777777" w:rsidR="003D0E6C" w:rsidRDefault="00000000">
      <w:pPr>
        <w:pStyle w:val="afffff6"/>
        <w:wordWrap w:val="0"/>
        <w:ind w:firstLine="480"/>
        <w:rPr>
          <w:rFonts w:eastAsia="黑体"/>
        </w:rPr>
      </w:pPr>
      <w:r>
        <w:t>动态测试环境硬件和固件项如下表所示：</w:t>
      </w:r>
    </w:p>
    <w:p w14:paraId="43434BC5" w14:textId="001C005B" w:rsidR="003D0E6C" w:rsidRDefault="00000000">
      <w:pPr>
        <w:pStyle w:val="afffff2"/>
        <w:wordWrap w:val="0"/>
      </w:pPr>
      <w:r>
        <w:t>表</w:t>
      </w:r>
      <w:fldSimple w:instr=" STYLEREF 1 \s ">
        <w:r w:rsidR="0041540F">
          <w:rPr>
            <w:noProof/>
          </w:rPr>
          <w:t>3</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4</w:t>
      </w:r>
      <w:r>
        <w:fldChar w:fldCharType="end"/>
      </w:r>
      <w: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88"/>
        <w:gridCol w:w="1253"/>
        <w:gridCol w:w="1985"/>
        <w:gridCol w:w="1100"/>
        <w:gridCol w:w="1310"/>
        <w:gridCol w:w="1134"/>
        <w:gridCol w:w="1682"/>
      </w:tblGrid>
      <w:tr w:rsidR="003D0E6C" w14:paraId="55F429A4" w14:textId="77777777">
        <w:trPr>
          <w:trHeight w:val="397"/>
          <w:tblHeader/>
          <w:jc w:val="center"/>
        </w:trPr>
        <w:tc>
          <w:tcPr>
            <w:tcW w:w="588" w:type="dxa"/>
            <w:vAlign w:val="center"/>
          </w:tcPr>
          <w:p w14:paraId="512C957D"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1253" w:type="dxa"/>
            <w:vAlign w:val="center"/>
          </w:tcPr>
          <w:p w14:paraId="366FB8A6" w14:textId="77777777" w:rsidR="003D0E6C" w:rsidRDefault="00000000">
            <w:pPr>
              <w:wordWrap w:val="0"/>
              <w:jc w:val="center"/>
              <w:rPr>
                <w:rFonts w:eastAsia="黑体"/>
                <w:bCs/>
                <w:iCs/>
                <w:snapToGrid w:val="0"/>
                <w:szCs w:val="21"/>
              </w:rPr>
            </w:pPr>
            <w:r>
              <w:rPr>
                <w:rFonts w:eastAsia="黑体"/>
                <w:bCs/>
                <w:iCs/>
                <w:snapToGrid w:val="0"/>
                <w:szCs w:val="21"/>
              </w:rPr>
              <w:t>硬件或固件项名称</w:t>
            </w:r>
          </w:p>
        </w:tc>
        <w:tc>
          <w:tcPr>
            <w:tcW w:w="1985" w:type="dxa"/>
            <w:vAlign w:val="center"/>
          </w:tcPr>
          <w:p w14:paraId="770B82C8" w14:textId="77777777" w:rsidR="003D0E6C" w:rsidRDefault="00000000">
            <w:pPr>
              <w:wordWrap w:val="0"/>
              <w:jc w:val="center"/>
              <w:rPr>
                <w:rFonts w:eastAsia="黑体"/>
                <w:bCs/>
                <w:iCs/>
                <w:snapToGrid w:val="0"/>
                <w:szCs w:val="21"/>
              </w:rPr>
            </w:pPr>
            <w:r>
              <w:rPr>
                <w:rFonts w:eastAsia="黑体"/>
                <w:bCs/>
                <w:iCs/>
                <w:snapToGrid w:val="0"/>
                <w:szCs w:val="21"/>
              </w:rPr>
              <w:t>配置信息</w:t>
            </w:r>
          </w:p>
        </w:tc>
        <w:tc>
          <w:tcPr>
            <w:tcW w:w="1100" w:type="dxa"/>
            <w:vAlign w:val="center"/>
          </w:tcPr>
          <w:p w14:paraId="0FA521A1" w14:textId="77777777" w:rsidR="003D0E6C" w:rsidRDefault="00000000">
            <w:pPr>
              <w:wordWrap w:val="0"/>
              <w:jc w:val="center"/>
              <w:rPr>
                <w:rFonts w:eastAsia="黑体"/>
                <w:bCs/>
                <w:iCs/>
                <w:snapToGrid w:val="0"/>
                <w:szCs w:val="21"/>
              </w:rPr>
            </w:pPr>
            <w:r>
              <w:rPr>
                <w:rFonts w:eastAsia="黑体"/>
                <w:bCs/>
                <w:iCs/>
                <w:snapToGrid w:val="0"/>
                <w:szCs w:val="21"/>
              </w:rPr>
              <w:t>IP</w:t>
            </w:r>
          </w:p>
        </w:tc>
        <w:tc>
          <w:tcPr>
            <w:tcW w:w="1310" w:type="dxa"/>
            <w:vAlign w:val="center"/>
          </w:tcPr>
          <w:p w14:paraId="4D07D16A" w14:textId="77777777" w:rsidR="003D0E6C" w:rsidRDefault="00000000">
            <w:pPr>
              <w:wordWrap w:val="0"/>
              <w:jc w:val="center"/>
              <w:rPr>
                <w:rFonts w:eastAsia="黑体"/>
                <w:bCs/>
                <w:iCs/>
                <w:snapToGrid w:val="0"/>
                <w:szCs w:val="21"/>
              </w:rPr>
            </w:pPr>
            <w:r>
              <w:rPr>
                <w:rFonts w:eastAsia="黑体"/>
                <w:bCs/>
                <w:iCs/>
                <w:snapToGrid w:val="0"/>
                <w:szCs w:val="21"/>
              </w:rPr>
              <w:t>检定有效期</w:t>
            </w:r>
          </w:p>
        </w:tc>
        <w:tc>
          <w:tcPr>
            <w:tcW w:w="1134" w:type="dxa"/>
            <w:vAlign w:val="center"/>
          </w:tcPr>
          <w:p w14:paraId="3FF9A4A0" w14:textId="77777777" w:rsidR="003D0E6C" w:rsidRDefault="00000000">
            <w:pPr>
              <w:wordWrap w:val="0"/>
              <w:ind w:leftChars="-20" w:left="-42" w:rightChars="-20" w:right="-42"/>
              <w:jc w:val="center"/>
              <w:rPr>
                <w:rFonts w:eastAsia="黑体"/>
                <w:bCs/>
                <w:iCs/>
                <w:snapToGrid w:val="0"/>
                <w:szCs w:val="21"/>
              </w:rPr>
            </w:pPr>
            <w:r>
              <w:rPr>
                <w:rFonts w:eastAsia="黑体"/>
                <w:bCs/>
                <w:iCs/>
                <w:snapToGrid w:val="0"/>
                <w:szCs w:val="21"/>
              </w:rPr>
              <w:t>提供单位</w:t>
            </w:r>
          </w:p>
        </w:tc>
        <w:tc>
          <w:tcPr>
            <w:tcW w:w="1682" w:type="dxa"/>
            <w:vAlign w:val="center"/>
          </w:tcPr>
          <w:p w14:paraId="672D7526" w14:textId="77777777" w:rsidR="003D0E6C" w:rsidRDefault="00000000">
            <w:pPr>
              <w:wordWrap w:val="0"/>
              <w:ind w:leftChars="-20" w:left="-42" w:rightChars="-20" w:right="-42"/>
              <w:jc w:val="center"/>
              <w:rPr>
                <w:rFonts w:eastAsia="黑体"/>
                <w:bCs/>
                <w:iCs/>
                <w:snapToGrid w:val="0"/>
                <w:szCs w:val="21"/>
              </w:rPr>
            </w:pPr>
            <w:r>
              <w:rPr>
                <w:rFonts w:eastAsia="黑体"/>
                <w:bCs/>
                <w:iCs/>
                <w:snapToGrid w:val="0"/>
                <w:szCs w:val="21"/>
              </w:rPr>
              <w:t>用途</w:t>
            </w:r>
          </w:p>
        </w:tc>
      </w:tr>
      <w:tr w:rsidR="003D0E6C" w14:paraId="2525FE14" w14:textId="77777777">
        <w:trPr>
          <w:trHeight w:val="309"/>
          <w:jc w:val="center"/>
        </w:trPr>
        <w:tc>
          <w:tcPr>
            <w:tcW w:w="588" w:type="dxa"/>
            <w:vAlign w:val="center"/>
          </w:tcPr>
          <w:p w14:paraId="12EE5591" w14:textId="77777777" w:rsidR="003D0E6C" w:rsidRDefault="003D0E6C">
            <w:pPr>
              <w:numPr>
                <w:ilvl w:val="0"/>
                <w:numId w:val="43"/>
              </w:numPr>
              <w:tabs>
                <w:tab w:val="left" w:pos="240"/>
              </w:tabs>
              <w:wordWrap w:val="0"/>
              <w:jc w:val="center"/>
              <w:rPr>
                <w:bCs/>
                <w:snapToGrid w:val="0"/>
                <w:szCs w:val="21"/>
              </w:rPr>
            </w:pPr>
          </w:p>
        </w:tc>
        <w:tc>
          <w:tcPr>
            <w:tcW w:w="1253" w:type="dxa"/>
            <w:vAlign w:val="center"/>
          </w:tcPr>
          <w:p w14:paraId="5C555F1C" w14:textId="77777777" w:rsidR="003D0E6C"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指令生成与发控台位</w:t>
            </w:r>
          </w:p>
        </w:tc>
        <w:tc>
          <w:tcPr>
            <w:tcW w:w="1985" w:type="dxa"/>
            <w:vAlign w:val="center"/>
          </w:tcPr>
          <w:p w14:paraId="522EA14B"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E5-2640 V2 2.00GHz</w:t>
            </w:r>
            <w:r>
              <w:rPr>
                <w:snapToGrid w:val="0"/>
                <w:sz w:val="21"/>
                <w:szCs w:val="21"/>
              </w:rPr>
              <w:t>；</w:t>
            </w:r>
          </w:p>
          <w:p w14:paraId="61EE9834"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7821MB</w:t>
            </w:r>
          </w:p>
          <w:p w14:paraId="1951FA8E"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128GB</w:t>
            </w:r>
          </w:p>
        </w:tc>
        <w:tc>
          <w:tcPr>
            <w:tcW w:w="1100" w:type="dxa"/>
            <w:vAlign w:val="center"/>
          </w:tcPr>
          <w:p w14:paraId="7905D021"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10.10.150.194</w:t>
            </w:r>
          </w:p>
        </w:tc>
        <w:tc>
          <w:tcPr>
            <w:tcW w:w="1310" w:type="dxa"/>
            <w:vAlign w:val="center"/>
          </w:tcPr>
          <w:p w14:paraId="6F0E8B2E"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restart"/>
            <w:vAlign w:val="center"/>
          </w:tcPr>
          <w:p w14:paraId="1BFE5408"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c>
          <w:tcPr>
            <w:tcW w:w="1682" w:type="dxa"/>
            <w:vAlign w:val="center"/>
          </w:tcPr>
          <w:p w14:paraId="06EA752D"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被测软件</w:t>
            </w:r>
          </w:p>
          <w:p w14:paraId="6B9DF0A6"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所属设备</w:t>
            </w:r>
          </w:p>
        </w:tc>
      </w:tr>
      <w:tr w:rsidR="003D0E6C" w14:paraId="29135BFE" w14:textId="77777777">
        <w:trPr>
          <w:trHeight w:val="1336"/>
          <w:jc w:val="center"/>
        </w:trPr>
        <w:tc>
          <w:tcPr>
            <w:tcW w:w="588" w:type="dxa"/>
            <w:vAlign w:val="center"/>
          </w:tcPr>
          <w:p w14:paraId="3D90FCCA" w14:textId="77777777" w:rsidR="003D0E6C" w:rsidRDefault="003D0E6C">
            <w:pPr>
              <w:numPr>
                <w:ilvl w:val="0"/>
                <w:numId w:val="43"/>
              </w:numPr>
              <w:tabs>
                <w:tab w:val="left" w:pos="240"/>
              </w:tabs>
              <w:wordWrap w:val="0"/>
              <w:jc w:val="center"/>
              <w:rPr>
                <w:bCs/>
                <w:snapToGrid w:val="0"/>
                <w:szCs w:val="21"/>
              </w:rPr>
            </w:pPr>
          </w:p>
        </w:tc>
        <w:tc>
          <w:tcPr>
            <w:tcW w:w="1253" w:type="dxa"/>
            <w:vAlign w:val="center"/>
          </w:tcPr>
          <w:p w14:paraId="7E3E9BB5" w14:textId="77777777" w:rsidR="003D0E6C"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计划编制台位</w:t>
            </w:r>
          </w:p>
        </w:tc>
        <w:tc>
          <w:tcPr>
            <w:tcW w:w="1985" w:type="dxa"/>
            <w:vAlign w:val="center"/>
          </w:tcPr>
          <w:p w14:paraId="42E87626"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Intel(R)Xeon(R)Platinum 8168 CPU @2.70GHz 2.70GHz(4</w:t>
            </w:r>
            <w:r>
              <w:rPr>
                <w:snapToGrid w:val="0"/>
                <w:sz w:val="21"/>
                <w:szCs w:val="21"/>
              </w:rPr>
              <w:t>处理器</w:t>
            </w:r>
            <w:r>
              <w:rPr>
                <w:snapToGrid w:val="0"/>
                <w:sz w:val="21"/>
                <w:szCs w:val="21"/>
              </w:rPr>
              <w:t>)</w:t>
            </w:r>
            <w:r>
              <w:rPr>
                <w:snapToGrid w:val="0"/>
                <w:sz w:val="21"/>
                <w:szCs w:val="21"/>
              </w:rPr>
              <w:t>，内存</w:t>
            </w:r>
            <w:r>
              <w:rPr>
                <w:snapToGrid w:val="0"/>
                <w:sz w:val="21"/>
                <w:szCs w:val="21"/>
              </w:rPr>
              <w:t>512GB</w:t>
            </w:r>
          </w:p>
        </w:tc>
        <w:tc>
          <w:tcPr>
            <w:tcW w:w="1100" w:type="dxa"/>
            <w:vAlign w:val="center"/>
          </w:tcPr>
          <w:p w14:paraId="6B097255"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10.10.150.193</w:t>
            </w:r>
          </w:p>
        </w:tc>
        <w:tc>
          <w:tcPr>
            <w:tcW w:w="1310" w:type="dxa"/>
            <w:vAlign w:val="center"/>
          </w:tcPr>
          <w:p w14:paraId="6474219C"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563A4BE4" w14:textId="77777777" w:rsidR="003D0E6C" w:rsidRDefault="003D0E6C">
            <w:pPr>
              <w:pStyle w:val="TableParagraph"/>
              <w:kinsoku w:val="0"/>
              <w:wordWrap w:val="0"/>
              <w:overflowPunct w:val="0"/>
              <w:spacing w:line="240" w:lineRule="auto"/>
              <w:ind w:left="105"/>
              <w:rPr>
                <w:snapToGrid w:val="0"/>
                <w:sz w:val="21"/>
                <w:szCs w:val="21"/>
              </w:rPr>
            </w:pPr>
          </w:p>
        </w:tc>
        <w:tc>
          <w:tcPr>
            <w:tcW w:w="1682" w:type="dxa"/>
            <w:vAlign w:val="center"/>
          </w:tcPr>
          <w:p w14:paraId="157E4B17"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w:t>
            </w:r>
            <w:r>
              <w:rPr>
                <w:rFonts w:hint="eastAsia"/>
                <w:snapToGrid w:val="0"/>
                <w:sz w:val="21"/>
                <w:szCs w:val="21"/>
              </w:rPr>
              <w:t>BCD</w:t>
            </w:r>
            <w:r>
              <w:rPr>
                <w:rFonts w:hint="eastAsia"/>
                <w:snapToGrid w:val="0"/>
                <w:sz w:val="21"/>
                <w:szCs w:val="21"/>
              </w:rPr>
              <w:t>星</w:t>
            </w:r>
            <w:r>
              <w:rPr>
                <w:snapToGrid w:val="0"/>
                <w:sz w:val="21"/>
                <w:szCs w:val="21"/>
              </w:rPr>
              <w:t>计划编制软件</w:t>
            </w:r>
          </w:p>
        </w:tc>
      </w:tr>
      <w:tr w:rsidR="003D0E6C" w14:paraId="24444EC9" w14:textId="77777777">
        <w:trPr>
          <w:trHeight w:val="309"/>
          <w:jc w:val="center"/>
        </w:trPr>
        <w:tc>
          <w:tcPr>
            <w:tcW w:w="588" w:type="dxa"/>
            <w:vAlign w:val="center"/>
          </w:tcPr>
          <w:p w14:paraId="66BCE04F" w14:textId="77777777" w:rsidR="003D0E6C" w:rsidRDefault="003D0E6C">
            <w:pPr>
              <w:numPr>
                <w:ilvl w:val="0"/>
                <w:numId w:val="43"/>
              </w:numPr>
              <w:tabs>
                <w:tab w:val="left" w:pos="240"/>
              </w:tabs>
              <w:wordWrap w:val="0"/>
              <w:jc w:val="center"/>
              <w:rPr>
                <w:bCs/>
                <w:snapToGrid w:val="0"/>
                <w:szCs w:val="21"/>
              </w:rPr>
            </w:pPr>
          </w:p>
        </w:tc>
        <w:tc>
          <w:tcPr>
            <w:tcW w:w="1253" w:type="dxa"/>
            <w:vAlign w:val="center"/>
          </w:tcPr>
          <w:p w14:paraId="76F62A03"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业务通信与管理调度台位</w:t>
            </w:r>
          </w:p>
        </w:tc>
        <w:tc>
          <w:tcPr>
            <w:tcW w:w="1985" w:type="dxa"/>
            <w:vAlign w:val="center"/>
          </w:tcPr>
          <w:p w14:paraId="5CB6A3D5"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E5-1620 V3 3,50GHz</w:t>
            </w:r>
            <w:r>
              <w:rPr>
                <w:snapToGrid w:val="0"/>
                <w:sz w:val="21"/>
                <w:szCs w:val="21"/>
              </w:rPr>
              <w:t>；</w:t>
            </w:r>
          </w:p>
          <w:p w14:paraId="65B80E33"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8GB</w:t>
            </w:r>
          </w:p>
          <w:p w14:paraId="6105A2F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1TB</w:t>
            </w:r>
          </w:p>
        </w:tc>
        <w:tc>
          <w:tcPr>
            <w:tcW w:w="1100" w:type="dxa"/>
            <w:vAlign w:val="center"/>
          </w:tcPr>
          <w:p w14:paraId="304A329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10.10.150.6</w:t>
            </w:r>
          </w:p>
        </w:tc>
        <w:tc>
          <w:tcPr>
            <w:tcW w:w="1310" w:type="dxa"/>
            <w:vAlign w:val="center"/>
          </w:tcPr>
          <w:p w14:paraId="2984195C"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4BCDA8FA" w14:textId="77777777" w:rsidR="003D0E6C" w:rsidRDefault="003D0E6C">
            <w:pPr>
              <w:pStyle w:val="TableParagraph"/>
              <w:kinsoku w:val="0"/>
              <w:wordWrap w:val="0"/>
              <w:overflowPunct w:val="0"/>
              <w:spacing w:line="240" w:lineRule="auto"/>
              <w:ind w:left="105"/>
              <w:rPr>
                <w:snapToGrid w:val="0"/>
                <w:sz w:val="21"/>
                <w:szCs w:val="21"/>
              </w:rPr>
            </w:pPr>
          </w:p>
        </w:tc>
        <w:tc>
          <w:tcPr>
            <w:tcW w:w="1682" w:type="dxa"/>
            <w:vAlign w:val="center"/>
          </w:tcPr>
          <w:p w14:paraId="2BD84E65"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陪测设备，运行业务通信与管理调度软件、报警监视与分析软件和参数处理与综合判读软件</w:t>
            </w:r>
          </w:p>
        </w:tc>
      </w:tr>
      <w:tr w:rsidR="003D0E6C" w14:paraId="6DDD4763" w14:textId="77777777">
        <w:trPr>
          <w:trHeight w:val="309"/>
          <w:jc w:val="center"/>
        </w:trPr>
        <w:tc>
          <w:tcPr>
            <w:tcW w:w="588" w:type="dxa"/>
            <w:vAlign w:val="center"/>
          </w:tcPr>
          <w:p w14:paraId="6B8F438B" w14:textId="77777777" w:rsidR="003D0E6C" w:rsidRDefault="003D0E6C">
            <w:pPr>
              <w:numPr>
                <w:ilvl w:val="0"/>
                <w:numId w:val="43"/>
              </w:numPr>
              <w:tabs>
                <w:tab w:val="left" w:pos="240"/>
              </w:tabs>
              <w:wordWrap w:val="0"/>
              <w:jc w:val="center"/>
              <w:rPr>
                <w:bCs/>
                <w:snapToGrid w:val="0"/>
                <w:szCs w:val="21"/>
              </w:rPr>
            </w:pPr>
          </w:p>
        </w:tc>
        <w:tc>
          <w:tcPr>
            <w:tcW w:w="1253" w:type="dxa"/>
            <w:vAlign w:val="center"/>
          </w:tcPr>
          <w:p w14:paraId="721F131F"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数据库服务器</w:t>
            </w:r>
          </w:p>
        </w:tc>
        <w:tc>
          <w:tcPr>
            <w:tcW w:w="1985" w:type="dxa"/>
            <w:vAlign w:val="center"/>
          </w:tcPr>
          <w:p w14:paraId="2D2D6E32"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E5-2640 V3 2.00GHz</w:t>
            </w:r>
            <w:r>
              <w:rPr>
                <w:snapToGrid w:val="0"/>
                <w:sz w:val="21"/>
                <w:szCs w:val="21"/>
              </w:rPr>
              <w:t>；</w:t>
            </w:r>
          </w:p>
          <w:p w14:paraId="42E9373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32GB</w:t>
            </w:r>
          </w:p>
          <w:p w14:paraId="07F8755B"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74GB</w:t>
            </w:r>
          </w:p>
        </w:tc>
        <w:tc>
          <w:tcPr>
            <w:tcW w:w="1100" w:type="dxa"/>
            <w:vAlign w:val="center"/>
          </w:tcPr>
          <w:p w14:paraId="61BAC9E5"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10.10.150.61</w:t>
            </w:r>
          </w:p>
        </w:tc>
        <w:tc>
          <w:tcPr>
            <w:tcW w:w="1310" w:type="dxa"/>
            <w:vAlign w:val="center"/>
          </w:tcPr>
          <w:p w14:paraId="55E04BF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18CFA458" w14:textId="77777777" w:rsidR="003D0E6C" w:rsidRDefault="003D0E6C">
            <w:pPr>
              <w:pStyle w:val="TableParagraph"/>
              <w:kinsoku w:val="0"/>
              <w:wordWrap w:val="0"/>
              <w:overflowPunct w:val="0"/>
              <w:spacing w:line="240" w:lineRule="auto"/>
              <w:ind w:left="105"/>
              <w:rPr>
                <w:snapToGrid w:val="0"/>
                <w:sz w:val="21"/>
                <w:szCs w:val="21"/>
              </w:rPr>
            </w:pPr>
          </w:p>
        </w:tc>
        <w:tc>
          <w:tcPr>
            <w:tcW w:w="1682" w:type="dxa"/>
            <w:vAlign w:val="center"/>
          </w:tcPr>
          <w:p w14:paraId="70E0745F"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陪测设备，运行数据库软件</w:t>
            </w:r>
          </w:p>
        </w:tc>
      </w:tr>
      <w:tr w:rsidR="003D0E6C" w14:paraId="4752E498" w14:textId="77777777">
        <w:trPr>
          <w:trHeight w:val="309"/>
          <w:jc w:val="center"/>
        </w:trPr>
        <w:tc>
          <w:tcPr>
            <w:tcW w:w="588" w:type="dxa"/>
            <w:vAlign w:val="center"/>
          </w:tcPr>
          <w:p w14:paraId="5D0889F0" w14:textId="77777777" w:rsidR="003D0E6C" w:rsidRDefault="003D0E6C">
            <w:pPr>
              <w:numPr>
                <w:ilvl w:val="0"/>
                <w:numId w:val="43"/>
              </w:numPr>
              <w:tabs>
                <w:tab w:val="left" w:pos="240"/>
              </w:tabs>
              <w:wordWrap w:val="0"/>
              <w:jc w:val="center"/>
              <w:rPr>
                <w:bCs/>
                <w:snapToGrid w:val="0"/>
                <w:szCs w:val="21"/>
              </w:rPr>
            </w:pPr>
          </w:p>
        </w:tc>
        <w:tc>
          <w:tcPr>
            <w:tcW w:w="1253" w:type="dxa"/>
            <w:vAlign w:val="center"/>
          </w:tcPr>
          <w:p w14:paraId="2BA0A876"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仿真演练台位</w:t>
            </w:r>
          </w:p>
        </w:tc>
        <w:tc>
          <w:tcPr>
            <w:tcW w:w="1985" w:type="dxa"/>
            <w:vAlign w:val="center"/>
          </w:tcPr>
          <w:p w14:paraId="4D6B7C66"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E5-1620 V3 3.50GHz</w:t>
            </w:r>
            <w:r>
              <w:rPr>
                <w:snapToGrid w:val="0"/>
                <w:sz w:val="21"/>
                <w:szCs w:val="21"/>
              </w:rPr>
              <w:t>；</w:t>
            </w:r>
          </w:p>
          <w:p w14:paraId="2F904479"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8GB</w:t>
            </w:r>
          </w:p>
          <w:p w14:paraId="4C9FB39E"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1TB</w:t>
            </w:r>
          </w:p>
        </w:tc>
        <w:tc>
          <w:tcPr>
            <w:tcW w:w="1100" w:type="dxa"/>
            <w:vAlign w:val="center"/>
          </w:tcPr>
          <w:p w14:paraId="25BA9030"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310" w:type="dxa"/>
            <w:vAlign w:val="center"/>
          </w:tcPr>
          <w:p w14:paraId="013A4879"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33FB04ED" w14:textId="77777777" w:rsidR="003D0E6C" w:rsidRDefault="003D0E6C">
            <w:pPr>
              <w:pStyle w:val="TableParagraph"/>
              <w:kinsoku w:val="0"/>
              <w:wordWrap w:val="0"/>
              <w:overflowPunct w:val="0"/>
              <w:spacing w:line="240" w:lineRule="auto"/>
              <w:ind w:left="105"/>
              <w:rPr>
                <w:snapToGrid w:val="0"/>
                <w:sz w:val="21"/>
                <w:szCs w:val="21"/>
              </w:rPr>
            </w:pPr>
          </w:p>
        </w:tc>
        <w:tc>
          <w:tcPr>
            <w:tcW w:w="1682" w:type="dxa"/>
            <w:vAlign w:val="center"/>
          </w:tcPr>
          <w:p w14:paraId="3FF8D011"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陪测设备，用于模拟测控通信通道</w:t>
            </w:r>
          </w:p>
        </w:tc>
      </w:tr>
      <w:tr w:rsidR="003D0E6C" w14:paraId="4BC1D1B1" w14:textId="77777777">
        <w:trPr>
          <w:trHeight w:val="309"/>
          <w:jc w:val="center"/>
        </w:trPr>
        <w:tc>
          <w:tcPr>
            <w:tcW w:w="588" w:type="dxa"/>
            <w:vAlign w:val="center"/>
          </w:tcPr>
          <w:p w14:paraId="5218773B" w14:textId="77777777" w:rsidR="003D0E6C" w:rsidRDefault="003D0E6C">
            <w:pPr>
              <w:numPr>
                <w:ilvl w:val="0"/>
                <w:numId w:val="43"/>
              </w:numPr>
              <w:tabs>
                <w:tab w:val="left" w:pos="240"/>
              </w:tabs>
              <w:wordWrap w:val="0"/>
              <w:jc w:val="center"/>
              <w:rPr>
                <w:bCs/>
                <w:snapToGrid w:val="0"/>
                <w:szCs w:val="21"/>
              </w:rPr>
            </w:pPr>
          </w:p>
        </w:tc>
        <w:tc>
          <w:tcPr>
            <w:tcW w:w="1253" w:type="dxa"/>
            <w:vAlign w:val="center"/>
          </w:tcPr>
          <w:p w14:paraId="0FA2EE60" w14:textId="77777777" w:rsidR="003D0E6C" w:rsidRDefault="00000000">
            <w:pPr>
              <w:pStyle w:val="TableParagraph"/>
              <w:kinsoku w:val="0"/>
              <w:wordWrap w:val="0"/>
              <w:overflowPunct w:val="0"/>
              <w:spacing w:line="240" w:lineRule="auto"/>
              <w:rPr>
                <w:snapToGrid w:val="0"/>
                <w:sz w:val="21"/>
                <w:szCs w:val="21"/>
              </w:rPr>
            </w:pPr>
            <w:r>
              <w:rPr>
                <w:snapToGrid w:val="0"/>
                <w:sz w:val="21"/>
                <w:szCs w:val="21"/>
              </w:rPr>
              <w:t>卫星测控服务台位</w:t>
            </w:r>
          </w:p>
        </w:tc>
        <w:tc>
          <w:tcPr>
            <w:tcW w:w="1985" w:type="dxa"/>
            <w:vAlign w:val="center"/>
          </w:tcPr>
          <w:p w14:paraId="789F877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E5-1620 V3 3.50GHz</w:t>
            </w:r>
            <w:r>
              <w:rPr>
                <w:snapToGrid w:val="0"/>
                <w:sz w:val="21"/>
                <w:szCs w:val="21"/>
              </w:rPr>
              <w:t>；</w:t>
            </w:r>
          </w:p>
          <w:p w14:paraId="1B1D52C7"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8GB</w:t>
            </w:r>
          </w:p>
          <w:p w14:paraId="4EFD4EB8"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1TB</w:t>
            </w:r>
          </w:p>
        </w:tc>
        <w:tc>
          <w:tcPr>
            <w:tcW w:w="1100" w:type="dxa"/>
            <w:vAlign w:val="center"/>
          </w:tcPr>
          <w:p w14:paraId="66C1CC0C" w14:textId="77777777" w:rsidR="003D0E6C" w:rsidRDefault="00000000">
            <w:pPr>
              <w:pStyle w:val="TableParagraph"/>
              <w:kinsoku w:val="0"/>
              <w:wordWrap w:val="0"/>
              <w:overflowPunct w:val="0"/>
              <w:spacing w:line="240" w:lineRule="auto"/>
              <w:jc w:val="left"/>
              <w:rPr>
                <w:snapToGrid w:val="0"/>
                <w:sz w:val="21"/>
                <w:szCs w:val="21"/>
              </w:rPr>
            </w:pPr>
            <w:r>
              <w:rPr>
                <w:sz w:val="21"/>
                <w:szCs w:val="21"/>
              </w:rPr>
              <w:t>10.10.7.14</w:t>
            </w:r>
          </w:p>
        </w:tc>
        <w:tc>
          <w:tcPr>
            <w:tcW w:w="1310" w:type="dxa"/>
            <w:vAlign w:val="center"/>
          </w:tcPr>
          <w:p w14:paraId="33BDD515"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14A44F9D" w14:textId="77777777" w:rsidR="003D0E6C" w:rsidRDefault="003D0E6C">
            <w:pPr>
              <w:pStyle w:val="TableParagraph"/>
              <w:kinsoku w:val="0"/>
              <w:wordWrap w:val="0"/>
              <w:overflowPunct w:val="0"/>
              <w:spacing w:line="240" w:lineRule="auto"/>
              <w:ind w:left="105"/>
              <w:rPr>
                <w:snapToGrid w:val="0"/>
                <w:sz w:val="21"/>
                <w:szCs w:val="21"/>
              </w:rPr>
            </w:pPr>
          </w:p>
        </w:tc>
        <w:tc>
          <w:tcPr>
            <w:tcW w:w="1682" w:type="dxa"/>
            <w:vAlign w:val="center"/>
          </w:tcPr>
          <w:p w14:paraId="7E8EEA5C"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陪测设备用于接收</w:t>
            </w:r>
            <w:r>
              <w:rPr>
                <w:rFonts w:hint="eastAsia"/>
                <w:snapToGrid w:val="0"/>
                <w:sz w:val="21"/>
                <w:szCs w:val="21"/>
              </w:rPr>
              <w:t>BCD</w:t>
            </w:r>
            <w:r>
              <w:rPr>
                <w:rFonts w:hint="eastAsia"/>
                <w:snapToGrid w:val="0"/>
                <w:sz w:val="21"/>
                <w:szCs w:val="21"/>
              </w:rPr>
              <w:t>星</w:t>
            </w:r>
            <w:r>
              <w:rPr>
                <w:snapToGrid w:val="0"/>
                <w:sz w:val="21"/>
                <w:szCs w:val="21"/>
              </w:rPr>
              <w:t>指令发控软件的遥控指令</w:t>
            </w:r>
          </w:p>
        </w:tc>
      </w:tr>
    </w:tbl>
    <w:p w14:paraId="206258E6" w14:textId="77777777" w:rsidR="003D0E6C" w:rsidRDefault="003D0E6C"/>
    <w:p w14:paraId="77F92400" w14:textId="77777777" w:rsidR="003D0E6C" w:rsidRDefault="00000000">
      <w:pPr>
        <w:pStyle w:val="4"/>
        <w:wordWrap w:val="0"/>
      </w:pPr>
      <w:r>
        <w:t>测评数据</w:t>
      </w:r>
    </w:p>
    <w:p w14:paraId="2BE719E6" w14:textId="77777777" w:rsidR="003D0E6C" w:rsidRDefault="00000000">
      <w:pPr>
        <w:pStyle w:val="afffff6"/>
        <w:wordWrap w:val="0"/>
        <w:ind w:firstLine="480"/>
      </w:pPr>
      <w:r>
        <w:t>本次测评所需的数据见下表。</w:t>
      </w:r>
    </w:p>
    <w:p w14:paraId="5BD956CF" w14:textId="2B5166E8" w:rsidR="003D0E6C" w:rsidRDefault="00000000">
      <w:pPr>
        <w:pStyle w:val="afffff2"/>
        <w:wordWrap w:val="0"/>
      </w:pPr>
      <w:r>
        <w:t>表</w:t>
      </w:r>
      <w:fldSimple w:instr=" STYLEREF 1 \s ">
        <w:r w:rsidR="0041540F">
          <w:rPr>
            <w:noProof/>
          </w:rPr>
          <w:t>3</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5</w:t>
      </w:r>
      <w:r>
        <w:fldChar w:fldCharType="end"/>
      </w:r>
      <w:r>
        <w:t>测评数据表</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68"/>
        <w:gridCol w:w="2044"/>
        <w:gridCol w:w="1029"/>
        <w:gridCol w:w="1347"/>
        <w:gridCol w:w="1276"/>
        <w:gridCol w:w="992"/>
        <w:gridCol w:w="1708"/>
      </w:tblGrid>
      <w:tr w:rsidR="003D0E6C" w14:paraId="2A9AFCFD" w14:textId="77777777">
        <w:trPr>
          <w:jc w:val="center"/>
        </w:trPr>
        <w:tc>
          <w:tcPr>
            <w:tcW w:w="668" w:type="dxa"/>
          </w:tcPr>
          <w:p w14:paraId="2B200300"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2044" w:type="dxa"/>
          </w:tcPr>
          <w:p w14:paraId="061FD1AC" w14:textId="77777777" w:rsidR="003D0E6C" w:rsidRDefault="00000000">
            <w:pPr>
              <w:wordWrap w:val="0"/>
              <w:jc w:val="center"/>
              <w:rPr>
                <w:rFonts w:eastAsia="黑体"/>
                <w:bCs/>
                <w:iCs/>
                <w:snapToGrid w:val="0"/>
                <w:szCs w:val="21"/>
              </w:rPr>
            </w:pPr>
            <w:r>
              <w:rPr>
                <w:rFonts w:eastAsia="黑体"/>
                <w:bCs/>
                <w:iCs/>
                <w:snapToGrid w:val="0"/>
                <w:szCs w:val="21"/>
              </w:rPr>
              <w:t>数据描述</w:t>
            </w:r>
          </w:p>
        </w:tc>
        <w:tc>
          <w:tcPr>
            <w:tcW w:w="1029" w:type="dxa"/>
          </w:tcPr>
          <w:p w14:paraId="0DBB6F95" w14:textId="77777777" w:rsidR="003D0E6C" w:rsidRDefault="00000000">
            <w:pPr>
              <w:wordWrap w:val="0"/>
              <w:jc w:val="center"/>
              <w:rPr>
                <w:rFonts w:eastAsia="黑体"/>
                <w:bCs/>
                <w:iCs/>
                <w:snapToGrid w:val="0"/>
                <w:szCs w:val="21"/>
              </w:rPr>
            </w:pPr>
            <w:r>
              <w:rPr>
                <w:rFonts w:eastAsia="黑体"/>
                <w:bCs/>
                <w:iCs/>
                <w:snapToGrid w:val="0"/>
                <w:szCs w:val="21"/>
              </w:rPr>
              <w:t>性质</w:t>
            </w:r>
          </w:p>
        </w:tc>
        <w:tc>
          <w:tcPr>
            <w:tcW w:w="1347" w:type="dxa"/>
          </w:tcPr>
          <w:p w14:paraId="6AB44E2A" w14:textId="77777777" w:rsidR="003D0E6C" w:rsidRDefault="00000000">
            <w:pPr>
              <w:wordWrap w:val="0"/>
              <w:jc w:val="center"/>
              <w:rPr>
                <w:rFonts w:eastAsia="黑体"/>
                <w:bCs/>
                <w:iCs/>
                <w:snapToGrid w:val="0"/>
                <w:szCs w:val="21"/>
              </w:rPr>
            </w:pPr>
            <w:r>
              <w:rPr>
                <w:rFonts w:eastAsia="黑体"/>
                <w:bCs/>
                <w:iCs/>
                <w:snapToGrid w:val="0"/>
                <w:szCs w:val="21"/>
              </w:rPr>
              <w:t>规格</w:t>
            </w:r>
          </w:p>
        </w:tc>
        <w:tc>
          <w:tcPr>
            <w:tcW w:w="1276" w:type="dxa"/>
          </w:tcPr>
          <w:p w14:paraId="22279373" w14:textId="77777777" w:rsidR="003D0E6C" w:rsidRDefault="00000000">
            <w:pPr>
              <w:wordWrap w:val="0"/>
              <w:jc w:val="center"/>
              <w:rPr>
                <w:rFonts w:eastAsia="黑体"/>
                <w:bCs/>
                <w:iCs/>
                <w:snapToGrid w:val="0"/>
                <w:szCs w:val="21"/>
              </w:rPr>
            </w:pPr>
            <w:r>
              <w:rPr>
                <w:rFonts w:eastAsia="黑体"/>
                <w:bCs/>
                <w:iCs/>
                <w:snapToGrid w:val="0"/>
                <w:szCs w:val="21"/>
              </w:rPr>
              <w:t>数量</w:t>
            </w:r>
          </w:p>
        </w:tc>
        <w:tc>
          <w:tcPr>
            <w:tcW w:w="992" w:type="dxa"/>
          </w:tcPr>
          <w:p w14:paraId="635075B9" w14:textId="77777777" w:rsidR="003D0E6C" w:rsidRDefault="00000000">
            <w:pPr>
              <w:wordWrap w:val="0"/>
              <w:jc w:val="center"/>
              <w:rPr>
                <w:rFonts w:eastAsia="黑体"/>
                <w:bCs/>
                <w:iCs/>
                <w:snapToGrid w:val="0"/>
                <w:szCs w:val="21"/>
              </w:rPr>
            </w:pPr>
            <w:r>
              <w:rPr>
                <w:rFonts w:eastAsia="黑体"/>
                <w:bCs/>
                <w:iCs/>
                <w:snapToGrid w:val="0"/>
                <w:szCs w:val="21"/>
              </w:rPr>
              <w:t>密级</w:t>
            </w:r>
          </w:p>
        </w:tc>
        <w:tc>
          <w:tcPr>
            <w:tcW w:w="1708" w:type="dxa"/>
          </w:tcPr>
          <w:p w14:paraId="20C116F8" w14:textId="77777777" w:rsidR="003D0E6C" w:rsidRDefault="00000000">
            <w:pPr>
              <w:wordWrap w:val="0"/>
              <w:jc w:val="center"/>
              <w:rPr>
                <w:rFonts w:eastAsia="黑体"/>
                <w:bCs/>
                <w:iCs/>
                <w:snapToGrid w:val="0"/>
                <w:szCs w:val="21"/>
              </w:rPr>
            </w:pPr>
            <w:r>
              <w:rPr>
                <w:rFonts w:eastAsia="黑体"/>
                <w:bCs/>
                <w:iCs/>
                <w:snapToGrid w:val="0"/>
                <w:szCs w:val="21"/>
              </w:rPr>
              <w:t>提供单位</w:t>
            </w:r>
          </w:p>
        </w:tc>
      </w:tr>
      <w:tr w:rsidR="003D0E6C" w14:paraId="584F44F2" w14:textId="77777777">
        <w:trPr>
          <w:trHeight w:val="483"/>
          <w:jc w:val="center"/>
        </w:trPr>
        <w:tc>
          <w:tcPr>
            <w:tcW w:w="668" w:type="dxa"/>
            <w:vAlign w:val="center"/>
          </w:tcPr>
          <w:p w14:paraId="16E84809" w14:textId="77777777" w:rsidR="003D0E6C" w:rsidRDefault="003D0E6C">
            <w:pPr>
              <w:numPr>
                <w:ilvl w:val="0"/>
                <w:numId w:val="44"/>
              </w:numPr>
              <w:tabs>
                <w:tab w:val="clear" w:pos="840"/>
                <w:tab w:val="left" w:pos="240"/>
              </w:tabs>
              <w:wordWrap w:val="0"/>
              <w:ind w:left="0" w:firstLine="0"/>
              <w:jc w:val="center"/>
              <w:rPr>
                <w:bCs/>
                <w:snapToGrid w:val="0"/>
                <w:szCs w:val="21"/>
              </w:rPr>
            </w:pPr>
          </w:p>
        </w:tc>
        <w:tc>
          <w:tcPr>
            <w:tcW w:w="2044" w:type="dxa"/>
            <w:vAlign w:val="center"/>
          </w:tcPr>
          <w:p w14:paraId="682037BE"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短期计划</w:t>
            </w:r>
          </w:p>
        </w:tc>
        <w:tc>
          <w:tcPr>
            <w:tcW w:w="1029" w:type="dxa"/>
            <w:vAlign w:val="center"/>
          </w:tcPr>
          <w:p w14:paraId="37074FE3"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2E908577"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795D0370"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2</w:t>
            </w:r>
          </w:p>
        </w:tc>
        <w:tc>
          <w:tcPr>
            <w:tcW w:w="992" w:type="dxa"/>
            <w:vAlign w:val="center"/>
          </w:tcPr>
          <w:p w14:paraId="0059DE65"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12B5822A"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w:t>
            </w:r>
            <w:r>
              <w:rPr>
                <w:snapToGrid w:val="0"/>
                <w:sz w:val="21"/>
                <w:szCs w:val="21"/>
              </w:rPr>
              <w:lastRenderedPageBreak/>
              <w:t>空间科学中心</w:t>
            </w:r>
          </w:p>
        </w:tc>
      </w:tr>
      <w:tr w:rsidR="003D0E6C" w14:paraId="106D5C66" w14:textId="77777777">
        <w:trPr>
          <w:jc w:val="center"/>
        </w:trPr>
        <w:tc>
          <w:tcPr>
            <w:tcW w:w="668" w:type="dxa"/>
            <w:vAlign w:val="center"/>
          </w:tcPr>
          <w:p w14:paraId="7414EF41" w14:textId="77777777" w:rsidR="003D0E6C" w:rsidRDefault="003D0E6C">
            <w:pPr>
              <w:numPr>
                <w:ilvl w:val="0"/>
                <w:numId w:val="44"/>
              </w:numPr>
              <w:tabs>
                <w:tab w:val="clear" w:pos="840"/>
                <w:tab w:val="left" w:pos="240"/>
              </w:tabs>
              <w:wordWrap w:val="0"/>
              <w:ind w:left="0" w:firstLine="0"/>
              <w:jc w:val="center"/>
              <w:rPr>
                <w:bCs/>
                <w:snapToGrid w:val="0"/>
                <w:szCs w:val="21"/>
              </w:rPr>
            </w:pPr>
          </w:p>
        </w:tc>
        <w:tc>
          <w:tcPr>
            <w:tcW w:w="2044" w:type="dxa"/>
            <w:vAlign w:val="center"/>
          </w:tcPr>
          <w:p w14:paraId="622B7FE1"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测试用例</w:t>
            </w:r>
          </w:p>
        </w:tc>
        <w:tc>
          <w:tcPr>
            <w:tcW w:w="1029" w:type="dxa"/>
            <w:vAlign w:val="center"/>
          </w:tcPr>
          <w:p w14:paraId="39D5D0E7"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5ABBF28D"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7754F3BF"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41</w:t>
            </w:r>
          </w:p>
        </w:tc>
        <w:tc>
          <w:tcPr>
            <w:tcW w:w="992" w:type="dxa"/>
            <w:vAlign w:val="center"/>
          </w:tcPr>
          <w:p w14:paraId="1117CF24"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tcPr>
          <w:p w14:paraId="59724928"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3D0E6C" w14:paraId="323063B1" w14:textId="77777777">
        <w:trPr>
          <w:jc w:val="center"/>
        </w:trPr>
        <w:tc>
          <w:tcPr>
            <w:tcW w:w="668" w:type="dxa"/>
            <w:vAlign w:val="center"/>
          </w:tcPr>
          <w:p w14:paraId="4E7E78DD" w14:textId="77777777" w:rsidR="003D0E6C" w:rsidRDefault="003D0E6C">
            <w:pPr>
              <w:numPr>
                <w:ilvl w:val="0"/>
                <w:numId w:val="44"/>
              </w:numPr>
              <w:tabs>
                <w:tab w:val="clear" w:pos="840"/>
                <w:tab w:val="left" w:pos="240"/>
              </w:tabs>
              <w:wordWrap w:val="0"/>
              <w:ind w:left="0" w:firstLine="0"/>
              <w:jc w:val="center"/>
              <w:rPr>
                <w:bCs/>
                <w:snapToGrid w:val="0"/>
                <w:szCs w:val="21"/>
              </w:rPr>
            </w:pPr>
          </w:p>
        </w:tc>
        <w:tc>
          <w:tcPr>
            <w:tcW w:w="2044" w:type="dxa"/>
            <w:vAlign w:val="center"/>
          </w:tcPr>
          <w:p w14:paraId="64EF9EE2"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载荷配置申请</w:t>
            </w:r>
          </w:p>
        </w:tc>
        <w:tc>
          <w:tcPr>
            <w:tcW w:w="1029" w:type="dxa"/>
            <w:vAlign w:val="center"/>
          </w:tcPr>
          <w:p w14:paraId="57AF33D2"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7763D275"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4B8DC42B"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3</w:t>
            </w:r>
          </w:p>
        </w:tc>
        <w:tc>
          <w:tcPr>
            <w:tcW w:w="992" w:type="dxa"/>
            <w:vAlign w:val="center"/>
          </w:tcPr>
          <w:p w14:paraId="18AB9498"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tcPr>
          <w:p w14:paraId="09703F13"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3D0E6C" w14:paraId="7EE3F02B" w14:textId="77777777">
        <w:trPr>
          <w:jc w:val="center"/>
        </w:trPr>
        <w:tc>
          <w:tcPr>
            <w:tcW w:w="668" w:type="dxa"/>
            <w:vAlign w:val="center"/>
          </w:tcPr>
          <w:p w14:paraId="056D4217" w14:textId="77777777" w:rsidR="003D0E6C" w:rsidRDefault="003D0E6C">
            <w:pPr>
              <w:numPr>
                <w:ilvl w:val="0"/>
                <w:numId w:val="44"/>
              </w:numPr>
              <w:tabs>
                <w:tab w:val="clear" w:pos="840"/>
                <w:tab w:val="left" w:pos="240"/>
              </w:tabs>
              <w:wordWrap w:val="0"/>
              <w:ind w:left="0" w:firstLine="0"/>
              <w:jc w:val="center"/>
              <w:rPr>
                <w:bCs/>
                <w:snapToGrid w:val="0"/>
                <w:szCs w:val="21"/>
              </w:rPr>
            </w:pPr>
          </w:p>
        </w:tc>
        <w:tc>
          <w:tcPr>
            <w:tcW w:w="2044" w:type="dxa"/>
            <w:vAlign w:val="center"/>
          </w:tcPr>
          <w:p w14:paraId="4B8D1617"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应急计划</w:t>
            </w:r>
          </w:p>
        </w:tc>
        <w:tc>
          <w:tcPr>
            <w:tcW w:w="1029" w:type="dxa"/>
            <w:vAlign w:val="center"/>
          </w:tcPr>
          <w:p w14:paraId="7E9550DC"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14C0653"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1C9B887A"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1</w:t>
            </w:r>
          </w:p>
        </w:tc>
        <w:tc>
          <w:tcPr>
            <w:tcW w:w="992" w:type="dxa"/>
            <w:vAlign w:val="center"/>
          </w:tcPr>
          <w:p w14:paraId="15CF807F"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tcPr>
          <w:p w14:paraId="54814940"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3D0E6C" w14:paraId="6074C704" w14:textId="77777777">
        <w:trPr>
          <w:jc w:val="center"/>
        </w:trPr>
        <w:tc>
          <w:tcPr>
            <w:tcW w:w="668" w:type="dxa"/>
            <w:vAlign w:val="center"/>
          </w:tcPr>
          <w:p w14:paraId="09818C3F" w14:textId="77777777" w:rsidR="003D0E6C" w:rsidRDefault="003D0E6C">
            <w:pPr>
              <w:numPr>
                <w:ilvl w:val="0"/>
                <w:numId w:val="44"/>
              </w:numPr>
              <w:tabs>
                <w:tab w:val="clear" w:pos="840"/>
                <w:tab w:val="left" w:pos="240"/>
              </w:tabs>
              <w:wordWrap w:val="0"/>
              <w:ind w:left="0" w:firstLine="0"/>
              <w:jc w:val="center"/>
              <w:rPr>
                <w:bCs/>
                <w:snapToGrid w:val="0"/>
                <w:szCs w:val="21"/>
              </w:rPr>
            </w:pPr>
          </w:p>
        </w:tc>
        <w:tc>
          <w:tcPr>
            <w:tcW w:w="2044" w:type="dxa"/>
            <w:vAlign w:val="center"/>
          </w:tcPr>
          <w:p w14:paraId="49EE12A5"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手动生成指令</w:t>
            </w:r>
          </w:p>
        </w:tc>
        <w:tc>
          <w:tcPr>
            <w:tcW w:w="1029" w:type="dxa"/>
            <w:vAlign w:val="center"/>
          </w:tcPr>
          <w:p w14:paraId="4D4E21E7"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9776C37"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单位：条</w:t>
            </w:r>
          </w:p>
        </w:tc>
        <w:tc>
          <w:tcPr>
            <w:tcW w:w="1276" w:type="dxa"/>
            <w:vAlign w:val="center"/>
          </w:tcPr>
          <w:p w14:paraId="057F56E5"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若干</w:t>
            </w:r>
          </w:p>
        </w:tc>
        <w:tc>
          <w:tcPr>
            <w:tcW w:w="992" w:type="dxa"/>
            <w:vAlign w:val="center"/>
          </w:tcPr>
          <w:p w14:paraId="01354BAA"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74A45C45" w14:textId="77777777" w:rsidR="003D0E6C"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bl>
    <w:p w14:paraId="06674149" w14:textId="77777777" w:rsidR="003D0E6C" w:rsidRDefault="003D0E6C">
      <w:pPr>
        <w:wordWrap w:val="0"/>
      </w:pPr>
    </w:p>
    <w:p w14:paraId="42403921" w14:textId="77777777" w:rsidR="003D0E6C" w:rsidRDefault="00000000">
      <w:pPr>
        <w:pStyle w:val="4"/>
        <w:wordWrap w:val="0"/>
      </w:pPr>
      <w:r>
        <w:t>测评环境差异</w:t>
      </w:r>
    </w:p>
    <w:p w14:paraId="34DC75E4" w14:textId="77777777" w:rsidR="003D0E6C" w:rsidRDefault="00000000">
      <w:pPr>
        <w:pStyle w:val="afffff6"/>
        <w:wordWrap w:val="0"/>
        <w:ind w:firstLine="480"/>
      </w:pPr>
      <w:r>
        <w:rPr>
          <w:snapToGrid w:val="0"/>
        </w:rPr>
        <w:t>测试环境中的软硬件可以有效支持测试输入输出，能够保障测试顺利有效，但测控通讯设备采用仿真软件模拟，与真实环境有差异，具体环境差异及影响分析见下表</w:t>
      </w:r>
      <w:r>
        <w:t>。</w:t>
      </w:r>
    </w:p>
    <w:p w14:paraId="08A36993" w14:textId="1310780F" w:rsidR="003D0E6C" w:rsidRDefault="00000000">
      <w:pPr>
        <w:pStyle w:val="afffff2"/>
        <w:wordWrap w:val="0"/>
      </w:pPr>
      <w:r>
        <w:t>表</w:t>
      </w:r>
      <w:fldSimple w:instr=" STYLEREF 1 \s ">
        <w:r w:rsidR="0041540F">
          <w:rPr>
            <w:noProof/>
          </w:rPr>
          <w:t>3</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6</w:t>
      </w:r>
      <w:r>
        <w:fldChar w:fldCharType="end"/>
      </w:r>
      <w: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2"/>
        <w:gridCol w:w="1858"/>
        <w:gridCol w:w="2236"/>
        <w:gridCol w:w="4275"/>
      </w:tblGrid>
      <w:tr w:rsidR="003D0E6C" w14:paraId="6075B56F" w14:textId="77777777">
        <w:trPr>
          <w:jc w:val="center"/>
        </w:trPr>
        <w:tc>
          <w:tcPr>
            <w:tcW w:w="642" w:type="dxa"/>
            <w:vAlign w:val="center"/>
          </w:tcPr>
          <w:p w14:paraId="103CDE03" w14:textId="77777777" w:rsidR="003D0E6C" w:rsidRDefault="00000000">
            <w:pPr>
              <w:wordWrap w:val="0"/>
              <w:jc w:val="center"/>
              <w:rPr>
                <w:rFonts w:eastAsia="黑体"/>
                <w:bCs/>
                <w:iCs/>
                <w:snapToGrid w:val="0"/>
                <w:szCs w:val="21"/>
              </w:rPr>
            </w:pPr>
            <w:r>
              <w:rPr>
                <w:rFonts w:eastAsia="黑体"/>
                <w:bCs/>
                <w:iCs/>
                <w:snapToGrid w:val="0"/>
                <w:szCs w:val="21"/>
              </w:rPr>
              <w:t>序号</w:t>
            </w:r>
          </w:p>
        </w:tc>
        <w:tc>
          <w:tcPr>
            <w:tcW w:w="1858" w:type="dxa"/>
            <w:vAlign w:val="center"/>
          </w:tcPr>
          <w:p w14:paraId="0A1DC1DB" w14:textId="77777777" w:rsidR="003D0E6C" w:rsidRDefault="00000000">
            <w:pPr>
              <w:wordWrap w:val="0"/>
              <w:jc w:val="center"/>
              <w:rPr>
                <w:rFonts w:eastAsia="黑体"/>
                <w:bCs/>
                <w:iCs/>
                <w:snapToGrid w:val="0"/>
                <w:szCs w:val="21"/>
              </w:rPr>
            </w:pPr>
            <w:r>
              <w:rPr>
                <w:rFonts w:eastAsia="黑体"/>
                <w:bCs/>
                <w:iCs/>
                <w:snapToGrid w:val="0"/>
                <w:szCs w:val="21"/>
              </w:rPr>
              <w:t>真实环境</w:t>
            </w:r>
          </w:p>
        </w:tc>
        <w:tc>
          <w:tcPr>
            <w:tcW w:w="2236" w:type="dxa"/>
            <w:vAlign w:val="center"/>
          </w:tcPr>
          <w:p w14:paraId="32A29AD8" w14:textId="77777777" w:rsidR="003D0E6C" w:rsidRDefault="00000000">
            <w:pPr>
              <w:wordWrap w:val="0"/>
              <w:jc w:val="center"/>
              <w:rPr>
                <w:rFonts w:eastAsia="黑体"/>
                <w:bCs/>
                <w:iCs/>
                <w:snapToGrid w:val="0"/>
                <w:szCs w:val="21"/>
              </w:rPr>
            </w:pPr>
            <w:r>
              <w:rPr>
                <w:rFonts w:eastAsia="黑体"/>
                <w:bCs/>
                <w:iCs/>
                <w:snapToGrid w:val="0"/>
                <w:szCs w:val="21"/>
              </w:rPr>
              <w:t>测试环境</w:t>
            </w:r>
          </w:p>
        </w:tc>
        <w:tc>
          <w:tcPr>
            <w:tcW w:w="4275" w:type="dxa"/>
            <w:vAlign w:val="center"/>
          </w:tcPr>
          <w:p w14:paraId="231B115C" w14:textId="77777777" w:rsidR="003D0E6C" w:rsidRDefault="00000000">
            <w:pPr>
              <w:wordWrap w:val="0"/>
              <w:jc w:val="center"/>
              <w:rPr>
                <w:rFonts w:eastAsia="黑体"/>
                <w:bCs/>
                <w:iCs/>
                <w:snapToGrid w:val="0"/>
                <w:szCs w:val="21"/>
              </w:rPr>
            </w:pPr>
            <w:r>
              <w:rPr>
                <w:rFonts w:eastAsia="黑体"/>
                <w:bCs/>
                <w:iCs/>
                <w:snapToGrid w:val="0"/>
                <w:szCs w:val="21"/>
              </w:rPr>
              <w:t>环境差异及对测评结果影响</w:t>
            </w:r>
          </w:p>
        </w:tc>
      </w:tr>
      <w:tr w:rsidR="003D0E6C" w14:paraId="00E7669B" w14:textId="77777777">
        <w:trPr>
          <w:jc w:val="center"/>
        </w:trPr>
        <w:tc>
          <w:tcPr>
            <w:tcW w:w="642" w:type="dxa"/>
            <w:vAlign w:val="center"/>
          </w:tcPr>
          <w:p w14:paraId="1EBE5A50" w14:textId="77777777" w:rsidR="003D0E6C" w:rsidRDefault="003D0E6C">
            <w:pPr>
              <w:numPr>
                <w:ilvl w:val="0"/>
                <w:numId w:val="45"/>
              </w:numPr>
              <w:tabs>
                <w:tab w:val="left" w:pos="240"/>
              </w:tabs>
              <w:wordWrap w:val="0"/>
              <w:jc w:val="center"/>
              <w:rPr>
                <w:snapToGrid w:val="0"/>
                <w:szCs w:val="21"/>
              </w:rPr>
            </w:pPr>
          </w:p>
        </w:tc>
        <w:tc>
          <w:tcPr>
            <w:tcW w:w="1858" w:type="dxa"/>
            <w:vAlign w:val="center"/>
          </w:tcPr>
          <w:p w14:paraId="079B73A0"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真实测控通信通道</w:t>
            </w:r>
          </w:p>
        </w:tc>
        <w:tc>
          <w:tcPr>
            <w:tcW w:w="2236" w:type="dxa"/>
            <w:vAlign w:val="center"/>
          </w:tcPr>
          <w:p w14:paraId="71AF7C51"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测试测控通信通道</w:t>
            </w:r>
          </w:p>
        </w:tc>
        <w:tc>
          <w:tcPr>
            <w:tcW w:w="4275" w:type="dxa"/>
            <w:vAlign w:val="center"/>
          </w:tcPr>
          <w:p w14:paraId="74411C4B" w14:textId="45BA64F4"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使用</w:t>
            </w:r>
            <w:r w:rsidR="007F42DA">
              <w:rPr>
                <w:rFonts w:hint="eastAsia"/>
                <w:snapToGrid w:val="0"/>
                <w:sz w:val="21"/>
                <w:szCs w:val="21"/>
              </w:rPr>
              <w:t>接口模拟软件</w:t>
            </w:r>
            <w:r>
              <w:rPr>
                <w:snapToGrid w:val="0"/>
                <w:sz w:val="21"/>
                <w:szCs w:val="21"/>
              </w:rPr>
              <w:t>模拟测控通信业务，模拟测控通信与真实测控通信设备的数据与功能均与真实环境一致，对测试结果无影响。</w:t>
            </w:r>
          </w:p>
        </w:tc>
      </w:tr>
      <w:tr w:rsidR="003D0E6C" w14:paraId="33BB3AAB" w14:textId="77777777">
        <w:trPr>
          <w:jc w:val="center"/>
        </w:trPr>
        <w:tc>
          <w:tcPr>
            <w:tcW w:w="642" w:type="dxa"/>
            <w:vAlign w:val="center"/>
          </w:tcPr>
          <w:p w14:paraId="4857F770" w14:textId="77777777" w:rsidR="003D0E6C" w:rsidRDefault="003D0E6C">
            <w:pPr>
              <w:numPr>
                <w:ilvl w:val="0"/>
                <w:numId w:val="45"/>
              </w:numPr>
              <w:tabs>
                <w:tab w:val="left" w:pos="240"/>
              </w:tabs>
              <w:wordWrap w:val="0"/>
              <w:jc w:val="center"/>
              <w:rPr>
                <w:snapToGrid w:val="0"/>
                <w:szCs w:val="21"/>
              </w:rPr>
            </w:pPr>
          </w:p>
        </w:tc>
        <w:tc>
          <w:tcPr>
            <w:tcW w:w="1858" w:type="dxa"/>
            <w:vAlign w:val="center"/>
          </w:tcPr>
          <w:p w14:paraId="71BC6731"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真实网络环境</w:t>
            </w:r>
          </w:p>
        </w:tc>
        <w:tc>
          <w:tcPr>
            <w:tcW w:w="2236" w:type="dxa"/>
            <w:vAlign w:val="center"/>
          </w:tcPr>
          <w:p w14:paraId="63CFB07E"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测试环境网络环境</w:t>
            </w:r>
          </w:p>
        </w:tc>
        <w:tc>
          <w:tcPr>
            <w:tcW w:w="4275" w:type="dxa"/>
            <w:vAlign w:val="center"/>
          </w:tcPr>
          <w:p w14:paraId="31B2CEFB"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测试环境网络环境为不同网段内的各设备，实际业务环境各设备部署的</w:t>
            </w:r>
            <w:r>
              <w:rPr>
                <w:snapToGrid w:val="0"/>
                <w:sz w:val="21"/>
                <w:szCs w:val="21"/>
              </w:rPr>
              <w:t>IP</w:t>
            </w:r>
            <w:r>
              <w:rPr>
                <w:snapToGrid w:val="0"/>
                <w:sz w:val="21"/>
                <w:szCs w:val="21"/>
              </w:rPr>
              <w:t>地址存在差别，但不影响功能、性能、接口等测试。</w:t>
            </w:r>
          </w:p>
        </w:tc>
      </w:tr>
      <w:tr w:rsidR="003D0E6C" w14:paraId="6488A37B" w14:textId="77777777">
        <w:trPr>
          <w:jc w:val="center"/>
        </w:trPr>
        <w:tc>
          <w:tcPr>
            <w:tcW w:w="642" w:type="dxa"/>
            <w:vAlign w:val="center"/>
          </w:tcPr>
          <w:p w14:paraId="30C6708A" w14:textId="77777777" w:rsidR="003D0E6C" w:rsidRDefault="003D0E6C">
            <w:pPr>
              <w:numPr>
                <w:ilvl w:val="0"/>
                <w:numId w:val="45"/>
              </w:numPr>
              <w:tabs>
                <w:tab w:val="left" w:pos="240"/>
              </w:tabs>
              <w:wordWrap w:val="0"/>
              <w:jc w:val="center"/>
              <w:rPr>
                <w:snapToGrid w:val="0"/>
                <w:szCs w:val="21"/>
              </w:rPr>
            </w:pPr>
          </w:p>
        </w:tc>
        <w:tc>
          <w:tcPr>
            <w:tcW w:w="1858" w:type="dxa"/>
            <w:vAlign w:val="center"/>
          </w:tcPr>
          <w:p w14:paraId="47D81D5F"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真实服务器</w:t>
            </w:r>
          </w:p>
        </w:tc>
        <w:tc>
          <w:tcPr>
            <w:tcW w:w="2236" w:type="dxa"/>
            <w:vAlign w:val="center"/>
          </w:tcPr>
          <w:p w14:paraId="48EBAB0A"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测试服务器</w:t>
            </w:r>
          </w:p>
        </w:tc>
        <w:tc>
          <w:tcPr>
            <w:tcW w:w="4275" w:type="dxa"/>
            <w:vAlign w:val="center"/>
          </w:tcPr>
          <w:p w14:paraId="140D7D32"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测试服务器与真实服务器配置一致，不影响功能、性能、接口等测试。</w:t>
            </w:r>
          </w:p>
        </w:tc>
      </w:tr>
      <w:tr w:rsidR="003D0E6C" w14:paraId="5FFE65CB" w14:textId="77777777">
        <w:trPr>
          <w:jc w:val="center"/>
        </w:trPr>
        <w:tc>
          <w:tcPr>
            <w:tcW w:w="642" w:type="dxa"/>
            <w:vAlign w:val="center"/>
          </w:tcPr>
          <w:p w14:paraId="68F487FD" w14:textId="77777777" w:rsidR="003D0E6C" w:rsidRDefault="003D0E6C">
            <w:pPr>
              <w:numPr>
                <w:ilvl w:val="0"/>
                <w:numId w:val="45"/>
              </w:numPr>
              <w:tabs>
                <w:tab w:val="left" w:pos="240"/>
              </w:tabs>
              <w:wordWrap w:val="0"/>
              <w:jc w:val="center"/>
              <w:rPr>
                <w:snapToGrid w:val="0"/>
                <w:szCs w:val="21"/>
              </w:rPr>
            </w:pPr>
          </w:p>
        </w:tc>
        <w:tc>
          <w:tcPr>
            <w:tcW w:w="1858" w:type="dxa"/>
            <w:vAlign w:val="center"/>
          </w:tcPr>
          <w:p w14:paraId="0811DABE"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真实</w:t>
            </w:r>
            <w:r>
              <w:rPr>
                <w:snapToGrid w:val="0"/>
                <w:sz w:val="21"/>
                <w:szCs w:val="21"/>
              </w:rPr>
              <w:t>PC</w:t>
            </w:r>
            <w:r>
              <w:rPr>
                <w:snapToGrid w:val="0"/>
                <w:sz w:val="21"/>
                <w:szCs w:val="21"/>
              </w:rPr>
              <w:t>机</w:t>
            </w:r>
          </w:p>
        </w:tc>
        <w:tc>
          <w:tcPr>
            <w:tcW w:w="2236" w:type="dxa"/>
            <w:vAlign w:val="center"/>
          </w:tcPr>
          <w:p w14:paraId="300158BB"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w:t>
            </w:r>
            <w:r>
              <w:rPr>
                <w:snapToGrid w:val="0"/>
                <w:sz w:val="21"/>
                <w:szCs w:val="21"/>
              </w:rPr>
              <w:t>PC</w:t>
            </w:r>
            <w:r>
              <w:rPr>
                <w:snapToGrid w:val="0"/>
                <w:sz w:val="21"/>
                <w:szCs w:val="21"/>
              </w:rPr>
              <w:t>机</w:t>
            </w:r>
          </w:p>
        </w:tc>
        <w:tc>
          <w:tcPr>
            <w:tcW w:w="4275" w:type="dxa"/>
            <w:vAlign w:val="center"/>
          </w:tcPr>
          <w:p w14:paraId="3EB5D021" w14:textId="77777777" w:rsidR="003D0E6C" w:rsidRDefault="00000000">
            <w:pPr>
              <w:pStyle w:val="TableParagraph"/>
              <w:kinsoku w:val="0"/>
              <w:wordWrap w:val="0"/>
              <w:overflowPunct w:val="0"/>
              <w:spacing w:line="240" w:lineRule="auto"/>
              <w:jc w:val="left"/>
              <w:rPr>
                <w:snapToGrid w:val="0"/>
                <w:sz w:val="21"/>
                <w:szCs w:val="21"/>
              </w:rPr>
            </w:pPr>
            <w:r>
              <w:rPr>
                <w:snapToGrid w:val="0"/>
                <w:sz w:val="21"/>
                <w:szCs w:val="21"/>
              </w:rPr>
              <w:t>测试</w:t>
            </w:r>
            <w:r>
              <w:rPr>
                <w:snapToGrid w:val="0"/>
                <w:sz w:val="21"/>
                <w:szCs w:val="21"/>
              </w:rPr>
              <w:t>PC</w:t>
            </w:r>
            <w:r>
              <w:rPr>
                <w:snapToGrid w:val="0"/>
                <w:sz w:val="21"/>
                <w:szCs w:val="21"/>
              </w:rPr>
              <w:t>机与真实</w:t>
            </w:r>
            <w:r>
              <w:rPr>
                <w:snapToGrid w:val="0"/>
                <w:sz w:val="21"/>
                <w:szCs w:val="21"/>
              </w:rPr>
              <w:t>PC</w:t>
            </w:r>
            <w:r>
              <w:rPr>
                <w:snapToGrid w:val="0"/>
                <w:sz w:val="21"/>
                <w:szCs w:val="21"/>
              </w:rPr>
              <w:t>机配置一致，不影响功能、性能、接口等测试。</w:t>
            </w:r>
          </w:p>
        </w:tc>
      </w:tr>
    </w:tbl>
    <w:p w14:paraId="7C538CAC" w14:textId="77777777" w:rsidR="003D0E6C" w:rsidRDefault="003D0E6C">
      <w:pPr>
        <w:wordWrap w:val="0"/>
      </w:pPr>
    </w:p>
    <w:p w14:paraId="2C48A383" w14:textId="77777777" w:rsidR="003D0E6C" w:rsidRDefault="00000000">
      <w:pPr>
        <w:pStyle w:val="1"/>
        <w:wordWrap w:val="0"/>
        <w:snapToGrid/>
      </w:pPr>
      <w:bookmarkStart w:id="71" w:name="_Toc103602134"/>
      <w:bookmarkStart w:id="72" w:name="_Toc239342509"/>
      <w:r>
        <w:t>测试说明</w:t>
      </w:r>
      <w:bookmarkEnd w:id="71"/>
      <w:bookmarkEnd w:id="72"/>
    </w:p>
    <w:p w14:paraId="79B5AA55" w14:textId="77777777" w:rsidR="003D0E6C" w:rsidRDefault="00000000">
      <w:pPr>
        <w:pStyle w:val="20"/>
        <w:wordWrap w:val="0"/>
        <w:snapToGrid/>
      </w:pPr>
      <w:bookmarkStart w:id="73" w:name="_Toc239342510"/>
      <w:r>
        <w:rPr>
          <w:rFonts w:hint="eastAsia"/>
        </w:rPr>
        <w:lastRenderedPageBreak/>
        <w:t>BCD</w:t>
      </w:r>
      <w:r>
        <w:rPr>
          <w:rFonts w:hint="eastAsia"/>
        </w:rPr>
        <w:t>星指令生成与发控</w:t>
      </w:r>
      <w:r>
        <w:t>软件</w:t>
      </w:r>
      <w:r>
        <w:rPr>
          <w:rFonts w:hint="eastAsia"/>
        </w:rPr>
        <w:t>配置项</w:t>
      </w:r>
      <w:bookmarkEnd w:id="73"/>
    </w:p>
    <w:p w14:paraId="4954859A" w14:textId="77777777" w:rsidR="003D0E6C" w:rsidRDefault="00000000">
      <w:pPr>
        <w:wordWrap w:val="0"/>
        <w:spacing w:line="360" w:lineRule="auto"/>
        <w:ind w:firstLineChars="200" w:firstLine="480"/>
        <w:rPr>
          <w:sz w:val="24"/>
          <w:szCs w:val="24"/>
        </w:rPr>
      </w:pPr>
      <w:r>
        <w:rPr>
          <w:rFonts w:hint="eastAsia"/>
          <w:sz w:val="24"/>
          <w:szCs w:val="24"/>
        </w:rPr>
        <w:t>BCD</w:t>
      </w:r>
      <w:r>
        <w:rPr>
          <w:rFonts w:hint="eastAsia"/>
          <w:sz w:val="24"/>
          <w:szCs w:val="24"/>
        </w:rPr>
        <w:t>星指令生成与发控</w:t>
      </w:r>
      <w:r>
        <w:rPr>
          <w:sz w:val="24"/>
          <w:szCs w:val="24"/>
        </w:rPr>
        <w:t>软件</w:t>
      </w:r>
      <w:r>
        <w:rPr>
          <w:rFonts w:hint="eastAsia"/>
          <w:sz w:val="24"/>
          <w:szCs w:val="24"/>
        </w:rPr>
        <w:t>测试</w:t>
      </w:r>
      <w:r>
        <w:rPr>
          <w:sz w:val="24"/>
          <w:szCs w:val="24"/>
        </w:rPr>
        <w:t>说明</w:t>
      </w:r>
      <w:r>
        <w:rPr>
          <w:rFonts w:hint="eastAsia"/>
          <w:sz w:val="24"/>
          <w:szCs w:val="24"/>
        </w:rPr>
        <w:t>如下</w:t>
      </w:r>
      <w:r>
        <w:rPr>
          <w:sz w:val="24"/>
          <w:szCs w:val="24"/>
        </w:rPr>
        <w:t>：</w:t>
      </w:r>
    </w:p>
    <w:p w14:paraId="4A962F33" w14:textId="77777777" w:rsidR="003D0E6C" w:rsidRDefault="00000000">
      <w:pPr>
        <w:wordWrap w:val="0"/>
        <w:spacing w:line="360" w:lineRule="auto"/>
        <w:jc w:val="center"/>
        <w:rPr>
          <w:rFonts w:eastAsia="黑体"/>
        </w:rPr>
      </w:pPr>
      <w:r>
        <w:rPr>
          <w:rFonts w:eastAsia="黑体"/>
        </w:rPr>
        <w:t>表</w:t>
      </w:r>
      <w:r>
        <w:rPr>
          <w:rFonts w:eastAsia="黑体"/>
        </w:rPr>
        <w:t>4</w:t>
      </w:r>
      <w:r>
        <w:rPr>
          <w:rFonts w:eastAsia="黑体"/>
        </w:rPr>
        <w:noBreakHyphen/>
        <w:t>1</w:t>
      </w:r>
      <w:r>
        <w:rPr>
          <w:rFonts w:eastAsia="黑体" w:hint="eastAsia"/>
        </w:rPr>
        <w:t>BCD</w:t>
      </w:r>
      <w:r>
        <w:rPr>
          <w:rFonts w:eastAsia="黑体" w:hint="eastAsia"/>
        </w:rPr>
        <w:t>星</w:t>
      </w:r>
      <w:r>
        <w:rPr>
          <w:rFonts w:eastAsia="黑体"/>
        </w:rPr>
        <w:t>指令生成与发控软件</w:t>
      </w:r>
      <w:r>
        <w:rPr>
          <w:rFonts w:eastAsia="黑体" w:hint="eastAsia"/>
        </w:rPr>
        <w:t>测试说明</w:t>
      </w:r>
    </w:p>
    <w:tbl>
      <w:tblPr>
        <w:tblW w:w="474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7"/>
        <w:gridCol w:w="1352"/>
        <w:gridCol w:w="1876"/>
        <w:gridCol w:w="5022"/>
      </w:tblGrid>
      <w:tr w:rsidR="003D0E6C" w14:paraId="11609E50" w14:textId="77777777">
        <w:tc>
          <w:tcPr>
            <w:tcW w:w="369" w:type="pct"/>
            <w:vAlign w:val="center"/>
          </w:tcPr>
          <w:p w14:paraId="7E9D9196"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759" w:type="pct"/>
            <w:vAlign w:val="center"/>
          </w:tcPr>
          <w:p w14:paraId="7DE7346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用例</w:t>
            </w:r>
            <w:r>
              <w:rPr>
                <w:rFonts w:ascii="黑体" w:eastAsia="黑体" w:hAnsi="黑体"/>
                <w:bCs/>
                <w:szCs w:val="21"/>
              </w:rPr>
              <w:t>名称</w:t>
            </w:r>
          </w:p>
        </w:tc>
        <w:tc>
          <w:tcPr>
            <w:tcW w:w="1053" w:type="pct"/>
            <w:vAlign w:val="center"/>
          </w:tcPr>
          <w:p w14:paraId="29D3536D" w14:textId="77777777" w:rsidR="003D0E6C" w:rsidRDefault="00000000">
            <w:pPr>
              <w:wordWrap w:val="0"/>
              <w:jc w:val="center"/>
              <w:rPr>
                <w:rFonts w:ascii="黑体" w:eastAsia="黑体" w:hAnsi="黑体" w:hint="eastAsia"/>
                <w:bCs/>
                <w:szCs w:val="21"/>
              </w:rPr>
            </w:pPr>
            <w:r>
              <w:rPr>
                <w:rFonts w:ascii="黑体" w:eastAsia="黑体" w:hAnsi="黑体"/>
                <w:bCs/>
                <w:szCs w:val="21"/>
              </w:rPr>
              <w:t>用例标识</w:t>
            </w:r>
          </w:p>
        </w:tc>
        <w:tc>
          <w:tcPr>
            <w:tcW w:w="2818" w:type="pct"/>
            <w:vAlign w:val="center"/>
          </w:tcPr>
          <w:p w14:paraId="2B3452F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r>
      <w:tr w:rsidR="003D0E6C" w14:paraId="74A2D1F2" w14:textId="77777777">
        <w:tc>
          <w:tcPr>
            <w:tcW w:w="369" w:type="pct"/>
            <w:vAlign w:val="center"/>
          </w:tcPr>
          <w:p w14:paraId="42A613D7" w14:textId="77777777" w:rsidR="003D0E6C" w:rsidRDefault="003D0E6C">
            <w:pPr>
              <w:numPr>
                <w:ilvl w:val="0"/>
                <w:numId w:val="46"/>
              </w:numPr>
              <w:wordWrap w:val="0"/>
              <w:jc w:val="center"/>
              <w:rPr>
                <w:szCs w:val="21"/>
              </w:rPr>
            </w:pPr>
          </w:p>
        </w:tc>
        <w:tc>
          <w:tcPr>
            <w:tcW w:w="759" w:type="pct"/>
            <w:vAlign w:val="center"/>
          </w:tcPr>
          <w:p w14:paraId="78540275" w14:textId="77777777" w:rsidR="003D0E6C" w:rsidRDefault="00000000">
            <w:pPr>
              <w:wordWrap w:val="0"/>
              <w:rPr>
                <w:iCs/>
                <w:color w:val="FF0000"/>
                <w:szCs w:val="21"/>
              </w:rPr>
            </w:pPr>
            <w:r>
              <w:t>文档审查</w:t>
            </w:r>
          </w:p>
        </w:tc>
        <w:tc>
          <w:tcPr>
            <w:tcW w:w="1053" w:type="pct"/>
            <w:vAlign w:val="center"/>
          </w:tcPr>
          <w:p w14:paraId="49EF3D29" w14:textId="77777777" w:rsidR="003D0E6C" w:rsidRDefault="00000000">
            <w:pPr>
              <w:wordWrap w:val="0"/>
              <w:rPr>
                <w:iCs/>
                <w:color w:val="FF0000"/>
                <w:szCs w:val="21"/>
              </w:rPr>
            </w:pPr>
            <w:r>
              <w:t>YL_DC</w:t>
            </w:r>
          </w:p>
        </w:tc>
        <w:tc>
          <w:tcPr>
            <w:tcW w:w="2818" w:type="pct"/>
            <w:vAlign w:val="center"/>
          </w:tcPr>
          <w:p w14:paraId="7A0A3511" w14:textId="77777777" w:rsidR="003D0E6C" w:rsidRDefault="00000000">
            <w:pPr>
              <w:wordWrap w:val="0"/>
              <w:rPr>
                <w:iCs/>
                <w:color w:val="FF0000"/>
                <w:szCs w:val="21"/>
              </w:rPr>
            </w:pPr>
            <w:r>
              <w:t>按大纲附件中文档齐套性审查单检查需求文档进行审查。</w:t>
            </w:r>
          </w:p>
        </w:tc>
      </w:tr>
      <w:tr w:rsidR="003D0E6C" w14:paraId="06E832FB" w14:textId="77777777">
        <w:tc>
          <w:tcPr>
            <w:tcW w:w="369" w:type="pct"/>
            <w:vAlign w:val="center"/>
          </w:tcPr>
          <w:p w14:paraId="07D9C2F5" w14:textId="77777777" w:rsidR="003D0E6C" w:rsidRDefault="003D0E6C">
            <w:pPr>
              <w:numPr>
                <w:ilvl w:val="0"/>
                <w:numId w:val="46"/>
              </w:numPr>
              <w:wordWrap w:val="0"/>
              <w:jc w:val="center"/>
              <w:rPr>
                <w:szCs w:val="21"/>
              </w:rPr>
            </w:pPr>
          </w:p>
        </w:tc>
        <w:tc>
          <w:tcPr>
            <w:tcW w:w="759" w:type="pct"/>
            <w:vAlign w:val="center"/>
          </w:tcPr>
          <w:p w14:paraId="4818D6B2" w14:textId="77777777" w:rsidR="003D0E6C" w:rsidRDefault="00000000">
            <w:pPr>
              <w:wordWrap w:val="0"/>
            </w:pPr>
            <w:r>
              <w:t>静态分析</w:t>
            </w:r>
          </w:p>
        </w:tc>
        <w:tc>
          <w:tcPr>
            <w:tcW w:w="1053" w:type="pct"/>
            <w:vAlign w:val="center"/>
          </w:tcPr>
          <w:p w14:paraId="7BF137A6" w14:textId="77777777" w:rsidR="003D0E6C" w:rsidRDefault="00000000">
            <w:pPr>
              <w:wordWrap w:val="0"/>
            </w:pPr>
            <w:r>
              <w:t>YL_SA</w:t>
            </w:r>
          </w:p>
        </w:tc>
        <w:tc>
          <w:tcPr>
            <w:tcW w:w="2818" w:type="pct"/>
            <w:vAlign w:val="center"/>
          </w:tcPr>
          <w:p w14:paraId="6FF0E0AD" w14:textId="77777777" w:rsidR="003D0E6C" w:rsidRDefault="00000000">
            <w:pPr>
              <w:wordWrap w:val="0"/>
            </w:pPr>
            <w:r>
              <w:t>依据委托方的要求进行静态分析，验证软件质量度量和编码规则是否满足军标要求。</w:t>
            </w:r>
          </w:p>
        </w:tc>
      </w:tr>
      <w:tr w:rsidR="003D0E6C" w14:paraId="3C04C39E" w14:textId="77777777">
        <w:tc>
          <w:tcPr>
            <w:tcW w:w="369" w:type="pct"/>
            <w:vAlign w:val="center"/>
          </w:tcPr>
          <w:p w14:paraId="50727CF4" w14:textId="77777777" w:rsidR="003D0E6C" w:rsidRDefault="003D0E6C">
            <w:pPr>
              <w:numPr>
                <w:ilvl w:val="0"/>
                <w:numId w:val="46"/>
              </w:numPr>
              <w:wordWrap w:val="0"/>
              <w:jc w:val="center"/>
              <w:rPr>
                <w:szCs w:val="21"/>
              </w:rPr>
            </w:pPr>
          </w:p>
        </w:tc>
        <w:tc>
          <w:tcPr>
            <w:tcW w:w="759" w:type="pct"/>
            <w:vAlign w:val="center"/>
          </w:tcPr>
          <w:p w14:paraId="53307C40" w14:textId="77777777" w:rsidR="003D0E6C" w:rsidRDefault="00000000">
            <w:pPr>
              <w:wordWrap w:val="0"/>
            </w:pPr>
            <w:r>
              <w:t>代码审查</w:t>
            </w:r>
          </w:p>
        </w:tc>
        <w:tc>
          <w:tcPr>
            <w:tcW w:w="1053" w:type="pct"/>
            <w:vAlign w:val="center"/>
          </w:tcPr>
          <w:p w14:paraId="061B7467" w14:textId="77777777" w:rsidR="003D0E6C" w:rsidRDefault="00000000">
            <w:pPr>
              <w:wordWrap w:val="0"/>
            </w:pPr>
            <w:r>
              <w:t>YL_CR</w:t>
            </w:r>
          </w:p>
        </w:tc>
        <w:tc>
          <w:tcPr>
            <w:tcW w:w="2818" w:type="pct"/>
            <w:vAlign w:val="center"/>
          </w:tcPr>
          <w:p w14:paraId="664D3C07" w14:textId="77777777" w:rsidR="003D0E6C" w:rsidRDefault="00000000">
            <w:pPr>
              <w:wordWrap w:val="0"/>
            </w:pPr>
            <w:r>
              <w:t>通过人工审查及借助</w:t>
            </w:r>
            <w:r>
              <w:t>klocwork</w:t>
            </w:r>
            <w:r>
              <w:t>、</w:t>
            </w:r>
            <w:r>
              <w:t>Testbed</w:t>
            </w:r>
            <w:r>
              <w:t>、科代工具辅助分析的方式开展代码审查，审查代码和设计的一致性、代码执行标准的情况、代码逻辑表达的正确性、代码结构的合理性以及代码的可读性。人工审查中发现的问题，审查人员应及时记录。</w:t>
            </w:r>
          </w:p>
        </w:tc>
      </w:tr>
      <w:tr w:rsidR="003D0E6C" w14:paraId="15378D0F" w14:textId="77777777">
        <w:tc>
          <w:tcPr>
            <w:tcW w:w="369" w:type="pct"/>
            <w:vAlign w:val="center"/>
          </w:tcPr>
          <w:p w14:paraId="61A60894" w14:textId="77777777" w:rsidR="003D0E6C" w:rsidRDefault="003D0E6C">
            <w:pPr>
              <w:numPr>
                <w:ilvl w:val="0"/>
                <w:numId w:val="46"/>
              </w:numPr>
              <w:wordWrap w:val="0"/>
              <w:jc w:val="center"/>
              <w:rPr>
                <w:szCs w:val="21"/>
              </w:rPr>
            </w:pPr>
          </w:p>
        </w:tc>
        <w:tc>
          <w:tcPr>
            <w:tcW w:w="759" w:type="pct"/>
            <w:vAlign w:val="center"/>
          </w:tcPr>
          <w:p w14:paraId="39A40B7B" w14:textId="77777777" w:rsidR="003D0E6C" w:rsidRDefault="00000000">
            <w:pPr>
              <w:wordWrap w:val="0"/>
            </w:pPr>
            <w:r>
              <w:t>参数查询正常功能</w:t>
            </w:r>
          </w:p>
        </w:tc>
        <w:tc>
          <w:tcPr>
            <w:tcW w:w="1053" w:type="pct"/>
            <w:vAlign w:val="center"/>
          </w:tcPr>
          <w:p w14:paraId="65592EDF" w14:textId="77777777" w:rsidR="003D0E6C" w:rsidRDefault="00000000">
            <w:pPr>
              <w:wordWrap w:val="0"/>
            </w:pPr>
            <w:r>
              <w:t>YL_SU_ZLPA_001</w:t>
            </w:r>
          </w:p>
        </w:tc>
        <w:tc>
          <w:tcPr>
            <w:tcW w:w="2818" w:type="pct"/>
            <w:vAlign w:val="center"/>
          </w:tcPr>
          <w:p w14:paraId="2967FBE7" w14:textId="77777777" w:rsidR="003D0E6C" w:rsidRDefault="00000000">
            <w:pPr>
              <w:wordWrap w:val="0"/>
            </w:pPr>
            <w:r>
              <w:t>通过人工在指令参数管理窗口的查询输入框中输入参数标识或参数名称，点击查询按钮，查看参数列表中的查询结果是否正确显示符合条件的参数信息，验证软件指令参数查询实现的正确性</w:t>
            </w:r>
          </w:p>
        </w:tc>
      </w:tr>
      <w:tr w:rsidR="003D0E6C" w14:paraId="3277401A" w14:textId="77777777">
        <w:tc>
          <w:tcPr>
            <w:tcW w:w="369" w:type="pct"/>
            <w:vAlign w:val="center"/>
          </w:tcPr>
          <w:p w14:paraId="0DBE2F86" w14:textId="77777777" w:rsidR="003D0E6C" w:rsidRDefault="003D0E6C">
            <w:pPr>
              <w:numPr>
                <w:ilvl w:val="0"/>
                <w:numId w:val="46"/>
              </w:numPr>
              <w:wordWrap w:val="0"/>
              <w:jc w:val="center"/>
              <w:rPr>
                <w:szCs w:val="21"/>
              </w:rPr>
            </w:pPr>
          </w:p>
        </w:tc>
        <w:tc>
          <w:tcPr>
            <w:tcW w:w="759" w:type="pct"/>
            <w:vAlign w:val="center"/>
          </w:tcPr>
          <w:p w14:paraId="5431CE1E" w14:textId="77777777" w:rsidR="003D0E6C" w:rsidRDefault="00000000">
            <w:pPr>
              <w:wordWrap w:val="0"/>
            </w:pPr>
            <w:r>
              <w:t>参数新增正常功能</w:t>
            </w:r>
          </w:p>
        </w:tc>
        <w:tc>
          <w:tcPr>
            <w:tcW w:w="1053" w:type="pct"/>
            <w:vAlign w:val="center"/>
          </w:tcPr>
          <w:p w14:paraId="15BD35B5" w14:textId="77777777" w:rsidR="003D0E6C" w:rsidRDefault="00000000">
            <w:pPr>
              <w:wordWrap w:val="0"/>
            </w:pPr>
            <w:r>
              <w:t>YL_SU_ZLPA_002</w:t>
            </w:r>
          </w:p>
        </w:tc>
        <w:tc>
          <w:tcPr>
            <w:tcW w:w="2818" w:type="pct"/>
            <w:vAlign w:val="center"/>
          </w:tcPr>
          <w:p w14:paraId="16C22E4F" w14:textId="77777777" w:rsidR="003D0E6C" w:rsidRDefault="00000000">
            <w:pPr>
              <w:wordWrap w:val="0"/>
            </w:pPr>
            <w:r>
              <w:t>通过人工在指令参数管理窗口点击新增按钮，在弹出的新增参数信息弹窗中输入合法的参数完整信息，点击保存，查看参数是否成功入库并在参数列表中显示，验证软件指令参数新增实现的正确性</w:t>
            </w:r>
          </w:p>
        </w:tc>
      </w:tr>
      <w:tr w:rsidR="003D0E6C" w14:paraId="3D67335D" w14:textId="77777777">
        <w:tc>
          <w:tcPr>
            <w:tcW w:w="369" w:type="pct"/>
            <w:vAlign w:val="center"/>
          </w:tcPr>
          <w:p w14:paraId="7A169312" w14:textId="77777777" w:rsidR="003D0E6C" w:rsidRDefault="003D0E6C">
            <w:pPr>
              <w:numPr>
                <w:ilvl w:val="0"/>
                <w:numId w:val="46"/>
              </w:numPr>
              <w:wordWrap w:val="0"/>
              <w:jc w:val="center"/>
              <w:rPr>
                <w:szCs w:val="21"/>
              </w:rPr>
            </w:pPr>
          </w:p>
        </w:tc>
        <w:tc>
          <w:tcPr>
            <w:tcW w:w="759" w:type="pct"/>
            <w:vAlign w:val="center"/>
          </w:tcPr>
          <w:p w14:paraId="4F1518B1" w14:textId="77777777" w:rsidR="003D0E6C" w:rsidRDefault="00000000">
            <w:pPr>
              <w:wordWrap w:val="0"/>
            </w:pPr>
            <w:r>
              <w:t>参数修改正常功能</w:t>
            </w:r>
          </w:p>
        </w:tc>
        <w:tc>
          <w:tcPr>
            <w:tcW w:w="1053" w:type="pct"/>
            <w:vAlign w:val="center"/>
          </w:tcPr>
          <w:p w14:paraId="77612194" w14:textId="77777777" w:rsidR="003D0E6C" w:rsidRDefault="00000000">
            <w:pPr>
              <w:wordWrap w:val="0"/>
            </w:pPr>
            <w:r>
              <w:t>YL_SU_ZLPA_003</w:t>
            </w:r>
          </w:p>
        </w:tc>
        <w:tc>
          <w:tcPr>
            <w:tcW w:w="2818" w:type="pct"/>
            <w:vAlign w:val="center"/>
          </w:tcPr>
          <w:p w14:paraId="64521E74" w14:textId="77777777" w:rsidR="003D0E6C" w:rsidRDefault="00000000">
            <w:pPr>
              <w:wordWrap w:val="0"/>
            </w:pPr>
            <w:r>
              <w:t>通过人工在指令参数管理窗口的参数列表中选择一条参数，点击修改按钮，在弹出的修改参数信息弹窗中修改参数信息，点击保存，查看参数是否修改成功并更新显示，验证软件指令参数修改实现的正确性</w:t>
            </w:r>
          </w:p>
        </w:tc>
      </w:tr>
      <w:tr w:rsidR="003D0E6C" w14:paraId="7210A9F0" w14:textId="77777777">
        <w:tc>
          <w:tcPr>
            <w:tcW w:w="369" w:type="pct"/>
            <w:vAlign w:val="center"/>
          </w:tcPr>
          <w:p w14:paraId="5A062C60" w14:textId="77777777" w:rsidR="003D0E6C" w:rsidRDefault="003D0E6C">
            <w:pPr>
              <w:numPr>
                <w:ilvl w:val="0"/>
                <w:numId w:val="46"/>
              </w:numPr>
              <w:wordWrap w:val="0"/>
              <w:jc w:val="center"/>
              <w:rPr>
                <w:szCs w:val="21"/>
              </w:rPr>
            </w:pPr>
          </w:p>
        </w:tc>
        <w:tc>
          <w:tcPr>
            <w:tcW w:w="759" w:type="pct"/>
            <w:vAlign w:val="center"/>
          </w:tcPr>
          <w:p w14:paraId="39E1429B" w14:textId="77777777" w:rsidR="003D0E6C" w:rsidRDefault="00000000">
            <w:pPr>
              <w:wordWrap w:val="0"/>
            </w:pPr>
            <w:r>
              <w:t>参数删除正常功能</w:t>
            </w:r>
          </w:p>
        </w:tc>
        <w:tc>
          <w:tcPr>
            <w:tcW w:w="1053" w:type="pct"/>
            <w:vAlign w:val="center"/>
          </w:tcPr>
          <w:p w14:paraId="11C50516" w14:textId="77777777" w:rsidR="003D0E6C" w:rsidRDefault="00000000">
            <w:pPr>
              <w:wordWrap w:val="0"/>
            </w:pPr>
            <w:r>
              <w:t>YL_SU_ZLPA_004</w:t>
            </w:r>
          </w:p>
        </w:tc>
        <w:tc>
          <w:tcPr>
            <w:tcW w:w="2818" w:type="pct"/>
            <w:vAlign w:val="center"/>
          </w:tcPr>
          <w:p w14:paraId="4E60C920" w14:textId="77777777" w:rsidR="003D0E6C" w:rsidRDefault="00000000">
            <w:pPr>
              <w:wordWrap w:val="0"/>
            </w:pPr>
            <w:r>
              <w:t>通过人工在指令参数管理窗口的参数列表中勾选待删除的参数，点击删除按钮并确认，查看参数是否删除成功并从参数列表中移除，验证软件指令参数删除实现的正确性</w:t>
            </w:r>
          </w:p>
        </w:tc>
      </w:tr>
      <w:tr w:rsidR="003D0E6C" w14:paraId="62D7EC20" w14:textId="77777777">
        <w:tc>
          <w:tcPr>
            <w:tcW w:w="369" w:type="pct"/>
            <w:vAlign w:val="center"/>
          </w:tcPr>
          <w:p w14:paraId="3743D8D6" w14:textId="77777777" w:rsidR="003D0E6C" w:rsidRDefault="003D0E6C">
            <w:pPr>
              <w:numPr>
                <w:ilvl w:val="0"/>
                <w:numId w:val="46"/>
              </w:numPr>
              <w:wordWrap w:val="0"/>
              <w:jc w:val="center"/>
              <w:rPr>
                <w:szCs w:val="21"/>
              </w:rPr>
            </w:pPr>
          </w:p>
        </w:tc>
        <w:tc>
          <w:tcPr>
            <w:tcW w:w="759" w:type="pct"/>
            <w:vAlign w:val="center"/>
          </w:tcPr>
          <w:p w14:paraId="40E24E60" w14:textId="77777777" w:rsidR="003D0E6C" w:rsidRDefault="00000000">
            <w:pPr>
              <w:wordWrap w:val="0"/>
            </w:pPr>
            <w:r>
              <w:t>参数管理异常功能</w:t>
            </w:r>
          </w:p>
        </w:tc>
        <w:tc>
          <w:tcPr>
            <w:tcW w:w="1053" w:type="pct"/>
            <w:vAlign w:val="center"/>
          </w:tcPr>
          <w:p w14:paraId="44E5A166" w14:textId="77777777" w:rsidR="003D0E6C" w:rsidRDefault="00000000">
            <w:pPr>
              <w:wordWrap w:val="0"/>
            </w:pPr>
            <w:r>
              <w:t>YL_SU_ZLPA_005</w:t>
            </w:r>
          </w:p>
        </w:tc>
        <w:tc>
          <w:tcPr>
            <w:tcW w:w="2818" w:type="pct"/>
            <w:vAlign w:val="center"/>
          </w:tcPr>
          <w:p w14:paraId="386DAECE" w14:textId="77777777" w:rsidR="003D0E6C" w:rsidRDefault="00000000">
            <w:pPr>
              <w:wordWrap w:val="0"/>
            </w:pPr>
            <w:r>
              <w:t>通过人工在指令参数管理中进行异常操作（如输入不完整参数信息、重复参数标识、非法参数值、删除被引用参数等），查看软件是否能正确给出错误提示并阻止异常操作，验证软件指令参数管理异常处理实现</w:t>
            </w:r>
            <w:r>
              <w:lastRenderedPageBreak/>
              <w:t>的正确性</w:t>
            </w:r>
          </w:p>
        </w:tc>
      </w:tr>
      <w:tr w:rsidR="003D0E6C" w14:paraId="72F0A7A6" w14:textId="77777777">
        <w:tc>
          <w:tcPr>
            <w:tcW w:w="369" w:type="pct"/>
            <w:vAlign w:val="center"/>
          </w:tcPr>
          <w:p w14:paraId="7A0B31F7" w14:textId="77777777" w:rsidR="003D0E6C" w:rsidRDefault="003D0E6C">
            <w:pPr>
              <w:numPr>
                <w:ilvl w:val="0"/>
                <w:numId w:val="46"/>
              </w:numPr>
              <w:wordWrap w:val="0"/>
              <w:jc w:val="center"/>
              <w:rPr>
                <w:szCs w:val="21"/>
              </w:rPr>
            </w:pPr>
          </w:p>
        </w:tc>
        <w:tc>
          <w:tcPr>
            <w:tcW w:w="759" w:type="pct"/>
            <w:vAlign w:val="center"/>
          </w:tcPr>
          <w:p w14:paraId="1A88D8E1" w14:textId="77777777" w:rsidR="003D0E6C" w:rsidRDefault="00000000">
            <w:pPr>
              <w:wordWrap w:val="0"/>
            </w:pPr>
            <w:r>
              <w:t>方法查询正常功能</w:t>
            </w:r>
          </w:p>
        </w:tc>
        <w:tc>
          <w:tcPr>
            <w:tcW w:w="1053" w:type="pct"/>
            <w:vAlign w:val="center"/>
          </w:tcPr>
          <w:p w14:paraId="0EF4E4DE" w14:textId="77777777" w:rsidR="003D0E6C" w:rsidRDefault="00000000">
            <w:pPr>
              <w:wordWrap w:val="0"/>
            </w:pPr>
            <w:r>
              <w:t>YL_SU_CSSF_001</w:t>
            </w:r>
          </w:p>
        </w:tc>
        <w:tc>
          <w:tcPr>
            <w:tcW w:w="2818" w:type="pct"/>
            <w:vAlign w:val="center"/>
          </w:tcPr>
          <w:p w14:paraId="63FCC3CE" w14:textId="77777777" w:rsidR="003D0E6C" w:rsidRDefault="00000000">
            <w:pPr>
              <w:wordWrap w:val="0"/>
            </w:pPr>
            <w:r>
              <w:t>通过人工在指令参数管理窗口左侧选择一个参数后，在右侧方法管理区域的查询输入框中输入方法名称，点击查询按钮，查看方法列表中的查询结果是否正确显示符合条件的方法信息（方法名称、方法描述、操作），验证软件指令参数算法查询实现的正确性</w:t>
            </w:r>
          </w:p>
        </w:tc>
      </w:tr>
      <w:tr w:rsidR="003D0E6C" w14:paraId="785CA629" w14:textId="77777777">
        <w:tc>
          <w:tcPr>
            <w:tcW w:w="369" w:type="pct"/>
            <w:vAlign w:val="center"/>
          </w:tcPr>
          <w:p w14:paraId="00FCD7D8" w14:textId="77777777" w:rsidR="003D0E6C" w:rsidRDefault="003D0E6C">
            <w:pPr>
              <w:numPr>
                <w:ilvl w:val="0"/>
                <w:numId w:val="46"/>
              </w:numPr>
              <w:wordWrap w:val="0"/>
              <w:jc w:val="center"/>
              <w:rPr>
                <w:szCs w:val="21"/>
              </w:rPr>
            </w:pPr>
          </w:p>
        </w:tc>
        <w:tc>
          <w:tcPr>
            <w:tcW w:w="759" w:type="pct"/>
            <w:vAlign w:val="center"/>
          </w:tcPr>
          <w:p w14:paraId="7EF12633" w14:textId="77777777" w:rsidR="003D0E6C" w:rsidRDefault="00000000">
            <w:pPr>
              <w:wordWrap w:val="0"/>
            </w:pPr>
            <w:r>
              <w:t>方法新增正常功能</w:t>
            </w:r>
          </w:p>
        </w:tc>
        <w:tc>
          <w:tcPr>
            <w:tcW w:w="1053" w:type="pct"/>
            <w:vAlign w:val="center"/>
          </w:tcPr>
          <w:p w14:paraId="04535D3B" w14:textId="77777777" w:rsidR="003D0E6C" w:rsidRDefault="00000000">
            <w:pPr>
              <w:wordWrap w:val="0"/>
            </w:pPr>
            <w:r>
              <w:t>YL_SU_CSSF_002</w:t>
            </w:r>
          </w:p>
        </w:tc>
        <w:tc>
          <w:tcPr>
            <w:tcW w:w="2818" w:type="pct"/>
            <w:vAlign w:val="center"/>
          </w:tcPr>
          <w:p w14:paraId="0D2C5244" w14:textId="77777777" w:rsidR="003D0E6C" w:rsidRDefault="00000000">
            <w:pPr>
              <w:wordWrap w:val="0"/>
            </w:pPr>
            <w:r>
              <w:t>通过人工在右侧方法管理区域点击新增按钮录入方法完整信息并保存，查看方法是否成功入库，验证软件指令参数算法新增实现的正确性</w:t>
            </w:r>
          </w:p>
        </w:tc>
      </w:tr>
      <w:tr w:rsidR="003D0E6C" w14:paraId="3B8D28EE" w14:textId="77777777">
        <w:tc>
          <w:tcPr>
            <w:tcW w:w="369" w:type="pct"/>
            <w:vAlign w:val="center"/>
          </w:tcPr>
          <w:p w14:paraId="42D6236B" w14:textId="77777777" w:rsidR="003D0E6C" w:rsidRDefault="003D0E6C">
            <w:pPr>
              <w:numPr>
                <w:ilvl w:val="0"/>
                <w:numId w:val="46"/>
              </w:numPr>
              <w:wordWrap w:val="0"/>
              <w:jc w:val="center"/>
              <w:rPr>
                <w:szCs w:val="21"/>
              </w:rPr>
            </w:pPr>
          </w:p>
        </w:tc>
        <w:tc>
          <w:tcPr>
            <w:tcW w:w="759" w:type="pct"/>
            <w:vAlign w:val="center"/>
          </w:tcPr>
          <w:p w14:paraId="2C199E6F" w14:textId="77777777" w:rsidR="003D0E6C" w:rsidRDefault="00000000">
            <w:pPr>
              <w:wordWrap w:val="0"/>
            </w:pPr>
            <w:r>
              <w:t>方法修改正常功能</w:t>
            </w:r>
          </w:p>
        </w:tc>
        <w:tc>
          <w:tcPr>
            <w:tcW w:w="1053" w:type="pct"/>
            <w:vAlign w:val="center"/>
          </w:tcPr>
          <w:p w14:paraId="6DDFC4A4" w14:textId="77777777" w:rsidR="003D0E6C" w:rsidRDefault="00000000">
            <w:pPr>
              <w:wordWrap w:val="0"/>
            </w:pPr>
            <w:r>
              <w:t>YL_SU_CSSF_003</w:t>
            </w:r>
          </w:p>
        </w:tc>
        <w:tc>
          <w:tcPr>
            <w:tcW w:w="2818" w:type="pct"/>
            <w:vAlign w:val="center"/>
          </w:tcPr>
          <w:p w14:paraId="3C87A9E2" w14:textId="77777777" w:rsidR="003D0E6C" w:rsidRDefault="00000000">
            <w:pPr>
              <w:wordWrap w:val="0"/>
            </w:pPr>
            <w:r>
              <w:t>通过人工在方法列表中点击操作按钮修改参数值或算法表达式并保存，查看方法是否修改成功，验证软件指令参数算法修改实现的正确性</w:t>
            </w:r>
          </w:p>
        </w:tc>
      </w:tr>
      <w:tr w:rsidR="003D0E6C" w14:paraId="61E4E303" w14:textId="77777777">
        <w:tc>
          <w:tcPr>
            <w:tcW w:w="369" w:type="pct"/>
            <w:vAlign w:val="center"/>
          </w:tcPr>
          <w:p w14:paraId="6E5A3FD8" w14:textId="77777777" w:rsidR="003D0E6C" w:rsidRDefault="003D0E6C">
            <w:pPr>
              <w:numPr>
                <w:ilvl w:val="0"/>
                <w:numId w:val="46"/>
              </w:numPr>
              <w:wordWrap w:val="0"/>
              <w:jc w:val="center"/>
              <w:rPr>
                <w:szCs w:val="21"/>
              </w:rPr>
            </w:pPr>
          </w:p>
        </w:tc>
        <w:tc>
          <w:tcPr>
            <w:tcW w:w="759" w:type="pct"/>
            <w:vAlign w:val="center"/>
          </w:tcPr>
          <w:p w14:paraId="175031CA" w14:textId="77777777" w:rsidR="003D0E6C" w:rsidRDefault="00000000">
            <w:pPr>
              <w:wordWrap w:val="0"/>
            </w:pPr>
            <w:r>
              <w:t>方法删除正常功能</w:t>
            </w:r>
          </w:p>
        </w:tc>
        <w:tc>
          <w:tcPr>
            <w:tcW w:w="1053" w:type="pct"/>
            <w:vAlign w:val="center"/>
          </w:tcPr>
          <w:p w14:paraId="7A92D0A5" w14:textId="77777777" w:rsidR="003D0E6C" w:rsidRDefault="00000000">
            <w:pPr>
              <w:wordWrap w:val="0"/>
            </w:pPr>
            <w:r>
              <w:t>YL_SU_CSSF_004</w:t>
            </w:r>
          </w:p>
        </w:tc>
        <w:tc>
          <w:tcPr>
            <w:tcW w:w="2818" w:type="pct"/>
            <w:vAlign w:val="center"/>
          </w:tcPr>
          <w:p w14:paraId="6D5B47F8" w14:textId="77777777" w:rsidR="003D0E6C" w:rsidRDefault="00000000">
            <w:pPr>
              <w:wordWrap w:val="0"/>
            </w:pPr>
            <w:r>
              <w:t>通过人工在方法列表中勾选待删除方法点击删除选中并确认，查看方法是否删除成功并解除绑定关系，验证软件指令参数算法删除实现的正确性</w:t>
            </w:r>
          </w:p>
        </w:tc>
      </w:tr>
      <w:tr w:rsidR="003D0E6C" w14:paraId="25302AE5" w14:textId="77777777">
        <w:tc>
          <w:tcPr>
            <w:tcW w:w="369" w:type="pct"/>
            <w:vAlign w:val="center"/>
          </w:tcPr>
          <w:p w14:paraId="3BF1CF7A" w14:textId="77777777" w:rsidR="003D0E6C" w:rsidRDefault="003D0E6C">
            <w:pPr>
              <w:numPr>
                <w:ilvl w:val="0"/>
                <w:numId w:val="46"/>
              </w:numPr>
              <w:wordWrap w:val="0"/>
              <w:jc w:val="center"/>
              <w:rPr>
                <w:szCs w:val="21"/>
              </w:rPr>
            </w:pPr>
          </w:p>
        </w:tc>
        <w:tc>
          <w:tcPr>
            <w:tcW w:w="759" w:type="pct"/>
            <w:vAlign w:val="center"/>
          </w:tcPr>
          <w:p w14:paraId="46B13C95" w14:textId="77777777" w:rsidR="003D0E6C" w:rsidRDefault="00000000">
            <w:pPr>
              <w:wordWrap w:val="0"/>
            </w:pPr>
            <w:r>
              <w:t>算法绑定与解绑功能</w:t>
            </w:r>
          </w:p>
        </w:tc>
        <w:tc>
          <w:tcPr>
            <w:tcW w:w="1053" w:type="pct"/>
            <w:vAlign w:val="center"/>
          </w:tcPr>
          <w:p w14:paraId="186E01FD" w14:textId="77777777" w:rsidR="003D0E6C" w:rsidRDefault="00000000">
            <w:pPr>
              <w:wordWrap w:val="0"/>
            </w:pPr>
            <w:r>
              <w:t>YL_SU_CSSF_005</w:t>
            </w:r>
          </w:p>
        </w:tc>
        <w:tc>
          <w:tcPr>
            <w:tcW w:w="2818" w:type="pct"/>
            <w:vAlign w:val="center"/>
          </w:tcPr>
          <w:p w14:paraId="4F4F02ED" w14:textId="77777777" w:rsidR="003D0E6C" w:rsidRDefault="00000000">
            <w:pPr>
              <w:wordWrap w:val="0"/>
            </w:pPr>
            <w:r>
              <w:t>通过人工选择参数新增方法建立绑定关系再解绑方法，查看兼容性检查、影响范围分析及绑定状态实时更新情况，验证软件算法绑定关系管理实现的正确性</w:t>
            </w:r>
          </w:p>
        </w:tc>
      </w:tr>
      <w:tr w:rsidR="003D0E6C" w14:paraId="2CF4BFA1" w14:textId="77777777">
        <w:tc>
          <w:tcPr>
            <w:tcW w:w="369" w:type="pct"/>
            <w:vAlign w:val="center"/>
          </w:tcPr>
          <w:p w14:paraId="5BBB6D36" w14:textId="77777777" w:rsidR="003D0E6C" w:rsidRDefault="003D0E6C">
            <w:pPr>
              <w:numPr>
                <w:ilvl w:val="0"/>
                <w:numId w:val="46"/>
              </w:numPr>
              <w:wordWrap w:val="0"/>
              <w:jc w:val="center"/>
              <w:rPr>
                <w:szCs w:val="21"/>
              </w:rPr>
            </w:pPr>
          </w:p>
        </w:tc>
        <w:tc>
          <w:tcPr>
            <w:tcW w:w="759" w:type="pct"/>
            <w:vAlign w:val="center"/>
          </w:tcPr>
          <w:p w14:paraId="40599924" w14:textId="77777777" w:rsidR="003D0E6C" w:rsidRDefault="00000000">
            <w:pPr>
              <w:wordWrap w:val="0"/>
            </w:pPr>
            <w:r>
              <w:t>方法管理异常功能</w:t>
            </w:r>
          </w:p>
        </w:tc>
        <w:tc>
          <w:tcPr>
            <w:tcW w:w="1053" w:type="pct"/>
            <w:vAlign w:val="center"/>
          </w:tcPr>
          <w:p w14:paraId="4854E2D4" w14:textId="77777777" w:rsidR="003D0E6C" w:rsidRDefault="00000000">
            <w:pPr>
              <w:wordWrap w:val="0"/>
            </w:pPr>
            <w:r>
              <w:t>YL_SU_CSSF_006</w:t>
            </w:r>
          </w:p>
        </w:tc>
        <w:tc>
          <w:tcPr>
            <w:tcW w:w="2818" w:type="pct"/>
            <w:vAlign w:val="center"/>
          </w:tcPr>
          <w:p w14:paraId="7B8EB64E" w14:textId="77777777" w:rsidR="003D0E6C" w:rsidRDefault="00000000">
            <w:pPr>
              <w:wordWrap w:val="0"/>
            </w:pPr>
            <w:r>
              <w:t>通过人工在方法管理中进行异常操作（如信息不完整、名称重复、算法表达式语法</w:t>
            </w:r>
            <w:r>
              <w:t>/</w:t>
            </w:r>
            <w:r>
              <w:t>逻辑错误、删除已关联方法等），查看软件错误提示及阻止情况，验证软件指令参数算法管理异常处理实现的正确性</w:t>
            </w:r>
          </w:p>
        </w:tc>
      </w:tr>
      <w:tr w:rsidR="003D0E6C" w14:paraId="5E6E6EA6" w14:textId="77777777">
        <w:tc>
          <w:tcPr>
            <w:tcW w:w="369" w:type="pct"/>
            <w:vAlign w:val="center"/>
          </w:tcPr>
          <w:p w14:paraId="5CA94EF6" w14:textId="77777777" w:rsidR="003D0E6C" w:rsidRDefault="003D0E6C">
            <w:pPr>
              <w:numPr>
                <w:ilvl w:val="0"/>
                <w:numId w:val="46"/>
              </w:numPr>
              <w:wordWrap w:val="0"/>
              <w:jc w:val="center"/>
              <w:rPr>
                <w:szCs w:val="21"/>
              </w:rPr>
            </w:pPr>
          </w:p>
        </w:tc>
        <w:tc>
          <w:tcPr>
            <w:tcW w:w="759" w:type="pct"/>
            <w:vAlign w:val="center"/>
          </w:tcPr>
          <w:p w14:paraId="66472E19" w14:textId="77777777" w:rsidR="003D0E6C" w:rsidRDefault="00000000">
            <w:pPr>
              <w:wordWrap w:val="0"/>
            </w:pPr>
            <w:r>
              <w:t>指令模板创建正常功能</w:t>
            </w:r>
          </w:p>
        </w:tc>
        <w:tc>
          <w:tcPr>
            <w:tcW w:w="1053" w:type="pct"/>
            <w:vAlign w:val="center"/>
          </w:tcPr>
          <w:p w14:paraId="53C06327" w14:textId="77777777" w:rsidR="003D0E6C" w:rsidRDefault="00000000">
            <w:pPr>
              <w:wordWrap w:val="0"/>
            </w:pPr>
            <w:r>
              <w:t>YL_SU_ZLMB_001</w:t>
            </w:r>
          </w:p>
        </w:tc>
        <w:tc>
          <w:tcPr>
            <w:tcW w:w="2818" w:type="pct"/>
            <w:vAlign w:val="center"/>
          </w:tcPr>
          <w:p w14:paraId="16A8A27E" w14:textId="77777777" w:rsidR="003D0E6C" w:rsidRDefault="00000000">
            <w:pPr>
              <w:wordWrap w:val="0"/>
            </w:pPr>
            <w:r>
              <w:t>通过人工在指令模板生成界面输入合法指令信息，获取遥控指令表添加指令并保存，查看模板是否正常创建入库，验证软件指令模板创建实现的正确性</w:t>
            </w:r>
          </w:p>
        </w:tc>
      </w:tr>
      <w:tr w:rsidR="003D0E6C" w14:paraId="7BC18C2A" w14:textId="77777777">
        <w:tc>
          <w:tcPr>
            <w:tcW w:w="369" w:type="pct"/>
            <w:vAlign w:val="center"/>
          </w:tcPr>
          <w:p w14:paraId="064540F3" w14:textId="77777777" w:rsidR="003D0E6C" w:rsidRDefault="003D0E6C">
            <w:pPr>
              <w:numPr>
                <w:ilvl w:val="0"/>
                <w:numId w:val="46"/>
              </w:numPr>
              <w:wordWrap w:val="0"/>
              <w:jc w:val="center"/>
              <w:rPr>
                <w:szCs w:val="21"/>
              </w:rPr>
            </w:pPr>
          </w:p>
        </w:tc>
        <w:tc>
          <w:tcPr>
            <w:tcW w:w="759" w:type="pct"/>
            <w:vAlign w:val="center"/>
          </w:tcPr>
          <w:p w14:paraId="29D94D6C" w14:textId="77777777" w:rsidR="003D0E6C" w:rsidRDefault="00000000">
            <w:pPr>
              <w:wordWrap w:val="0"/>
            </w:pPr>
            <w:r>
              <w:t>指令模版创建异常功能</w:t>
            </w:r>
          </w:p>
        </w:tc>
        <w:tc>
          <w:tcPr>
            <w:tcW w:w="1053" w:type="pct"/>
            <w:vAlign w:val="center"/>
          </w:tcPr>
          <w:p w14:paraId="107BE2FB" w14:textId="77777777" w:rsidR="003D0E6C" w:rsidRDefault="00000000">
            <w:pPr>
              <w:wordWrap w:val="0"/>
            </w:pPr>
            <w:r>
              <w:t>YL_SU_ZLMB_002</w:t>
            </w:r>
          </w:p>
        </w:tc>
        <w:tc>
          <w:tcPr>
            <w:tcW w:w="2818" w:type="pct"/>
            <w:vAlign w:val="center"/>
          </w:tcPr>
          <w:p w14:paraId="7BBF7A3E" w14:textId="77777777" w:rsidR="003D0E6C" w:rsidRDefault="00000000">
            <w:pPr>
              <w:wordWrap w:val="0"/>
            </w:pPr>
            <w:r>
              <w:t>通过人工在指令模板生成界面输入不合法或空指令信息，查看模板未创建并弹出错误提示，验证软件指令模板创建处理异常情况的正确性</w:t>
            </w:r>
          </w:p>
        </w:tc>
      </w:tr>
      <w:tr w:rsidR="003D0E6C" w14:paraId="78B2C239" w14:textId="77777777">
        <w:tc>
          <w:tcPr>
            <w:tcW w:w="369" w:type="pct"/>
            <w:vAlign w:val="center"/>
          </w:tcPr>
          <w:p w14:paraId="2E034E49" w14:textId="77777777" w:rsidR="003D0E6C" w:rsidRDefault="003D0E6C">
            <w:pPr>
              <w:numPr>
                <w:ilvl w:val="0"/>
                <w:numId w:val="46"/>
              </w:numPr>
              <w:wordWrap w:val="0"/>
              <w:jc w:val="center"/>
              <w:rPr>
                <w:szCs w:val="21"/>
              </w:rPr>
            </w:pPr>
          </w:p>
        </w:tc>
        <w:tc>
          <w:tcPr>
            <w:tcW w:w="759" w:type="pct"/>
            <w:vAlign w:val="center"/>
          </w:tcPr>
          <w:p w14:paraId="4FDF1651" w14:textId="77777777" w:rsidR="003D0E6C" w:rsidRDefault="00000000">
            <w:pPr>
              <w:wordWrap w:val="0"/>
            </w:pPr>
            <w:r>
              <w:t>模版绑定指令异常</w:t>
            </w:r>
          </w:p>
        </w:tc>
        <w:tc>
          <w:tcPr>
            <w:tcW w:w="1053" w:type="pct"/>
            <w:vAlign w:val="center"/>
          </w:tcPr>
          <w:p w14:paraId="3C680C6D" w14:textId="77777777" w:rsidR="003D0E6C" w:rsidRDefault="00000000">
            <w:pPr>
              <w:wordWrap w:val="0"/>
            </w:pPr>
            <w:r>
              <w:t>YL_SU_ZLMB_003</w:t>
            </w:r>
          </w:p>
        </w:tc>
        <w:tc>
          <w:tcPr>
            <w:tcW w:w="2818" w:type="pct"/>
            <w:vAlign w:val="center"/>
          </w:tcPr>
          <w:p w14:paraId="7EB173C1" w14:textId="77777777" w:rsidR="003D0E6C" w:rsidRDefault="00000000">
            <w:pPr>
              <w:wordWrap w:val="0"/>
            </w:pPr>
            <w:r>
              <w:t>通过人工在模板管理界面创建模板后绑定指令并添加参数，查看是否绑定入库并记录日志，验证软件模板绑定指令功能的正确性</w:t>
            </w:r>
          </w:p>
        </w:tc>
      </w:tr>
      <w:tr w:rsidR="003D0E6C" w14:paraId="6F433F5B" w14:textId="77777777">
        <w:tc>
          <w:tcPr>
            <w:tcW w:w="369" w:type="pct"/>
            <w:vAlign w:val="center"/>
          </w:tcPr>
          <w:p w14:paraId="0DB3E10B" w14:textId="77777777" w:rsidR="003D0E6C" w:rsidRDefault="003D0E6C">
            <w:pPr>
              <w:numPr>
                <w:ilvl w:val="0"/>
                <w:numId w:val="46"/>
              </w:numPr>
              <w:wordWrap w:val="0"/>
              <w:jc w:val="center"/>
              <w:rPr>
                <w:szCs w:val="21"/>
              </w:rPr>
            </w:pPr>
          </w:p>
        </w:tc>
        <w:tc>
          <w:tcPr>
            <w:tcW w:w="759" w:type="pct"/>
            <w:vAlign w:val="center"/>
          </w:tcPr>
          <w:p w14:paraId="48CD2682" w14:textId="77777777" w:rsidR="003D0E6C" w:rsidRDefault="00000000">
            <w:pPr>
              <w:wordWrap w:val="0"/>
            </w:pPr>
            <w:r>
              <w:t>指令模版查询功能</w:t>
            </w:r>
          </w:p>
        </w:tc>
        <w:tc>
          <w:tcPr>
            <w:tcW w:w="1053" w:type="pct"/>
            <w:vAlign w:val="center"/>
          </w:tcPr>
          <w:p w14:paraId="014B15F5" w14:textId="77777777" w:rsidR="003D0E6C" w:rsidRDefault="00000000">
            <w:pPr>
              <w:wordWrap w:val="0"/>
            </w:pPr>
            <w:r>
              <w:t>YL_SU_ZLMB_004</w:t>
            </w:r>
          </w:p>
        </w:tc>
        <w:tc>
          <w:tcPr>
            <w:tcW w:w="2818" w:type="pct"/>
            <w:vAlign w:val="center"/>
          </w:tcPr>
          <w:p w14:paraId="38960B7B" w14:textId="77777777" w:rsidR="003D0E6C" w:rsidRDefault="00000000">
            <w:pPr>
              <w:wordWrap w:val="0"/>
            </w:pPr>
            <w:r>
              <w:t>通过人工在指令模板管理页面搜索栏输入关键字进行模板查询，查看查询结果是否正确，验证软件指令模板查询实现的正确性</w:t>
            </w:r>
          </w:p>
        </w:tc>
      </w:tr>
      <w:tr w:rsidR="003D0E6C" w14:paraId="1747192E" w14:textId="77777777">
        <w:tc>
          <w:tcPr>
            <w:tcW w:w="369" w:type="pct"/>
            <w:vAlign w:val="center"/>
          </w:tcPr>
          <w:p w14:paraId="29261790" w14:textId="77777777" w:rsidR="003D0E6C" w:rsidRDefault="003D0E6C">
            <w:pPr>
              <w:numPr>
                <w:ilvl w:val="0"/>
                <w:numId w:val="46"/>
              </w:numPr>
              <w:wordWrap w:val="0"/>
              <w:jc w:val="center"/>
              <w:rPr>
                <w:szCs w:val="21"/>
              </w:rPr>
            </w:pPr>
          </w:p>
        </w:tc>
        <w:tc>
          <w:tcPr>
            <w:tcW w:w="759" w:type="pct"/>
            <w:vAlign w:val="center"/>
          </w:tcPr>
          <w:p w14:paraId="3562AE7A" w14:textId="77777777" w:rsidR="003D0E6C" w:rsidRDefault="00000000">
            <w:pPr>
              <w:wordWrap w:val="0"/>
            </w:pPr>
            <w:r>
              <w:t>指令模版修</w:t>
            </w:r>
            <w:r>
              <w:lastRenderedPageBreak/>
              <w:t>改功能</w:t>
            </w:r>
          </w:p>
        </w:tc>
        <w:tc>
          <w:tcPr>
            <w:tcW w:w="1053" w:type="pct"/>
            <w:vAlign w:val="center"/>
          </w:tcPr>
          <w:p w14:paraId="25CC5CE2" w14:textId="77777777" w:rsidR="003D0E6C" w:rsidRDefault="00000000">
            <w:pPr>
              <w:wordWrap w:val="0"/>
            </w:pPr>
            <w:r>
              <w:lastRenderedPageBreak/>
              <w:t>YL_SU_ZLMB_00</w:t>
            </w:r>
            <w:r>
              <w:lastRenderedPageBreak/>
              <w:t>5</w:t>
            </w:r>
          </w:p>
        </w:tc>
        <w:tc>
          <w:tcPr>
            <w:tcW w:w="2818" w:type="pct"/>
            <w:vAlign w:val="center"/>
          </w:tcPr>
          <w:p w14:paraId="2C14066C" w14:textId="77777777" w:rsidR="003D0E6C" w:rsidRDefault="00000000">
            <w:pPr>
              <w:wordWrap w:val="0"/>
            </w:pPr>
            <w:r>
              <w:lastRenderedPageBreak/>
              <w:t>通过人工在模板查询结果列表中选择模板进行编辑</w:t>
            </w:r>
            <w:r>
              <w:lastRenderedPageBreak/>
              <w:t>修改并保存，查看修改是否成功并记录日志，验证软件指令模板修改实现的正确性</w:t>
            </w:r>
          </w:p>
        </w:tc>
      </w:tr>
      <w:tr w:rsidR="003D0E6C" w14:paraId="36273E0D" w14:textId="77777777">
        <w:tc>
          <w:tcPr>
            <w:tcW w:w="369" w:type="pct"/>
            <w:vAlign w:val="center"/>
          </w:tcPr>
          <w:p w14:paraId="221D460B" w14:textId="77777777" w:rsidR="003D0E6C" w:rsidRDefault="003D0E6C">
            <w:pPr>
              <w:numPr>
                <w:ilvl w:val="0"/>
                <w:numId w:val="46"/>
              </w:numPr>
              <w:wordWrap w:val="0"/>
              <w:jc w:val="center"/>
              <w:rPr>
                <w:szCs w:val="21"/>
              </w:rPr>
            </w:pPr>
          </w:p>
        </w:tc>
        <w:tc>
          <w:tcPr>
            <w:tcW w:w="759" w:type="pct"/>
            <w:vAlign w:val="center"/>
          </w:tcPr>
          <w:p w14:paraId="5814CF43" w14:textId="77777777" w:rsidR="003D0E6C" w:rsidRDefault="00000000">
            <w:pPr>
              <w:wordWrap w:val="0"/>
            </w:pPr>
            <w:r>
              <w:t>指令模版删除</w:t>
            </w:r>
            <w:r>
              <w:t>-</w:t>
            </w:r>
            <w:r>
              <w:t>指令删除</w:t>
            </w:r>
          </w:p>
        </w:tc>
        <w:tc>
          <w:tcPr>
            <w:tcW w:w="1053" w:type="pct"/>
            <w:vAlign w:val="center"/>
          </w:tcPr>
          <w:p w14:paraId="3160312E" w14:textId="77777777" w:rsidR="003D0E6C" w:rsidRDefault="00000000">
            <w:pPr>
              <w:wordWrap w:val="0"/>
            </w:pPr>
            <w:r>
              <w:t>YL_SU_ZLMB_006</w:t>
            </w:r>
          </w:p>
        </w:tc>
        <w:tc>
          <w:tcPr>
            <w:tcW w:w="2818" w:type="pct"/>
            <w:vAlign w:val="center"/>
          </w:tcPr>
          <w:p w14:paraId="524B8482" w14:textId="77777777" w:rsidR="003D0E6C" w:rsidRDefault="00000000">
            <w:pPr>
              <w:wordWrap w:val="0"/>
            </w:pPr>
            <w:r>
              <w:t>通过人工在模板管理中点击绑定指令后弹出关联关系界面，删除指令列表中的指令，查看是否删除并记录日志，验证软件指令模板删除</w:t>
            </w:r>
            <w:r>
              <w:t>-</w:t>
            </w:r>
            <w:r>
              <w:t>指令删除实现的正确性</w:t>
            </w:r>
          </w:p>
        </w:tc>
      </w:tr>
      <w:tr w:rsidR="003D0E6C" w14:paraId="1FC76C20" w14:textId="77777777">
        <w:tc>
          <w:tcPr>
            <w:tcW w:w="369" w:type="pct"/>
            <w:vAlign w:val="center"/>
          </w:tcPr>
          <w:p w14:paraId="1AF71BD6" w14:textId="77777777" w:rsidR="003D0E6C" w:rsidRDefault="003D0E6C">
            <w:pPr>
              <w:numPr>
                <w:ilvl w:val="0"/>
                <w:numId w:val="46"/>
              </w:numPr>
              <w:wordWrap w:val="0"/>
              <w:jc w:val="center"/>
              <w:rPr>
                <w:szCs w:val="21"/>
              </w:rPr>
            </w:pPr>
          </w:p>
        </w:tc>
        <w:tc>
          <w:tcPr>
            <w:tcW w:w="759" w:type="pct"/>
            <w:vAlign w:val="center"/>
          </w:tcPr>
          <w:p w14:paraId="14F3B018" w14:textId="77777777" w:rsidR="003D0E6C" w:rsidRDefault="00000000">
            <w:pPr>
              <w:wordWrap w:val="0"/>
            </w:pPr>
            <w:r>
              <w:t>指令模版删除</w:t>
            </w:r>
            <w:r>
              <w:t>-</w:t>
            </w:r>
            <w:r>
              <w:t>模版删除</w:t>
            </w:r>
          </w:p>
        </w:tc>
        <w:tc>
          <w:tcPr>
            <w:tcW w:w="1053" w:type="pct"/>
            <w:vAlign w:val="center"/>
          </w:tcPr>
          <w:p w14:paraId="63B749E8" w14:textId="77777777" w:rsidR="003D0E6C" w:rsidRDefault="00000000">
            <w:pPr>
              <w:wordWrap w:val="0"/>
            </w:pPr>
            <w:r>
              <w:t>YL_SU_ZLMB_007</w:t>
            </w:r>
          </w:p>
        </w:tc>
        <w:tc>
          <w:tcPr>
            <w:tcW w:w="2818" w:type="pct"/>
            <w:vAlign w:val="center"/>
          </w:tcPr>
          <w:p w14:paraId="099B242C" w14:textId="77777777" w:rsidR="003D0E6C" w:rsidRDefault="00000000">
            <w:pPr>
              <w:wordWrap w:val="0"/>
            </w:pPr>
            <w:r>
              <w:t>通过人工在模板管理中勾选模板点击删除并确认，查看模板是否删除并记录日志，验证软件指令模板删除</w:t>
            </w:r>
            <w:r>
              <w:t>-</w:t>
            </w:r>
            <w:r>
              <w:t>模板删除实现的正确性</w:t>
            </w:r>
          </w:p>
        </w:tc>
      </w:tr>
      <w:tr w:rsidR="003D0E6C" w14:paraId="6196F2CA" w14:textId="77777777">
        <w:tc>
          <w:tcPr>
            <w:tcW w:w="369" w:type="pct"/>
            <w:vAlign w:val="center"/>
          </w:tcPr>
          <w:p w14:paraId="32531178" w14:textId="77777777" w:rsidR="003D0E6C" w:rsidRDefault="003D0E6C">
            <w:pPr>
              <w:numPr>
                <w:ilvl w:val="0"/>
                <w:numId w:val="46"/>
              </w:numPr>
              <w:wordWrap w:val="0"/>
              <w:jc w:val="center"/>
              <w:rPr>
                <w:szCs w:val="21"/>
              </w:rPr>
            </w:pPr>
          </w:p>
        </w:tc>
        <w:tc>
          <w:tcPr>
            <w:tcW w:w="759" w:type="pct"/>
            <w:vAlign w:val="center"/>
          </w:tcPr>
          <w:p w14:paraId="37D1FDA3" w14:textId="77777777" w:rsidR="003D0E6C" w:rsidRDefault="00000000">
            <w:pPr>
              <w:wordWrap w:val="0"/>
            </w:pPr>
            <w:r>
              <w:t>指令添加功能</w:t>
            </w:r>
          </w:p>
        </w:tc>
        <w:tc>
          <w:tcPr>
            <w:tcW w:w="1053" w:type="pct"/>
            <w:vAlign w:val="center"/>
          </w:tcPr>
          <w:p w14:paraId="0DFC3647" w14:textId="77777777" w:rsidR="003D0E6C" w:rsidRDefault="00000000">
            <w:pPr>
              <w:wordWrap w:val="0"/>
            </w:pPr>
            <w:r>
              <w:t>YL_SU_ZLMB_008</w:t>
            </w:r>
          </w:p>
        </w:tc>
        <w:tc>
          <w:tcPr>
            <w:tcW w:w="2818" w:type="pct"/>
            <w:vAlign w:val="center"/>
          </w:tcPr>
          <w:p w14:paraId="1FBAF007" w14:textId="77777777" w:rsidR="003D0E6C" w:rsidRDefault="00000000">
            <w:pPr>
              <w:wordWrap w:val="0"/>
            </w:pPr>
            <w:r>
              <w:t>通过人工在指令管理页面新增指令输入指令信息点击确定，查看新增是否成功并记录日志，验证软件指令添加的正确性</w:t>
            </w:r>
          </w:p>
        </w:tc>
      </w:tr>
      <w:tr w:rsidR="003D0E6C" w14:paraId="29BF52F6" w14:textId="77777777">
        <w:tc>
          <w:tcPr>
            <w:tcW w:w="369" w:type="pct"/>
            <w:vAlign w:val="center"/>
          </w:tcPr>
          <w:p w14:paraId="2B1E61DD" w14:textId="77777777" w:rsidR="003D0E6C" w:rsidRDefault="003D0E6C">
            <w:pPr>
              <w:numPr>
                <w:ilvl w:val="0"/>
                <w:numId w:val="46"/>
              </w:numPr>
              <w:wordWrap w:val="0"/>
              <w:jc w:val="center"/>
              <w:rPr>
                <w:szCs w:val="21"/>
              </w:rPr>
            </w:pPr>
          </w:p>
        </w:tc>
        <w:tc>
          <w:tcPr>
            <w:tcW w:w="759" w:type="pct"/>
            <w:vAlign w:val="center"/>
          </w:tcPr>
          <w:p w14:paraId="479D2876" w14:textId="77777777" w:rsidR="003D0E6C" w:rsidRDefault="00000000">
            <w:pPr>
              <w:wordWrap w:val="0"/>
            </w:pPr>
            <w:r>
              <w:t>指令修改功能</w:t>
            </w:r>
          </w:p>
        </w:tc>
        <w:tc>
          <w:tcPr>
            <w:tcW w:w="1053" w:type="pct"/>
            <w:vAlign w:val="center"/>
          </w:tcPr>
          <w:p w14:paraId="73261426" w14:textId="77777777" w:rsidR="003D0E6C" w:rsidRDefault="00000000">
            <w:pPr>
              <w:wordWrap w:val="0"/>
            </w:pPr>
            <w:r>
              <w:t>YL_SU_ZLMB_009</w:t>
            </w:r>
          </w:p>
        </w:tc>
        <w:tc>
          <w:tcPr>
            <w:tcW w:w="2818" w:type="pct"/>
            <w:vAlign w:val="center"/>
          </w:tcPr>
          <w:p w14:paraId="16DFFB7B" w14:textId="77777777" w:rsidR="003D0E6C" w:rsidRDefault="00000000">
            <w:pPr>
              <w:wordWrap w:val="0"/>
            </w:pPr>
            <w:r>
              <w:t>通过人工在指令管理页面修改指令信息点击确定，查看修改是否成功并记录日志，验证软件指令修改的正确性</w:t>
            </w:r>
          </w:p>
        </w:tc>
      </w:tr>
      <w:tr w:rsidR="003D0E6C" w14:paraId="64147692" w14:textId="77777777">
        <w:tc>
          <w:tcPr>
            <w:tcW w:w="369" w:type="pct"/>
            <w:vAlign w:val="center"/>
          </w:tcPr>
          <w:p w14:paraId="12CDF25C" w14:textId="77777777" w:rsidR="003D0E6C" w:rsidRDefault="003D0E6C">
            <w:pPr>
              <w:numPr>
                <w:ilvl w:val="0"/>
                <w:numId w:val="46"/>
              </w:numPr>
              <w:wordWrap w:val="0"/>
              <w:jc w:val="center"/>
              <w:rPr>
                <w:szCs w:val="21"/>
              </w:rPr>
            </w:pPr>
          </w:p>
        </w:tc>
        <w:tc>
          <w:tcPr>
            <w:tcW w:w="759" w:type="pct"/>
            <w:vAlign w:val="center"/>
          </w:tcPr>
          <w:p w14:paraId="01D7792F" w14:textId="77777777" w:rsidR="003D0E6C" w:rsidRDefault="00000000">
            <w:pPr>
              <w:wordWrap w:val="0"/>
            </w:pPr>
            <w:r>
              <w:t>指令删除功能</w:t>
            </w:r>
          </w:p>
        </w:tc>
        <w:tc>
          <w:tcPr>
            <w:tcW w:w="1053" w:type="pct"/>
            <w:vAlign w:val="center"/>
          </w:tcPr>
          <w:p w14:paraId="4250B7AC" w14:textId="77777777" w:rsidR="003D0E6C" w:rsidRDefault="00000000">
            <w:pPr>
              <w:wordWrap w:val="0"/>
            </w:pPr>
            <w:r>
              <w:t>YL_SU_ZLMB_010</w:t>
            </w:r>
          </w:p>
        </w:tc>
        <w:tc>
          <w:tcPr>
            <w:tcW w:w="2818" w:type="pct"/>
            <w:vAlign w:val="center"/>
          </w:tcPr>
          <w:p w14:paraId="2DA312C9" w14:textId="77777777" w:rsidR="003D0E6C" w:rsidRDefault="00000000">
            <w:pPr>
              <w:wordWrap w:val="0"/>
            </w:pPr>
            <w:r>
              <w:t>通过人工在指令管理页面勾选指令点击删除，查看是否删除并记录日志，验证软件指令删除的正确性</w:t>
            </w:r>
          </w:p>
        </w:tc>
      </w:tr>
      <w:tr w:rsidR="003D0E6C" w14:paraId="248A5A48" w14:textId="77777777">
        <w:tc>
          <w:tcPr>
            <w:tcW w:w="369" w:type="pct"/>
            <w:vAlign w:val="center"/>
          </w:tcPr>
          <w:p w14:paraId="6AACAE2C" w14:textId="77777777" w:rsidR="003D0E6C" w:rsidRDefault="003D0E6C">
            <w:pPr>
              <w:numPr>
                <w:ilvl w:val="0"/>
                <w:numId w:val="46"/>
              </w:numPr>
              <w:wordWrap w:val="0"/>
              <w:jc w:val="center"/>
              <w:rPr>
                <w:szCs w:val="21"/>
              </w:rPr>
            </w:pPr>
          </w:p>
        </w:tc>
        <w:tc>
          <w:tcPr>
            <w:tcW w:w="759" w:type="pct"/>
            <w:vAlign w:val="center"/>
          </w:tcPr>
          <w:p w14:paraId="7DA2C544" w14:textId="77777777" w:rsidR="003D0E6C" w:rsidRDefault="00000000">
            <w:pPr>
              <w:wordWrap w:val="0"/>
            </w:pPr>
            <w:r>
              <w:t>指令查询</w:t>
            </w:r>
          </w:p>
        </w:tc>
        <w:tc>
          <w:tcPr>
            <w:tcW w:w="1053" w:type="pct"/>
            <w:vAlign w:val="center"/>
          </w:tcPr>
          <w:p w14:paraId="6876C87F" w14:textId="77777777" w:rsidR="003D0E6C" w:rsidRDefault="00000000">
            <w:pPr>
              <w:wordWrap w:val="0"/>
            </w:pPr>
            <w:r>
              <w:t>YL_SU_ZLMB_011</w:t>
            </w:r>
          </w:p>
        </w:tc>
        <w:tc>
          <w:tcPr>
            <w:tcW w:w="2818" w:type="pct"/>
            <w:vAlign w:val="center"/>
          </w:tcPr>
          <w:p w14:paraId="2FF6A7A6" w14:textId="77777777" w:rsidR="003D0E6C" w:rsidRDefault="00000000">
            <w:pPr>
              <w:wordWrap w:val="0"/>
            </w:pPr>
            <w:r>
              <w:t>通过人工在指令管理页输入指令名称、指令代号、指令码等条件点击查询，查看列表查询是否正确，验证软件指令查询的正确性</w:t>
            </w:r>
          </w:p>
        </w:tc>
      </w:tr>
      <w:tr w:rsidR="003D0E6C" w14:paraId="0F772AF6" w14:textId="77777777">
        <w:tc>
          <w:tcPr>
            <w:tcW w:w="369" w:type="pct"/>
            <w:vAlign w:val="center"/>
          </w:tcPr>
          <w:p w14:paraId="0D4E2754" w14:textId="77777777" w:rsidR="003D0E6C" w:rsidRDefault="003D0E6C">
            <w:pPr>
              <w:numPr>
                <w:ilvl w:val="0"/>
                <w:numId w:val="46"/>
              </w:numPr>
              <w:wordWrap w:val="0"/>
              <w:jc w:val="center"/>
              <w:rPr>
                <w:szCs w:val="21"/>
              </w:rPr>
            </w:pPr>
          </w:p>
        </w:tc>
        <w:tc>
          <w:tcPr>
            <w:tcW w:w="759" w:type="pct"/>
            <w:vAlign w:val="center"/>
          </w:tcPr>
          <w:p w14:paraId="0A476B7B" w14:textId="77777777" w:rsidR="003D0E6C" w:rsidRDefault="00000000">
            <w:pPr>
              <w:wordWrap w:val="0"/>
            </w:pPr>
            <w:r>
              <w:t>指令管理异常</w:t>
            </w:r>
          </w:p>
        </w:tc>
        <w:tc>
          <w:tcPr>
            <w:tcW w:w="1053" w:type="pct"/>
            <w:vAlign w:val="center"/>
          </w:tcPr>
          <w:p w14:paraId="70F2F65E" w14:textId="77777777" w:rsidR="003D0E6C" w:rsidRDefault="00000000">
            <w:pPr>
              <w:wordWrap w:val="0"/>
            </w:pPr>
            <w:r>
              <w:t>YL_SU_ZLMB_012</w:t>
            </w:r>
          </w:p>
        </w:tc>
        <w:tc>
          <w:tcPr>
            <w:tcW w:w="2818" w:type="pct"/>
            <w:vAlign w:val="center"/>
          </w:tcPr>
          <w:p w14:paraId="33E26631" w14:textId="77777777" w:rsidR="003D0E6C" w:rsidRDefault="00000000">
            <w:pPr>
              <w:wordWrap w:val="0"/>
            </w:pPr>
            <w:r>
              <w:t>通过人工在指令管理中输入非法指令信息进行新增、修改、查询及不选择指令删除等异常操作，查看软件错误提示及阻止情况，验证软件指令管理异常处理的正确性</w:t>
            </w:r>
          </w:p>
        </w:tc>
      </w:tr>
      <w:tr w:rsidR="003D0E6C" w14:paraId="7B32D1A2" w14:textId="77777777">
        <w:tc>
          <w:tcPr>
            <w:tcW w:w="369" w:type="pct"/>
            <w:vAlign w:val="center"/>
          </w:tcPr>
          <w:p w14:paraId="7D986A5C" w14:textId="77777777" w:rsidR="003D0E6C" w:rsidRDefault="003D0E6C">
            <w:pPr>
              <w:numPr>
                <w:ilvl w:val="0"/>
                <w:numId w:val="46"/>
              </w:numPr>
              <w:wordWrap w:val="0"/>
              <w:jc w:val="center"/>
              <w:rPr>
                <w:szCs w:val="21"/>
              </w:rPr>
            </w:pPr>
          </w:p>
        </w:tc>
        <w:tc>
          <w:tcPr>
            <w:tcW w:w="759" w:type="pct"/>
            <w:vAlign w:val="center"/>
          </w:tcPr>
          <w:p w14:paraId="5B35548A" w14:textId="77777777" w:rsidR="003D0E6C" w:rsidRDefault="00000000">
            <w:pPr>
              <w:wordWrap w:val="0"/>
            </w:pPr>
            <w:r>
              <w:t>指令重置查询功能</w:t>
            </w:r>
          </w:p>
        </w:tc>
        <w:tc>
          <w:tcPr>
            <w:tcW w:w="1053" w:type="pct"/>
            <w:vAlign w:val="center"/>
          </w:tcPr>
          <w:p w14:paraId="27F91B8F" w14:textId="77777777" w:rsidR="003D0E6C" w:rsidRDefault="00000000">
            <w:pPr>
              <w:wordWrap w:val="0"/>
            </w:pPr>
            <w:r>
              <w:t>YL_SU_ZLMB_013</w:t>
            </w:r>
          </w:p>
        </w:tc>
        <w:tc>
          <w:tcPr>
            <w:tcW w:w="2818" w:type="pct"/>
            <w:vAlign w:val="center"/>
          </w:tcPr>
          <w:p w14:paraId="1AA3063B" w14:textId="77777777" w:rsidR="003D0E6C" w:rsidRDefault="00000000">
            <w:pPr>
              <w:wordWrap w:val="0"/>
            </w:pPr>
            <w:r>
              <w:t>通过人工在指令管理页面输入查询条件后点击重置查询按钮，查看是否清空所有查询条件并恢复显示全部指令，验证软件指令重置查询功能的正确性</w:t>
            </w:r>
          </w:p>
        </w:tc>
      </w:tr>
      <w:tr w:rsidR="003D0E6C" w14:paraId="01E14933" w14:textId="77777777">
        <w:tc>
          <w:tcPr>
            <w:tcW w:w="369" w:type="pct"/>
            <w:vAlign w:val="center"/>
          </w:tcPr>
          <w:p w14:paraId="20033073" w14:textId="77777777" w:rsidR="003D0E6C" w:rsidRDefault="003D0E6C">
            <w:pPr>
              <w:numPr>
                <w:ilvl w:val="0"/>
                <w:numId w:val="46"/>
              </w:numPr>
              <w:wordWrap w:val="0"/>
              <w:jc w:val="center"/>
              <w:rPr>
                <w:szCs w:val="21"/>
              </w:rPr>
            </w:pPr>
          </w:p>
        </w:tc>
        <w:tc>
          <w:tcPr>
            <w:tcW w:w="759" w:type="pct"/>
            <w:vAlign w:val="center"/>
          </w:tcPr>
          <w:p w14:paraId="356662B3" w14:textId="77777777" w:rsidR="003D0E6C" w:rsidRDefault="00000000">
            <w:pPr>
              <w:wordWrap w:val="0"/>
            </w:pPr>
            <w:r>
              <w:t>指令复制新增功能</w:t>
            </w:r>
          </w:p>
        </w:tc>
        <w:tc>
          <w:tcPr>
            <w:tcW w:w="1053" w:type="pct"/>
            <w:vAlign w:val="center"/>
          </w:tcPr>
          <w:p w14:paraId="33E54C56" w14:textId="77777777" w:rsidR="003D0E6C" w:rsidRDefault="00000000">
            <w:pPr>
              <w:wordWrap w:val="0"/>
            </w:pPr>
            <w:r>
              <w:t>YL_SU_ZLMB_014</w:t>
            </w:r>
          </w:p>
        </w:tc>
        <w:tc>
          <w:tcPr>
            <w:tcW w:w="2818" w:type="pct"/>
            <w:vAlign w:val="center"/>
          </w:tcPr>
          <w:p w14:paraId="7EAE5AE0" w14:textId="77777777" w:rsidR="003D0E6C" w:rsidRDefault="00000000">
            <w:pPr>
              <w:wordWrap w:val="0"/>
            </w:pPr>
            <w:r>
              <w:t>通过人工在指令管理页面选择一条指令点击复制新增按钮，在弹出的新增窗口中修改信息后保存，查看是否成功新增一条指令，验证软件指令复制新增功能的正确性</w:t>
            </w:r>
          </w:p>
        </w:tc>
      </w:tr>
      <w:tr w:rsidR="003D0E6C" w14:paraId="305F82F5" w14:textId="77777777">
        <w:tc>
          <w:tcPr>
            <w:tcW w:w="369" w:type="pct"/>
            <w:vAlign w:val="center"/>
          </w:tcPr>
          <w:p w14:paraId="24280D78" w14:textId="77777777" w:rsidR="003D0E6C" w:rsidRDefault="003D0E6C">
            <w:pPr>
              <w:numPr>
                <w:ilvl w:val="0"/>
                <w:numId w:val="46"/>
              </w:numPr>
              <w:wordWrap w:val="0"/>
              <w:jc w:val="center"/>
              <w:rPr>
                <w:szCs w:val="21"/>
              </w:rPr>
            </w:pPr>
          </w:p>
        </w:tc>
        <w:tc>
          <w:tcPr>
            <w:tcW w:w="759" w:type="pct"/>
            <w:vAlign w:val="center"/>
          </w:tcPr>
          <w:p w14:paraId="2F996D9E" w14:textId="77777777" w:rsidR="003D0E6C" w:rsidRDefault="00000000">
            <w:pPr>
              <w:wordWrap w:val="0"/>
            </w:pPr>
            <w:r>
              <w:t>指令导出功能</w:t>
            </w:r>
          </w:p>
        </w:tc>
        <w:tc>
          <w:tcPr>
            <w:tcW w:w="1053" w:type="pct"/>
            <w:vAlign w:val="center"/>
          </w:tcPr>
          <w:p w14:paraId="2C0F02A4" w14:textId="77777777" w:rsidR="003D0E6C" w:rsidRDefault="00000000">
            <w:pPr>
              <w:wordWrap w:val="0"/>
            </w:pPr>
            <w:r>
              <w:t>YL_SU_ZLMB_015</w:t>
            </w:r>
          </w:p>
        </w:tc>
        <w:tc>
          <w:tcPr>
            <w:tcW w:w="2818" w:type="pct"/>
            <w:vAlign w:val="center"/>
          </w:tcPr>
          <w:p w14:paraId="56E528EA" w14:textId="77777777" w:rsidR="003D0E6C" w:rsidRDefault="00000000">
            <w:pPr>
              <w:wordWrap w:val="0"/>
            </w:pPr>
            <w:r>
              <w:t>通过人工在指令管理页面选择指令点击导出按钮，查看是否成功导出指令信息，验证软件指令导出功能的正确性</w:t>
            </w:r>
          </w:p>
        </w:tc>
      </w:tr>
      <w:tr w:rsidR="003D0E6C" w14:paraId="2E1A7A67" w14:textId="77777777">
        <w:tc>
          <w:tcPr>
            <w:tcW w:w="369" w:type="pct"/>
            <w:vAlign w:val="center"/>
          </w:tcPr>
          <w:p w14:paraId="1407B5D7" w14:textId="77777777" w:rsidR="003D0E6C" w:rsidRDefault="003D0E6C">
            <w:pPr>
              <w:numPr>
                <w:ilvl w:val="0"/>
                <w:numId w:val="46"/>
              </w:numPr>
              <w:wordWrap w:val="0"/>
              <w:jc w:val="center"/>
              <w:rPr>
                <w:szCs w:val="21"/>
              </w:rPr>
            </w:pPr>
          </w:p>
        </w:tc>
        <w:tc>
          <w:tcPr>
            <w:tcW w:w="759" w:type="pct"/>
            <w:vAlign w:val="center"/>
          </w:tcPr>
          <w:p w14:paraId="06D7A997" w14:textId="77777777" w:rsidR="003D0E6C" w:rsidRDefault="00000000">
            <w:pPr>
              <w:wordWrap w:val="0"/>
            </w:pPr>
            <w:r>
              <w:t>模板绑定指</w:t>
            </w:r>
            <w:r>
              <w:lastRenderedPageBreak/>
              <w:t>令</w:t>
            </w:r>
            <w:r>
              <w:t>-</w:t>
            </w:r>
            <w:r>
              <w:t>执行时机与执行间隔配置功能</w:t>
            </w:r>
          </w:p>
        </w:tc>
        <w:tc>
          <w:tcPr>
            <w:tcW w:w="1053" w:type="pct"/>
            <w:vAlign w:val="center"/>
          </w:tcPr>
          <w:p w14:paraId="1A91A6FA" w14:textId="77777777" w:rsidR="003D0E6C" w:rsidRDefault="00000000">
            <w:pPr>
              <w:wordWrap w:val="0"/>
            </w:pPr>
            <w:r>
              <w:lastRenderedPageBreak/>
              <w:t>YL_SU_ZLMB_01</w:t>
            </w:r>
            <w:r>
              <w:lastRenderedPageBreak/>
              <w:t>6</w:t>
            </w:r>
          </w:p>
        </w:tc>
        <w:tc>
          <w:tcPr>
            <w:tcW w:w="2818" w:type="pct"/>
            <w:vAlign w:val="center"/>
          </w:tcPr>
          <w:p w14:paraId="60BF833C" w14:textId="77777777" w:rsidR="003D0E6C" w:rsidRDefault="00000000">
            <w:pPr>
              <w:wordWrap w:val="0"/>
            </w:pPr>
            <w:r>
              <w:lastRenderedPageBreak/>
              <w:t>通过人工在模板管理页面点击绑定指令，在模板与指</w:t>
            </w:r>
            <w:r>
              <w:lastRenderedPageBreak/>
              <w:t>令关联关系窗口中为已绑定指令设置执行时机和执行间隔，查看是否保存成功，验证软件模板绑定指令执行时机与执行间隔配置功能的正确性</w:t>
            </w:r>
          </w:p>
        </w:tc>
      </w:tr>
      <w:tr w:rsidR="003D0E6C" w14:paraId="2F7F69C8" w14:textId="77777777">
        <w:tc>
          <w:tcPr>
            <w:tcW w:w="369" w:type="pct"/>
            <w:vAlign w:val="center"/>
          </w:tcPr>
          <w:p w14:paraId="5EAD8EF0" w14:textId="77777777" w:rsidR="003D0E6C" w:rsidRDefault="003D0E6C">
            <w:pPr>
              <w:numPr>
                <w:ilvl w:val="0"/>
                <w:numId w:val="46"/>
              </w:numPr>
              <w:wordWrap w:val="0"/>
              <w:jc w:val="center"/>
              <w:rPr>
                <w:szCs w:val="21"/>
              </w:rPr>
            </w:pPr>
          </w:p>
        </w:tc>
        <w:tc>
          <w:tcPr>
            <w:tcW w:w="759" w:type="pct"/>
            <w:vAlign w:val="center"/>
          </w:tcPr>
          <w:p w14:paraId="43516827" w14:textId="77777777" w:rsidR="003D0E6C" w:rsidRDefault="00000000">
            <w:pPr>
              <w:wordWrap w:val="0"/>
            </w:pPr>
            <w:r>
              <w:t>宏动作与模板映射查询正常功能</w:t>
            </w:r>
          </w:p>
        </w:tc>
        <w:tc>
          <w:tcPr>
            <w:tcW w:w="1053" w:type="pct"/>
            <w:vAlign w:val="center"/>
          </w:tcPr>
          <w:p w14:paraId="25156747" w14:textId="77777777" w:rsidR="003D0E6C" w:rsidRDefault="00000000">
            <w:pPr>
              <w:wordWrap w:val="0"/>
            </w:pPr>
            <w:r>
              <w:t>YL_SU_HHZM_001</w:t>
            </w:r>
          </w:p>
        </w:tc>
        <w:tc>
          <w:tcPr>
            <w:tcW w:w="2818" w:type="pct"/>
            <w:vAlign w:val="center"/>
          </w:tcPr>
          <w:p w14:paraId="4127D0BB" w14:textId="77777777" w:rsidR="003D0E6C" w:rsidRDefault="00000000">
            <w:pPr>
              <w:wordWrap w:val="0"/>
            </w:pPr>
            <w:r>
              <w:t>通过人工在宏动作与模板映射界面输入存在的接口名称并查询，查看查询到符合条件的指令表情况，验证软件宏动作与模板映射查询实现的正确性</w:t>
            </w:r>
          </w:p>
        </w:tc>
      </w:tr>
      <w:tr w:rsidR="003D0E6C" w14:paraId="437E7BB6" w14:textId="77777777">
        <w:tc>
          <w:tcPr>
            <w:tcW w:w="369" w:type="pct"/>
            <w:vAlign w:val="center"/>
          </w:tcPr>
          <w:p w14:paraId="00D17E60" w14:textId="77777777" w:rsidR="003D0E6C" w:rsidRDefault="003D0E6C">
            <w:pPr>
              <w:numPr>
                <w:ilvl w:val="0"/>
                <w:numId w:val="46"/>
              </w:numPr>
              <w:wordWrap w:val="0"/>
              <w:jc w:val="center"/>
              <w:rPr>
                <w:szCs w:val="21"/>
              </w:rPr>
            </w:pPr>
          </w:p>
        </w:tc>
        <w:tc>
          <w:tcPr>
            <w:tcW w:w="759" w:type="pct"/>
            <w:vAlign w:val="center"/>
          </w:tcPr>
          <w:p w14:paraId="7FE9D8C0" w14:textId="77777777" w:rsidR="003D0E6C" w:rsidRDefault="00000000">
            <w:pPr>
              <w:wordWrap w:val="0"/>
            </w:pPr>
            <w:r>
              <w:t>宏动作与模板映射查询异常功能</w:t>
            </w:r>
          </w:p>
        </w:tc>
        <w:tc>
          <w:tcPr>
            <w:tcW w:w="1053" w:type="pct"/>
            <w:vAlign w:val="center"/>
          </w:tcPr>
          <w:p w14:paraId="492D4093" w14:textId="77777777" w:rsidR="003D0E6C" w:rsidRDefault="00000000">
            <w:pPr>
              <w:wordWrap w:val="0"/>
            </w:pPr>
            <w:r>
              <w:t>YL_SU_HHZM_002</w:t>
            </w:r>
          </w:p>
        </w:tc>
        <w:tc>
          <w:tcPr>
            <w:tcW w:w="2818" w:type="pct"/>
            <w:vAlign w:val="center"/>
          </w:tcPr>
          <w:p w14:paraId="68133253" w14:textId="77777777" w:rsidR="003D0E6C" w:rsidRDefault="00000000">
            <w:pPr>
              <w:wordWrap w:val="0"/>
            </w:pPr>
            <w:r>
              <w:t>通过人工在宏动作与模板映射界面输入不存在或空的接口名称并查询，查看未查询到结果的情况，验证软件宏动作与模板映射查询处理异常情况的正确性</w:t>
            </w:r>
          </w:p>
        </w:tc>
      </w:tr>
      <w:tr w:rsidR="003D0E6C" w14:paraId="3CA591CC" w14:textId="77777777">
        <w:tc>
          <w:tcPr>
            <w:tcW w:w="369" w:type="pct"/>
            <w:vAlign w:val="center"/>
          </w:tcPr>
          <w:p w14:paraId="751E7C57" w14:textId="77777777" w:rsidR="003D0E6C" w:rsidRDefault="003D0E6C">
            <w:pPr>
              <w:numPr>
                <w:ilvl w:val="0"/>
                <w:numId w:val="46"/>
              </w:numPr>
              <w:wordWrap w:val="0"/>
              <w:jc w:val="center"/>
              <w:rPr>
                <w:szCs w:val="21"/>
              </w:rPr>
            </w:pPr>
          </w:p>
        </w:tc>
        <w:tc>
          <w:tcPr>
            <w:tcW w:w="759" w:type="pct"/>
            <w:vAlign w:val="center"/>
          </w:tcPr>
          <w:p w14:paraId="2D950CAB" w14:textId="77777777" w:rsidR="003D0E6C" w:rsidRDefault="00000000">
            <w:pPr>
              <w:wordWrap w:val="0"/>
            </w:pPr>
            <w:r>
              <w:t>宏动作与模板映射添加正常功能</w:t>
            </w:r>
          </w:p>
        </w:tc>
        <w:tc>
          <w:tcPr>
            <w:tcW w:w="1053" w:type="pct"/>
            <w:vAlign w:val="center"/>
          </w:tcPr>
          <w:p w14:paraId="4A13C7B9" w14:textId="77777777" w:rsidR="003D0E6C" w:rsidRDefault="00000000">
            <w:pPr>
              <w:wordWrap w:val="0"/>
            </w:pPr>
            <w:r>
              <w:t>YL_SU_HHZM_003</w:t>
            </w:r>
          </w:p>
        </w:tc>
        <w:tc>
          <w:tcPr>
            <w:tcW w:w="2818" w:type="pct"/>
            <w:vAlign w:val="center"/>
          </w:tcPr>
          <w:p w14:paraId="73E1E89C" w14:textId="77777777" w:rsidR="003D0E6C" w:rsidRDefault="00000000">
            <w:pPr>
              <w:wordWrap w:val="0"/>
            </w:pPr>
            <w:r>
              <w:t>通过人工在宏动作与模板映射界面选择添加指令表信息，输入合法指令信息，查看新增宏动作与模板映射成功的情况，验证软件宏动作与模板映射添加实现的正确性</w:t>
            </w:r>
          </w:p>
        </w:tc>
      </w:tr>
      <w:tr w:rsidR="003D0E6C" w14:paraId="333E1418" w14:textId="77777777">
        <w:tc>
          <w:tcPr>
            <w:tcW w:w="369" w:type="pct"/>
            <w:vAlign w:val="center"/>
          </w:tcPr>
          <w:p w14:paraId="308303DD" w14:textId="77777777" w:rsidR="003D0E6C" w:rsidRDefault="003D0E6C">
            <w:pPr>
              <w:numPr>
                <w:ilvl w:val="0"/>
                <w:numId w:val="46"/>
              </w:numPr>
              <w:wordWrap w:val="0"/>
              <w:jc w:val="center"/>
              <w:rPr>
                <w:szCs w:val="21"/>
              </w:rPr>
            </w:pPr>
          </w:p>
        </w:tc>
        <w:tc>
          <w:tcPr>
            <w:tcW w:w="759" w:type="pct"/>
            <w:vAlign w:val="center"/>
          </w:tcPr>
          <w:p w14:paraId="2D37F068" w14:textId="77777777" w:rsidR="003D0E6C" w:rsidRDefault="00000000">
            <w:pPr>
              <w:wordWrap w:val="0"/>
            </w:pPr>
            <w:r>
              <w:t>宏动作与模板映射添加异常功能</w:t>
            </w:r>
          </w:p>
        </w:tc>
        <w:tc>
          <w:tcPr>
            <w:tcW w:w="1053" w:type="pct"/>
            <w:vAlign w:val="center"/>
          </w:tcPr>
          <w:p w14:paraId="560E8552" w14:textId="77777777" w:rsidR="003D0E6C" w:rsidRDefault="00000000">
            <w:pPr>
              <w:wordWrap w:val="0"/>
            </w:pPr>
            <w:r>
              <w:t>YL_SU_HHZM_004</w:t>
            </w:r>
          </w:p>
        </w:tc>
        <w:tc>
          <w:tcPr>
            <w:tcW w:w="2818" w:type="pct"/>
            <w:vAlign w:val="center"/>
          </w:tcPr>
          <w:p w14:paraId="061D75D5" w14:textId="77777777" w:rsidR="003D0E6C" w:rsidRDefault="00000000">
            <w:pPr>
              <w:wordWrap w:val="0"/>
            </w:pPr>
            <w:r>
              <w:t>通过人工在宏动作与模板映射界面输入非法、空或部分合法的指令信息，查看新增失败并弹出错误提示的情况，验证软件宏动作与模板映射添加处理异常情况的正确性</w:t>
            </w:r>
          </w:p>
        </w:tc>
      </w:tr>
      <w:tr w:rsidR="003D0E6C" w14:paraId="1EFD965D" w14:textId="77777777">
        <w:tc>
          <w:tcPr>
            <w:tcW w:w="369" w:type="pct"/>
            <w:vAlign w:val="center"/>
          </w:tcPr>
          <w:p w14:paraId="3A27A6E5" w14:textId="77777777" w:rsidR="003D0E6C" w:rsidRDefault="003D0E6C">
            <w:pPr>
              <w:numPr>
                <w:ilvl w:val="0"/>
                <w:numId w:val="46"/>
              </w:numPr>
              <w:wordWrap w:val="0"/>
              <w:jc w:val="center"/>
              <w:rPr>
                <w:szCs w:val="21"/>
              </w:rPr>
            </w:pPr>
          </w:p>
        </w:tc>
        <w:tc>
          <w:tcPr>
            <w:tcW w:w="759" w:type="pct"/>
            <w:vAlign w:val="center"/>
          </w:tcPr>
          <w:p w14:paraId="1E3A83F9" w14:textId="77777777" w:rsidR="003D0E6C" w:rsidRDefault="00000000">
            <w:pPr>
              <w:wordWrap w:val="0"/>
            </w:pPr>
            <w:r>
              <w:t>宏动作与模板映射删除正常功能</w:t>
            </w:r>
          </w:p>
        </w:tc>
        <w:tc>
          <w:tcPr>
            <w:tcW w:w="1053" w:type="pct"/>
            <w:vAlign w:val="center"/>
          </w:tcPr>
          <w:p w14:paraId="45E5A6B2" w14:textId="77777777" w:rsidR="003D0E6C" w:rsidRDefault="00000000">
            <w:pPr>
              <w:wordWrap w:val="0"/>
            </w:pPr>
            <w:r>
              <w:t>YL_SU_HHZM_005</w:t>
            </w:r>
          </w:p>
        </w:tc>
        <w:tc>
          <w:tcPr>
            <w:tcW w:w="2818" w:type="pct"/>
            <w:vAlign w:val="center"/>
          </w:tcPr>
          <w:p w14:paraId="1638E032" w14:textId="77777777" w:rsidR="003D0E6C" w:rsidRDefault="00000000">
            <w:pPr>
              <w:wordWrap w:val="0"/>
            </w:pPr>
            <w:r>
              <w:t>通过人工在宏动作与模板映射界面选择一条指令表信息删除，查看指令模板数据已删除并记录日志的情况，验证软件宏动作与模板映射删除实现的正确性</w:t>
            </w:r>
          </w:p>
        </w:tc>
      </w:tr>
      <w:tr w:rsidR="003D0E6C" w14:paraId="57821DB8" w14:textId="77777777">
        <w:tc>
          <w:tcPr>
            <w:tcW w:w="369" w:type="pct"/>
            <w:vAlign w:val="center"/>
          </w:tcPr>
          <w:p w14:paraId="2DF3D511" w14:textId="77777777" w:rsidR="003D0E6C" w:rsidRDefault="003D0E6C">
            <w:pPr>
              <w:numPr>
                <w:ilvl w:val="0"/>
                <w:numId w:val="46"/>
              </w:numPr>
              <w:wordWrap w:val="0"/>
              <w:jc w:val="center"/>
              <w:rPr>
                <w:szCs w:val="21"/>
              </w:rPr>
            </w:pPr>
          </w:p>
        </w:tc>
        <w:tc>
          <w:tcPr>
            <w:tcW w:w="759" w:type="pct"/>
            <w:vAlign w:val="center"/>
          </w:tcPr>
          <w:p w14:paraId="7E41C0CB" w14:textId="77777777" w:rsidR="003D0E6C" w:rsidRDefault="00000000">
            <w:pPr>
              <w:wordWrap w:val="0"/>
            </w:pPr>
            <w:r>
              <w:t>宏动作与模板映射删除异常功能</w:t>
            </w:r>
          </w:p>
        </w:tc>
        <w:tc>
          <w:tcPr>
            <w:tcW w:w="1053" w:type="pct"/>
            <w:vAlign w:val="center"/>
          </w:tcPr>
          <w:p w14:paraId="3B8E20DC" w14:textId="77777777" w:rsidR="003D0E6C" w:rsidRDefault="00000000">
            <w:pPr>
              <w:wordWrap w:val="0"/>
            </w:pPr>
            <w:r>
              <w:t>YL_SU_HHZM_006</w:t>
            </w:r>
          </w:p>
        </w:tc>
        <w:tc>
          <w:tcPr>
            <w:tcW w:w="2818" w:type="pct"/>
            <w:vAlign w:val="center"/>
          </w:tcPr>
          <w:p w14:paraId="568F6E2A" w14:textId="77777777" w:rsidR="003D0E6C" w:rsidRDefault="00000000">
            <w:pPr>
              <w:wordWrap w:val="0"/>
            </w:pPr>
            <w:r>
              <w:t>通过人工选择一条指令表信息删除并取消，查看指令模板数据未删除的情况，验证软件宏动作与模板映射删除处理异常情况的正确性</w:t>
            </w:r>
          </w:p>
        </w:tc>
      </w:tr>
      <w:tr w:rsidR="003D0E6C" w14:paraId="60B40486" w14:textId="77777777">
        <w:tc>
          <w:tcPr>
            <w:tcW w:w="369" w:type="pct"/>
            <w:vAlign w:val="center"/>
          </w:tcPr>
          <w:p w14:paraId="051F5213" w14:textId="77777777" w:rsidR="003D0E6C" w:rsidRDefault="003D0E6C">
            <w:pPr>
              <w:numPr>
                <w:ilvl w:val="0"/>
                <w:numId w:val="46"/>
              </w:numPr>
              <w:wordWrap w:val="0"/>
              <w:jc w:val="center"/>
              <w:rPr>
                <w:szCs w:val="21"/>
              </w:rPr>
            </w:pPr>
          </w:p>
        </w:tc>
        <w:tc>
          <w:tcPr>
            <w:tcW w:w="759" w:type="pct"/>
            <w:vAlign w:val="center"/>
          </w:tcPr>
          <w:p w14:paraId="1D9C5CAD" w14:textId="77777777" w:rsidR="003D0E6C" w:rsidRDefault="00000000">
            <w:pPr>
              <w:wordWrap w:val="0"/>
            </w:pPr>
            <w:r>
              <w:t>宏动作与模板映射修改正常功能</w:t>
            </w:r>
          </w:p>
        </w:tc>
        <w:tc>
          <w:tcPr>
            <w:tcW w:w="1053" w:type="pct"/>
            <w:vAlign w:val="center"/>
          </w:tcPr>
          <w:p w14:paraId="129C0E0D" w14:textId="77777777" w:rsidR="003D0E6C" w:rsidRDefault="00000000">
            <w:pPr>
              <w:wordWrap w:val="0"/>
            </w:pPr>
            <w:r>
              <w:t>YL_SU_HHZM_007</w:t>
            </w:r>
          </w:p>
        </w:tc>
        <w:tc>
          <w:tcPr>
            <w:tcW w:w="2818" w:type="pct"/>
            <w:vAlign w:val="center"/>
          </w:tcPr>
          <w:p w14:paraId="07D3BADA" w14:textId="77777777" w:rsidR="003D0E6C" w:rsidRDefault="00000000">
            <w:pPr>
              <w:wordWrap w:val="0"/>
            </w:pPr>
            <w:r>
              <w:t>通过人工在指令表查询结果列表中选择一条指令表信息修改为合法信息并保存，查看保存指令模板信息并记录日志的情况，验证软件宏动作与模板映射修改功能的正确性</w:t>
            </w:r>
          </w:p>
        </w:tc>
      </w:tr>
      <w:tr w:rsidR="003D0E6C" w14:paraId="4D5A866C" w14:textId="77777777">
        <w:tc>
          <w:tcPr>
            <w:tcW w:w="369" w:type="pct"/>
            <w:vAlign w:val="center"/>
          </w:tcPr>
          <w:p w14:paraId="5B08A6D5" w14:textId="77777777" w:rsidR="003D0E6C" w:rsidRDefault="003D0E6C">
            <w:pPr>
              <w:numPr>
                <w:ilvl w:val="0"/>
                <w:numId w:val="46"/>
              </w:numPr>
              <w:wordWrap w:val="0"/>
              <w:jc w:val="center"/>
              <w:rPr>
                <w:szCs w:val="21"/>
              </w:rPr>
            </w:pPr>
          </w:p>
        </w:tc>
        <w:tc>
          <w:tcPr>
            <w:tcW w:w="759" w:type="pct"/>
            <w:vAlign w:val="center"/>
          </w:tcPr>
          <w:p w14:paraId="75F5231A" w14:textId="77777777" w:rsidR="003D0E6C" w:rsidRDefault="00000000">
            <w:pPr>
              <w:wordWrap w:val="0"/>
            </w:pPr>
            <w:r>
              <w:t>宏动作与模板映射修改</w:t>
            </w:r>
            <w:r>
              <w:rPr>
                <w:rFonts w:hint="eastAsia"/>
              </w:rPr>
              <w:t>异常功能</w:t>
            </w:r>
          </w:p>
        </w:tc>
        <w:tc>
          <w:tcPr>
            <w:tcW w:w="1053" w:type="pct"/>
            <w:vAlign w:val="center"/>
          </w:tcPr>
          <w:p w14:paraId="58508199" w14:textId="77777777" w:rsidR="003D0E6C" w:rsidRDefault="00000000">
            <w:pPr>
              <w:wordWrap w:val="0"/>
            </w:pPr>
            <w:r>
              <w:t>YL_SU_HHZM_00</w:t>
            </w:r>
            <w:r>
              <w:rPr>
                <w:rFonts w:hint="eastAsia"/>
              </w:rPr>
              <w:t>8</w:t>
            </w:r>
          </w:p>
        </w:tc>
        <w:tc>
          <w:tcPr>
            <w:tcW w:w="2818" w:type="pct"/>
            <w:vAlign w:val="center"/>
          </w:tcPr>
          <w:p w14:paraId="2388ACD1" w14:textId="77777777" w:rsidR="003D0E6C" w:rsidRDefault="00000000">
            <w:pPr>
              <w:wordWrap w:val="0"/>
            </w:pPr>
            <w:r>
              <w:t>通过人工在指令表查询结果列表中选择一条指令表信息修改为非法、空或部分合法信息，查看软件修改失败并给出错误提示的情况，验证软件宏动作与模板映射修改处理异常情况的正确性</w:t>
            </w:r>
          </w:p>
        </w:tc>
      </w:tr>
      <w:tr w:rsidR="003D0E6C" w14:paraId="2530082E" w14:textId="77777777">
        <w:tc>
          <w:tcPr>
            <w:tcW w:w="369" w:type="pct"/>
            <w:vAlign w:val="center"/>
          </w:tcPr>
          <w:p w14:paraId="358D7C6B" w14:textId="77777777" w:rsidR="003D0E6C" w:rsidRDefault="003D0E6C">
            <w:pPr>
              <w:numPr>
                <w:ilvl w:val="0"/>
                <w:numId w:val="46"/>
              </w:numPr>
              <w:wordWrap w:val="0"/>
              <w:jc w:val="center"/>
              <w:rPr>
                <w:szCs w:val="21"/>
              </w:rPr>
            </w:pPr>
          </w:p>
        </w:tc>
        <w:tc>
          <w:tcPr>
            <w:tcW w:w="759" w:type="pct"/>
            <w:vAlign w:val="center"/>
          </w:tcPr>
          <w:p w14:paraId="0FEAE9EB" w14:textId="77777777" w:rsidR="003D0E6C" w:rsidRDefault="00000000">
            <w:pPr>
              <w:wordWrap w:val="0"/>
            </w:pPr>
            <w:r>
              <w:t>计划动作自动生成功能</w:t>
            </w:r>
          </w:p>
        </w:tc>
        <w:tc>
          <w:tcPr>
            <w:tcW w:w="1053" w:type="pct"/>
            <w:vAlign w:val="center"/>
          </w:tcPr>
          <w:p w14:paraId="421C9611" w14:textId="77777777" w:rsidR="003D0E6C" w:rsidRDefault="00000000">
            <w:pPr>
              <w:wordWrap w:val="0"/>
            </w:pPr>
            <w:r>
              <w:t>YL_SU_ZJMB_001</w:t>
            </w:r>
          </w:p>
        </w:tc>
        <w:tc>
          <w:tcPr>
            <w:tcW w:w="2818" w:type="pct"/>
            <w:vAlign w:val="center"/>
          </w:tcPr>
          <w:p w14:paraId="5DB5DEC5" w14:textId="77777777" w:rsidR="003D0E6C" w:rsidRDefault="00000000">
            <w:pPr>
              <w:wordWrap w:val="0"/>
            </w:pPr>
            <w:r>
              <w:t>通过人工进入自动生成页面，载荷计划编制软件发送计划后查看自动生成界面是否显示新计划，点击指令编制查看右侧指令码字和反演内容，保存入库后在手动生成页面验证是否可选择该计划，验证软件计划动</w:t>
            </w:r>
            <w:r>
              <w:lastRenderedPageBreak/>
              <w:t>作自动生成及指令编制实现的正确性</w:t>
            </w:r>
          </w:p>
        </w:tc>
      </w:tr>
      <w:tr w:rsidR="003D0E6C" w14:paraId="616CB6C7" w14:textId="77777777">
        <w:tc>
          <w:tcPr>
            <w:tcW w:w="369" w:type="pct"/>
            <w:vAlign w:val="center"/>
          </w:tcPr>
          <w:p w14:paraId="5B03F8B8" w14:textId="77777777" w:rsidR="003D0E6C" w:rsidRDefault="003D0E6C">
            <w:pPr>
              <w:numPr>
                <w:ilvl w:val="0"/>
                <w:numId w:val="46"/>
              </w:numPr>
              <w:wordWrap w:val="0"/>
              <w:jc w:val="center"/>
              <w:rPr>
                <w:szCs w:val="21"/>
              </w:rPr>
            </w:pPr>
          </w:p>
        </w:tc>
        <w:tc>
          <w:tcPr>
            <w:tcW w:w="759" w:type="pct"/>
            <w:vAlign w:val="center"/>
          </w:tcPr>
          <w:p w14:paraId="42698907" w14:textId="77777777" w:rsidR="003D0E6C" w:rsidRDefault="00000000">
            <w:pPr>
              <w:wordWrap w:val="0"/>
            </w:pPr>
            <w:r>
              <w:t>计划动作手动生成</w:t>
            </w:r>
            <w:r>
              <w:t>-</w:t>
            </w:r>
            <w:r>
              <w:t>动作创建功能</w:t>
            </w:r>
          </w:p>
        </w:tc>
        <w:tc>
          <w:tcPr>
            <w:tcW w:w="1053" w:type="pct"/>
            <w:vAlign w:val="center"/>
          </w:tcPr>
          <w:p w14:paraId="65BAB7BE" w14:textId="77777777" w:rsidR="003D0E6C" w:rsidRDefault="00000000">
            <w:pPr>
              <w:wordWrap w:val="0"/>
            </w:pPr>
            <w:r>
              <w:t>YL_SU_ZJMB_002</w:t>
            </w:r>
          </w:p>
        </w:tc>
        <w:tc>
          <w:tcPr>
            <w:tcW w:w="2818" w:type="pct"/>
            <w:vAlign w:val="center"/>
          </w:tcPr>
          <w:p w14:paraId="4727EAEF" w14:textId="77777777" w:rsidR="003D0E6C" w:rsidRDefault="00000000">
            <w:pPr>
              <w:wordWrap w:val="0"/>
            </w:pPr>
            <w:r>
              <w:t>通过人工在手动生成页面点击添加动作，设置动作名称、是否为指令序列、开始和结束时间并保存，查看动作是否创建成功，验证软件手动创建动作实例功能的正确性</w:t>
            </w:r>
          </w:p>
        </w:tc>
      </w:tr>
      <w:tr w:rsidR="003D0E6C" w14:paraId="71362064" w14:textId="77777777">
        <w:tc>
          <w:tcPr>
            <w:tcW w:w="369" w:type="pct"/>
            <w:vAlign w:val="center"/>
          </w:tcPr>
          <w:p w14:paraId="5B29FA0B" w14:textId="77777777" w:rsidR="003D0E6C" w:rsidRDefault="003D0E6C">
            <w:pPr>
              <w:numPr>
                <w:ilvl w:val="0"/>
                <w:numId w:val="46"/>
              </w:numPr>
              <w:wordWrap w:val="0"/>
              <w:jc w:val="center"/>
              <w:rPr>
                <w:szCs w:val="21"/>
              </w:rPr>
            </w:pPr>
          </w:p>
        </w:tc>
        <w:tc>
          <w:tcPr>
            <w:tcW w:w="759" w:type="pct"/>
            <w:vAlign w:val="center"/>
          </w:tcPr>
          <w:p w14:paraId="746A67DC" w14:textId="77777777" w:rsidR="003D0E6C" w:rsidRDefault="00000000">
            <w:pPr>
              <w:wordWrap w:val="0"/>
            </w:pPr>
            <w:r>
              <w:t>计划动作手动生成</w:t>
            </w:r>
            <w:r>
              <w:t>-</w:t>
            </w:r>
            <w:r>
              <w:t>指令添加与排序功能</w:t>
            </w:r>
          </w:p>
        </w:tc>
        <w:tc>
          <w:tcPr>
            <w:tcW w:w="1053" w:type="pct"/>
            <w:vAlign w:val="center"/>
          </w:tcPr>
          <w:p w14:paraId="311F6A65" w14:textId="77777777" w:rsidR="003D0E6C" w:rsidRDefault="00000000">
            <w:pPr>
              <w:wordWrap w:val="0"/>
            </w:pPr>
            <w:r>
              <w:t>YL_SU_ZJMB_003</w:t>
            </w:r>
          </w:p>
        </w:tc>
        <w:tc>
          <w:tcPr>
            <w:tcW w:w="2818" w:type="pct"/>
            <w:vAlign w:val="center"/>
          </w:tcPr>
          <w:p w14:paraId="1D4167C1" w14:textId="77777777" w:rsidR="003D0E6C" w:rsidRDefault="00000000">
            <w:pPr>
              <w:wordWrap w:val="0"/>
            </w:pPr>
            <w:r>
              <w:t>通过人工在手动生成页面选择动作后搜索指令并添加（含模糊搜索），使用上移、下移、置顶按钮调整指令排序，删除指令，编辑参数实例值，验证软件动作实例指令添加、删除、执行时序调整及参数实例值编辑功能的正确性</w:t>
            </w:r>
          </w:p>
        </w:tc>
      </w:tr>
      <w:tr w:rsidR="003D0E6C" w14:paraId="1FDE1446" w14:textId="77777777">
        <w:tc>
          <w:tcPr>
            <w:tcW w:w="369" w:type="pct"/>
            <w:vAlign w:val="center"/>
          </w:tcPr>
          <w:p w14:paraId="5E23CCB6" w14:textId="77777777" w:rsidR="003D0E6C" w:rsidRDefault="003D0E6C">
            <w:pPr>
              <w:numPr>
                <w:ilvl w:val="0"/>
                <w:numId w:val="46"/>
              </w:numPr>
              <w:wordWrap w:val="0"/>
              <w:jc w:val="center"/>
              <w:rPr>
                <w:szCs w:val="21"/>
              </w:rPr>
            </w:pPr>
          </w:p>
        </w:tc>
        <w:tc>
          <w:tcPr>
            <w:tcW w:w="759" w:type="pct"/>
            <w:vAlign w:val="center"/>
          </w:tcPr>
          <w:p w14:paraId="1E7143AD" w14:textId="77777777" w:rsidR="003D0E6C" w:rsidRDefault="00000000">
            <w:pPr>
              <w:wordWrap w:val="0"/>
            </w:pPr>
            <w:r>
              <w:t>计划动作手动生成</w:t>
            </w:r>
            <w:r>
              <w:t>-</w:t>
            </w:r>
            <w:r>
              <w:t>指令编制功能</w:t>
            </w:r>
          </w:p>
        </w:tc>
        <w:tc>
          <w:tcPr>
            <w:tcW w:w="1053" w:type="pct"/>
            <w:vAlign w:val="center"/>
          </w:tcPr>
          <w:p w14:paraId="7A3E0A5A" w14:textId="77777777" w:rsidR="003D0E6C" w:rsidRDefault="00000000">
            <w:pPr>
              <w:wordWrap w:val="0"/>
            </w:pPr>
            <w:r>
              <w:t>YL_SU_ZJMB_004</w:t>
            </w:r>
          </w:p>
        </w:tc>
        <w:tc>
          <w:tcPr>
            <w:tcW w:w="2818" w:type="pct"/>
            <w:vAlign w:val="center"/>
          </w:tcPr>
          <w:p w14:paraId="39201BFA" w14:textId="77777777" w:rsidR="003D0E6C" w:rsidRDefault="00000000">
            <w:pPr>
              <w:wordWrap w:val="0"/>
            </w:pPr>
            <w:r>
              <w:t>通过人工在手动生成页面点击指令编制，查看右侧是否显示指令编译列表、下方是否显示反演信息，验证软件指令编制及反演功能的正确性</w:t>
            </w:r>
          </w:p>
        </w:tc>
      </w:tr>
      <w:tr w:rsidR="003D0E6C" w14:paraId="2D8F6A0C" w14:textId="77777777">
        <w:tc>
          <w:tcPr>
            <w:tcW w:w="369" w:type="pct"/>
            <w:vAlign w:val="center"/>
          </w:tcPr>
          <w:p w14:paraId="650EB44F" w14:textId="77777777" w:rsidR="003D0E6C" w:rsidRDefault="003D0E6C">
            <w:pPr>
              <w:numPr>
                <w:ilvl w:val="0"/>
                <w:numId w:val="46"/>
              </w:numPr>
              <w:wordWrap w:val="0"/>
              <w:jc w:val="center"/>
              <w:rPr>
                <w:szCs w:val="21"/>
              </w:rPr>
            </w:pPr>
          </w:p>
        </w:tc>
        <w:tc>
          <w:tcPr>
            <w:tcW w:w="759" w:type="pct"/>
            <w:vAlign w:val="center"/>
          </w:tcPr>
          <w:p w14:paraId="002823D4" w14:textId="77777777" w:rsidR="003D0E6C" w:rsidRDefault="00000000">
            <w:pPr>
              <w:wordWrap w:val="0"/>
            </w:pPr>
            <w:r>
              <w:t>计划动作手动生成</w:t>
            </w:r>
            <w:r>
              <w:t>-</w:t>
            </w:r>
            <w:r>
              <w:t>实例加载功能</w:t>
            </w:r>
          </w:p>
        </w:tc>
        <w:tc>
          <w:tcPr>
            <w:tcW w:w="1053" w:type="pct"/>
            <w:vAlign w:val="center"/>
          </w:tcPr>
          <w:p w14:paraId="1EF3296D" w14:textId="77777777" w:rsidR="003D0E6C" w:rsidRDefault="00000000">
            <w:pPr>
              <w:wordWrap w:val="0"/>
            </w:pPr>
            <w:r>
              <w:t>YL_SU_ZJMB_005</w:t>
            </w:r>
          </w:p>
        </w:tc>
        <w:tc>
          <w:tcPr>
            <w:tcW w:w="2818" w:type="pct"/>
            <w:vAlign w:val="center"/>
          </w:tcPr>
          <w:p w14:paraId="7188F0EB" w14:textId="77777777" w:rsidR="003D0E6C" w:rsidRDefault="00000000">
            <w:pPr>
              <w:wordWrap w:val="0"/>
            </w:pPr>
            <w:r>
              <w:t>通过人工在手动生成页面分别选择载荷计划、手动入库的计划、模板、故障加载动作并加载，查看动作和指令是否正确加载，验证软件实例加载及模板固化处理功能的正确性</w:t>
            </w:r>
          </w:p>
        </w:tc>
      </w:tr>
      <w:tr w:rsidR="003D0E6C" w14:paraId="2AEB725B" w14:textId="77777777">
        <w:tc>
          <w:tcPr>
            <w:tcW w:w="369" w:type="pct"/>
            <w:vAlign w:val="center"/>
          </w:tcPr>
          <w:p w14:paraId="1F18B57F" w14:textId="77777777" w:rsidR="003D0E6C" w:rsidRDefault="003D0E6C">
            <w:pPr>
              <w:numPr>
                <w:ilvl w:val="0"/>
                <w:numId w:val="46"/>
              </w:numPr>
              <w:wordWrap w:val="0"/>
              <w:jc w:val="center"/>
              <w:rPr>
                <w:szCs w:val="21"/>
              </w:rPr>
            </w:pPr>
          </w:p>
        </w:tc>
        <w:tc>
          <w:tcPr>
            <w:tcW w:w="759" w:type="pct"/>
            <w:vAlign w:val="center"/>
          </w:tcPr>
          <w:p w14:paraId="11F79A10" w14:textId="77777777" w:rsidR="003D0E6C" w:rsidRDefault="00000000">
            <w:pPr>
              <w:wordWrap w:val="0"/>
            </w:pPr>
            <w:r>
              <w:t>计划动作手动生成</w:t>
            </w:r>
            <w:r>
              <w:t>-</w:t>
            </w:r>
            <w:r>
              <w:t>保存入库与故障预处理功能</w:t>
            </w:r>
          </w:p>
        </w:tc>
        <w:tc>
          <w:tcPr>
            <w:tcW w:w="1053" w:type="pct"/>
            <w:vAlign w:val="center"/>
          </w:tcPr>
          <w:p w14:paraId="62DE11E1" w14:textId="77777777" w:rsidR="003D0E6C" w:rsidRDefault="00000000">
            <w:pPr>
              <w:wordWrap w:val="0"/>
            </w:pPr>
            <w:r>
              <w:t>YL_SU_ZJMB_006</w:t>
            </w:r>
          </w:p>
        </w:tc>
        <w:tc>
          <w:tcPr>
            <w:tcW w:w="2818" w:type="pct"/>
            <w:vAlign w:val="center"/>
          </w:tcPr>
          <w:p w14:paraId="7C60DC2C" w14:textId="77777777" w:rsidR="003D0E6C" w:rsidRDefault="00000000">
            <w:pPr>
              <w:wordWrap w:val="0"/>
            </w:pPr>
            <w:r>
              <w:t>通过人工在手动生成页面点击保存入库将动作计划入库为手动生成的动作计划，点击故障预处理按钮将动作实例保存为卫星故障预案计划，下次加载验证是否可加载相同动作，验证软件实例模板持久化功能的正确性</w:t>
            </w:r>
          </w:p>
        </w:tc>
      </w:tr>
      <w:tr w:rsidR="003D0E6C" w14:paraId="668580B0" w14:textId="77777777">
        <w:tc>
          <w:tcPr>
            <w:tcW w:w="369" w:type="pct"/>
            <w:vAlign w:val="center"/>
          </w:tcPr>
          <w:p w14:paraId="13B44706" w14:textId="77777777" w:rsidR="003D0E6C" w:rsidRDefault="003D0E6C">
            <w:pPr>
              <w:numPr>
                <w:ilvl w:val="0"/>
                <w:numId w:val="46"/>
              </w:numPr>
              <w:wordWrap w:val="0"/>
              <w:jc w:val="center"/>
              <w:rPr>
                <w:szCs w:val="21"/>
              </w:rPr>
            </w:pPr>
          </w:p>
        </w:tc>
        <w:tc>
          <w:tcPr>
            <w:tcW w:w="759" w:type="pct"/>
            <w:vAlign w:val="center"/>
          </w:tcPr>
          <w:p w14:paraId="06156FAC" w14:textId="77777777" w:rsidR="003D0E6C" w:rsidRDefault="00000000">
            <w:pPr>
              <w:wordWrap w:val="0"/>
            </w:pPr>
            <w:r>
              <w:t>计划动作手动生成</w:t>
            </w:r>
            <w:r>
              <w:t>-</w:t>
            </w:r>
            <w:r>
              <w:t>打印数据功能</w:t>
            </w:r>
          </w:p>
        </w:tc>
        <w:tc>
          <w:tcPr>
            <w:tcW w:w="1053" w:type="pct"/>
            <w:vAlign w:val="center"/>
          </w:tcPr>
          <w:p w14:paraId="7F69DFB0" w14:textId="77777777" w:rsidR="003D0E6C" w:rsidRDefault="00000000">
            <w:pPr>
              <w:wordWrap w:val="0"/>
            </w:pPr>
            <w:r>
              <w:t>YL_SU_ZJMB_007</w:t>
            </w:r>
          </w:p>
        </w:tc>
        <w:tc>
          <w:tcPr>
            <w:tcW w:w="2818" w:type="pct"/>
            <w:vAlign w:val="center"/>
          </w:tcPr>
          <w:p w14:paraId="1BB76AB6" w14:textId="77777777" w:rsidR="003D0E6C" w:rsidRDefault="00000000">
            <w:pPr>
              <w:wordWrap w:val="0"/>
            </w:pPr>
            <w:r>
              <w:t>通过人工在手动生成页面点击打印数据按钮，查看是否成功打印为</w:t>
            </w:r>
            <w:r>
              <w:t>doc</w:t>
            </w:r>
            <w:r>
              <w:t>并正确显示指令数据，验证软件打印数据功能的正确性</w:t>
            </w:r>
          </w:p>
        </w:tc>
      </w:tr>
      <w:tr w:rsidR="003D0E6C" w14:paraId="20A1FC90" w14:textId="77777777">
        <w:tc>
          <w:tcPr>
            <w:tcW w:w="369" w:type="pct"/>
            <w:vAlign w:val="center"/>
          </w:tcPr>
          <w:p w14:paraId="64171979" w14:textId="77777777" w:rsidR="003D0E6C" w:rsidRDefault="003D0E6C">
            <w:pPr>
              <w:numPr>
                <w:ilvl w:val="0"/>
                <w:numId w:val="46"/>
              </w:numPr>
              <w:wordWrap w:val="0"/>
              <w:jc w:val="center"/>
              <w:rPr>
                <w:szCs w:val="21"/>
              </w:rPr>
            </w:pPr>
          </w:p>
        </w:tc>
        <w:tc>
          <w:tcPr>
            <w:tcW w:w="759" w:type="pct"/>
            <w:vAlign w:val="center"/>
          </w:tcPr>
          <w:p w14:paraId="65391597" w14:textId="77777777" w:rsidR="003D0E6C" w:rsidRDefault="00000000">
            <w:pPr>
              <w:wordWrap w:val="0"/>
            </w:pPr>
            <w:r>
              <w:t>计划动作管理异常功能</w:t>
            </w:r>
          </w:p>
        </w:tc>
        <w:tc>
          <w:tcPr>
            <w:tcW w:w="1053" w:type="pct"/>
            <w:vAlign w:val="center"/>
          </w:tcPr>
          <w:p w14:paraId="59FE2B81" w14:textId="77777777" w:rsidR="003D0E6C" w:rsidRDefault="00000000">
            <w:pPr>
              <w:wordWrap w:val="0"/>
            </w:pPr>
            <w:r>
              <w:t>YL_SU_ZJMB_008</w:t>
            </w:r>
          </w:p>
        </w:tc>
        <w:tc>
          <w:tcPr>
            <w:tcW w:w="2818" w:type="pct"/>
            <w:vAlign w:val="center"/>
          </w:tcPr>
          <w:p w14:paraId="06D7D20D" w14:textId="77777777" w:rsidR="003D0E6C" w:rsidRDefault="00000000">
            <w:pPr>
              <w:wordWrap w:val="0"/>
            </w:pPr>
            <w:r>
              <w:t>通过人工在计划动作管理中进行异常操作（如动作信息不完整、未选择动作即添加指令、未选择指令即编制、参数值非法等），查看软件错误提示及阻止情况，验证软件计划动作管理异常处理及实例完整性验证功能的正确性</w:t>
            </w:r>
          </w:p>
        </w:tc>
      </w:tr>
      <w:tr w:rsidR="003D0E6C" w14:paraId="22615A67" w14:textId="77777777">
        <w:tc>
          <w:tcPr>
            <w:tcW w:w="369" w:type="pct"/>
            <w:vAlign w:val="center"/>
          </w:tcPr>
          <w:p w14:paraId="729600CC" w14:textId="77777777" w:rsidR="003D0E6C" w:rsidRDefault="003D0E6C">
            <w:pPr>
              <w:numPr>
                <w:ilvl w:val="0"/>
                <w:numId w:val="46"/>
              </w:numPr>
              <w:wordWrap w:val="0"/>
              <w:jc w:val="center"/>
              <w:rPr>
                <w:szCs w:val="21"/>
              </w:rPr>
            </w:pPr>
          </w:p>
        </w:tc>
        <w:tc>
          <w:tcPr>
            <w:tcW w:w="759" w:type="pct"/>
            <w:vAlign w:val="center"/>
          </w:tcPr>
          <w:p w14:paraId="7FA98412" w14:textId="77777777" w:rsidR="003D0E6C" w:rsidRDefault="00000000">
            <w:pPr>
              <w:wordWrap w:val="0"/>
            </w:pPr>
            <w:r>
              <w:t>自动模式获取计划功能</w:t>
            </w:r>
          </w:p>
        </w:tc>
        <w:tc>
          <w:tcPr>
            <w:tcW w:w="1053" w:type="pct"/>
            <w:vAlign w:val="center"/>
          </w:tcPr>
          <w:p w14:paraId="253CB162" w14:textId="77777777" w:rsidR="003D0E6C" w:rsidRDefault="00000000">
            <w:pPr>
              <w:wordWrap w:val="0"/>
            </w:pPr>
            <w:r>
              <w:t>YL_SU_YXZK_001</w:t>
            </w:r>
          </w:p>
        </w:tc>
        <w:tc>
          <w:tcPr>
            <w:tcW w:w="2818" w:type="pct"/>
            <w:vAlign w:val="center"/>
          </w:tcPr>
          <w:p w14:paraId="246DC668" w14:textId="77777777" w:rsidR="003D0E6C" w:rsidRDefault="00000000">
            <w:pPr>
              <w:wordWrap w:val="0"/>
            </w:pPr>
            <w:r>
              <w:t>通过人工进入自动生成页面，使用计划编制软件下发有效载荷控制计划后查看自动生成界面是否自动接收并显示新计划动作信息，验证工作模式识别是否正确，点击指令编制查看编译列表和反演列表，保存入库后在手动生成页面验证是否可选择该计划，验证软</w:t>
            </w:r>
            <w:r>
              <w:lastRenderedPageBreak/>
              <w:t>件自动模式获取计划及计划数据获取与解析实现的正确性</w:t>
            </w:r>
          </w:p>
        </w:tc>
      </w:tr>
      <w:tr w:rsidR="003D0E6C" w14:paraId="21B877A5" w14:textId="77777777">
        <w:tc>
          <w:tcPr>
            <w:tcW w:w="369" w:type="pct"/>
            <w:vAlign w:val="center"/>
          </w:tcPr>
          <w:p w14:paraId="69F1341D" w14:textId="77777777" w:rsidR="003D0E6C" w:rsidRDefault="003D0E6C">
            <w:pPr>
              <w:numPr>
                <w:ilvl w:val="0"/>
                <w:numId w:val="46"/>
              </w:numPr>
              <w:wordWrap w:val="0"/>
              <w:jc w:val="center"/>
              <w:rPr>
                <w:szCs w:val="21"/>
              </w:rPr>
            </w:pPr>
          </w:p>
        </w:tc>
        <w:tc>
          <w:tcPr>
            <w:tcW w:w="759" w:type="pct"/>
            <w:vAlign w:val="center"/>
          </w:tcPr>
          <w:p w14:paraId="65691ADE" w14:textId="77777777" w:rsidR="003D0E6C" w:rsidRDefault="00000000">
            <w:pPr>
              <w:wordWrap w:val="0"/>
            </w:pPr>
            <w:r>
              <w:t>手动模式获取计划功能</w:t>
            </w:r>
          </w:p>
        </w:tc>
        <w:tc>
          <w:tcPr>
            <w:tcW w:w="1053" w:type="pct"/>
            <w:vAlign w:val="center"/>
          </w:tcPr>
          <w:p w14:paraId="0C38AACA" w14:textId="77777777" w:rsidR="003D0E6C" w:rsidRDefault="00000000">
            <w:pPr>
              <w:wordWrap w:val="0"/>
            </w:pPr>
            <w:r>
              <w:t>YL_SU_YXZK_002</w:t>
            </w:r>
          </w:p>
        </w:tc>
        <w:tc>
          <w:tcPr>
            <w:tcW w:w="2818" w:type="pct"/>
            <w:vAlign w:val="center"/>
          </w:tcPr>
          <w:p w14:paraId="74FCCFB0" w14:textId="77777777" w:rsidR="003D0E6C" w:rsidRDefault="00000000">
            <w:pPr>
              <w:wordWrap w:val="0"/>
            </w:pPr>
            <w:r>
              <w:t>通过人工在手动生成页面选择有效载荷控制计划下拉框加载计划，查看动作和指令是否正确加载，编辑指令参数后点击指令编制查看编译列表和反演列表，保存入库验证是否成功，验证软件手动模式获取计划及手动编辑处理实现的正确性</w:t>
            </w:r>
          </w:p>
        </w:tc>
      </w:tr>
      <w:tr w:rsidR="003D0E6C" w14:paraId="0763BCBC" w14:textId="77777777">
        <w:tc>
          <w:tcPr>
            <w:tcW w:w="369" w:type="pct"/>
            <w:vAlign w:val="center"/>
          </w:tcPr>
          <w:p w14:paraId="7F8965D4" w14:textId="77777777" w:rsidR="003D0E6C" w:rsidRDefault="003D0E6C">
            <w:pPr>
              <w:numPr>
                <w:ilvl w:val="0"/>
                <w:numId w:val="46"/>
              </w:numPr>
              <w:wordWrap w:val="0"/>
              <w:jc w:val="center"/>
              <w:rPr>
                <w:szCs w:val="21"/>
              </w:rPr>
            </w:pPr>
          </w:p>
        </w:tc>
        <w:tc>
          <w:tcPr>
            <w:tcW w:w="759" w:type="pct"/>
            <w:vAlign w:val="center"/>
          </w:tcPr>
          <w:p w14:paraId="5514850E" w14:textId="77777777" w:rsidR="003D0E6C" w:rsidRDefault="00000000">
            <w:pPr>
              <w:wordWrap w:val="0"/>
            </w:pPr>
            <w:r>
              <w:t>载荷软件更新申请获取功能</w:t>
            </w:r>
          </w:p>
        </w:tc>
        <w:tc>
          <w:tcPr>
            <w:tcW w:w="1053" w:type="pct"/>
            <w:vAlign w:val="center"/>
          </w:tcPr>
          <w:p w14:paraId="0F413A7D" w14:textId="77777777" w:rsidR="003D0E6C" w:rsidRDefault="00000000">
            <w:pPr>
              <w:wordWrap w:val="0"/>
            </w:pPr>
            <w:r>
              <w:t>YL_SU_YXZK_003</w:t>
            </w:r>
          </w:p>
        </w:tc>
        <w:tc>
          <w:tcPr>
            <w:tcW w:w="2818" w:type="pct"/>
            <w:vAlign w:val="center"/>
          </w:tcPr>
          <w:p w14:paraId="546D7D10" w14:textId="77777777" w:rsidR="003D0E6C" w:rsidRDefault="00000000">
            <w:pPr>
              <w:wordWrap w:val="0"/>
            </w:pPr>
            <w:r>
              <w:t>通过人工在指令生成页面选择载荷软件更新</w:t>
            </w:r>
            <w:r>
              <w:t>tab</w:t>
            </w:r>
            <w:r>
              <w:t>，选择更新申请后查看计划信息是否正确显示，点击指令编制查看编译列表和反演列表，保存入库验证是否成功，验证软件载荷软件更新申请获取功能的正确性</w:t>
            </w:r>
          </w:p>
        </w:tc>
      </w:tr>
      <w:tr w:rsidR="003D0E6C" w14:paraId="6D8A03AA" w14:textId="77777777">
        <w:tc>
          <w:tcPr>
            <w:tcW w:w="369" w:type="pct"/>
            <w:vAlign w:val="center"/>
          </w:tcPr>
          <w:p w14:paraId="06544F46" w14:textId="77777777" w:rsidR="003D0E6C" w:rsidRDefault="003D0E6C">
            <w:pPr>
              <w:numPr>
                <w:ilvl w:val="0"/>
                <w:numId w:val="46"/>
              </w:numPr>
              <w:wordWrap w:val="0"/>
              <w:jc w:val="center"/>
              <w:rPr>
                <w:szCs w:val="21"/>
              </w:rPr>
            </w:pPr>
          </w:p>
        </w:tc>
        <w:tc>
          <w:tcPr>
            <w:tcW w:w="759" w:type="pct"/>
            <w:vAlign w:val="center"/>
          </w:tcPr>
          <w:p w14:paraId="6B71E5A0" w14:textId="77777777" w:rsidR="003D0E6C" w:rsidRDefault="00000000">
            <w:pPr>
              <w:wordWrap w:val="0"/>
            </w:pPr>
            <w:r>
              <w:t>卫星指令申请获取功能</w:t>
            </w:r>
          </w:p>
        </w:tc>
        <w:tc>
          <w:tcPr>
            <w:tcW w:w="1053" w:type="pct"/>
            <w:vAlign w:val="center"/>
          </w:tcPr>
          <w:p w14:paraId="0B8329FB" w14:textId="77777777" w:rsidR="003D0E6C" w:rsidRDefault="00000000">
            <w:pPr>
              <w:wordWrap w:val="0"/>
            </w:pPr>
            <w:r>
              <w:t>YL_SU_YXZK_004</w:t>
            </w:r>
          </w:p>
        </w:tc>
        <w:tc>
          <w:tcPr>
            <w:tcW w:w="2818" w:type="pct"/>
            <w:vAlign w:val="center"/>
          </w:tcPr>
          <w:p w14:paraId="41EE4997" w14:textId="77777777" w:rsidR="003D0E6C" w:rsidRDefault="00000000">
            <w:pPr>
              <w:wordWrap w:val="0"/>
            </w:pPr>
            <w:r>
              <w:t>通过人工在指令生成页面选择卫星指令申请</w:t>
            </w:r>
            <w:r>
              <w:t>tab</w:t>
            </w:r>
            <w:r>
              <w:t>，选择指令申请后查看计划信息是否正确显示，点击指令编制查看编译列表和反演列表，保存入库验证是否成功，验证软件卫星指令申请获取功能的正确性</w:t>
            </w:r>
          </w:p>
        </w:tc>
      </w:tr>
      <w:tr w:rsidR="003D0E6C" w14:paraId="19E2B6BC" w14:textId="77777777">
        <w:tc>
          <w:tcPr>
            <w:tcW w:w="369" w:type="pct"/>
            <w:vAlign w:val="center"/>
          </w:tcPr>
          <w:p w14:paraId="3AC516CF" w14:textId="77777777" w:rsidR="003D0E6C" w:rsidRDefault="003D0E6C">
            <w:pPr>
              <w:numPr>
                <w:ilvl w:val="0"/>
                <w:numId w:val="46"/>
              </w:numPr>
              <w:wordWrap w:val="0"/>
              <w:jc w:val="center"/>
              <w:rPr>
                <w:szCs w:val="21"/>
              </w:rPr>
            </w:pPr>
          </w:p>
        </w:tc>
        <w:tc>
          <w:tcPr>
            <w:tcW w:w="759" w:type="pct"/>
            <w:vAlign w:val="center"/>
          </w:tcPr>
          <w:p w14:paraId="3608E0B6" w14:textId="77777777" w:rsidR="003D0E6C" w:rsidRDefault="00000000">
            <w:pPr>
              <w:wordWrap w:val="0"/>
            </w:pPr>
            <w:r>
              <w:t>计划获取异常功能</w:t>
            </w:r>
          </w:p>
        </w:tc>
        <w:tc>
          <w:tcPr>
            <w:tcW w:w="1053" w:type="pct"/>
            <w:vAlign w:val="center"/>
          </w:tcPr>
          <w:p w14:paraId="0DA173F9" w14:textId="77777777" w:rsidR="003D0E6C" w:rsidRDefault="00000000">
            <w:pPr>
              <w:wordWrap w:val="0"/>
            </w:pPr>
            <w:r>
              <w:t>YL_SU_YXZK_005</w:t>
            </w:r>
          </w:p>
        </w:tc>
        <w:tc>
          <w:tcPr>
            <w:tcW w:w="2818" w:type="pct"/>
            <w:vAlign w:val="center"/>
          </w:tcPr>
          <w:p w14:paraId="05EAC05F" w14:textId="77777777" w:rsidR="003D0E6C" w:rsidRDefault="00000000">
            <w:pPr>
              <w:wordWrap w:val="0"/>
            </w:pPr>
            <w:r>
              <w:t>通过人工使用计划编制软件下发非法计划或在手动编辑中输入非法参数，查看软件是否给出错误提示并阻止操作，验证软件计划获取异常处理及参数正确性验证功能的正确性</w:t>
            </w:r>
          </w:p>
        </w:tc>
      </w:tr>
      <w:tr w:rsidR="003D0E6C" w14:paraId="4D473A23" w14:textId="77777777">
        <w:tc>
          <w:tcPr>
            <w:tcW w:w="369" w:type="pct"/>
            <w:vAlign w:val="center"/>
          </w:tcPr>
          <w:p w14:paraId="60292CA3" w14:textId="77777777" w:rsidR="003D0E6C" w:rsidRDefault="003D0E6C">
            <w:pPr>
              <w:numPr>
                <w:ilvl w:val="0"/>
                <w:numId w:val="46"/>
              </w:numPr>
              <w:wordWrap w:val="0"/>
              <w:jc w:val="center"/>
              <w:rPr>
                <w:szCs w:val="21"/>
              </w:rPr>
            </w:pPr>
          </w:p>
        </w:tc>
        <w:tc>
          <w:tcPr>
            <w:tcW w:w="759" w:type="pct"/>
            <w:vAlign w:val="center"/>
          </w:tcPr>
          <w:p w14:paraId="26A25A6F" w14:textId="77777777" w:rsidR="003D0E6C" w:rsidRDefault="00000000">
            <w:pPr>
              <w:wordWrap w:val="0"/>
            </w:pPr>
            <w:r>
              <w:t>指令包生成流程验证功能</w:t>
            </w:r>
          </w:p>
        </w:tc>
        <w:tc>
          <w:tcPr>
            <w:tcW w:w="1053" w:type="pct"/>
            <w:vAlign w:val="center"/>
          </w:tcPr>
          <w:p w14:paraId="3D741969" w14:textId="77777777" w:rsidR="003D0E6C" w:rsidRDefault="00000000">
            <w:pPr>
              <w:wordWrap w:val="0"/>
            </w:pPr>
            <w:r>
              <w:t>YL_SU_YKBS_001</w:t>
            </w:r>
          </w:p>
        </w:tc>
        <w:tc>
          <w:tcPr>
            <w:tcW w:w="2818" w:type="pct"/>
            <w:vAlign w:val="center"/>
          </w:tcPr>
          <w:p w14:paraId="29FF96C1" w14:textId="77777777" w:rsidR="003D0E6C" w:rsidRDefault="00000000">
            <w:pPr>
              <w:wordWrap w:val="0"/>
            </w:pPr>
            <w:r>
              <w:t>通过人工加载有效载荷控制计划后点击指令编制，查看动作序列是否正确编制、指令序列是否打包生成指令数据、超过一包是否正确分包，编制完成后查看反演结果及日志记录</w:t>
            </w:r>
          </w:p>
        </w:tc>
      </w:tr>
      <w:tr w:rsidR="003D0E6C" w14:paraId="35CC5E9B" w14:textId="77777777">
        <w:tc>
          <w:tcPr>
            <w:tcW w:w="369" w:type="pct"/>
            <w:vAlign w:val="center"/>
          </w:tcPr>
          <w:p w14:paraId="5D7CC95C" w14:textId="77777777" w:rsidR="003D0E6C" w:rsidRDefault="003D0E6C">
            <w:pPr>
              <w:numPr>
                <w:ilvl w:val="0"/>
                <w:numId w:val="46"/>
              </w:numPr>
              <w:wordWrap w:val="0"/>
              <w:jc w:val="center"/>
              <w:rPr>
                <w:szCs w:val="21"/>
              </w:rPr>
            </w:pPr>
          </w:p>
        </w:tc>
        <w:tc>
          <w:tcPr>
            <w:tcW w:w="759" w:type="pct"/>
            <w:vAlign w:val="center"/>
          </w:tcPr>
          <w:p w14:paraId="1745C08A" w14:textId="77777777" w:rsidR="003D0E6C" w:rsidRDefault="00000000">
            <w:pPr>
              <w:wordWrap w:val="0"/>
            </w:pPr>
            <w:r>
              <w:t>指令动作序列转换功能</w:t>
            </w:r>
          </w:p>
        </w:tc>
        <w:tc>
          <w:tcPr>
            <w:tcW w:w="1053" w:type="pct"/>
            <w:vAlign w:val="center"/>
          </w:tcPr>
          <w:p w14:paraId="69F83A1C" w14:textId="77777777" w:rsidR="003D0E6C" w:rsidRDefault="00000000">
            <w:pPr>
              <w:wordWrap w:val="0"/>
            </w:pPr>
            <w:r>
              <w:t>YL_SU_YKBS_002</w:t>
            </w:r>
          </w:p>
        </w:tc>
        <w:tc>
          <w:tcPr>
            <w:tcW w:w="2818" w:type="pct"/>
            <w:vAlign w:val="center"/>
          </w:tcPr>
          <w:p w14:paraId="12887E64" w14:textId="77777777" w:rsidR="003D0E6C" w:rsidRDefault="00000000">
            <w:pPr>
              <w:wordWrap w:val="0"/>
            </w:pPr>
            <w:r>
              <w:rPr>
                <w:rFonts w:hint="eastAsia"/>
              </w:rPr>
              <w:t>通过人工加载</w:t>
            </w:r>
            <w:r>
              <w:rPr>
                <w:rFonts w:hint="eastAsia"/>
              </w:rPr>
              <w:t>BCD</w:t>
            </w:r>
            <w:r>
              <w:rPr>
                <w:rFonts w:hint="eastAsia"/>
              </w:rPr>
              <w:t>星有效载荷控制计划、数传星历表等控制计划和载荷工作参数指令包，查看能否生成相对应正确的指令码和数传星历表，以及将载荷软件更新计划进行指令动作序列编制。</w:t>
            </w:r>
          </w:p>
        </w:tc>
      </w:tr>
      <w:tr w:rsidR="003D0E6C" w14:paraId="792A8652" w14:textId="77777777">
        <w:tc>
          <w:tcPr>
            <w:tcW w:w="369" w:type="pct"/>
            <w:vAlign w:val="center"/>
          </w:tcPr>
          <w:p w14:paraId="77535EA4" w14:textId="77777777" w:rsidR="003D0E6C" w:rsidRDefault="003D0E6C">
            <w:pPr>
              <w:numPr>
                <w:ilvl w:val="0"/>
                <w:numId w:val="46"/>
              </w:numPr>
              <w:wordWrap w:val="0"/>
              <w:jc w:val="center"/>
              <w:rPr>
                <w:szCs w:val="21"/>
              </w:rPr>
            </w:pPr>
          </w:p>
        </w:tc>
        <w:tc>
          <w:tcPr>
            <w:tcW w:w="759" w:type="pct"/>
            <w:vAlign w:val="center"/>
          </w:tcPr>
          <w:p w14:paraId="5462A21A" w14:textId="77777777" w:rsidR="003D0E6C" w:rsidRDefault="00000000">
            <w:pPr>
              <w:wordWrap w:val="0"/>
            </w:pPr>
            <w:r>
              <w:t>指令包生成功能</w:t>
            </w:r>
          </w:p>
        </w:tc>
        <w:tc>
          <w:tcPr>
            <w:tcW w:w="1053" w:type="pct"/>
            <w:vAlign w:val="center"/>
          </w:tcPr>
          <w:p w14:paraId="66F1A845" w14:textId="77777777" w:rsidR="003D0E6C" w:rsidRDefault="00000000">
            <w:pPr>
              <w:wordWrap w:val="0"/>
            </w:pPr>
            <w:r>
              <w:t>YL_SU_YKBS_003</w:t>
            </w:r>
          </w:p>
        </w:tc>
        <w:tc>
          <w:tcPr>
            <w:tcW w:w="2818" w:type="pct"/>
            <w:vAlign w:val="center"/>
          </w:tcPr>
          <w:p w14:paraId="666E3789" w14:textId="77777777" w:rsidR="003D0E6C" w:rsidRDefault="00000000">
            <w:pPr>
              <w:wordWrap w:val="0"/>
            </w:pPr>
            <w:r>
              <w:rPr>
                <w:rFonts w:hint="eastAsia"/>
              </w:rPr>
              <w:t>通过人工根据遥控指令数据生成规则将有效载荷控制计划、数传星历表等控制计划和载荷工作参数指令包解析并生成指令数据，查看指令码和数传星历表生成情况并进行比对检查，将载荷软件更新计划生成有效载荷注入数据并比对检查。</w:t>
            </w:r>
          </w:p>
        </w:tc>
      </w:tr>
      <w:tr w:rsidR="003D0E6C" w14:paraId="19C1498E" w14:textId="77777777">
        <w:tc>
          <w:tcPr>
            <w:tcW w:w="369" w:type="pct"/>
            <w:vAlign w:val="center"/>
          </w:tcPr>
          <w:p w14:paraId="735DAACD" w14:textId="77777777" w:rsidR="003D0E6C" w:rsidRDefault="003D0E6C">
            <w:pPr>
              <w:numPr>
                <w:ilvl w:val="0"/>
                <w:numId w:val="46"/>
              </w:numPr>
              <w:wordWrap w:val="0"/>
              <w:jc w:val="center"/>
              <w:rPr>
                <w:szCs w:val="21"/>
              </w:rPr>
            </w:pPr>
          </w:p>
        </w:tc>
        <w:tc>
          <w:tcPr>
            <w:tcW w:w="759" w:type="pct"/>
            <w:vAlign w:val="center"/>
          </w:tcPr>
          <w:p w14:paraId="6B6E6DB6" w14:textId="77777777" w:rsidR="003D0E6C" w:rsidRDefault="00000000">
            <w:pPr>
              <w:wordWrap w:val="0"/>
            </w:pPr>
            <w:r>
              <w:t>指令包信息保存功能</w:t>
            </w:r>
          </w:p>
        </w:tc>
        <w:tc>
          <w:tcPr>
            <w:tcW w:w="1053" w:type="pct"/>
            <w:vAlign w:val="center"/>
          </w:tcPr>
          <w:p w14:paraId="0673C70C" w14:textId="77777777" w:rsidR="003D0E6C" w:rsidRDefault="00000000">
            <w:pPr>
              <w:wordWrap w:val="0"/>
            </w:pPr>
            <w:r>
              <w:t>YL_SU_YKBS_004</w:t>
            </w:r>
          </w:p>
        </w:tc>
        <w:tc>
          <w:tcPr>
            <w:tcW w:w="2818" w:type="pct"/>
            <w:vAlign w:val="center"/>
          </w:tcPr>
          <w:p w14:paraId="22A7C871" w14:textId="77777777" w:rsidR="003D0E6C" w:rsidRDefault="00000000">
            <w:pPr>
              <w:wordWrap w:val="0"/>
            </w:pPr>
            <w:r>
              <w:t>通过人工将生成的</w:t>
            </w:r>
            <w:r>
              <w:rPr>
                <w:rFonts w:hint="eastAsia"/>
              </w:rPr>
              <w:t>BCD</w:t>
            </w:r>
            <w:r>
              <w:rPr>
                <w:rFonts w:hint="eastAsia"/>
              </w:rPr>
              <w:t>星</w:t>
            </w:r>
            <w:r>
              <w:t>有效载荷指令数据信息、有效载荷注入数据和工作参数信息保存至数据库，查看信息能否通过数据库读取显示在软件中</w:t>
            </w:r>
          </w:p>
        </w:tc>
      </w:tr>
      <w:tr w:rsidR="003D0E6C" w14:paraId="4DC59EAC" w14:textId="77777777">
        <w:tc>
          <w:tcPr>
            <w:tcW w:w="369" w:type="pct"/>
            <w:vAlign w:val="center"/>
          </w:tcPr>
          <w:p w14:paraId="434C805C" w14:textId="77777777" w:rsidR="003D0E6C" w:rsidRDefault="003D0E6C">
            <w:pPr>
              <w:numPr>
                <w:ilvl w:val="0"/>
                <w:numId w:val="46"/>
              </w:numPr>
              <w:wordWrap w:val="0"/>
              <w:jc w:val="center"/>
              <w:rPr>
                <w:szCs w:val="21"/>
              </w:rPr>
            </w:pPr>
          </w:p>
        </w:tc>
        <w:tc>
          <w:tcPr>
            <w:tcW w:w="759" w:type="pct"/>
            <w:vAlign w:val="center"/>
          </w:tcPr>
          <w:p w14:paraId="68E52D26" w14:textId="77777777" w:rsidR="003D0E6C" w:rsidRDefault="00000000">
            <w:pPr>
              <w:wordWrap w:val="0"/>
            </w:pPr>
            <w:r>
              <w:t>遍历指令功能</w:t>
            </w:r>
          </w:p>
        </w:tc>
        <w:tc>
          <w:tcPr>
            <w:tcW w:w="1053" w:type="pct"/>
            <w:vAlign w:val="center"/>
          </w:tcPr>
          <w:p w14:paraId="3B0201F1" w14:textId="77777777" w:rsidR="003D0E6C" w:rsidRDefault="00000000">
            <w:pPr>
              <w:wordWrap w:val="0"/>
            </w:pPr>
            <w:r>
              <w:t>YL_SU_YKBS_005</w:t>
            </w:r>
          </w:p>
        </w:tc>
        <w:tc>
          <w:tcPr>
            <w:tcW w:w="2818" w:type="pct"/>
            <w:vAlign w:val="center"/>
          </w:tcPr>
          <w:p w14:paraId="57114D0C" w14:textId="77777777" w:rsidR="003D0E6C" w:rsidRDefault="00000000">
            <w:pPr>
              <w:wordWrap w:val="0"/>
            </w:pPr>
            <w:r>
              <w:t>通过人工对</w:t>
            </w:r>
            <w:r>
              <w:rPr>
                <w:rFonts w:hint="eastAsia"/>
              </w:rPr>
              <w:t>BCD</w:t>
            </w:r>
            <w:r>
              <w:rPr>
                <w:rFonts w:hint="eastAsia"/>
              </w:rPr>
              <w:t>星</w:t>
            </w:r>
            <w:r>
              <w:t>指令生成全部遍历，查看软件生成的指令和文档中一致</w:t>
            </w:r>
          </w:p>
        </w:tc>
      </w:tr>
      <w:tr w:rsidR="003D0E6C" w14:paraId="7CA1FBFE" w14:textId="77777777">
        <w:tc>
          <w:tcPr>
            <w:tcW w:w="369" w:type="pct"/>
            <w:vAlign w:val="center"/>
          </w:tcPr>
          <w:p w14:paraId="70D7A2E9" w14:textId="77777777" w:rsidR="003D0E6C" w:rsidRDefault="003D0E6C">
            <w:pPr>
              <w:numPr>
                <w:ilvl w:val="0"/>
                <w:numId w:val="46"/>
              </w:numPr>
              <w:wordWrap w:val="0"/>
              <w:jc w:val="center"/>
              <w:rPr>
                <w:szCs w:val="21"/>
              </w:rPr>
            </w:pPr>
          </w:p>
        </w:tc>
        <w:tc>
          <w:tcPr>
            <w:tcW w:w="759" w:type="pct"/>
            <w:vAlign w:val="center"/>
          </w:tcPr>
          <w:p w14:paraId="1B91C141" w14:textId="77777777" w:rsidR="003D0E6C" w:rsidRDefault="00000000">
            <w:pPr>
              <w:wordWrap w:val="0"/>
            </w:pPr>
            <w:r>
              <w:t>载荷软件更新功能</w:t>
            </w:r>
          </w:p>
        </w:tc>
        <w:tc>
          <w:tcPr>
            <w:tcW w:w="1053" w:type="pct"/>
            <w:vAlign w:val="center"/>
          </w:tcPr>
          <w:p w14:paraId="41AF90C9" w14:textId="77777777" w:rsidR="003D0E6C" w:rsidRDefault="00000000">
            <w:pPr>
              <w:wordWrap w:val="0"/>
            </w:pPr>
            <w:r>
              <w:t>YL_SU_YKBS_006</w:t>
            </w:r>
          </w:p>
        </w:tc>
        <w:tc>
          <w:tcPr>
            <w:tcW w:w="2818" w:type="pct"/>
            <w:vAlign w:val="center"/>
          </w:tcPr>
          <w:p w14:paraId="07525560" w14:textId="77777777" w:rsidR="003D0E6C" w:rsidRDefault="00000000">
            <w:pPr>
              <w:wordWrap w:val="0"/>
            </w:pPr>
            <w:r>
              <w:t>通过人工在载荷软件更新</w:t>
            </w:r>
            <w:r>
              <w:t>tab</w:t>
            </w:r>
            <w:r>
              <w:t>页选择更新申请后点击指令编制，查看指令编制信息是否正确显示，打印数据和保存入库后查看日志记录</w:t>
            </w:r>
          </w:p>
        </w:tc>
      </w:tr>
      <w:tr w:rsidR="003D0E6C" w14:paraId="2E5742C3" w14:textId="77777777">
        <w:tc>
          <w:tcPr>
            <w:tcW w:w="369" w:type="pct"/>
            <w:vAlign w:val="center"/>
          </w:tcPr>
          <w:p w14:paraId="0BCB2E7A" w14:textId="77777777" w:rsidR="003D0E6C" w:rsidRDefault="003D0E6C">
            <w:pPr>
              <w:numPr>
                <w:ilvl w:val="0"/>
                <w:numId w:val="46"/>
              </w:numPr>
              <w:wordWrap w:val="0"/>
              <w:jc w:val="center"/>
              <w:rPr>
                <w:szCs w:val="21"/>
              </w:rPr>
            </w:pPr>
          </w:p>
        </w:tc>
        <w:tc>
          <w:tcPr>
            <w:tcW w:w="759" w:type="pct"/>
            <w:vAlign w:val="center"/>
          </w:tcPr>
          <w:p w14:paraId="0CC2B120" w14:textId="77777777" w:rsidR="003D0E6C" w:rsidRDefault="00000000">
            <w:pPr>
              <w:wordWrap w:val="0"/>
            </w:pPr>
            <w:r>
              <w:t>时序校验与参数合法性校验功能</w:t>
            </w:r>
          </w:p>
        </w:tc>
        <w:tc>
          <w:tcPr>
            <w:tcW w:w="1053" w:type="pct"/>
            <w:vAlign w:val="center"/>
          </w:tcPr>
          <w:p w14:paraId="2411D1F2" w14:textId="77777777" w:rsidR="003D0E6C" w:rsidRDefault="00000000">
            <w:pPr>
              <w:wordWrap w:val="0"/>
            </w:pPr>
            <w:r>
              <w:t>YL_SU_YKBS_007</w:t>
            </w:r>
          </w:p>
        </w:tc>
        <w:tc>
          <w:tcPr>
            <w:tcW w:w="2818" w:type="pct"/>
            <w:vAlign w:val="center"/>
          </w:tcPr>
          <w:p w14:paraId="5AB00907" w14:textId="77777777" w:rsidR="003D0E6C" w:rsidRDefault="00000000">
            <w:pPr>
              <w:wordWrap w:val="0"/>
            </w:pPr>
            <w:r>
              <w:t>通过人工在指令编制中设置时间冲突或非法参数值，查看软件是否给出时序校验或参数合法性校验错误提示并阻止编制</w:t>
            </w:r>
          </w:p>
        </w:tc>
      </w:tr>
      <w:tr w:rsidR="003D0E6C" w14:paraId="339F8590" w14:textId="77777777">
        <w:tc>
          <w:tcPr>
            <w:tcW w:w="369" w:type="pct"/>
            <w:vAlign w:val="center"/>
          </w:tcPr>
          <w:p w14:paraId="43C1CDFB" w14:textId="77777777" w:rsidR="003D0E6C" w:rsidRDefault="003D0E6C">
            <w:pPr>
              <w:numPr>
                <w:ilvl w:val="0"/>
                <w:numId w:val="46"/>
              </w:numPr>
              <w:wordWrap w:val="0"/>
              <w:jc w:val="center"/>
              <w:rPr>
                <w:szCs w:val="21"/>
              </w:rPr>
            </w:pPr>
          </w:p>
        </w:tc>
        <w:tc>
          <w:tcPr>
            <w:tcW w:w="759" w:type="pct"/>
            <w:vAlign w:val="center"/>
          </w:tcPr>
          <w:p w14:paraId="7D07E7ED" w14:textId="77777777" w:rsidR="003D0E6C" w:rsidRDefault="00000000">
            <w:pPr>
              <w:wordWrap w:val="0"/>
            </w:pPr>
            <w:r>
              <w:t>指令帧格式编制功能</w:t>
            </w:r>
          </w:p>
        </w:tc>
        <w:tc>
          <w:tcPr>
            <w:tcW w:w="1053" w:type="pct"/>
            <w:vAlign w:val="center"/>
          </w:tcPr>
          <w:p w14:paraId="335975D2" w14:textId="77777777" w:rsidR="003D0E6C" w:rsidRDefault="00000000">
            <w:pPr>
              <w:wordWrap w:val="0"/>
            </w:pPr>
            <w:r>
              <w:t>YL_SU_YZLZ_001</w:t>
            </w:r>
          </w:p>
        </w:tc>
        <w:tc>
          <w:tcPr>
            <w:tcW w:w="2818" w:type="pct"/>
            <w:vAlign w:val="center"/>
          </w:tcPr>
          <w:p w14:paraId="0A09C38C" w14:textId="77777777" w:rsidR="003D0E6C" w:rsidRDefault="00000000">
            <w:pPr>
              <w:wordWrap w:val="0"/>
            </w:pPr>
            <w:r>
              <w:t>通过人工加载有效载荷控制计划后点击指令编制，查看编译列表中指令帧是否按遥控帧格式约定正确编制（帧头标识、数据域格式化），超过一包的指令是否正确分包且数量和字节数正确</w:t>
            </w:r>
          </w:p>
        </w:tc>
      </w:tr>
      <w:tr w:rsidR="003D0E6C" w14:paraId="5FABDCC4" w14:textId="77777777">
        <w:tc>
          <w:tcPr>
            <w:tcW w:w="369" w:type="pct"/>
            <w:vAlign w:val="center"/>
          </w:tcPr>
          <w:p w14:paraId="00B9EB34" w14:textId="77777777" w:rsidR="003D0E6C" w:rsidRDefault="003D0E6C">
            <w:pPr>
              <w:numPr>
                <w:ilvl w:val="0"/>
                <w:numId w:val="46"/>
              </w:numPr>
              <w:wordWrap w:val="0"/>
              <w:jc w:val="center"/>
              <w:rPr>
                <w:szCs w:val="21"/>
              </w:rPr>
            </w:pPr>
          </w:p>
        </w:tc>
        <w:tc>
          <w:tcPr>
            <w:tcW w:w="759" w:type="pct"/>
            <w:vAlign w:val="center"/>
          </w:tcPr>
          <w:p w14:paraId="7780E41B" w14:textId="77777777" w:rsidR="003D0E6C" w:rsidRDefault="00000000">
            <w:pPr>
              <w:wordWrap w:val="0"/>
            </w:pPr>
            <w:r>
              <w:t>数据域校验与校验和计算功能</w:t>
            </w:r>
          </w:p>
        </w:tc>
        <w:tc>
          <w:tcPr>
            <w:tcW w:w="1053" w:type="pct"/>
            <w:vAlign w:val="center"/>
          </w:tcPr>
          <w:p w14:paraId="26BBE52F" w14:textId="77777777" w:rsidR="003D0E6C" w:rsidRDefault="00000000">
            <w:pPr>
              <w:wordWrap w:val="0"/>
            </w:pPr>
            <w:r>
              <w:t>YL_SU_YZLZ_002</w:t>
            </w:r>
          </w:p>
        </w:tc>
        <w:tc>
          <w:tcPr>
            <w:tcW w:w="2818" w:type="pct"/>
            <w:vAlign w:val="center"/>
          </w:tcPr>
          <w:p w14:paraId="11540761" w14:textId="77777777" w:rsidR="003D0E6C" w:rsidRDefault="00000000">
            <w:pPr>
              <w:wordWrap w:val="0"/>
            </w:pPr>
            <w:r>
              <w:t>通过人工点击指令编制后，查看编译列表中指令帧数据域是否通过完整性校验和逻辑验证，帧校验和（</w:t>
            </w:r>
            <w:r>
              <w:t>CRC</w:t>
            </w:r>
            <w:r>
              <w:t>校验码）是否正确计算</w:t>
            </w:r>
          </w:p>
        </w:tc>
      </w:tr>
      <w:tr w:rsidR="003D0E6C" w14:paraId="79F2FD76" w14:textId="77777777">
        <w:tc>
          <w:tcPr>
            <w:tcW w:w="369" w:type="pct"/>
            <w:vAlign w:val="center"/>
          </w:tcPr>
          <w:p w14:paraId="5F2D03B4" w14:textId="77777777" w:rsidR="003D0E6C" w:rsidRDefault="003D0E6C">
            <w:pPr>
              <w:numPr>
                <w:ilvl w:val="0"/>
                <w:numId w:val="46"/>
              </w:numPr>
              <w:wordWrap w:val="0"/>
              <w:jc w:val="center"/>
              <w:rPr>
                <w:szCs w:val="21"/>
              </w:rPr>
            </w:pPr>
          </w:p>
        </w:tc>
        <w:tc>
          <w:tcPr>
            <w:tcW w:w="759" w:type="pct"/>
            <w:vAlign w:val="center"/>
          </w:tcPr>
          <w:p w14:paraId="5CF3F29F" w14:textId="77777777" w:rsidR="003D0E6C" w:rsidRDefault="00000000">
            <w:pPr>
              <w:wordWrap w:val="0"/>
            </w:pPr>
            <w:r>
              <w:t>指令帧存储功能</w:t>
            </w:r>
          </w:p>
        </w:tc>
        <w:tc>
          <w:tcPr>
            <w:tcW w:w="1053" w:type="pct"/>
            <w:vAlign w:val="center"/>
          </w:tcPr>
          <w:p w14:paraId="15AF9CA0" w14:textId="77777777" w:rsidR="003D0E6C" w:rsidRDefault="00000000">
            <w:pPr>
              <w:wordWrap w:val="0"/>
            </w:pPr>
            <w:r>
              <w:t>YL_SU_YZLZ_003</w:t>
            </w:r>
          </w:p>
        </w:tc>
        <w:tc>
          <w:tcPr>
            <w:tcW w:w="2818" w:type="pct"/>
            <w:vAlign w:val="center"/>
          </w:tcPr>
          <w:p w14:paraId="0D1857F5" w14:textId="77777777" w:rsidR="003D0E6C" w:rsidRDefault="00000000">
            <w:pPr>
              <w:wordWrap w:val="0"/>
            </w:pPr>
            <w:r>
              <w:t>通过人工点击保存入库后，查看指令帧信息是否成功保存至数据库并建立发控准备状态，指令生成记录管理模块是否记录指令帧信息生成记录</w:t>
            </w:r>
          </w:p>
        </w:tc>
      </w:tr>
      <w:tr w:rsidR="003D0E6C" w14:paraId="584DE551" w14:textId="77777777">
        <w:tc>
          <w:tcPr>
            <w:tcW w:w="369" w:type="pct"/>
            <w:vAlign w:val="center"/>
          </w:tcPr>
          <w:p w14:paraId="148395F5" w14:textId="77777777" w:rsidR="003D0E6C" w:rsidRDefault="003D0E6C">
            <w:pPr>
              <w:numPr>
                <w:ilvl w:val="0"/>
                <w:numId w:val="46"/>
              </w:numPr>
              <w:wordWrap w:val="0"/>
              <w:jc w:val="center"/>
              <w:rPr>
                <w:szCs w:val="21"/>
              </w:rPr>
            </w:pPr>
          </w:p>
        </w:tc>
        <w:tc>
          <w:tcPr>
            <w:tcW w:w="759" w:type="pct"/>
            <w:vAlign w:val="center"/>
          </w:tcPr>
          <w:p w14:paraId="171C8E8E" w14:textId="77777777" w:rsidR="003D0E6C" w:rsidRDefault="00000000">
            <w:pPr>
              <w:wordWrap w:val="0"/>
            </w:pPr>
            <w:r>
              <w:t>指令帧生成异常功能</w:t>
            </w:r>
          </w:p>
        </w:tc>
        <w:tc>
          <w:tcPr>
            <w:tcW w:w="1053" w:type="pct"/>
            <w:vAlign w:val="center"/>
          </w:tcPr>
          <w:p w14:paraId="3D959A0E" w14:textId="77777777" w:rsidR="003D0E6C" w:rsidRDefault="00000000">
            <w:pPr>
              <w:wordWrap w:val="0"/>
            </w:pPr>
            <w:r>
              <w:t>YL_SU_YZLZ_004</w:t>
            </w:r>
          </w:p>
        </w:tc>
        <w:tc>
          <w:tcPr>
            <w:tcW w:w="2818" w:type="pct"/>
            <w:vAlign w:val="center"/>
          </w:tcPr>
          <w:p w14:paraId="2F43D4F7" w14:textId="77777777" w:rsidR="003D0E6C" w:rsidRDefault="00000000">
            <w:pPr>
              <w:wordWrap w:val="0"/>
            </w:pPr>
            <w:r>
              <w:t>通过人工在指令帧生成过程中进行异常操作（未生成指令包即编制、指令包数据不完整等），查看软件是否给出错误提示并阻止操作</w:t>
            </w:r>
          </w:p>
        </w:tc>
      </w:tr>
      <w:tr w:rsidR="003D0E6C" w14:paraId="4AF29733" w14:textId="77777777">
        <w:tc>
          <w:tcPr>
            <w:tcW w:w="369" w:type="pct"/>
            <w:vAlign w:val="center"/>
          </w:tcPr>
          <w:p w14:paraId="093FB324" w14:textId="77777777" w:rsidR="003D0E6C" w:rsidRDefault="003D0E6C">
            <w:pPr>
              <w:numPr>
                <w:ilvl w:val="0"/>
                <w:numId w:val="46"/>
              </w:numPr>
              <w:wordWrap w:val="0"/>
              <w:jc w:val="center"/>
              <w:rPr>
                <w:szCs w:val="21"/>
              </w:rPr>
            </w:pPr>
          </w:p>
        </w:tc>
        <w:tc>
          <w:tcPr>
            <w:tcW w:w="759" w:type="pct"/>
            <w:vAlign w:val="center"/>
          </w:tcPr>
          <w:p w14:paraId="6BC818CF" w14:textId="77777777" w:rsidR="003D0E6C" w:rsidRDefault="00000000">
            <w:pPr>
              <w:wordWrap w:val="0"/>
            </w:pPr>
            <w:r>
              <w:t>帧结构解构与格式验证功能</w:t>
            </w:r>
          </w:p>
        </w:tc>
        <w:tc>
          <w:tcPr>
            <w:tcW w:w="1053" w:type="pct"/>
            <w:vAlign w:val="center"/>
          </w:tcPr>
          <w:p w14:paraId="766CA7E5" w14:textId="77777777" w:rsidR="003D0E6C" w:rsidRDefault="00000000">
            <w:pPr>
              <w:wordWrap w:val="0"/>
            </w:pPr>
            <w:r>
              <w:t>YL_SU_FYYZ_001</w:t>
            </w:r>
          </w:p>
        </w:tc>
        <w:tc>
          <w:tcPr>
            <w:tcW w:w="2818" w:type="pct"/>
            <w:vAlign w:val="center"/>
          </w:tcPr>
          <w:p w14:paraId="4171EF35" w14:textId="77777777" w:rsidR="003D0E6C" w:rsidRDefault="00000000">
            <w:pPr>
              <w:wordWrap w:val="0"/>
            </w:pPr>
            <w:r>
              <w:t>通过人工点击指令编制后，查看反演列表中是否正确解构指令帧（帧头解析、数据域提取），验证帧</w:t>
            </w:r>
            <w:r>
              <w:t>CRC</w:t>
            </w:r>
            <w:r>
              <w:t>检验、帧长度、包长度及包格式是否正确</w:t>
            </w:r>
          </w:p>
        </w:tc>
      </w:tr>
      <w:tr w:rsidR="003D0E6C" w14:paraId="0D123E38" w14:textId="77777777">
        <w:tc>
          <w:tcPr>
            <w:tcW w:w="369" w:type="pct"/>
            <w:vAlign w:val="center"/>
          </w:tcPr>
          <w:p w14:paraId="62FCBBFD" w14:textId="77777777" w:rsidR="003D0E6C" w:rsidRDefault="003D0E6C">
            <w:pPr>
              <w:numPr>
                <w:ilvl w:val="0"/>
                <w:numId w:val="46"/>
              </w:numPr>
              <w:wordWrap w:val="0"/>
              <w:jc w:val="center"/>
              <w:rPr>
                <w:szCs w:val="21"/>
              </w:rPr>
            </w:pPr>
          </w:p>
        </w:tc>
        <w:tc>
          <w:tcPr>
            <w:tcW w:w="759" w:type="pct"/>
            <w:vAlign w:val="center"/>
          </w:tcPr>
          <w:p w14:paraId="14C4B48D" w14:textId="77777777" w:rsidR="003D0E6C" w:rsidRDefault="00000000">
            <w:pPr>
              <w:wordWrap w:val="0"/>
            </w:pPr>
            <w:r>
              <w:t>反演结果生成与存储功能</w:t>
            </w:r>
          </w:p>
        </w:tc>
        <w:tc>
          <w:tcPr>
            <w:tcW w:w="1053" w:type="pct"/>
            <w:vAlign w:val="center"/>
          </w:tcPr>
          <w:p w14:paraId="594F3E51" w14:textId="77777777" w:rsidR="003D0E6C" w:rsidRDefault="00000000">
            <w:pPr>
              <w:wordWrap w:val="0"/>
            </w:pPr>
            <w:r>
              <w:t>YL_SU_FYYZ_002</w:t>
            </w:r>
          </w:p>
        </w:tc>
        <w:tc>
          <w:tcPr>
            <w:tcW w:w="2818" w:type="pct"/>
            <w:vAlign w:val="center"/>
          </w:tcPr>
          <w:p w14:paraId="50169300" w14:textId="77777777" w:rsidR="003D0E6C" w:rsidRDefault="00000000">
            <w:pPr>
              <w:wordWrap w:val="0"/>
            </w:pPr>
            <w:r>
              <w:t>通过人工点击指令编制后，查看反演列表中是否生成指令帧格式反演信息，保存入库后查看反演信息是否保存至数据库并建立验证跟踪记录</w:t>
            </w:r>
          </w:p>
        </w:tc>
      </w:tr>
      <w:tr w:rsidR="003D0E6C" w14:paraId="4625D1DF" w14:textId="77777777">
        <w:tc>
          <w:tcPr>
            <w:tcW w:w="369" w:type="pct"/>
            <w:vAlign w:val="center"/>
          </w:tcPr>
          <w:p w14:paraId="4C4688CA" w14:textId="77777777" w:rsidR="003D0E6C" w:rsidRDefault="003D0E6C">
            <w:pPr>
              <w:numPr>
                <w:ilvl w:val="0"/>
                <w:numId w:val="46"/>
              </w:numPr>
              <w:wordWrap w:val="0"/>
              <w:jc w:val="center"/>
              <w:rPr>
                <w:szCs w:val="21"/>
              </w:rPr>
            </w:pPr>
          </w:p>
        </w:tc>
        <w:tc>
          <w:tcPr>
            <w:tcW w:w="759" w:type="pct"/>
            <w:vAlign w:val="center"/>
          </w:tcPr>
          <w:p w14:paraId="48FA90E3" w14:textId="77777777" w:rsidR="003D0E6C" w:rsidRDefault="00000000">
            <w:pPr>
              <w:wordWrap w:val="0"/>
            </w:pPr>
            <w:r>
              <w:t>反演验证异常功能</w:t>
            </w:r>
          </w:p>
        </w:tc>
        <w:tc>
          <w:tcPr>
            <w:tcW w:w="1053" w:type="pct"/>
            <w:vAlign w:val="center"/>
          </w:tcPr>
          <w:p w14:paraId="4F9536B2" w14:textId="77777777" w:rsidR="003D0E6C" w:rsidRDefault="00000000">
            <w:pPr>
              <w:wordWrap w:val="0"/>
            </w:pPr>
            <w:r>
              <w:t>YL_SU_FYYZ_003</w:t>
            </w:r>
          </w:p>
        </w:tc>
        <w:tc>
          <w:tcPr>
            <w:tcW w:w="2818" w:type="pct"/>
            <w:vAlign w:val="center"/>
          </w:tcPr>
          <w:p w14:paraId="2A602986" w14:textId="77777777" w:rsidR="003D0E6C" w:rsidRDefault="00000000">
            <w:pPr>
              <w:wordWrap w:val="0"/>
            </w:pPr>
            <w:r>
              <w:t>通过人工对指令帧数据进行异常反演验证（帧数据不完整、</w:t>
            </w:r>
            <w:r>
              <w:t>CRC</w:t>
            </w:r>
            <w:r>
              <w:t>校验失败等），查看软件是否给出错误提示并终止指令生成流程</w:t>
            </w:r>
          </w:p>
        </w:tc>
      </w:tr>
      <w:tr w:rsidR="003D0E6C" w14:paraId="0D575136" w14:textId="77777777">
        <w:tc>
          <w:tcPr>
            <w:tcW w:w="369" w:type="pct"/>
            <w:vAlign w:val="center"/>
          </w:tcPr>
          <w:p w14:paraId="028E4385" w14:textId="77777777" w:rsidR="003D0E6C" w:rsidRDefault="003D0E6C">
            <w:pPr>
              <w:numPr>
                <w:ilvl w:val="0"/>
                <w:numId w:val="46"/>
              </w:numPr>
              <w:wordWrap w:val="0"/>
              <w:jc w:val="center"/>
              <w:rPr>
                <w:szCs w:val="21"/>
              </w:rPr>
            </w:pPr>
          </w:p>
        </w:tc>
        <w:tc>
          <w:tcPr>
            <w:tcW w:w="759" w:type="pct"/>
            <w:vAlign w:val="center"/>
          </w:tcPr>
          <w:p w14:paraId="26C10229" w14:textId="77777777" w:rsidR="003D0E6C" w:rsidRDefault="00000000">
            <w:pPr>
              <w:wordWrap w:val="0"/>
            </w:pPr>
            <w:r>
              <w:t>二进制指令码解析功能</w:t>
            </w:r>
          </w:p>
        </w:tc>
        <w:tc>
          <w:tcPr>
            <w:tcW w:w="1053" w:type="pct"/>
            <w:vAlign w:val="center"/>
          </w:tcPr>
          <w:p w14:paraId="557CA541" w14:textId="77777777" w:rsidR="003D0E6C" w:rsidRDefault="00000000">
            <w:pPr>
              <w:wordWrap w:val="0"/>
            </w:pPr>
            <w:r>
              <w:t>YL_SU_ZMFY_001</w:t>
            </w:r>
          </w:p>
        </w:tc>
        <w:tc>
          <w:tcPr>
            <w:tcW w:w="2818" w:type="pct"/>
            <w:vAlign w:val="center"/>
          </w:tcPr>
          <w:p w14:paraId="29DC8E99" w14:textId="77777777" w:rsidR="003D0E6C" w:rsidRDefault="00000000">
            <w:pPr>
              <w:wordWrap w:val="0"/>
            </w:pPr>
            <w:r>
              <w:t>通过人工点击指令编制后，查看反演列表中是否将二进制指令码正确分解生成人工可判读的指令动作序列，检查指令码分段解析和参数值提取是否正确</w:t>
            </w:r>
          </w:p>
        </w:tc>
      </w:tr>
      <w:tr w:rsidR="003D0E6C" w14:paraId="3381A876" w14:textId="77777777">
        <w:tc>
          <w:tcPr>
            <w:tcW w:w="369" w:type="pct"/>
            <w:vAlign w:val="center"/>
          </w:tcPr>
          <w:p w14:paraId="027BBE32" w14:textId="77777777" w:rsidR="003D0E6C" w:rsidRDefault="003D0E6C">
            <w:pPr>
              <w:numPr>
                <w:ilvl w:val="0"/>
                <w:numId w:val="46"/>
              </w:numPr>
              <w:wordWrap w:val="0"/>
              <w:jc w:val="center"/>
              <w:rPr>
                <w:szCs w:val="21"/>
              </w:rPr>
            </w:pPr>
          </w:p>
        </w:tc>
        <w:tc>
          <w:tcPr>
            <w:tcW w:w="759" w:type="pct"/>
            <w:vAlign w:val="center"/>
          </w:tcPr>
          <w:p w14:paraId="603C311F" w14:textId="77777777" w:rsidR="003D0E6C" w:rsidRDefault="00000000">
            <w:pPr>
              <w:wordWrap w:val="0"/>
            </w:pPr>
            <w:r>
              <w:t>编码规则反演与比对验</w:t>
            </w:r>
            <w:r>
              <w:lastRenderedPageBreak/>
              <w:t>证功能</w:t>
            </w:r>
          </w:p>
        </w:tc>
        <w:tc>
          <w:tcPr>
            <w:tcW w:w="1053" w:type="pct"/>
            <w:vAlign w:val="center"/>
          </w:tcPr>
          <w:p w14:paraId="00354B82" w14:textId="77777777" w:rsidR="003D0E6C" w:rsidRDefault="00000000">
            <w:pPr>
              <w:wordWrap w:val="0"/>
            </w:pPr>
            <w:r>
              <w:lastRenderedPageBreak/>
              <w:t>YL_SU_ZMFY_002</w:t>
            </w:r>
          </w:p>
        </w:tc>
        <w:tc>
          <w:tcPr>
            <w:tcW w:w="2818" w:type="pct"/>
            <w:vAlign w:val="center"/>
          </w:tcPr>
          <w:p w14:paraId="1D68FC53" w14:textId="77777777" w:rsidR="003D0E6C" w:rsidRDefault="00000000">
            <w:pPr>
              <w:wordWrap w:val="0"/>
            </w:pPr>
            <w:r>
              <w:rPr>
                <w:rFonts w:hint="eastAsia"/>
              </w:rPr>
              <w:t>通过人工点击指令编制后，查看反演列表中是否按编码</w:t>
            </w:r>
            <w:r>
              <w:rPr>
                <w:rFonts w:hint="eastAsia"/>
              </w:rPr>
              <w:t>/</w:t>
            </w:r>
            <w:r>
              <w:rPr>
                <w:rFonts w:hint="eastAsia"/>
              </w:rPr>
              <w:t>动作对应关系及编码算法正确反演出参数含义，并</w:t>
            </w:r>
            <w:r>
              <w:rPr>
                <w:rFonts w:hint="eastAsia"/>
              </w:rPr>
              <w:lastRenderedPageBreak/>
              <w:t>将反演结果与有效载荷控制计划、数传星历表、载荷工作参数进行比对验证。</w:t>
            </w:r>
          </w:p>
        </w:tc>
      </w:tr>
      <w:tr w:rsidR="003D0E6C" w14:paraId="351FA491" w14:textId="77777777">
        <w:tc>
          <w:tcPr>
            <w:tcW w:w="369" w:type="pct"/>
            <w:vAlign w:val="center"/>
          </w:tcPr>
          <w:p w14:paraId="1B2C4230" w14:textId="77777777" w:rsidR="003D0E6C" w:rsidRDefault="003D0E6C">
            <w:pPr>
              <w:numPr>
                <w:ilvl w:val="0"/>
                <w:numId w:val="46"/>
              </w:numPr>
              <w:wordWrap w:val="0"/>
              <w:jc w:val="center"/>
              <w:rPr>
                <w:szCs w:val="21"/>
              </w:rPr>
            </w:pPr>
          </w:p>
        </w:tc>
        <w:tc>
          <w:tcPr>
            <w:tcW w:w="759" w:type="pct"/>
            <w:vAlign w:val="center"/>
          </w:tcPr>
          <w:p w14:paraId="0BF3E43D" w14:textId="77777777" w:rsidR="003D0E6C" w:rsidRDefault="00000000">
            <w:pPr>
              <w:wordWrap w:val="0"/>
            </w:pPr>
            <w:r>
              <w:t>指令码反演异常功能</w:t>
            </w:r>
          </w:p>
        </w:tc>
        <w:tc>
          <w:tcPr>
            <w:tcW w:w="1053" w:type="pct"/>
            <w:vAlign w:val="center"/>
          </w:tcPr>
          <w:p w14:paraId="26879F80" w14:textId="77777777" w:rsidR="003D0E6C" w:rsidRDefault="00000000">
            <w:pPr>
              <w:wordWrap w:val="0"/>
            </w:pPr>
            <w:r>
              <w:t>YL_SU_ZMFY_003</w:t>
            </w:r>
          </w:p>
        </w:tc>
        <w:tc>
          <w:tcPr>
            <w:tcW w:w="2818" w:type="pct"/>
            <w:vAlign w:val="center"/>
          </w:tcPr>
          <w:p w14:paraId="3BFEB2D7" w14:textId="77777777" w:rsidR="003D0E6C" w:rsidRDefault="00000000">
            <w:pPr>
              <w:wordWrap w:val="0"/>
            </w:pPr>
            <w:r>
              <w:t>通过人工对反演失败的指令进行反演验证，查看软件是否给出详细错误提示并终止指令生成流程</w:t>
            </w:r>
          </w:p>
        </w:tc>
      </w:tr>
      <w:tr w:rsidR="003D0E6C" w14:paraId="56CFB826" w14:textId="77777777">
        <w:tc>
          <w:tcPr>
            <w:tcW w:w="369" w:type="pct"/>
            <w:vAlign w:val="center"/>
          </w:tcPr>
          <w:p w14:paraId="117E16B3" w14:textId="77777777" w:rsidR="003D0E6C" w:rsidRDefault="003D0E6C">
            <w:pPr>
              <w:numPr>
                <w:ilvl w:val="0"/>
                <w:numId w:val="46"/>
              </w:numPr>
              <w:wordWrap w:val="0"/>
              <w:jc w:val="center"/>
              <w:rPr>
                <w:szCs w:val="21"/>
              </w:rPr>
            </w:pPr>
          </w:p>
        </w:tc>
        <w:tc>
          <w:tcPr>
            <w:tcW w:w="759" w:type="pct"/>
            <w:vAlign w:val="center"/>
          </w:tcPr>
          <w:p w14:paraId="2D399583" w14:textId="77777777" w:rsidR="003D0E6C" w:rsidRDefault="00000000">
            <w:pPr>
              <w:wordWrap w:val="0"/>
            </w:pPr>
            <w:r>
              <w:t>人工指令取消功能</w:t>
            </w:r>
          </w:p>
        </w:tc>
        <w:tc>
          <w:tcPr>
            <w:tcW w:w="1053" w:type="pct"/>
            <w:vAlign w:val="center"/>
          </w:tcPr>
          <w:p w14:paraId="15299D2E" w14:textId="77777777" w:rsidR="003D0E6C" w:rsidRDefault="00000000">
            <w:pPr>
              <w:wordWrap w:val="0"/>
            </w:pPr>
            <w:r>
              <w:t>YL_SU_ZLQQ_001</w:t>
            </w:r>
          </w:p>
        </w:tc>
        <w:tc>
          <w:tcPr>
            <w:tcW w:w="2818" w:type="pct"/>
            <w:vAlign w:val="center"/>
          </w:tcPr>
          <w:p w14:paraId="787FB856" w14:textId="77777777" w:rsidR="003D0E6C" w:rsidRDefault="00000000">
            <w:pPr>
              <w:wordWrap w:val="0"/>
            </w:pPr>
            <w:r>
              <w:t>通过人工在指令生成页面点击取消指令按钮，分别对未发送至测控系统和已发送至测控系统的指令进行取消操作，查看指令状态是否正确置为取消，已发送的情况下是否生成取消载荷注入计划数据帧并发送至测控系统</w:t>
            </w:r>
          </w:p>
        </w:tc>
      </w:tr>
      <w:tr w:rsidR="003D0E6C" w14:paraId="2E4472BC" w14:textId="77777777">
        <w:tc>
          <w:tcPr>
            <w:tcW w:w="369" w:type="pct"/>
            <w:vAlign w:val="center"/>
          </w:tcPr>
          <w:p w14:paraId="77FF621E" w14:textId="77777777" w:rsidR="003D0E6C" w:rsidRDefault="003D0E6C">
            <w:pPr>
              <w:numPr>
                <w:ilvl w:val="0"/>
                <w:numId w:val="46"/>
              </w:numPr>
              <w:wordWrap w:val="0"/>
              <w:jc w:val="center"/>
              <w:rPr>
                <w:szCs w:val="21"/>
              </w:rPr>
            </w:pPr>
          </w:p>
        </w:tc>
        <w:tc>
          <w:tcPr>
            <w:tcW w:w="759" w:type="pct"/>
            <w:vAlign w:val="center"/>
          </w:tcPr>
          <w:p w14:paraId="1B640F70" w14:textId="77777777" w:rsidR="003D0E6C" w:rsidRDefault="00000000">
            <w:pPr>
              <w:wordWrap w:val="0"/>
            </w:pPr>
            <w:r>
              <w:t>指令取消服务功能</w:t>
            </w:r>
          </w:p>
        </w:tc>
        <w:tc>
          <w:tcPr>
            <w:tcW w:w="1053" w:type="pct"/>
            <w:vAlign w:val="center"/>
          </w:tcPr>
          <w:p w14:paraId="68B0FCF3" w14:textId="77777777" w:rsidR="003D0E6C" w:rsidRDefault="00000000">
            <w:pPr>
              <w:wordWrap w:val="0"/>
            </w:pPr>
            <w:r>
              <w:t>YL_SU_ZLQQ_002</w:t>
            </w:r>
          </w:p>
        </w:tc>
        <w:tc>
          <w:tcPr>
            <w:tcW w:w="2818" w:type="pct"/>
            <w:vAlign w:val="center"/>
          </w:tcPr>
          <w:p w14:paraId="68E4D822" w14:textId="77777777" w:rsidR="003D0E6C" w:rsidRDefault="00000000">
            <w:pPr>
              <w:wordWrap w:val="0"/>
            </w:pPr>
            <w:r>
              <w:t>通过人工使用计划编制软件调用指令取消服务并告知取消的业务编号，分别对未发送至测控系统和已发送至测控系统的指令进行取消操作，查看指令状态是否正确置为取消，已发送的情况下是否生成取消载荷注入计划数据帧并发送至测控系统</w:t>
            </w:r>
          </w:p>
        </w:tc>
      </w:tr>
      <w:tr w:rsidR="003D0E6C" w14:paraId="05CAE4C2" w14:textId="77777777">
        <w:tc>
          <w:tcPr>
            <w:tcW w:w="369" w:type="pct"/>
            <w:vAlign w:val="center"/>
          </w:tcPr>
          <w:p w14:paraId="04A03923" w14:textId="77777777" w:rsidR="003D0E6C" w:rsidRDefault="003D0E6C">
            <w:pPr>
              <w:numPr>
                <w:ilvl w:val="0"/>
                <w:numId w:val="46"/>
              </w:numPr>
              <w:wordWrap w:val="0"/>
              <w:jc w:val="center"/>
              <w:rPr>
                <w:szCs w:val="21"/>
              </w:rPr>
            </w:pPr>
          </w:p>
        </w:tc>
        <w:tc>
          <w:tcPr>
            <w:tcW w:w="759" w:type="pct"/>
            <w:vAlign w:val="center"/>
          </w:tcPr>
          <w:p w14:paraId="11BCB1FC" w14:textId="77777777" w:rsidR="003D0E6C" w:rsidRDefault="00000000">
            <w:pPr>
              <w:wordWrap w:val="0"/>
            </w:pPr>
            <w:r>
              <w:t>指令生成日志查询功能</w:t>
            </w:r>
          </w:p>
        </w:tc>
        <w:tc>
          <w:tcPr>
            <w:tcW w:w="1053" w:type="pct"/>
            <w:vAlign w:val="center"/>
          </w:tcPr>
          <w:p w14:paraId="0F04C1DA" w14:textId="77777777" w:rsidR="003D0E6C" w:rsidRDefault="00000000">
            <w:pPr>
              <w:wordWrap w:val="0"/>
            </w:pPr>
            <w:r>
              <w:t>YL_SU_ZLJL_001</w:t>
            </w:r>
          </w:p>
        </w:tc>
        <w:tc>
          <w:tcPr>
            <w:tcW w:w="2818" w:type="pct"/>
            <w:vAlign w:val="center"/>
          </w:tcPr>
          <w:p w14:paraId="448D8F9A" w14:textId="77777777" w:rsidR="003D0E6C" w:rsidRDefault="00000000">
            <w:pPr>
              <w:wordWrap w:val="0"/>
            </w:pPr>
            <w:r>
              <w:t>通过人工在指令日志页面输入卫星代号、计划编号、计划类型、注入圈号、编制方式、时间区间等查询条件进行查询，查看是否正确显示符合条件的日志信息并支持导出</w:t>
            </w:r>
          </w:p>
        </w:tc>
      </w:tr>
      <w:tr w:rsidR="003D0E6C" w14:paraId="5C557520" w14:textId="77777777">
        <w:tc>
          <w:tcPr>
            <w:tcW w:w="369" w:type="pct"/>
            <w:vAlign w:val="center"/>
          </w:tcPr>
          <w:p w14:paraId="48684E1F" w14:textId="77777777" w:rsidR="003D0E6C" w:rsidRDefault="003D0E6C">
            <w:pPr>
              <w:numPr>
                <w:ilvl w:val="0"/>
                <w:numId w:val="46"/>
              </w:numPr>
              <w:wordWrap w:val="0"/>
              <w:jc w:val="center"/>
              <w:rPr>
                <w:szCs w:val="21"/>
              </w:rPr>
            </w:pPr>
          </w:p>
        </w:tc>
        <w:tc>
          <w:tcPr>
            <w:tcW w:w="759" w:type="pct"/>
            <w:vAlign w:val="center"/>
          </w:tcPr>
          <w:p w14:paraId="6489DB05" w14:textId="77777777" w:rsidR="003D0E6C" w:rsidRDefault="00000000">
            <w:pPr>
              <w:wordWrap w:val="0"/>
            </w:pPr>
            <w:r>
              <w:t>指令生成日志记录功能</w:t>
            </w:r>
          </w:p>
        </w:tc>
        <w:tc>
          <w:tcPr>
            <w:tcW w:w="1053" w:type="pct"/>
            <w:vAlign w:val="center"/>
          </w:tcPr>
          <w:p w14:paraId="17A42DE7" w14:textId="77777777" w:rsidR="003D0E6C" w:rsidRDefault="00000000">
            <w:pPr>
              <w:wordWrap w:val="0"/>
            </w:pPr>
            <w:r>
              <w:t>YL_SU_ZLJL_002</w:t>
            </w:r>
          </w:p>
        </w:tc>
        <w:tc>
          <w:tcPr>
            <w:tcW w:w="2818" w:type="pct"/>
            <w:vAlign w:val="center"/>
          </w:tcPr>
          <w:p w14:paraId="1081BDA7" w14:textId="77777777" w:rsidR="003D0E6C" w:rsidRDefault="00000000">
            <w:pPr>
              <w:wordWrap w:val="0"/>
            </w:pPr>
            <w:r>
              <w:t>通过人工生成指令后查看指令日志是否正确记录指令包生成、指令帧生成、指令帧格式反演及指令码反演等各模块产生的日志记录</w:t>
            </w:r>
          </w:p>
        </w:tc>
      </w:tr>
      <w:tr w:rsidR="003D0E6C" w14:paraId="0A818C11" w14:textId="77777777">
        <w:tc>
          <w:tcPr>
            <w:tcW w:w="369" w:type="pct"/>
            <w:vAlign w:val="center"/>
          </w:tcPr>
          <w:p w14:paraId="58CC3E8B" w14:textId="77777777" w:rsidR="003D0E6C" w:rsidRDefault="003D0E6C">
            <w:pPr>
              <w:numPr>
                <w:ilvl w:val="0"/>
                <w:numId w:val="46"/>
              </w:numPr>
              <w:wordWrap w:val="0"/>
              <w:jc w:val="center"/>
              <w:rPr>
                <w:szCs w:val="21"/>
              </w:rPr>
            </w:pPr>
          </w:p>
        </w:tc>
        <w:tc>
          <w:tcPr>
            <w:tcW w:w="759" w:type="pct"/>
            <w:vAlign w:val="center"/>
          </w:tcPr>
          <w:p w14:paraId="2E884425" w14:textId="77777777" w:rsidR="003D0E6C" w:rsidRDefault="00000000">
            <w:pPr>
              <w:wordWrap w:val="0"/>
            </w:pPr>
            <w:r>
              <w:t>指令发控日志功能</w:t>
            </w:r>
          </w:p>
        </w:tc>
        <w:tc>
          <w:tcPr>
            <w:tcW w:w="1053" w:type="pct"/>
            <w:vAlign w:val="center"/>
          </w:tcPr>
          <w:p w14:paraId="3CAB1DA0" w14:textId="77777777" w:rsidR="003D0E6C" w:rsidRDefault="00000000">
            <w:pPr>
              <w:wordWrap w:val="0"/>
            </w:pPr>
            <w:r>
              <w:t>YL_SU_ZLJL_003</w:t>
            </w:r>
          </w:p>
        </w:tc>
        <w:tc>
          <w:tcPr>
            <w:tcW w:w="2818" w:type="pct"/>
            <w:vAlign w:val="center"/>
          </w:tcPr>
          <w:p w14:paraId="0B9C6955" w14:textId="77777777" w:rsidR="003D0E6C" w:rsidRDefault="00000000">
            <w:pPr>
              <w:wordWrap w:val="0"/>
            </w:pPr>
            <w:r>
              <w:t>通过人工在指令发控日志</w:t>
            </w:r>
            <w:r>
              <w:t>tab</w:t>
            </w:r>
            <w:r>
              <w:t>页输入计划编号、注入圈号、指令帧序号、指令帧发送状态、时间区间等查询条件进行查询，查看是否正确显示符合条件的发控日志信息</w:t>
            </w:r>
          </w:p>
        </w:tc>
      </w:tr>
      <w:tr w:rsidR="003D0E6C" w14:paraId="6A6D7CF6" w14:textId="77777777">
        <w:tc>
          <w:tcPr>
            <w:tcW w:w="369" w:type="pct"/>
            <w:vAlign w:val="center"/>
          </w:tcPr>
          <w:p w14:paraId="07A4A41A" w14:textId="77777777" w:rsidR="003D0E6C" w:rsidRDefault="003D0E6C">
            <w:pPr>
              <w:numPr>
                <w:ilvl w:val="0"/>
                <w:numId w:val="46"/>
              </w:numPr>
              <w:wordWrap w:val="0"/>
              <w:jc w:val="center"/>
              <w:rPr>
                <w:szCs w:val="21"/>
              </w:rPr>
            </w:pPr>
          </w:p>
        </w:tc>
        <w:tc>
          <w:tcPr>
            <w:tcW w:w="759" w:type="pct"/>
            <w:vAlign w:val="center"/>
          </w:tcPr>
          <w:p w14:paraId="52381B76" w14:textId="77777777" w:rsidR="003D0E6C" w:rsidRDefault="00000000">
            <w:pPr>
              <w:wordWrap w:val="0"/>
            </w:pPr>
            <w:r>
              <w:t>故障预处理日志功能</w:t>
            </w:r>
          </w:p>
        </w:tc>
        <w:tc>
          <w:tcPr>
            <w:tcW w:w="1053" w:type="pct"/>
            <w:vAlign w:val="center"/>
          </w:tcPr>
          <w:p w14:paraId="4D82698A" w14:textId="77777777" w:rsidR="003D0E6C" w:rsidRDefault="00000000">
            <w:pPr>
              <w:wordWrap w:val="0"/>
            </w:pPr>
            <w:r>
              <w:t>YL_SU_ZLJL_004</w:t>
            </w:r>
          </w:p>
        </w:tc>
        <w:tc>
          <w:tcPr>
            <w:tcW w:w="2818" w:type="pct"/>
            <w:vAlign w:val="center"/>
          </w:tcPr>
          <w:p w14:paraId="1F17ADA6" w14:textId="77777777" w:rsidR="003D0E6C" w:rsidRDefault="00000000">
            <w:pPr>
              <w:wordWrap w:val="0"/>
            </w:pPr>
            <w:r>
              <w:t>通过人工在故障预处理</w:t>
            </w:r>
            <w:r>
              <w:t>tab</w:t>
            </w:r>
            <w:r>
              <w:t>页输入卫星代号、计划编号、计划类型、指令帧序号、编制方式、指令帧发送状态、时间区间等查询条件进行查询，查看是否正确显示符合条件的故障预处理日志信息并支持导出和指令详情查看</w:t>
            </w:r>
          </w:p>
        </w:tc>
      </w:tr>
      <w:tr w:rsidR="003D0E6C" w14:paraId="7E44637E" w14:textId="77777777">
        <w:tc>
          <w:tcPr>
            <w:tcW w:w="369" w:type="pct"/>
            <w:vAlign w:val="center"/>
          </w:tcPr>
          <w:p w14:paraId="06EF9100" w14:textId="77777777" w:rsidR="003D0E6C" w:rsidRDefault="003D0E6C">
            <w:pPr>
              <w:numPr>
                <w:ilvl w:val="0"/>
                <w:numId w:val="46"/>
              </w:numPr>
              <w:wordWrap w:val="0"/>
              <w:jc w:val="center"/>
              <w:rPr>
                <w:szCs w:val="21"/>
              </w:rPr>
            </w:pPr>
          </w:p>
        </w:tc>
        <w:tc>
          <w:tcPr>
            <w:tcW w:w="759" w:type="pct"/>
            <w:vAlign w:val="center"/>
          </w:tcPr>
          <w:p w14:paraId="2F9A6E57" w14:textId="77777777" w:rsidR="003D0E6C" w:rsidRDefault="00000000">
            <w:pPr>
              <w:wordWrap w:val="0"/>
            </w:pPr>
            <w:r>
              <w:t>指令生成日志查询异常功能</w:t>
            </w:r>
          </w:p>
        </w:tc>
        <w:tc>
          <w:tcPr>
            <w:tcW w:w="1053" w:type="pct"/>
            <w:vAlign w:val="center"/>
          </w:tcPr>
          <w:p w14:paraId="5287C211" w14:textId="77777777" w:rsidR="003D0E6C" w:rsidRDefault="00000000">
            <w:pPr>
              <w:wordWrap w:val="0"/>
            </w:pPr>
            <w:r>
              <w:t>YL_SU_ZLJL_00</w:t>
            </w:r>
            <w:r>
              <w:rPr>
                <w:rFonts w:hint="eastAsia"/>
              </w:rPr>
              <w:t>5</w:t>
            </w:r>
          </w:p>
        </w:tc>
        <w:tc>
          <w:tcPr>
            <w:tcW w:w="2818" w:type="pct"/>
            <w:vAlign w:val="center"/>
          </w:tcPr>
          <w:p w14:paraId="3D2CE470" w14:textId="77777777" w:rsidR="003D0E6C" w:rsidRDefault="00000000">
            <w:pPr>
              <w:wordWrap w:val="0"/>
            </w:pPr>
            <w:r>
              <w:t>通过人工在指令日志查询中输入异常查询条件（时间范围错误、非法条件、空条件、不存在的指令信息等），查看软件是否给出错误提示或未查询到结果</w:t>
            </w:r>
          </w:p>
        </w:tc>
      </w:tr>
      <w:tr w:rsidR="003D0E6C" w14:paraId="407C6190" w14:textId="77777777">
        <w:tc>
          <w:tcPr>
            <w:tcW w:w="369" w:type="pct"/>
            <w:vAlign w:val="center"/>
          </w:tcPr>
          <w:p w14:paraId="7CDE36AD" w14:textId="77777777" w:rsidR="003D0E6C" w:rsidRDefault="003D0E6C">
            <w:pPr>
              <w:numPr>
                <w:ilvl w:val="0"/>
                <w:numId w:val="46"/>
              </w:numPr>
              <w:wordWrap w:val="0"/>
              <w:jc w:val="center"/>
              <w:rPr>
                <w:szCs w:val="21"/>
              </w:rPr>
            </w:pPr>
          </w:p>
        </w:tc>
        <w:tc>
          <w:tcPr>
            <w:tcW w:w="759" w:type="pct"/>
            <w:vAlign w:val="center"/>
          </w:tcPr>
          <w:p w14:paraId="73E47BD6" w14:textId="77777777" w:rsidR="003D0E6C" w:rsidRDefault="00000000">
            <w:pPr>
              <w:wordWrap w:val="0"/>
            </w:pPr>
            <w:r>
              <w:t>指令发送功能</w:t>
            </w:r>
          </w:p>
        </w:tc>
        <w:tc>
          <w:tcPr>
            <w:tcW w:w="1053" w:type="pct"/>
            <w:vAlign w:val="center"/>
          </w:tcPr>
          <w:p w14:paraId="1F6FBDA6" w14:textId="77777777" w:rsidR="003D0E6C" w:rsidRDefault="00000000">
            <w:pPr>
              <w:wordWrap w:val="0"/>
            </w:pPr>
            <w:r>
              <w:t>YL_SU_ZRJH_001</w:t>
            </w:r>
          </w:p>
        </w:tc>
        <w:tc>
          <w:tcPr>
            <w:tcW w:w="2818" w:type="pct"/>
            <w:vAlign w:val="center"/>
          </w:tcPr>
          <w:p w14:paraId="1CCB5B5B" w14:textId="77777777" w:rsidR="003D0E6C" w:rsidRDefault="00000000">
            <w:pPr>
              <w:wordWrap w:val="0"/>
            </w:pPr>
            <w:r>
              <w:t>通过人工在指令发控页面查询待发指令计划，选择测控圈号后勾选计划点击指令发送，查看是否连续发送</w:t>
            </w:r>
            <w:r>
              <w:lastRenderedPageBreak/>
              <w:t>三帧数据并等待应答，发送完成后查看指令发控状态是否更新为已发控并记录日志</w:t>
            </w:r>
          </w:p>
        </w:tc>
      </w:tr>
      <w:tr w:rsidR="003D0E6C" w14:paraId="47BF685F" w14:textId="77777777">
        <w:tc>
          <w:tcPr>
            <w:tcW w:w="369" w:type="pct"/>
            <w:vAlign w:val="center"/>
          </w:tcPr>
          <w:p w14:paraId="4A57A460" w14:textId="77777777" w:rsidR="003D0E6C" w:rsidRDefault="003D0E6C">
            <w:pPr>
              <w:numPr>
                <w:ilvl w:val="0"/>
                <w:numId w:val="46"/>
              </w:numPr>
              <w:wordWrap w:val="0"/>
              <w:jc w:val="center"/>
              <w:rPr>
                <w:szCs w:val="21"/>
              </w:rPr>
            </w:pPr>
          </w:p>
        </w:tc>
        <w:tc>
          <w:tcPr>
            <w:tcW w:w="759" w:type="pct"/>
            <w:vAlign w:val="center"/>
          </w:tcPr>
          <w:p w14:paraId="1F49CB3F" w14:textId="77777777" w:rsidR="003D0E6C" w:rsidRDefault="00000000">
            <w:pPr>
              <w:wordWrap w:val="0"/>
            </w:pPr>
            <w:r>
              <w:t>bin</w:t>
            </w:r>
            <w:r>
              <w:t>文件上传发送功能</w:t>
            </w:r>
          </w:p>
        </w:tc>
        <w:tc>
          <w:tcPr>
            <w:tcW w:w="1053" w:type="pct"/>
            <w:vAlign w:val="center"/>
          </w:tcPr>
          <w:p w14:paraId="6D06F797" w14:textId="77777777" w:rsidR="003D0E6C" w:rsidRDefault="00000000">
            <w:pPr>
              <w:wordWrap w:val="0"/>
            </w:pPr>
            <w:r>
              <w:t>YL_SU_ZRJH_002</w:t>
            </w:r>
          </w:p>
        </w:tc>
        <w:tc>
          <w:tcPr>
            <w:tcW w:w="2818" w:type="pct"/>
            <w:vAlign w:val="center"/>
          </w:tcPr>
          <w:p w14:paraId="3F55558A" w14:textId="77777777" w:rsidR="003D0E6C" w:rsidRDefault="00000000">
            <w:pPr>
              <w:wordWrap w:val="0"/>
            </w:pPr>
            <w:r>
              <w:t>通过人工在指令发控页面点击上传文件按钮，选择</w:t>
            </w:r>
            <w:r>
              <w:t>bin</w:t>
            </w:r>
            <w:r>
              <w:t>文件并输入发控圈号后点击指令文件发送，查看是否成功发送文件中的指令包信息并记录日志</w:t>
            </w:r>
          </w:p>
        </w:tc>
      </w:tr>
      <w:tr w:rsidR="003D0E6C" w14:paraId="3BB575CB" w14:textId="77777777">
        <w:tc>
          <w:tcPr>
            <w:tcW w:w="369" w:type="pct"/>
            <w:vAlign w:val="center"/>
          </w:tcPr>
          <w:p w14:paraId="4D34866C" w14:textId="77777777" w:rsidR="003D0E6C" w:rsidRDefault="003D0E6C">
            <w:pPr>
              <w:numPr>
                <w:ilvl w:val="0"/>
                <w:numId w:val="46"/>
              </w:numPr>
              <w:wordWrap w:val="0"/>
              <w:jc w:val="center"/>
              <w:rPr>
                <w:szCs w:val="21"/>
              </w:rPr>
            </w:pPr>
          </w:p>
        </w:tc>
        <w:tc>
          <w:tcPr>
            <w:tcW w:w="759" w:type="pct"/>
            <w:vAlign w:val="center"/>
          </w:tcPr>
          <w:p w14:paraId="7315AADB" w14:textId="77777777" w:rsidR="003D0E6C" w:rsidRDefault="00000000">
            <w:pPr>
              <w:wordWrap w:val="0"/>
            </w:pPr>
            <w:r>
              <w:t>指令发送异常功能</w:t>
            </w:r>
          </w:p>
        </w:tc>
        <w:tc>
          <w:tcPr>
            <w:tcW w:w="1053" w:type="pct"/>
            <w:vAlign w:val="center"/>
          </w:tcPr>
          <w:p w14:paraId="21489AA8" w14:textId="77777777" w:rsidR="003D0E6C" w:rsidRDefault="00000000">
            <w:pPr>
              <w:wordWrap w:val="0"/>
            </w:pPr>
            <w:r>
              <w:t>YL_SU_ZRJH_003</w:t>
            </w:r>
          </w:p>
        </w:tc>
        <w:tc>
          <w:tcPr>
            <w:tcW w:w="2818" w:type="pct"/>
            <w:vAlign w:val="center"/>
          </w:tcPr>
          <w:p w14:paraId="7961E5AF" w14:textId="77777777" w:rsidR="003D0E6C" w:rsidRDefault="00000000">
            <w:pPr>
              <w:wordWrap w:val="0"/>
            </w:pPr>
            <w:r>
              <w:t>通过人工关闭指令上行场景后发送指令，查看软件是否在</w:t>
            </w:r>
            <w:r>
              <w:t>5</w:t>
            </w:r>
            <w:r>
              <w:t>秒内未收到应答时重传，连续三次重传失败后是否停止发控操作并记录失败日志</w:t>
            </w:r>
          </w:p>
        </w:tc>
      </w:tr>
      <w:tr w:rsidR="003D0E6C" w14:paraId="7CF3B29D" w14:textId="77777777">
        <w:tc>
          <w:tcPr>
            <w:tcW w:w="369" w:type="pct"/>
            <w:vAlign w:val="center"/>
          </w:tcPr>
          <w:p w14:paraId="58E121B4" w14:textId="77777777" w:rsidR="003D0E6C" w:rsidRDefault="003D0E6C">
            <w:pPr>
              <w:numPr>
                <w:ilvl w:val="0"/>
                <w:numId w:val="46"/>
              </w:numPr>
              <w:wordWrap w:val="0"/>
              <w:jc w:val="center"/>
              <w:rPr>
                <w:szCs w:val="21"/>
              </w:rPr>
            </w:pPr>
          </w:p>
        </w:tc>
        <w:tc>
          <w:tcPr>
            <w:tcW w:w="759" w:type="pct"/>
            <w:vAlign w:val="center"/>
          </w:tcPr>
          <w:p w14:paraId="4FD6D553" w14:textId="77777777" w:rsidR="003D0E6C" w:rsidRDefault="00000000">
            <w:pPr>
              <w:wordWrap w:val="0"/>
            </w:pPr>
            <w:r>
              <w:t>上行数据发送功能</w:t>
            </w:r>
          </w:p>
        </w:tc>
        <w:tc>
          <w:tcPr>
            <w:tcW w:w="1053" w:type="pct"/>
            <w:vAlign w:val="center"/>
          </w:tcPr>
          <w:p w14:paraId="7FC2B04F" w14:textId="77777777" w:rsidR="003D0E6C" w:rsidRDefault="00000000">
            <w:pPr>
              <w:wordWrap w:val="0"/>
            </w:pPr>
            <w:r>
              <w:t>YL_SU_CKFS_001</w:t>
            </w:r>
          </w:p>
        </w:tc>
        <w:tc>
          <w:tcPr>
            <w:tcW w:w="2818" w:type="pct"/>
            <w:vAlign w:val="center"/>
          </w:tcPr>
          <w:p w14:paraId="19A4A8D1" w14:textId="77777777" w:rsidR="003D0E6C" w:rsidRDefault="00000000">
            <w:pPr>
              <w:wordWrap w:val="0"/>
            </w:pPr>
            <w:r>
              <w:rPr>
                <w:rFonts w:hint="eastAsia"/>
              </w:rPr>
              <w:t>通过人工在指令发控页面查询待发指令计划，选择手动控制发送</w:t>
            </w:r>
            <w:r>
              <w:rPr>
                <w:rFonts w:hint="eastAsia"/>
              </w:rPr>
              <w:t>tab</w:t>
            </w:r>
            <w:r>
              <w:rPr>
                <w:rFonts w:hint="eastAsia"/>
              </w:rPr>
              <w:t>，输入轨道圈号后勾选计划点击指令发送，查看是否成功生成</w:t>
            </w:r>
            <w:r>
              <w:rPr>
                <w:rFonts w:hint="eastAsia"/>
              </w:rPr>
              <w:t>TXT</w:t>
            </w:r>
            <w:r>
              <w:rPr>
                <w:rFonts w:hint="eastAsia"/>
              </w:rPr>
              <w:t>文件并发送给卫星测控服务软件，发送完成后查看日志记录。</w:t>
            </w:r>
          </w:p>
        </w:tc>
      </w:tr>
      <w:tr w:rsidR="003D0E6C" w14:paraId="1DEB3C31" w14:textId="77777777">
        <w:tc>
          <w:tcPr>
            <w:tcW w:w="369" w:type="pct"/>
            <w:vAlign w:val="center"/>
          </w:tcPr>
          <w:p w14:paraId="550D69A4" w14:textId="77777777" w:rsidR="003D0E6C" w:rsidRDefault="003D0E6C">
            <w:pPr>
              <w:numPr>
                <w:ilvl w:val="0"/>
                <w:numId w:val="46"/>
              </w:numPr>
              <w:wordWrap w:val="0"/>
              <w:jc w:val="center"/>
              <w:rPr>
                <w:szCs w:val="21"/>
              </w:rPr>
            </w:pPr>
          </w:p>
        </w:tc>
        <w:tc>
          <w:tcPr>
            <w:tcW w:w="759" w:type="pct"/>
            <w:vAlign w:val="center"/>
          </w:tcPr>
          <w:p w14:paraId="7E9AA8D1" w14:textId="77777777" w:rsidR="003D0E6C" w:rsidRDefault="00000000">
            <w:pPr>
              <w:wordWrap w:val="0"/>
            </w:pPr>
            <w:r>
              <w:t>上行数据发送异常功能</w:t>
            </w:r>
          </w:p>
        </w:tc>
        <w:tc>
          <w:tcPr>
            <w:tcW w:w="1053" w:type="pct"/>
            <w:vAlign w:val="center"/>
          </w:tcPr>
          <w:p w14:paraId="0E4B5DE1" w14:textId="77777777" w:rsidR="003D0E6C" w:rsidRDefault="00000000">
            <w:pPr>
              <w:wordWrap w:val="0"/>
            </w:pPr>
            <w:r>
              <w:t>YL_SU_CKFS_00</w:t>
            </w:r>
            <w:r>
              <w:rPr>
                <w:rFonts w:hint="eastAsia"/>
              </w:rPr>
              <w:t>2</w:t>
            </w:r>
          </w:p>
        </w:tc>
        <w:tc>
          <w:tcPr>
            <w:tcW w:w="2818" w:type="pct"/>
            <w:vAlign w:val="center"/>
          </w:tcPr>
          <w:p w14:paraId="7C5D2F44" w14:textId="77777777" w:rsidR="003D0E6C" w:rsidRDefault="00000000">
            <w:pPr>
              <w:wordWrap w:val="0"/>
            </w:pPr>
            <w:r>
              <w:t>通过人工在高速上行数据发送中进行异常操作（未选择计划即发送、未输入圈号即发送、删除指令包等），查看软件是否给出错误提示并阻止操作</w:t>
            </w:r>
          </w:p>
        </w:tc>
      </w:tr>
      <w:tr w:rsidR="003D0E6C" w14:paraId="524C7A4D" w14:textId="77777777">
        <w:tc>
          <w:tcPr>
            <w:tcW w:w="369" w:type="pct"/>
            <w:vAlign w:val="center"/>
          </w:tcPr>
          <w:p w14:paraId="2693C428" w14:textId="77777777" w:rsidR="003D0E6C" w:rsidRDefault="003D0E6C">
            <w:pPr>
              <w:numPr>
                <w:ilvl w:val="0"/>
                <w:numId w:val="46"/>
              </w:numPr>
              <w:wordWrap w:val="0"/>
              <w:jc w:val="center"/>
              <w:rPr>
                <w:szCs w:val="21"/>
              </w:rPr>
            </w:pPr>
          </w:p>
        </w:tc>
        <w:tc>
          <w:tcPr>
            <w:tcW w:w="759" w:type="pct"/>
            <w:vAlign w:val="center"/>
          </w:tcPr>
          <w:p w14:paraId="0DD8F7FE" w14:textId="77777777" w:rsidR="003D0E6C" w:rsidRDefault="00000000">
            <w:pPr>
              <w:wordWrap w:val="0"/>
            </w:pPr>
            <w:r>
              <w:t>取消有效载荷控制计划发送功能</w:t>
            </w:r>
          </w:p>
        </w:tc>
        <w:tc>
          <w:tcPr>
            <w:tcW w:w="1053" w:type="pct"/>
            <w:vAlign w:val="center"/>
          </w:tcPr>
          <w:p w14:paraId="57AE8D5C" w14:textId="77777777" w:rsidR="003D0E6C" w:rsidRDefault="00000000">
            <w:pPr>
              <w:wordWrap w:val="0"/>
            </w:pPr>
            <w:r>
              <w:t>YL_SU_ZKJQ_001</w:t>
            </w:r>
          </w:p>
        </w:tc>
        <w:tc>
          <w:tcPr>
            <w:tcW w:w="2818" w:type="pct"/>
            <w:vAlign w:val="center"/>
          </w:tcPr>
          <w:p w14:paraId="5E71E434" w14:textId="77777777" w:rsidR="003D0E6C" w:rsidRDefault="00000000">
            <w:pPr>
              <w:wordWrap w:val="0"/>
            </w:pPr>
            <w:r>
              <w:t>通过人工在指令发控页面选择已发控的有效载荷控制计划，点击取消指令按钮，查看是否连续发送三帧取消数据并等待应答，发送完成后查看指令状态是否置为取消状态并记录日志</w:t>
            </w:r>
          </w:p>
        </w:tc>
      </w:tr>
      <w:tr w:rsidR="003D0E6C" w14:paraId="21556022" w14:textId="77777777">
        <w:tc>
          <w:tcPr>
            <w:tcW w:w="369" w:type="pct"/>
            <w:vAlign w:val="center"/>
          </w:tcPr>
          <w:p w14:paraId="53A253C9" w14:textId="77777777" w:rsidR="003D0E6C" w:rsidRDefault="003D0E6C">
            <w:pPr>
              <w:numPr>
                <w:ilvl w:val="0"/>
                <w:numId w:val="46"/>
              </w:numPr>
              <w:wordWrap w:val="0"/>
              <w:jc w:val="center"/>
              <w:rPr>
                <w:szCs w:val="21"/>
              </w:rPr>
            </w:pPr>
          </w:p>
        </w:tc>
        <w:tc>
          <w:tcPr>
            <w:tcW w:w="759" w:type="pct"/>
            <w:vAlign w:val="center"/>
          </w:tcPr>
          <w:p w14:paraId="157515F9" w14:textId="77777777" w:rsidR="003D0E6C" w:rsidRDefault="00000000">
            <w:pPr>
              <w:wordWrap w:val="0"/>
            </w:pPr>
            <w:r>
              <w:t>取消发送异常功能</w:t>
            </w:r>
          </w:p>
        </w:tc>
        <w:tc>
          <w:tcPr>
            <w:tcW w:w="1053" w:type="pct"/>
            <w:vAlign w:val="center"/>
          </w:tcPr>
          <w:p w14:paraId="47D89DAA" w14:textId="77777777" w:rsidR="003D0E6C" w:rsidRDefault="00000000">
            <w:pPr>
              <w:wordWrap w:val="0"/>
            </w:pPr>
            <w:r>
              <w:t>YL_SU_ZKJQ_002</w:t>
            </w:r>
          </w:p>
        </w:tc>
        <w:tc>
          <w:tcPr>
            <w:tcW w:w="2818" w:type="pct"/>
            <w:vAlign w:val="center"/>
          </w:tcPr>
          <w:p w14:paraId="5C25630A" w14:textId="77777777" w:rsidR="003D0E6C" w:rsidRDefault="00000000">
            <w:pPr>
              <w:wordWrap w:val="0"/>
            </w:pPr>
            <w:r>
              <w:t>通过人工关闭指令上行场景后发送取消计划，查看软件是否在</w:t>
            </w:r>
            <w:r>
              <w:t>5</w:t>
            </w:r>
            <w:r>
              <w:t>秒内未收到应答时重传，连续三次重传失败后是否停止发控操作并记录失败日志</w:t>
            </w:r>
          </w:p>
        </w:tc>
      </w:tr>
      <w:tr w:rsidR="003D0E6C" w14:paraId="3201E47E" w14:textId="77777777">
        <w:tc>
          <w:tcPr>
            <w:tcW w:w="369" w:type="pct"/>
            <w:vAlign w:val="center"/>
          </w:tcPr>
          <w:p w14:paraId="6C21EBA2" w14:textId="77777777" w:rsidR="003D0E6C" w:rsidRDefault="003D0E6C">
            <w:pPr>
              <w:numPr>
                <w:ilvl w:val="0"/>
                <w:numId w:val="46"/>
              </w:numPr>
              <w:wordWrap w:val="0"/>
              <w:jc w:val="center"/>
              <w:rPr>
                <w:szCs w:val="21"/>
              </w:rPr>
            </w:pPr>
          </w:p>
        </w:tc>
        <w:tc>
          <w:tcPr>
            <w:tcW w:w="759" w:type="pct"/>
            <w:vAlign w:val="center"/>
          </w:tcPr>
          <w:p w14:paraId="6C59AA06" w14:textId="77777777" w:rsidR="003D0E6C" w:rsidRDefault="00000000">
            <w:pPr>
              <w:wordWrap w:val="0"/>
            </w:pPr>
            <w:r>
              <w:t>控制命令发送功能</w:t>
            </w:r>
          </w:p>
        </w:tc>
        <w:tc>
          <w:tcPr>
            <w:tcW w:w="1053" w:type="pct"/>
            <w:vAlign w:val="center"/>
          </w:tcPr>
          <w:p w14:paraId="46DC91E7" w14:textId="77777777" w:rsidR="003D0E6C" w:rsidRDefault="00000000">
            <w:pPr>
              <w:wordWrap w:val="0"/>
            </w:pPr>
            <w:r>
              <w:t>YL_SU_KZML_001</w:t>
            </w:r>
          </w:p>
        </w:tc>
        <w:tc>
          <w:tcPr>
            <w:tcW w:w="2818" w:type="pct"/>
            <w:vAlign w:val="center"/>
          </w:tcPr>
          <w:p w14:paraId="16D63026" w14:textId="77777777" w:rsidR="003D0E6C" w:rsidRDefault="00000000">
            <w:pPr>
              <w:wordWrap w:val="0"/>
            </w:pPr>
            <w:r>
              <w:t>通过人工在指令发控页面点击发送控制命令按钮，查看软件是否生成控制命令数据帧并向测控系统连续发送三帧，发送完成后查看是否记录发控日志，关闭指令上行场景后发送查看是否记录发送失败日志</w:t>
            </w:r>
          </w:p>
        </w:tc>
      </w:tr>
      <w:tr w:rsidR="003D0E6C" w14:paraId="4A84ED5B" w14:textId="77777777">
        <w:tc>
          <w:tcPr>
            <w:tcW w:w="369" w:type="pct"/>
            <w:vAlign w:val="center"/>
          </w:tcPr>
          <w:p w14:paraId="00068AD2" w14:textId="77777777" w:rsidR="003D0E6C" w:rsidRDefault="003D0E6C">
            <w:pPr>
              <w:numPr>
                <w:ilvl w:val="0"/>
                <w:numId w:val="46"/>
              </w:numPr>
              <w:wordWrap w:val="0"/>
              <w:jc w:val="center"/>
              <w:rPr>
                <w:szCs w:val="21"/>
              </w:rPr>
            </w:pPr>
          </w:p>
        </w:tc>
        <w:tc>
          <w:tcPr>
            <w:tcW w:w="759" w:type="pct"/>
            <w:vAlign w:val="center"/>
          </w:tcPr>
          <w:p w14:paraId="160840A8" w14:textId="77777777" w:rsidR="003D0E6C" w:rsidRDefault="00000000">
            <w:pPr>
              <w:wordWrap w:val="0"/>
            </w:pPr>
            <w:r>
              <w:t>指令发控日志记录功能</w:t>
            </w:r>
          </w:p>
        </w:tc>
        <w:tc>
          <w:tcPr>
            <w:tcW w:w="1053" w:type="pct"/>
            <w:vAlign w:val="center"/>
          </w:tcPr>
          <w:p w14:paraId="55A52082" w14:textId="77777777" w:rsidR="003D0E6C" w:rsidRDefault="00000000">
            <w:pPr>
              <w:wordWrap w:val="0"/>
            </w:pPr>
            <w:r>
              <w:t>YL_SU_FKRZ_001</w:t>
            </w:r>
          </w:p>
        </w:tc>
        <w:tc>
          <w:tcPr>
            <w:tcW w:w="2818" w:type="pct"/>
            <w:vAlign w:val="center"/>
          </w:tcPr>
          <w:p w14:paraId="3ADCFA8E" w14:textId="77777777" w:rsidR="003D0E6C" w:rsidRDefault="00000000">
            <w:pPr>
              <w:wordWrap w:val="0"/>
            </w:pPr>
            <w:r>
              <w:t>通过人工执行各类指令发控操作后查看指令发控日志是否正确记录</w:t>
            </w:r>
            <w:r>
              <w:t>5</w:t>
            </w:r>
            <w:r>
              <w:t>类发送记录，检查日志是否保存至数据库，界面发控状态与数据库是否一致，查看导出功能是否正常</w:t>
            </w:r>
          </w:p>
        </w:tc>
      </w:tr>
      <w:tr w:rsidR="003D0E6C" w14:paraId="7B3BC1A5" w14:textId="77777777">
        <w:tc>
          <w:tcPr>
            <w:tcW w:w="369" w:type="pct"/>
            <w:vAlign w:val="center"/>
          </w:tcPr>
          <w:p w14:paraId="178C1E5B" w14:textId="77777777" w:rsidR="003D0E6C" w:rsidRDefault="003D0E6C">
            <w:pPr>
              <w:numPr>
                <w:ilvl w:val="0"/>
                <w:numId w:val="46"/>
              </w:numPr>
              <w:wordWrap w:val="0"/>
              <w:jc w:val="center"/>
              <w:rPr>
                <w:szCs w:val="21"/>
              </w:rPr>
            </w:pPr>
          </w:p>
        </w:tc>
        <w:tc>
          <w:tcPr>
            <w:tcW w:w="759" w:type="pct"/>
            <w:vAlign w:val="center"/>
          </w:tcPr>
          <w:p w14:paraId="75753663" w14:textId="77777777" w:rsidR="003D0E6C" w:rsidRDefault="00000000">
            <w:pPr>
              <w:wordWrap w:val="0"/>
            </w:pPr>
            <w:r>
              <w:t>指令发控日志查询功能</w:t>
            </w:r>
          </w:p>
        </w:tc>
        <w:tc>
          <w:tcPr>
            <w:tcW w:w="1053" w:type="pct"/>
            <w:vAlign w:val="center"/>
          </w:tcPr>
          <w:p w14:paraId="2CB4700C" w14:textId="77777777" w:rsidR="003D0E6C" w:rsidRDefault="00000000">
            <w:pPr>
              <w:wordWrap w:val="0"/>
            </w:pPr>
            <w:r>
              <w:t>YL_SU_FKRZ_002</w:t>
            </w:r>
          </w:p>
        </w:tc>
        <w:tc>
          <w:tcPr>
            <w:tcW w:w="2818" w:type="pct"/>
            <w:vAlign w:val="center"/>
          </w:tcPr>
          <w:p w14:paraId="213B4E68" w14:textId="77777777" w:rsidR="003D0E6C" w:rsidRDefault="00000000">
            <w:pPr>
              <w:wordWrap w:val="0"/>
            </w:pPr>
            <w:r>
              <w:t>通过人工在指令发控日志页面分别输入计划编号、注入圈号、指令帧序号、选择指令帧发送状态、选择时间区间等条件进行查询和组合查询，查看查询结果是否正确</w:t>
            </w:r>
          </w:p>
        </w:tc>
      </w:tr>
      <w:tr w:rsidR="003D0E6C" w14:paraId="49D18FEC" w14:textId="77777777">
        <w:tc>
          <w:tcPr>
            <w:tcW w:w="369" w:type="pct"/>
            <w:vAlign w:val="center"/>
          </w:tcPr>
          <w:p w14:paraId="4280624A" w14:textId="77777777" w:rsidR="003D0E6C" w:rsidRDefault="003D0E6C">
            <w:pPr>
              <w:numPr>
                <w:ilvl w:val="0"/>
                <w:numId w:val="46"/>
              </w:numPr>
              <w:wordWrap w:val="0"/>
              <w:jc w:val="center"/>
              <w:rPr>
                <w:szCs w:val="21"/>
              </w:rPr>
            </w:pPr>
          </w:p>
        </w:tc>
        <w:tc>
          <w:tcPr>
            <w:tcW w:w="759" w:type="pct"/>
            <w:vAlign w:val="center"/>
          </w:tcPr>
          <w:p w14:paraId="5247931D" w14:textId="77777777" w:rsidR="003D0E6C" w:rsidRDefault="00000000">
            <w:pPr>
              <w:wordWrap w:val="0"/>
            </w:pPr>
            <w:r>
              <w:rPr>
                <w:rFonts w:hint="eastAsia"/>
              </w:rPr>
              <w:t>BCD</w:t>
            </w:r>
            <w:r>
              <w:rPr>
                <w:rFonts w:hint="eastAsia"/>
              </w:rPr>
              <w:t>星指令</w:t>
            </w:r>
            <w:r>
              <w:lastRenderedPageBreak/>
              <w:t>生成准确率测试</w:t>
            </w:r>
          </w:p>
        </w:tc>
        <w:tc>
          <w:tcPr>
            <w:tcW w:w="1053" w:type="pct"/>
            <w:vAlign w:val="center"/>
          </w:tcPr>
          <w:p w14:paraId="1EE39E66" w14:textId="77777777" w:rsidR="003D0E6C" w:rsidRDefault="00000000">
            <w:pPr>
              <w:wordWrap w:val="0"/>
            </w:pPr>
            <w:r>
              <w:lastRenderedPageBreak/>
              <w:t>YL_AC_SCZQ_00</w:t>
            </w:r>
            <w:r>
              <w:lastRenderedPageBreak/>
              <w:t>1</w:t>
            </w:r>
          </w:p>
        </w:tc>
        <w:tc>
          <w:tcPr>
            <w:tcW w:w="2818" w:type="pct"/>
            <w:vAlign w:val="center"/>
          </w:tcPr>
          <w:p w14:paraId="1D4060E2" w14:textId="77777777" w:rsidR="003D0E6C" w:rsidRDefault="00000000">
            <w:pPr>
              <w:wordWrap w:val="0"/>
            </w:pPr>
            <w:r>
              <w:lastRenderedPageBreak/>
              <w:t>通过使用软件遍历生成所有类型的</w:t>
            </w:r>
            <w:r>
              <w:rPr>
                <w:rFonts w:hint="eastAsia"/>
              </w:rPr>
              <w:t>BCD</w:t>
            </w:r>
            <w:r>
              <w:rPr>
                <w:rFonts w:hint="eastAsia"/>
              </w:rPr>
              <w:t>星指令</w:t>
            </w:r>
            <w:r>
              <w:t>，对</w:t>
            </w:r>
            <w:r>
              <w:lastRenderedPageBreak/>
              <w:t>每条指令判断正确性，检查指令生成准确率能否达到</w:t>
            </w:r>
            <w:r>
              <w:t>100%</w:t>
            </w:r>
          </w:p>
        </w:tc>
      </w:tr>
      <w:tr w:rsidR="003D0E6C" w14:paraId="74CCE643" w14:textId="77777777">
        <w:tc>
          <w:tcPr>
            <w:tcW w:w="369" w:type="pct"/>
            <w:vAlign w:val="center"/>
          </w:tcPr>
          <w:p w14:paraId="7DFA452A" w14:textId="77777777" w:rsidR="003D0E6C" w:rsidRDefault="003D0E6C">
            <w:pPr>
              <w:numPr>
                <w:ilvl w:val="0"/>
                <w:numId w:val="46"/>
              </w:numPr>
              <w:wordWrap w:val="0"/>
              <w:jc w:val="center"/>
              <w:rPr>
                <w:szCs w:val="21"/>
              </w:rPr>
            </w:pPr>
          </w:p>
        </w:tc>
        <w:tc>
          <w:tcPr>
            <w:tcW w:w="759" w:type="pct"/>
            <w:vAlign w:val="center"/>
          </w:tcPr>
          <w:p w14:paraId="053C6934" w14:textId="77777777" w:rsidR="003D0E6C" w:rsidRDefault="00000000">
            <w:pPr>
              <w:wordWrap w:val="0"/>
            </w:pPr>
            <w:r>
              <w:t>与</w:t>
            </w:r>
            <w:r>
              <w:rPr>
                <w:rFonts w:hint="eastAsia"/>
              </w:rPr>
              <w:t>BCD</w:t>
            </w:r>
            <w:r>
              <w:rPr>
                <w:rFonts w:hint="eastAsia"/>
              </w:rPr>
              <w:t>星</w:t>
            </w:r>
            <w:r>
              <w:t>控制计划编制软件接口测试</w:t>
            </w:r>
          </w:p>
        </w:tc>
        <w:tc>
          <w:tcPr>
            <w:tcW w:w="1053" w:type="pct"/>
            <w:vAlign w:val="center"/>
          </w:tcPr>
          <w:p w14:paraId="799C96A0" w14:textId="77777777" w:rsidR="003D0E6C" w:rsidRDefault="00000000">
            <w:pPr>
              <w:wordWrap w:val="0"/>
            </w:pPr>
            <w:r>
              <w:t>YL_IO_JHBZ_001</w:t>
            </w:r>
          </w:p>
        </w:tc>
        <w:tc>
          <w:tcPr>
            <w:tcW w:w="2818" w:type="pct"/>
            <w:vAlign w:val="center"/>
          </w:tcPr>
          <w:p w14:paraId="074B74CF" w14:textId="77777777" w:rsidR="003D0E6C" w:rsidRDefault="00000000">
            <w:pPr>
              <w:wordWrap w:val="0"/>
            </w:pPr>
            <w:r>
              <w:t>通过使用</w:t>
            </w:r>
            <w:r>
              <w:rPr>
                <w:rFonts w:hint="eastAsia"/>
              </w:rPr>
              <w:t>BCD</w:t>
            </w:r>
            <w:r>
              <w:rPr>
                <w:rFonts w:hint="eastAsia"/>
              </w:rPr>
              <w:t>星</w:t>
            </w:r>
            <w:r>
              <w:t>控制计划编制软件向被测软件发送有效载荷控制计划、测控设备工作计划、载荷软件更新申请等接口数据，以及被测软件向</w:t>
            </w:r>
            <w:r>
              <w:rPr>
                <w:rFonts w:hint="eastAsia"/>
              </w:rPr>
              <w:t>BCD</w:t>
            </w:r>
            <w:r>
              <w:rPr>
                <w:rFonts w:hint="eastAsia"/>
              </w:rPr>
              <w:t>星</w:t>
            </w:r>
            <w:r>
              <w:t>控制计划编制软件发送指令生成取消服务，查看双方是否正确接收和发送接口数据</w:t>
            </w:r>
          </w:p>
        </w:tc>
      </w:tr>
      <w:tr w:rsidR="003D0E6C" w14:paraId="18A3ADC2" w14:textId="77777777">
        <w:tc>
          <w:tcPr>
            <w:tcW w:w="369" w:type="pct"/>
            <w:vAlign w:val="center"/>
          </w:tcPr>
          <w:p w14:paraId="5BDC05EE" w14:textId="77777777" w:rsidR="003D0E6C" w:rsidRDefault="003D0E6C">
            <w:pPr>
              <w:numPr>
                <w:ilvl w:val="0"/>
                <w:numId w:val="46"/>
              </w:numPr>
              <w:wordWrap w:val="0"/>
              <w:jc w:val="center"/>
              <w:rPr>
                <w:szCs w:val="21"/>
              </w:rPr>
            </w:pPr>
          </w:p>
        </w:tc>
        <w:tc>
          <w:tcPr>
            <w:tcW w:w="759" w:type="pct"/>
            <w:vAlign w:val="center"/>
          </w:tcPr>
          <w:p w14:paraId="22DC66E9" w14:textId="77777777" w:rsidR="003D0E6C" w:rsidRDefault="00000000">
            <w:pPr>
              <w:wordWrap w:val="0"/>
            </w:pPr>
            <w:r>
              <w:t>与业务通信与管理调度软件接口测试</w:t>
            </w:r>
          </w:p>
        </w:tc>
        <w:tc>
          <w:tcPr>
            <w:tcW w:w="1053" w:type="pct"/>
            <w:vAlign w:val="center"/>
          </w:tcPr>
          <w:p w14:paraId="7C64BE40" w14:textId="77777777" w:rsidR="003D0E6C" w:rsidRDefault="00000000">
            <w:pPr>
              <w:wordWrap w:val="0"/>
            </w:pPr>
            <w:r>
              <w:t>YL_IO_GLDD_001</w:t>
            </w:r>
          </w:p>
        </w:tc>
        <w:tc>
          <w:tcPr>
            <w:tcW w:w="2818" w:type="pct"/>
            <w:vAlign w:val="center"/>
          </w:tcPr>
          <w:p w14:paraId="3FE393A3" w14:textId="77777777" w:rsidR="003D0E6C" w:rsidRDefault="00000000">
            <w:pPr>
              <w:wordWrap w:val="0"/>
            </w:pPr>
            <w:r>
              <w:t>通过使用业务通信与管理调度软件向被测软件发送信息接收应答数据，以及被测软件向业务通信与管理调度软件发送有效载荷数据注入计划、取消有效载荷控制计划、控制命令、信息发送结束等数据帧，查看双方是否正确接收和发送接口数据</w:t>
            </w:r>
          </w:p>
        </w:tc>
      </w:tr>
      <w:tr w:rsidR="003D0E6C" w14:paraId="755E5165" w14:textId="77777777">
        <w:tc>
          <w:tcPr>
            <w:tcW w:w="369" w:type="pct"/>
            <w:vAlign w:val="center"/>
          </w:tcPr>
          <w:p w14:paraId="5B417409" w14:textId="77777777" w:rsidR="003D0E6C" w:rsidRDefault="003D0E6C">
            <w:pPr>
              <w:numPr>
                <w:ilvl w:val="0"/>
                <w:numId w:val="46"/>
              </w:numPr>
              <w:wordWrap w:val="0"/>
              <w:jc w:val="center"/>
              <w:rPr>
                <w:szCs w:val="21"/>
              </w:rPr>
            </w:pPr>
          </w:p>
        </w:tc>
        <w:tc>
          <w:tcPr>
            <w:tcW w:w="759" w:type="pct"/>
            <w:vAlign w:val="center"/>
          </w:tcPr>
          <w:p w14:paraId="790D6FAF" w14:textId="77777777" w:rsidR="003D0E6C" w:rsidRDefault="00000000">
            <w:pPr>
              <w:wordWrap w:val="0"/>
            </w:pPr>
            <w:r>
              <w:t>与参数处理监视与综合判读软件接口</w:t>
            </w:r>
          </w:p>
        </w:tc>
        <w:tc>
          <w:tcPr>
            <w:tcW w:w="1053" w:type="pct"/>
            <w:vAlign w:val="center"/>
          </w:tcPr>
          <w:p w14:paraId="1382746E" w14:textId="77777777" w:rsidR="003D0E6C" w:rsidRDefault="00000000">
            <w:pPr>
              <w:wordWrap w:val="0"/>
            </w:pPr>
            <w:r>
              <w:t>YL_IO_CJZP_001</w:t>
            </w:r>
          </w:p>
        </w:tc>
        <w:tc>
          <w:tcPr>
            <w:tcW w:w="2818" w:type="pct"/>
            <w:vAlign w:val="center"/>
          </w:tcPr>
          <w:p w14:paraId="0EB94A26" w14:textId="77777777" w:rsidR="003D0E6C" w:rsidRDefault="00000000">
            <w:pPr>
              <w:wordWrap w:val="0"/>
            </w:pPr>
            <w:r>
              <w:t>通过使用被测软件向参数处理监视与综合判读软件发送</w:t>
            </w:r>
            <w:r>
              <w:rPr>
                <w:rFonts w:hint="eastAsia"/>
              </w:rPr>
              <w:t>BCD</w:t>
            </w:r>
            <w:r>
              <w:rPr>
                <w:rFonts w:hint="eastAsia"/>
              </w:rPr>
              <w:t>星</w:t>
            </w:r>
            <w:r>
              <w:t>指令数据、</w:t>
            </w:r>
            <w:r>
              <w:rPr>
                <w:rFonts w:hint="eastAsia"/>
              </w:rPr>
              <w:t>BCD</w:t>
            </w:r>
            <w:r>
              <w:rPr>
                <w:rFonts w:hint="eastAsia"/>
              </w:rPr>
              <w:t>星</w:t>
            </w:r>
            <w:r>
              <w:t>指令信息、</w:t>
            </w:r>
            <w:r>
              <w:rPr>
                <w:rFonts w:hint="eastAsia"/>
              </w:rPr>
              <w:t>BCD</w:t>
            </w:r>
            <w:r>
              <w:rPr>
                <w:rFonts w:hint="eastAsia"/>
              </w:rPr>
              <w:t>星</w:t>
            </w:r>
            <w:r>
              <w:t>指令发控信息等接口数据，查看参数处理监视与综合判读软件是否正确接收到数据</w:t>
            </w:r>
          </w:p>
        </w:tc>
      </w:tr>
      <w:tr w:rsidR="003D0E6C" w14:paraId="3CE2B524" w14:textId="77777777">
        <w:tc>
          <w:tcPr>
            <w:tcW w:w="369" w:type="pct"/>
            <w:vAlign w:val="center"/>
          </w:tcPr>
          <w:p w14:paraId="1E944792" w14:textId="77777777" w:rsidR="003D0E6C" w:rsidRDefault="003D0E6C">
            <w:pPr>
              <w:numPr>
                <w:ilvl w:val="0"/>
                <w:numId w:val="46"/>
              </w:numPr>
              <w:wordWrap w:val="0"/>
              <w:jc w:val="center"/>
              <w:rPr>
                <w:szCs w:val="21"/>
              </w:rPr>
            </w:pPr>
          </w:p>
        </w:tc>
        <w:tc>
          <w:tcPr>
            <w:tcW w:w="759" w:type="pct"/>
            <w:vAlign w:val="center"/>
          </w:tcPr>
          <w:p w14:paraId="398A63F0" w14:textId="77777777" w:rsidR="003D0E6C" w:rsidRDefault="00000000">
            <w:pPr>
              <w:wordWrap w:val="0"/>
            </w:pPr>
            <w:r>
              <w:t>与卫星测控服务软件接口</w:t>
            </w:r>
          </w:p>
        </w:tc>
        <w:tc>
          <w:tcPr>
            <w:tcW w:w="1053" w:type="pct"/>
            <w:vAlign w:val="center"/>
          </w:tcPr>
          <w:p w14:paraId="0D28B500" w14:textId="77777777" w:rsidR="003D0E6C" w:rsidRDefault="00000000">
            <w:pPr>
              <w:wordWrap w:val="0"/>
            </w:pPr>
            <w:r>
              <w:t>YL_IO_CKFW_001</w:t>
            </w:r>
          </w:p>
        </w:tc>
        <w:tc>
          <w:tcPr>
            <w:tcW w:w="2818" w:type="pct"/>
            <w:vAlign w:val="center"/>
          </w:tcPr>
          <w:p w14:paraId="6DB46710" w14:textId="77777777" w:rsidR="003D0E6C" w:rsidRDefault="00000000">
            <w:pPr>
              <w:wordWrap w:val="0"/>
            </w:pPr>
            <w:r>
              <w:t>通过使用被测软件向卫星测控服务软件发送</w:t>
            </w:r>
            <w:r>
              <w:rPr>
                <w:rFonts w:hint="eastAsia"/>
              </w:rPr>
              <w:t>BCD</w:t>
            </w:r>
            <w:r>
              <w:rPr>
                <w:rFonts w:hint="eastAsia"/>
              </w:rPr>
              <w:t>星</w:t>
            </w:r>
            <w:r>
              <w:t>高速上行数据、</w:t>
            </w:r>
            <w:r>
              <w:rPr>
                <w:rFonts w:hint="eastAsia"/>
              </w:rPr>
              <w:t>BCD</w:t>
            </w:r>
            <w:r>
              <w:rPr>
                <w:rFonts w:hint="eastAsia"/>
              </w:rPr>
              <w:t>星</w:t>
            </w:r>
            <w:r>
              <w:t>X</w:t>
            </w:r>
            <w:r>
              <w:t>波段上行数据及取消上行数据发送</w:t>
            </w:r>
            <w:r>
              <w:t>JSON</w:t>
            </w:r>
            <w:r>
              <w:t>数据，查看卫星测控服务软件是否正确接收到各类接口数据</w:t>
            </w:r>
          </w:p>
        </w:tc>
      </w:tr>
      <w:tr w:rsidR="003D0E6C" w14:paraId="7DE0E500" w14:textId="77777777">
        <w:tc>
          <w:tcPr>
            <w:tcW w:w="369" w:type="pct"/>
            <w:vAlign w:val="center"/>
          </w:tcPr>
          <w:p w14:paraId="11C7C1F7" w14:textId="77777777" w:rsidR="003D0E6C" w:rsidRDefault="003D0E6C">
            <w:pPr>
              <w:numPr>
                <w:ilvl w:val="0"/>
                <w:numId w:val="46"/>
              </w:numPr>
              <w:wordWrap w:val="0"/>
              <w:jc w:val="center"/>
              <w:rPr>
                <w:szCs w:val="21"/>
              </w:rPr>
            </w:pPr>
          </w:p>
        </w:tc>
        <w:tc>
          <w:tcPr>
            <w:tcW w:w="759" w:type="pct"/>
            <w:vAlign w:val="center"/>
          </w:tcPr>
          <w:p w14:paraId="3768D8C7" w14:textId="77777777" w:rsidR="003D0E6C" w:rsidRDefault="00000000">
            <w:pPr>
              <w:wordWrap w:val="0"/>
            </w:pPr>
            <w:r>
              <w:t>指令边界测试</w:t>
            </w:r>
          </w:p>
        </w:tc>
        <w:tc>
          <w:tcPr>
            <w:tcW w:w="1053" w:type="pct"/>
            <w:vAlign w:val="center"/>
          </w:tcPr>
          <w:p w14:paraId="4C511F09" w14:textId="77777777" w:rsidR="003D0E6C" w:rsidRDefault="00000000">
            <w:pPr>
              <w:wordWrap w:val="0"/>
            </w:pPr>
            <w:r>
              <w:t>YL_BT_ZLBJ_001</w:t>
            </w:r>
          </w:p>
        </w:tc>
        <w:tc>
          <w:tcPr>
            <w:tcW w:w="2818" w:type="pct"/>
            <w:vAlign w:val="center"/>
          </w:tcPr>
          <w:p w14:paraId="5F2086D1" w14:textId="77777777" w:rsidR="003D0E6C" w:rsidRDefault="00000000">
            <w:pPr>
              <w:wordWrap w:val="0"/>
            </w:pPr>
            <w:r>
              <w:t>通过对</w:t>
            </w:r>
            <w:r>
              <w:t>D650/D651 AOCS</w:t>
            </w:r>
            <w:r>
              <w:t>星滤波参数、</w:t>
            </w:r>
            <w:r>
              <w:t>D652/D653 AOCS</w:t>
            </w:r>
            <w:r>
              <w:t>控制参数、</w:t>
            </w:r>
            <w:r>
              <w:t>D500/D501/D502</w:t>
            </w:r>
            <w:r>
              <w:t>载荷路由控制、</w:t>
            </w:r>
            <w:r>
              <w:t>D250</w:t>
            </w:r>
            <w:r>
              <w:t>电源模式控制电压修改、</w:t>
            </w:r>
            <w:r>
              <w:t>D501</w:t>
            </w:r>
            <w:r>
              <w:t>安全模式指令包、</w:t>
            </w:r>
            <w:r>
              <w:t>D451</w:t>
            </w:r>
            <w:r>
              <w:t>上注星历值参数、</w:t>
            </w:r>
            <w:r>
              <w:t>D654</w:t>
            </w:r>
            <w:r>
              <w:t>平台控制使能、</w:t>
            </w:r>
            <w:r>
              <w:t>D1301</w:t>
            </w:r>
            <w:r>
              <w:t>等离子探测仪载荷等指令的参数边界上、边界外、边界内数据进行输入，测试各指令参数的边界判断</w:t>
            </w:r>
          </w:p>
        </w:tc>
      </w:tr>
      <w:tr w:rsidR="003D0E6C" w14:paraId="616D1221" w14:textId="77777777">
        <w:tc>
          <w:tcPr>
            <w:tcW w:w="369" w:type="pct"/>
            <w:vAlign w:val="center"/>
          </w:tcPr>
          <w:p w14:paraId="07C3BE5E" w14:textId="77777777" w:rsidR="003D0E6C" w:rsidRDefault="003D0E6C">
            <w:pPr>
              <w:numPr>
                <w:ilvl w:val="0"/>
                <w:numId w:val="46"/>
              </w:numPr>
              <w:wordWrap w:val="0"/>
              <w:jc w:val="center"/>
              <w:rPr>
                <w:szCs w:val="21"/>
              </w:rPr>
            </w:pPr>
          </w:p>
        </w:tc>
        <w:tc>
          <w:tcPr>
            <w:tcW w:w="759" w:type="pct"/>
            <w:vAlign w:val="center"/>
          </w:tcPr>
          <w:p w14:paraId="7B6AD8B0" w14:textId="77777777" w:rsidR="003D0E6C" w:rsidRDefault="00000000">
            <w:pPr>
              <w:wordWrap w:val="0"/>
            </w:pPr>
            <w:r>
              <w:t>人机交互界面完整性测试</w:t>
            </w:r>
          </w:p>
        </w:tc>
        <w:tc>
          <w:tcPr>
            <w:tcW w:w="1053" w:type="pct"/>
            <w:vAlign w:val="center"/>
          </w:tcPr>
          <w:p w14:paraId="4D07CF26" w14:textId="77777777" w:rsidR="003D0E6C" w:rsidRDefault="00000000">
            <w:pPr>
              <w:wordWrap w:val="0"/>
            </w:pPr>
            <w:r>
              <w:t>YL_GUI_</w:t>
            </w:r>
            <w:r>
              <w:rPr>
                <w:rFonts w:hint="eastAsia"/>
              </w:rPr>
              <w:t>BCDGUI</w:t>
            </w:r>
            <w:r>
              <w:t>_001</w:t>
            </w:r>
          </w:p>
        </w:tc>
        <w:tc>
          <w:tcPr>
            <w:tcW w:w="2818" w:type="pct"/>
            <w:vAlign w:val="center"/>
          </w:tcPr>
          <w:p w14:paraId="3FA2BE58" w14:textId="77777777" w:rsidR="003D0E6C" w:rsidRDefault="00000000">
            <w:pPr>
              <w:wordWrap w:val="0"/>
            </w:pPr>
            <w:r>
              <w:t>针对人机交互界面完整性、一致性、友好性、易操作性、操作测试</w:t>
            </w:r>
          </w:p>
        </w:tc>
      </w:tr>
      <w:tr w:rsidR="003D0E6C" w14:paraId="5B9930F6" w14:textId="77777777">
        <w:tc>
          <w:tcPr>
            <w:tcW w:w="369" w:type="pct"/>
            <w:vAlign w:val="center"/>
          </w:tcPr>
          <w:p w14:paraId="3C2F3157" w14:textId="77777777" w:rsidR="003D0E6C" w:rsidRDefault="003D0E6C">
            <w:pPr>
              <w:numPr>
                <w:ilvl w:val="0"/>
                <w:numId w:val="46"/>
              </w:numPr>
              <w:wordWrap w:val="0"/>
              <w:jc w:val="center"/>
              <w:rPr>
                <w:szCs w:val="21"/>
              </w:rPr>
            </w:pPr>
          </w:p>
        </w:tc>
        <w:tc>
          <w:tcPr>
            <w:tcW w:w="759" w:type="pct"/>
            <w:vAlign w:val="center"/>
          </w:tcPr>
          <w:p w14:paraId="7984B77C" w14:textId="77777777" w:rsidR="003D0E6C" w:rsidRDefault="00000000">
            <w:pPr>
              <w:wordWrap w:val="0"/>
            </w:pPr>
            <w:r>
              <w:t>人机交互界面一致性测试</w:t>
            </w:r>
          </w:p>
        </w:tc>
        <w:tc>
          <w:tcPr>
            <w:tcW w:w="1053" w:type="pct"/>
            <w:vAlign w:val="center"/>
          </w:tcPr>
          <w:p w14:paraId="73800AED" w14:textId="77777777" w:rsidR="003D0E6C" w:rsidRDefault="00000000">
            <w:pPr>
              <w:wordWrap w:val="0"/>
            </w:pPr>
            <w:r>
              <w:t>YL_GUI_</w:t>
            </w:r>
            <w:r>
              <w:rPr>
                <w:rFonts w:hint="eastAsia"/>
              </w:rPr>
              <w:t>BCDGUI</w:t>
            </w:r>
            <w:r>
              <w:t>_002</w:t>
            </w:r>
          </w:p>
        </w:tc>
        <w:tc>
          <w:tcPr>
            <w:tcW w:w="2818" w:type="pct"/>
            <w:vAlign w:val="center"/>
          </w:tcPr>
          <w:p w14:paraId="1230221B" w14:textId="77777777" w:rsidR="003D0E6C" w:rsidRDefault="00000000">
            <w:pPr>
              <w:wordWrap w:val="0"/>
            </w:pPr>
            <w:r>
              <w:t>针对人机交互界面完整性、一致性、友好性、易操作性、操作测试</w:t>
            </w:r>
          </w:p>
        </w:tc>
      </w:tr>
      <w:tr w:rsidR="003D0E6C" w14:paraId="38E10A27" w14:textId="77777777">
        <w:tc>
          <w:tcPr>
            <w:tcW w:w="369" w:type="pct"/>
            <w:vAlign w:val="center"/>
          </w:tcPr>
          <w:p w14:paraId="6AB5EB72" w14:textId="77777777" w:rsidR="003D0E6C" w:rsidRDefault="003D0E6C">
            <w:pPr>
              <w:numPr>
                <w:ilvl w:val="0"/>
                <w:numId w:val="46"/>
              </w:numPr>
              <w:wordWrap w:val="0"/>
              <w:jc w:val="center"/>
              <w:rPr>
                <w:szCs w:val="21"/>
              </w:rPr>
            </w:pPr>
          </w:p>
        </w:tc>
        <w:tc>
          <w:tcPr>
            <w:tcW w:w="759" w:type="pct"/>
            <w:vAlign w:val="center"/>
          </w:tcPr>
          <w:p w14:paraId="60166B8C" w14:textId="77777777" w:rsidR="003D0E6C" w:rsidRDefault="00000000">
            <w:pPr>
              <w:wordWrap w:val="0"/>
            </w:pPr>
            <w:r>
              <w:t>人机交互界面友好性测试</w:t>
            </w:r>
          </w:p>
        </w:tc>
        <w:tc>
          <w:tcPr>
            <w:tcW w:w="1053" w:type="pct"/>
            <w:vAlign w:val="center"/>
          </w:tcPr>
          <w:p w14:paraId="5728D2B8" w14:textId="77777777" w:rsidR="003D0E6C" w:rsidRDefault="00000000">
            <w:pPr>
              <w:wordWrap w:val="0"/>
            </w:pPr>
            <w:r>
              <w:t>YL_GUI_</w:t>
            </w:r>
            <w:r>
              <w:rPr>
                <w:rFonts w:hint="eastAsia"/>
              </w:rPr>
              <w:t>BCDGUI</w:t>
            </w:r>
            <w:r>
              <w:t>_003</w:t>
            </w:r>
          </w:p>
        </w:tc>
        <w:tc>
          <w:tcPr>
            <w:tcW w:w="2818" w:type="pct"/>
            <w:vAlign w:val="center"/>
          </w:tcPr>
          <w:p w14:paraId="5428B628" w14:textId="77777777" w:rsidR="003D0E6C" w:rsidRDefault="00000000">
            <w:pPr>
              <w:wordWrap w:val="0"/>
            </w:pPr>
            <w:r>
              <w:t>针对人机交互界面完整性、一致性、友好性、易操作性、操作测试</w:t>
            </w:r>
          </w:p>
        </w:tc>
      </w:tr>
      <w:tr w:rsidR="003D0E6C" w14:paraId="13A18118" w14:textId="77777777">
        <w:tc>
          <w:tcPr>
            <w:tcW w:w="369" w:type="pct"/>
            <w:vAlign w:val="center"/>
          </w:tcPr>
          <w:p w14:paraId="4B3CB8AB" w14:textId="77777777" w:rsidR="003D0E6C" w:rsidRDefault="003D0E6C">
            <w:pPr>
              <w:numPr>
                <w:ilvl w:val="0"/>
                <w:numId w:val="46"/>
              </w:numPr>
              <w:wordWrap w:val="0"/>
              <w:jc w:val="center"/>
              <w:rPr>
                <w:szCs w:val="21"/>
              </w:rPr>
            </w:pPr>
          </w:p>
        </w:tc>
        <w:tc>
          <w:tcPr>
            <w:tcW w:w="759" w:type="pct"/>
            <w:vAlign w:val="center"/>
          </w:tcPr>
          <w:p w14:paraId="73855075" w14:textId="77777777" w:rsidR="003D0E6C" w:rsidRDefault="00000000">
            <w:pPr>
              <w:wordWrap w:val="0"/>
            </w:pPr>
            <w:r>
              <w:t>人机交互界面易操作性测试</w:t>
            </w:r>
          </w:p>
        </w:tc>
        <w:tc>
          <w:tcPr>
            <w:tcW w:w="1053" w:type="pct"/>
            <w:vAlign w:val="center"/>
          </w:tcPr>
          <w:p w14:paraId="5C6C9EA0" w14:textId="77777777" w:rsidR="003D0E6C" w:rsidRDefault="00000000">
            <w:pPr>
              <w:wordWrap w:val="0"/>
            </w:pPr>
            <w:r>
              <w:t>YL_GUI_</w:t>
            </w:r>
            <w:r>
              <w:rPr>
                <w:rFonts w:hint="eastAsia"/>
              </w:rPr>
              <w:t>BCDGUI</w:t>
            </w:r>
            <w:r>
              <w:t>_004</w:t>
            </w:r>
          </w:p>
        </w:tc>
        <w:tc>
          <w:tcPr>
            <w:tcW w:w="2818" w:type="pct"/>
            <w:vAlign w:val="center"/>
          </w:tcPr>
          <w:p w14:paraId="4E0E3F5C" w14:textId="77777777" w:rsidR="003D0E6C" w:rsidRDefault="00000000">
            <w:pPr>
              <w:wordWrap w:val="0"/>
            </w:pPr>
            <w:r>
              <w:t>针对人机交互界面完整性、一致性、友好性、易操作性、操作测试</w:t>
            </w:r>
          </w:p>
        </w:tc>
      </w:tr>
      <w:tr w:rsidR="003D0E6C" w14:paraId="2F86C93B" w14:textId="77777777">
        <w:tc>
          <w:tcPr>
            <w:tcW w:w="369" w:type="pct"/>
            <w:vAlign w:val="center"/>
          </w:tcPr>
          <w:p w14:paraId="4929CC83" w14:textId="77777777" w:rsidR="003D0E6C" w:rsidRDefault="003D0E6C">
            <w:pPr>
              <w:numPr>
                <w:ilvl w:val="0"/>
                <w:numId w:val="46"/>
              </w:numPr>
              <w:wordWrap w:val="0"/>
              <w:jc w:val="center"/>
              <w:rPr>
                <w:szCs w:val="21"/>
              </w:rPr>
            </w:pPr>
          </w:p>
        </w:tc>
        <w:tc>
          <w:tcPr>
            <w:tcW w:w="759" w:type="pct"/>
            <w:vAlign w:val="center"/>
          </w:tcPr>
          <w:p w14:paraId="63978EBC" w14:textId="77777777" w:rsidR="003D0E6C" w:rsidRDefault="00000000">
            <w:pPr>
              <w:wordWrap w:val="0"/>
            </w:pPr>
            <w:r>
              <w:t>人机交互界面操作测试</w:t>
            </w:r>
          </w:p>
        </w:tc>
        <w:tc>
          <w:tcPr>
            <w:tcW w:w="1053" w:type="pct"/>
            <w:vAlign w:val="center"/>
          </w:tcPr>
          <w:p w14:paraId="484BB7A2" w14:textId="77777777" w:rsidR="003D0E6C" w:rsidRDefault="00000000">
            <w:pPr>
              <w:wordWrap w:val="0"/>
            </w:pPr>
            <w:r>
              <w:t>YL_GUI_</w:t>
            </w:r>
            <w:r>
              <w:rPr>
                <w:rFonts w:hint="eastAsia"/>
              </w:rPr>
              <w:t>BCDGUI</w:t>
            </w:r>
            <w:r>
              <w:t>_005</w:t>
            </w:r>
          </w:p>
        </w:tc>
        <w:tc>
          <w:tcPr>
            <w:tcW w:w="2818" w:type="pct"/>
            <w:vAlign w:val="center"/>
          </w:tcPr>
          <w:p w14:paraId="1BD0ACED" w14:textId="77777777" w:rsidR="003D0E6C" w:rsidRDefault="00000000">
            <w:pPr>
              <w:wordWrap w:val="0"/>
            </w:pPr>
            <w:r>
              <w:t>针对人机交互界面完整性、一致性、友好性、易操作性、操作测试</w:t>
            </w:r>
          </w:p>
        </w:tc>
      </w:tr>
      <w:tr w:rsidR="003D0E6C" w14:paraId="62E9FE82" w14:textId="77777777">
        <w:tc>
          <w:tcPr>
            <w:tcW w:w="369" w:type="pct"/>
            <w:vAlign w:val="center"/>
          </w:tcPr>
          <w:p w14:paraId="3BE0FED1" w14:textId="77777777" w:rsidR="003D0E6C" w:rsidRDefault="003D0E6C">
            <w:pPr>
              <w:numPr>
                <w:ilvl w:val="0"/>
                <w:numId w:val="46"/>
              </w:numPr>
              <w:wordWrap w:val="0"/>
              <w:jc w:val="center"/>
              <w:rPr>
                <w:szCs w:val="21"/>
              </w:rPr>
            </w:pPr>
          </w:p>
        </w:tc>
        <w:tc>
          <w:tcPr>
            <w:tcW w:w="759" w:type="pct"/>
            <w:vAlign w:val="center"/>
          </w:tcPr>
          <w:p w14:paraId="419C63C1" w14:textId="77777777" w:rsidR="003D0E6C" w:rsidRDefault="00000000">
            <w:pPr>
              <w:wordWrap w:val="0"/>
            </w:pPr>
            <w:r>
              <w:t>数据库身份验证安全测试</w:t>
            </w:r>
          </w:p>
        </w:tc>
        <w:tc>
          <w:tcPr>
            <w:tcW w:w="1053" w:type="pct"/>
            <w:vAlign w:val="center"/>
          </w:tcPr>
          <w:p w14:paraId="27ABB610" w14:textId="77777777" w:rsidR="003D0E6C" w:rsidRDefault="00000000">
            <w:pPr>
              <w:wordWrap w:val="0"/>
            </w:pPr>
            <w:r>
              <w:t>YL_SE_SJKQ_001</w:t>
            </w:r>
          </w:p>
        </w:tc>
        <w:tc>
          <w:tcPr>
            <w:tcW w:w="2818" w:type="pct"/>
            <w:vAlign w:val="center"/>
          </w:tcPr>
          <w:p w14:paraId="01743A37" w14:textId="77777777" w:rsidR="003D0E6C" w:rsidRDefault="00000000">
            <w:pPr>
              <w:wordWrap w:val="0"/>
            </w:pPr>
            <w:r>
              <w:t>通过在</w:t>
            </w:r>
            <w:r>
              <w:rPr>
                <w:rFonts w:hint="eastAsia"/>
              </w:rPr>
              <w:t>BCD</w:t>
            </w:r>
            <w:r>
              <w:rPr>
                <w:rFonts w:hint="eastAsia"/>
              </w:rPr>
              <w:t>星</w:t>
            </w:r>
            <w:r>
              <w:t>指令生成与发控软件登录界面分别使用正确和错误的身份验证信息进行登录操作，验证软件的数据库身份验证安全机制满足需求规格说明安全性的要求</w:t>
            </w:r>
          </w:p>
        </w:tc>
      </w:tr>
      <w:tr w:rsidR="003D0E6C" w14:paraId="7BAACC82" w14:textId="77777777">
        <w:tc>
          <w:tcPr>
            <w:tcW w:w="369" w:type="pct"/>
            <w:vAlign w:val="center"/>
          </w:tcPr>
          <w:p w14:paraId="3C4241FB" w14:textId="77777777" w:rsidR="003D0E6C" w:rsidRDefault="003D0E6C">
            <w:pPr>
              <w:numPr>
                <w:ilvl w:val="0"/>
                <w:numId w:val="46"/>
              </w:numPr>
              <w:wordWrap w:val="0"/>
              <w:jc w:val="center"/>
              <w:rPr>
                <w:szCs w:val="21"/>
              </w:rPr>
            </w:pPr>
          </w:p>
        </w:tc>
        <w:tc>
          <w:tcPr>
            <w:tcW w:w="759" w:type="pct"/>
            <w:vAlign w:val="center"/>
          </w:tcPr>
          <w:p w14:paraId="54EA1EA9" w14:textId="77777777" w:rsidR="003D0E6C" w:rsidRDefault="00000000">
            <w:pPr>
              <w:wordWrap w:val="0"/>
            </w:pPr>
            <w:r>
              <w:t>数据库访问权限控制</w:t>
            </w:r>
          </w:p>
        </w:tc>
        <w:tc>
          <w:tcPr>
            <w:tcW w:w="1053" w:type="pct"/>
            <w:vAlign w:val="center"/>
          </w:tcPr>
          <w:p w14:paraId="34A7297D" w14:textId="77777777" w:rsidR="003D0E6C" w:rsidRDefault="00000000">
            <w:pPr>
              <w:wordWrap w:val="0"/>
            </w:pPr>
            <w:r>
              <w:t>YL_SE_DTPR_001</w:t>
            </w:r>
          </w:p>
        </w:tc>
        <w:tc>
          <w:tcPr>
            <w:tcW w:w="2818" w:type="pct"/>
            <w:vAlign w:val="center"/>
          </w:tcPr>
          <w:p w14:paraId="0BEF7010" w14:textId="77777777" w:rsidR="003D0E6C" w:rsidRDefault="00000000">
            <w:pPr>
              <w:wordWrap w:val="0"/>
            </w:pPr>
            <w:r>
              <w:t>通过测试在软件中进行数据库访问操作，验证软件的数据库访问权限控制安全性满足需求规格说明安全性的要求。</w:t>
            </w:r>
          </w:p>
        </w:tc>
      </w:tr>
      <w:tr w:rsidR="003D0E6C" w14:paraId="237F69E6" w14:textId="77777777">
        <w:tc>
          <w:tcPr>
            <w:tcW w:w="369" w:type="pct"/>
            <w:vAlign w:val="center"/>
          </w:tcPr>
          <w:p w14:paraId="51B3256C" w14:textId="77777777" w:rsidR="003D0E6C" w:rsidRDefault="003D0E6C">
            <w:pPr>
              <w:numPr>
                <w:ilvl w:val="0"/>
                <w:numId w:val="46"/>
              </w:numPr>
              <w:wordWrap w:val="0"/>
              <w:jc w:val="center"/>
              <w:rPr>
                <w:szCs w:val="21"/>
              </w:rPr>
            </w:pPr>
          </w:p>
        </w:tc>
        <w:tc>
          <w:tcPr>
            <w:tcW w:w="759" w:type="pct"/>
            <w:vAlign w:val="center"/>
          </w:tcPr>
          <w:p w14:paraId="60AF932C" w14:textId="77777777" w:rsidR="003D0E6C" w:rsidRDefault="00000000">
            <w:pPr>
              <w:wordWrap w:val="0"/>
            </w:pPr>
            <w:r>
              <w:t>界面输入合法性验证测试</w:t>
            </w:r>
          </w:p>
        </w:tc>
        <w:tc>
          <w:tcPr>
            <w:tcW w:w="1053" w:type="pct"/>
            <w:vAlign w:val="center"/>
          </w:tcPr>
          <w:p w14:paraId="4AADF140" w14:textId="77777777" w:rsidR="003D0E6C" w:rsidRDefault="00000000">
            <w:pPr>
              <w:wordWrap w:val="0"/>
            </w:pPr>
            <w:r>
              <w:t>YL_SE_UXIP_001</w:t>
            </w:r>
          </w:p>
        </w:tc>
        <w:tc>
          <w:tcPr>
            <w:tcW w:w="2818" w:type="pct"/>
            <w:vAlign w:val="center"/>
          </w:tcPr>
          <w:p w14:paraId="0E0CFE2B" w14:textId="77777777" w:rsidR="003D0E6C" w:rsidRDefault="00000000">
            <w:pPr>
              <w:wordWrap w:val="0"/>
            </w:pPr>
            <w:r>
              <w:t>通过在</w:t>
            </w:r>
            <w:r>
              <w:rPr>
                <w:rFonts w:hint="eastAsia"/>
              </w:rPr>
              <w:t>BCD</w:t>
            </w:r>
            <w:r>
              <w:rPr>
                <w:rFonts w:hint="eastAsia"/>
              </w:rPr>
              <w:t>星</w:t>
            </w:r>
            <w:r>
              <w:t>指令生成与发控软件各功能界面的输入框中输入非法字符和超出范围的值，验证软件对界面输入的合法性校验能够阻止非法输入并避免软件故障。</w:t>
            </w:r>
          </w:p>
        </w:tc>
      </w:tr>
      <w:tr w:rsidR="003D0E6C" w14:paraId="736A7AE1" w14:textId="77777777">
        <w:tc>
          <w:tcPr>
            <w:tcW w:w="369" w:type="pct"/>
            <w:vAlign w:val="center"/>
          </w:tcPr>
          <w:p w14:paraId="006CDA63" w14:textId="77777777" w:rsidR="003D0E6C" w:rsidRDefault="003D0E6C">
            <w:pPr>
              <w:numPr>
                <w:ilvl w:val="0"/>
                <w:numId w:val="46"/>
              </w:numPr>
              <w:wordWrap w:val="0"/>
              <w:jc w:val="center"/>
              <w:rPr>
                <w:szCs w:val="21"/>
              </w:rPr>
            </w:pPr>
          </w:p>
        </w:tc>
        <w:tc>
          <w:tcPr>
            <w:tcW w:w="759" w:type="pct"/>
            <w:vAlign w:val="center"/>
          </w:tcPr>
          <w:p w14:paraId="6B02B059" w14:textId="77777777" w:rsidR="003D0E6C" w:rsidRDefault="00000000">
            <w:pPr>
              <w:wordWrap w:val="0"/>
            </w:pPr>
            <w:r>
              <w:t>输入输出消息格式检查测试</w:t>
            </w:r>
          </w:p>
        </w:tc>
        <w:tc>
          <w:tcPr>
            <w:tcW w:w="1053" w:type="pct"/>
            <w:vAlign w:val="center"/>
          </w:tcPr>
          <w:p w14:paraId="613442DD" w14:textId="77777777" w:rsidR="003D0E6C" w:rsidRDefault="00000000">
            <w:pPr>
              <w:wordWrap w:val="0"/>
            </w:pPr>
            <w:r>
              <w:t>YL_SE_UXIP_002</w:t>
            </w:r>
          </w:p>
        </w:tc>
        <w:tc>
          <w:tcPr>
            <w:tcW w:w="2818" w:type="pct"/>
            <w:vAlign w:val="center"/>
          </w:tcPr>
          <w:p w14:paraId="2CF5F952" w14:textId="77777777" w:rsidR="003D0E6C" w:rsidRDefault="00000000">
            <w:pPr>
              <w:wordWrap w:val="0"/>
            </w:pPr>
            <w:r>
              <w:t>通过在</w:t>
            </w:r>
            <w:r>
              <w:rPr>
                <w:rFonts w:hint="eastAsia"/>
              </w:rPr>
              <w:t>BCD</w:t>
            </w:r>
            <w:r>
              <w:rPr>
                <w:rFonts w:hint="eastAsia"/>
              </w:rPr>
              <w:t>星</w:t>
            </w:r>
            <w:r>
              <w:t>指令生成与发控软件各功能界面的输入框中输入非法字符和超出范围的值，验证软件对界面输入的合法性校验能够阻止非法输入并避免软件故障。</w:t>
            </w:r>
          </w:p>
        </w:tc>
      </w:tr>
      <w:tr w:rsidR="003D0E6C" w14:paraId="5BB03485" w14:textId="77777777">
        <w:tc>
          <w:tcPr>
            <w:tcW w:w="369" w:type="pct"/>
            <w:vAlign w:val="center"/>
          </w:tcPr>
          <w:p w14:paraId="36D9FC18" w14:textId="77777777" w:rsidR="003D0E6C" w:rsidRDefault="003D0E6C">
            <w:pPr>
              <w:numPr>
                <w:ilvl w:val="0"/>
                <w:numId w:val="46"/>
              </w:numPr>
              <w:wordWrap w:val="0"/>
              <w:jc w:val="center"/>
              <w:rPr>
                <w:szCs w:val="21"/>
              </w:rPr>
            </w:pPr>
          </w:p>
        </w:tc>
        <w:tc>
          <w:tcPr>
            <w:tcW w:w="759" w:type="pct"/>
            <w:vAlign w:val="center"/>
          </w:tcPr>
          <w:p w14:paraId="63A90779" w14:textId="77777777" w:rsidR="003D0E6C" w:rsidRDefault="00000000">
            <w:pPr>
              <w:wordWrap w:val="0"/>
            </w:pPr>
            <w:r>
              <w:t>文件格式检查测试</w:t>
            </w:r>
          </w:p>
        </w:tc>
        <w:tc>
          <w:tcPr>
            <w:tcW w:w="1053" w:type="pct"/>
            <w:vAlign w:val="center"/>
          </w:tcPr>
          <w:p w14:paraId="6690963B" w14:textId="77777777" w:rsidR="003D0E6C" w:rsidRDefault="00000000">
            <w:pPr>
              <w:wordWrap w:val="0"/>
            </w:pPr>
            <w:r>
              <w:t>YL_SE_UXIP_003</w:t>
            </w:r>
          </w:p>
        </w:tc>
        <w:tc>
          <w:tcPr>
            <w:tcW w:w="2818" w:type="pct"/>
            <w:vAlign w:val="center"/>
          </w:tcPr>
          <w:p w14:paraId="53E03724" w14:textId="77777777" w:rsidR="003D0E6C" w:rsidRDefault="00000000">
            <w:pPr>
              <w:wordWrap w:val="0"/>
            </w:pPr>
            <w:r>
              <w:t>通过在</w:t>
            </w:r>
            <w:r>
              <w:rPr>
                <w:rFonts w:hint="eastAsia"/>
              </w:rPr>
              <w:t>BCD</w:t>
            </w:r>
            <w:r>
              <w:rPr>
                <w:rFonts w:hint="eastAsia"/>
              </w:rPr>
              <w:t>星</w:t>
            </w:r>
            <w:r>
              <w:t>指令生成与发控软件各功能界面的输入框中输入非法字符和超出范围的值，验证软件对界面输入的合法性校验能够阻止非法输入并避免软件故障。</w:t>
            </w:r>
          </w:p>
        </w:tc>
      </w:tr>
      <w:tr w:rsidR="003D0E6C" w14:paraId="793C3B4C" w14:textId="77777777">
        <w:tc>
          <w:tcPr>
            <w:tcW w:w="369" w:type="pct"/>
            <w:vAlign w:val="center"/>
          </w:tcPr>
          <w:p w14:paraId="064FD7C7" w14:textId="77777777" w:rsidR="003D0E6C" w:rsidRDefault="003D0E6C">
            <w:pPr>
              <w:numPr>
                <w:ilvl w:val="0"/>
                <w:numId w:val="46"/>
              </w:numPr>
              <w:wordWrap w:val="0"/>
              <w:jc w:val="center"/>
              <w:rPr>
                <w:szCs w:val="21"/>
              </w:rPr>
            </w:pPr>
          </w:p>
        </w:tc>
        <w:tc>
          <w:tcPr>
            <w:tcW w:w="759" w:type="pct"/>
            <w:vAlign w:val="center"/>
          </w:tcPr>
          <w:p w14:paraId="4015A231" w14:textId="77777777" w:rsidR="003D0E6C" w:rsidRDefault="00000000">
            <w:pPr>
              <w:wordWrap w:val="0"/>
            </w:pPr>
            <w:r>
              <w:t>数据库字段格式检查测试</w:t>
            </w:r>
          </w:p>
        </w:tc>
        <w:tc>
          <w:tcPr>
            <w:tcW w:w="1053" w:type="pct"/>
            <w:vAlign w:val="center"/>
          </w:tcPr>
          <w:p w14:paraId="18FC14C9" w14:textId="77777777" w:rsidR="003D0E6C" w:rsidRDefault="00000000">
            <w:pPr>
              <w:wordWrap w:val="0"/>
            </w:pPr>
            <w:r>
              <w:t>YL_SE_UXIP_004</w:t>
            </w:r>
          </w:p>
        </w:tc>
        <w:tc>
          <w:tcPr>
            <w:tcW w:w="2818" w:type="pct"/>
            <w:vAlign w:val="center"/>
          </w:tcPr>
          <w:p w14:paraId="19B6147A" w14:textId="77777777" w:rsidR="003D0E6C" w:rsidRDefault="00000000">
            <w:pPr>
              <w:wordWrap w:val="0"/>
            </w:pPr>
            <w:r>
              <w:t>通过在</w:t>
            </w:r>
            <w:r>
              <w:rPr>
                <w:rFonts w:hint="eastAsia"/>
              </w:rPr>
              <w:t>BCD</w:t>
            </w:r>
            <w:r>
              <w:rPr>
                <w:rFonts w:hint="eastAsia"/>
              </w:rPr>
              <w:t>星</w:t>
            </w:r>
            <w:r>
              <w:t>指令生成与发控软件各功能界面的输入框中输入非法字符和超出范围的值，验证软件对界面输入的合法性校验能够阻止非法输入并避免软件故障。</w:t>
            </w:r>
          </w:p>
        </w:tc>
      </w:tr>
      <w:tr w:rsidR="003D0E6C" w14:paraId="1516629F" w14:textId="77777777">
        <w:tc>
          <w:tcPr>
            <w:tcW w:w="369" w:type="pct"/>
            <w:vAlign w:val="center"/>
          </w:tcPr>
          <w:p w14:paraId="2512A82A" w14:textId="77777777" w:rsidR="003D0E6C" w:rsidRDefault="003D0E6C">
            <w:pPr>
              <w:numPr>
                <w:ilvl w:val="0"/>
                <w:numId w:val="46"/>
              </w:numPr>
              <w:wordWrap w:val="0"/>
              <w:jc w:val="center"/>
              <w:rPr>
                <w:szCs w:val="21"/>
              </w:rPr>
            </w:pPr>
          </w:p>
        </w:tc>
        <w:tc>
          <w:tcPr>
            <w:tcW w:w="759" w:type="pct"/>
            <w:vAlign w:val="center"/>
          </w:tcPr>
          <w:p w14:paraId="57CA08AE" w14:textId="77777777" w:rsidR="003D0E6C" w:rsidRDefault="00000000">
            <w:pPr>
              <w:wordWrap w:val="0"/>
            </w:pPr>
            <w:r>
              <w:t>非法字符错误提示</w:t>
            </w:r>
          </w:p>
        </w:tc>
        <w:tc>
          <w:tcPr>
            <w:tcW w:w="1053" w:type="pct"/>
            <w:vAlign w:val="center"/>
          </w:tcPr>
          <w:p w14:paraId="7CBBE89A" w14:textId="77777777" w:rsidR="003D0E6C" w:rsidRDefault="00000000">
            <w:pPr>
              <w:wordWrap w:val="0"/>
            </w:pPr>
            <w:r>
              <w:t>YL_SE_FFTS_001</w:t>
            </w:r>
          </w:p>
        </w:tc>
        <w:tc>
          <w:tcPr>
            <w:tcW w:w="2818" w:type="pct"/>
            <w:vAlign w:val="center"/>
          </w:tcPr>
          <w:p w14:paraId="4FD763A4" w14:textId="77777777" w:rsidR="003D0E6C" w:rsidRDefault="00000000">
            <w:pPr>
              <w:wordWrap w:val="0"/>
            </w:pPr>
            <w:r>
              <w:t>通过在</w:t>
            </w:r>
            <w:r>
              <w:rPr>
                <w:rFonts w:hint="eastAsia"/>
              </w:rPr>
              <w:t>BCD</w:t>
            </w:r>
            <w:r>
              <w:rPr>
                <w:rFonts w:hint="eastAsia"/>
              </w:rPr>
              <w:t>星</w:t>
            </w:r>
            <w:r>
              <w:t>指令生成与发控软件各功能页面输入框中输入非法字符，验证软件能够正确识别非法字符并给出错误提示</w:t>
            </w:r>
          </w:p>
        </w:tc>
      </w:tr>
      <w:tr w:rsidR="003D0E6C" w14:paraId="6698EB8E" w14:textId="77777777">
        <w:tc>
          <w:tcPr>
            <w:tcW w:w="369" w:type="pct"/>
            <w:vAlign w:val="center"/>
          </w:tcPr>
          <w:p w14:paraId="2B5A8871" w14:textId="77777777" w:rsidR="003D0E6C" w:rsidRDefault="003D0E6C">
            <w:pPr>
              <w:numPr>
                <w:ilvl w:val="0"/>
                <w:numId w:val="46"/>
              </w:numPr>
              <w:wordWrap w:val="0"/>
              <w:jc w:val="center"/>
              <w:rPr>
                <w:szCs w:val="21"/>
              </w:rPr>
            </w:pPr>
          </w:p>
        </w:tc>
        <w:tc>
          <w:tcPr>
            <w:tcW w:w="759" w:type="pct"/>
            <w:vAlign w:val="center"/>
          </w:tcPr>
          <w:p w14:paraId="4B312367" w14:textId="77777777" w:rsidR="003D0E6C" w:rsidRDefault="00000000">
            <w:pPr>
              <w:wordWrap w:val="0"/>
            </w:pPr>
            <w:r>
              <w:t>CPU</w:t>
            </w:r>
            <w:r>
              <w:t>余量测试</w:t>
            </w:r>
          </w:p>
        </w:tc>
        <w:tc>
          <w:tcPr>
            <w:tcW w:w="1053" w:type="pct"/>
            <w:vAlign w:val="center"/>
          </w:tcPr>
          <w:p w14:paraId="372803C8" w14:textId="77777777" w:rsidR="003D0E6C" w:rsidRDefault="00000000">
            <w:pPr>
              <w:wordWrap w:val="0"/>
            </w:pPr>
            <w:r>
              <w:t>YL_AT_CPUL_001</w:t>
            </w:r>
          </w:p>
        </w:tc>
        <w:tc>
          <w:tcPr>
            <w:tcW w:w="2818" w:type="pct"/>
            <w:vAlign w:val="center"/>
          </w:tcPr>
          <w:p w14:paraId="1525CF93" w14:textId="77777777" w:rsidR="003D0E6C" w:rsidRDefault="00000000">
            <w:pPr>
              <w:wordWrap w:val="0"/>
            </w:pPr>
            <w:r>
              <w:t>通过在</w:t>
            </w:r>
            <w:r>
              <w:t>openEuler</w:t>
            </w:r>
            <w:r>
              <w:t>操作系统上运行</w:t>
            </w:r>
            <w:r>
              <w:rPr>
                <w:rFonts w:hint="eastAsia"/>
              </w:rPr>
              <w:t>BCD</w:t>
            </w:r>
            <w:r>
              <w:rPr>
                <w:rFonts w:hint="eastAsia"/>
              </w:rPr>
              <w:t>星</w:t>
            </w:r>
            <w:r>
              <w:t>指令生成与发控软件并施加最大业务负载，使用系统监控工具查看</w:t>
            </w:r>
            <w:r>
              <w:t>CPU</w:t>
            </w:r>
            <w:r>
              <w:t>占用率，验证软件在最大业务负载下</w:t>
            </w:r>
            <w:r>
              <w:t>CPU</w:t>
            </w:r>
            <w:r>
              <w:t>余量不小于</w:t>
            </w:r>
            <w:r>
              <w:t>20%</w:t>
            </w:r>
          </w:p>
        </w:tc>
      </w:tr>
      <w:tr w:rsidR="003D0E6C" w14:paraId="4DAECABA" w14:textId="77777777">
        <w:tc>
          <w:tcPr>
            <w:tcW w:w="369" w:type="pct"/>
            <w:vAlign w:val="center"/>
          </w:tcPr>
          <w:p w14:paraId="7BE76344" w14:textId="77777777" w:rsidR="003D0E6C" w:rsidRDefault="003D0E6C">
            <w:pPr>
              <w:numPr>
                <w:ilvl w:val="0"/>
                <w:numId w:val="46"/>
              </w:numPr>
              <w:wordWrap w:val="0"/>
              <w:jc w:val="center"/>
              <w:rPr>
                <w:szCs w:val="21"/>
              </w:rPr>
            </w:pPr>
          </w:p>
        </w:tc>
        <w:tc>
          <w:tcPr>
            <w:tcW w:w="759" w:type="pct"/>
            <w:vAlign w:val="center"/>
          </w:tcPr>
          <w:p w14:paraId="76D830AB" w14:textId="77777777" w:rsidR="003D0E6C" w:rsidRDefault="00000000">
            <w:pPr>
              <w:wordWrap w:val="0"/>
            </w:pPr>
            <w:r>
              <w:t>内存余量测试</w:t>
            </w:r>
          </w:p>
        </w:tc>
        <w:tc>
          <w:tcPr>
            <w:tcW w:w="1053" w:type="pct"/>
            <w:vAlign w:val="center"/>
          </w:tcPr>
          <w:p w14:paraId="5ED011D2" w14:textId="77777777" w:rsidR="003D0E6C" w:rsidRDefault="00000000">
            <w:pPr>
              <w:wordWrap w:val="0"/>
            </w:pPr>
            <w:r>
              <w:t>YL_AT_NCYL_001</w:t>
            </w:r>
          </w:p>
        </w:tc>
        <w:tc>
          <w:tcPr>
            <w:tcW w:w="2818" w:type="pct"/>
            <w:vAlign w:val="center"/>
          </w:tcPr>
          <w:p w14:paraId="6F488F4F" w14:textId="77777777" w:rsidR="003D0E6C" w:rsidRDefault="00000000">
            <w:pPr>
              <w:wordWrap w:val="0"/>
            </w:pPr>
            <w:r>
              <w:t>通过在</w:t>
            </w:r>
            <w:r>
              <w:t>openEuler</w:t>
            </w:r>
            <w:r>
              <w:t>操作系统上运行</w:t>
            </w:r>
            <w:r>
              <w:rPr>
                <w:rFonts w:hint="eastAsia"/>
              </w:rPr>
              <w:t>BCD</w:t>
            </w:r>
            <w:r>
              <w:rPr>
                <w:rFonts w:hint="eastAsia"/>
              </w:rPr>
              <w:t>星</w:t>
            </w:r>
            <w:r>
              <w:t>指令生成与发控软件并施加最大业务负载，使用系统监控工具查看内存占用率，验证软件在最大业务负载下内存余量不小于</w:t>
            </w:r>
            <w:r>
              <w:t>20%</w:t>
            </w:r>
          </w:p>
        </w:tc>
      </w:tr>
      <w:tr w:rsidR="003D0E6C" w14:paraId="340DB643" w14:textId="77777777">
        <w:tc>
          <w:tcPr>
            <w:tcW w:w="369" w:type="pct"/>
            <w:vAlign w:val="center"/>
          </w:tcPr>
          <w:p w14:paraId="0FBEE054" w14:textId="77777777" w:rsidR="003D0E6C" w:rsidRDefault="003D0E6C">
            <w:pPr>
              <w:numPr>
                <w:ilvl w:val="0"/>
                <w:numId w:val="46"/>
              </w:numPr>
              <w:wordWrap w:val="0"/>
              <w:jc w:val="center"/>
              <w:rPr>
                <w:szCs w:val="21"/>
              </w:rPr>
            </w:pPr>
          </w:p>
        </w:tc>
        <w:tc>
          <w:tcPr>
            <w:tcW w:w="759" w:type="pct"/>
            <w:vAlign w:val="center"/>
          </w:tcPr>
          <w:p w14:paraId="28B0A74C" w14:textId="77777777" w:rsidR="003D0E6C" w:rsidRDefault="00000000">
            <w:pPr>
              <w:wordWrap w:val="0"/>
            </w:pPr>
            <w:r>
              <w:t>长时间运行强度测试</w:t>
            </w:r>
          </w:p>
        </w:tc>
        <w:tc>
          <w:tcPr>
            <w:tcW w:w="1053" w:type="pct"/>
            <w:vAlign w:val="center"/>
          </w:tcPr>
          <w:p w14:paraId="1C0ECB9B" w14:textId="77777777" w:rsidR="003D0E6C" w:rsidRDefault="00000000">
            <w:pPr>
              <w:wordWrap w:val="0"/>
            </w:pPr>
            <w:r>
              <w:t>YL_ST_QDCS_001</w:t>
            </w:r>
          </w:p>
        </w:tc>
        <w:tc>
          <w:tcPr>
            <w:tcW w:w="2818" w:type="pct"/>
            <w:vAlign w:val="center"/>
          </w:tcPr>
          <w:p w14:paraId="7EA5A73C" w14:textId="77777777" w:rsidR="003D0E6C" w:rsidRDefault="00000000">
            <w:pPr>
              <w:wordWrap w:val="0"/>
            </w:pPr>
            <w:r>
              <w:t>通过长时间运行软件，验证软件正确实现长时间运行强度</w:t>
            </w:r>
          </w:p>
        </w:tc>
      </w:tr>
      <w:tr w:rsidR="003D0E6C" w14:paraId="54DBCA21" w14:textId="77777777">
        <w:tc>
          <w:tcPr>
            <w:tcW w:w="369" w:type="pct"/>
            <w:vAlign w:val="center"/>
          </w:tcPr>
          <w:p w14:paraId="4A7506A5" w14:textId="77777777" w:rsidR="003D0E6C" w:rsidRDefault="003D0E6C">
            <w:pPr>
              <w:numPr>
                <w:ilvl w:val="0"/>
                <w:numId w:val="46"/>
              </w:numPr>
              <w:wordWrap w:val="0"/>
              <w:jc w:val="center"/>
              <w:rPr>
                <w:szCs w:val="21"/>
              </w:rPr>
            </w:pPr>
          </w:p>
        </w:tc>
        <w:tc>
          <w:tcPr>
            <w:tcW w:w="759" w:type="pct"/>
            <w:vAlign w:val="center"/>
          </w:tcPr>
          <w:p w14:paraId="068CB220" w14:textId="77777777" w:rsidR="003D0E6C" w:rsidRDefault="00000000">
            <w:pPr>
              <w:wordWrap w:val="0"/>
            </w:pPr>
            <w:r>
              <w:t>重启服务器恢复性测试</w:t>
            </w:r>
          </w:p>
        </w:tc>
        <w:tc>
          <w:tcPr>
            <w:tcW w:w="1053" w:type="pct"/>
            <w:vAlign w:val="center"/>
          </w:tcPr>
          <w:p w14:paraId="5E9A225B" w14:textId="77777777" w:rsidR="003D0E6C" w:rsidRDefault="00000000">
            <w:pPr>
              <w:wordWrap w:val="0"/>
            </w:pPr>
            <w:r>
              <w:t>YL_RE_CQHF_001</w:t>
            </w:r>
          </w:p>
        </w:tc>
        <w:tc>
          <w:tcPr>
            <w:tcW w:w="2818" w:type="pct"/>
            <w:vAlign w:val="center"/>
          </w:tcPr>
          <w:p w14:paraId="5A24E7C1" w14:textId="77777777" w:rsidR="003D0E6C" w:rsidRDefault="00000000">
            <w:pPr>
              <w:wordWrap w:val="0"/>
            </w:pPr>
            <w:r>
              <w:t>通过在</w:t>
            </w:r>
            <w:r>
              <w:rPr>
                <w:rFonts w:hint="eastAsia"/>
              </w:rPr>
              <w:t>BCD</w:t>
            </w:r>
            <w:r>
              <w:rPr>
                <w:rFonts w:hint="eastAsia"/>
              </w:rPr>
              <w:t>星</w:t>
            </w:r>
            <w:r>
              <w:t>指令生成与发控软件正常运行过程中模拟服务器重启和网络中断故障，验证软件在故障恢复后能够正常运行且历史操作记录未丢失</w:t>
            </w:r>
          </w:p>
        </w:tc>
      </w:tr>
      <w:tr w:rsidR="003D0E6C" w14:paraId="5B3EEB26" w14:textId="77777777">
        <w:tc>
          <w:tcPr>
            <w:tcW w:w="369" w:type="pct"/>
            <w:vAlign w:val="center"/>
          </w:tcPr>
          <w:p w14:paraId="10D174BC" w14:textId="77777777" w:rsidR="003D0E6C" w:rsidRDefault="003D0E6C">
            <w:pPr>
              <w:numPr>
                <w:ilvl w:val="0"/>
                <w:numId w:val="46"/>
              </w:numPr>
              <w:wordWrap w:val="0"/>
              <w:jc w:val="center"/>
              <w:rPr>
                <w:szCs w:val="21"/>
              </w:rPr>
            </w:pPr>
          </w:p>
        </w:tc>
        <w:tc>
          <w:tcPr>
            <w:tcW w:w="759" w:type="pct"/>
            <w:vAlign w:val="center"/>
          </w:tcPr>
          <w:p w14:paraId="4E781442" w14:textId="77777777" w:rsidR="003D0E6C" w:rsidRDefault="00000000">
            <w:pPr>
              <w:wordWrap w:val="0"/>
            </w:pPr>
            <w:r>
              <w:t>断网恢复性测试</w:t>
            </w:r>
          </w:p>
        </w:tc>
        <w:tc>
          <w:tcPr>
            <w:tcW w:w="1053" w:type="pct"/>
            <w:vAlign w:val="center"/>
          </w:tcPr>
          <w:p w14:paraId="6FADF826" w14:textId="77777777" w:rsidR="003D0E6C" w:rsidRDefault="00000000">
            <w:pPr>
              <w:wordWrap w:val="0"/>
            </w:pPr>
            <w:r>
              <w:t>YL_RE_CQHF_002</w:t>
            </w:r>
          </w:p>
        </w:tc>
        <w:tc>
          <w:tcPr>
            <w:tcW w:w="2818" w:type="pct"/>
            <w:vAlign w:val="center"/>
          </w:tcPr>
          <w:p w14:paraId="0015B149" w14:textId="77777777" w:rsidR="003D0E6C" w:rsidRDefault="00000000">
            <w:pPr>
              <w:wordWrap w:val="0"/>
            </w:pPr>
            <w:r>
              <w:t>通过在</w:t>
            </w:r>
            <w:r>
              <w:rPr>
                <w:rFonts w:hint="eastAsia"/>
              </w:rPr>
              <w:t>BCD</w:t>
            </w:r>
            <w:r>
              <w:rPr>
                <w:rFonts w:hint="eastAsia"/>
              </w:rPr>
              <w:t>星</w:t>
            </w:r>
            <w:r>
              <w:t>指令生成与发控软件正常运行过程中模拟服务器重启和网络中断故障，验证软件在故障恢复后能够正常运行且历史操作记录未丢失</w:t>
            </w:r>
          </w:p>
        </w:tc>
      </w:tr>
      <w:tr w:rsidR="003D0E6C" w14:paraId="21E2C4C3" w14:textId="77777777">
        <w:tc>
          <w:tcPr>
            <w:tcW w:w="369" w:type="pct"/>
            <w:vAlign w:val="center"/>
          </w:tcPr>
          <w:p w14:paraId="2A1114AD" w14:textId="77777777" w:rsidR="003D0E6C" w:rsidRDefault="003D0E6C">
            <w:pPr>
              <w:numPr>
                <w:ilvl w:val="0"/>
                <w:numId w:val="46"/>
              </w:numPr>
              <w:wordWrap w:val="0"/>
              <w:jc w:val="center"/>
              <w:rPr>
                <w:szCs w:val="21"/>
              </w:rPr>
            </w:pPr>
          </w:p>
        </w:tc>
        <w:tc>
          <w:tcPr>
            <w:tcW w:w="759" w:type="pct"/>
            <w:vAlign w:val="center"/>
          </w:tcPr>
          <w:p w14:paraId="6C530C1C" w14:textId="77777777" w:rsidR="003D0E6C" w:rsidRDefault="00000000">
            <w:pPr>
              <w:wordWrap w:val="0"/>
            </w:pPr>
            <w:r>
              <w:rPr>
                <w:rFonts w:hint="eastAsia"/>
              </w:rPr>
              <w:t>BCD</w:t>
            </w:r>
            <w:r>
              <w:rPr>
                <w:rFonts w:hint="eastAsia"/>
              </w:rPr>
              <w:t>星</w:t>
            </w:r>
            <w:r>
              <w:t>指令发控软件安装测试</w:t>
            </w:r>
          </w:p>
        </w:tc>
        <w:tc>
          <w:tcPr>
            <w:tcW w:w="1053" w:type="pct"/>
            <w:vAlign w:val="center"/>
          </w:tcPr>
          <w:p w14:paraId="49047127" w14:textId="77777777" w:rsidR="003D0E6C" w:rsidRDefault="00000000">
            <w:pPr>
              <w:wordWrap w:val="0"/>
            </w:pPr>
            <w:r>
              <w:t>YL_AZ_AZCS_001</w:t>
            </w:r>
          </w:p>
        </w:tc>
        <w:tc>
          <w:tcPr>
            <w:tcW w:w="2818" w:type="pct"/>
            <w:vAlign w:val="center"/>
          </w:tcPr>
          <w:p w14:paraId="4A75BD0F" w14:textId="77777777" w:rsidR="003D0E6C" w:rsidRDefault="00000000">
            <w:pPr>
              <w:wordWrap w:val="0"/>
            </w:pPr>
            <w:r>
              <w:t>通过在</w:t>
            </w:r>
            <w:r>
              <w:t>openEuler</w:t>
            </w:r>
            <w:r>
              <w:t>服务器上按照用户手册安装步骤部署</w:t>
            </w:r>
            <w:r>
              <w:rPr>
                <w:rFonts w:hint="eastAsia"/>
              </w:rPr>
              <w:t>BCD</w:t>
            </w:r>
            <w:r>
              <w:rPr>
                <w:rFonts w:hint="eastAsia"/>
              </w:rPr>
              <w:t>星</w:t>
            </w:r>
            <w:r>
              <w:t>指令生成与发控软件，验证软件安装后数据库自动建立、基础用户数据默认创建且指令参数可编辑，以及卸载和重新安装的正确性。</w:t>
            </w:r>
          </w:p>
        </w:tc>
      </w:tr>
      <w:tr w:rsidR="003D0E6C" w14:paraId="7F588109" w14:textId="77777777">
        <w:tc>
          <w:tcPr>
            <w:tcW w:w="369" w:type="pct"/>
            <w:vAlign w:val="center"/>
          </w:tcPr>
          <w:p w14:paraId="3DECBB9B" w14:textId="77777777" w:rsidR="003D0E6C" w:rsidRDefault="003D0E6C">
            <w:pPr>
              <w:numPr>
                <w:ilvl w:val="0"/>
                <w:numId w:val="46"/>
              </w:numPr>
              <w:wordWrap w:val="0"/>
              <w:jc w:val="center"/>
              <w:rPr>
                <w:szCs w:val="21"/>
              </w:rPr>
            </w:pPr>
          </w:p>
        </w:tc>
        <w:tc>
          <w:tcPr>
            <w:tcW w:w="759" w:type="pct"/>
            <w:vAlign w:val="center"/>
          </w:tcPr>
          <w:p w14:paraId="3DE60B2A" w14:textId="77777777" w:rsidR="003D0E6C" w:rsidRDefault="00000000">
            <w:pPr>
              <w:wordWrap w:val="0"/>
            </w:pPr>
            <w:r>
              <w:t>浏览器兼容性测试</w:t>
            </w:r>
          </w:p>
        </w:tc>
        <w:tc>
          <w:tcPr>
            <w:tcW w:w="1053" w:type="pct"/>
            <w:vAlign w:val="center"/>
          </w:tcPr>
          <w:p w14:paraId="3D472CA4" w14:textId="77777777" w:rsidR="003D0E6C" w:rsidRDefault="00000000">
            <w:pPr>
              <w:wordWrap w:val="0"/>
            </w:pPr>
            <w:r>
              <w:t>YL_JR_JRCS_001</w:t>
            </w:r>
          </w:p>
        </w:tc>
        <w:tc>
          <w:tcPr>
            <w:tcW w:w="2818" w:type="pct"/>
            <w:vAlign w:val="center"/>
          </w:tcPr>
          <w:p w14:paraId="6E885602" w14:textId="77777777" w:rsidR="003D0E6C" w:rsidRDefault="00000000">
            <w:pPr>
              <w:wordWrap w:val="0"/>
            </w:pPr>
            <w:r>
              <w:t>通过分别使用</w:t>
            </w:r>
            <w:r>
              <w:t>360</w:t>
            </w:r>
            <w:r>
              <w:t>安全浏览器和</w:t>
            </w:r>
            <w:r>
              <w:t>Chrome</w:t>
            </w:r>
            <w:r>
              <w:t>浏览器访问</w:t>
            </w:r>
            <w:r>
              <w:rPr>
                <w:rFonts w:hint="eastAsia"/>
              </w:rPr>
              <w:t>BCD</w:t>
            </w:r>
            <w:r>
              <w:rPr>
                <w:rFonts w:hint="eastAsia"/>
              </w:rPr>
              <w:t>星</w:t>
            </w:r>
            <w:r>
              <w:t>指令生成与发控软件</w:t>
            </w:r>
            <w:r>
              <w:t>web</w:t>
            </w:r>
            <w:r>
              <w:t>端界面，验证软件在不同浏览器下的兼容性</w:t>
            </w:r>
          </w:p>
        </w:tc>
      </w:tr>
    </w:tbl>
    <w:p w14:paraId="28B3CBA0" w14:textId="77777777" w:rsidR="003D0E6C" w:rsidRDefault="003D0E6C">
      <w:pPr>
        <w:wordWrap w:val="0"/>
        <w:spacing w:line="360" w:lineRule="auto"/>
      </w:pPr>
    </w:p>
    <w:p w14:paraId="720A737A" w14:textId="77777777" w:rsidR="003D0E6C" w:rsidRDefault="00000000">
      <w:pPr>
        <w:pStyle w:val="1"/>
        <w:wordWrap w:val="0"/>
        <w:snapToGrid/>
        <w:ind w:rightChars="26" w:right="55"/>
      </w:pPr>
      <w:bookmarkStart w:id="74" w:name="_Toc103602135"/>
      <w:bookmarkStart w:id="75" w:name="_Toc239342511"/>
      <w:r>
        <w:t>测试用例</w:t>
      </w:r>
      <w:bookmarkEnd w:id="74"/>
      <w:bookmarkEnd w:id="75"/>
    </w:p>
    <w:p w14:paraId="0E150948" w14:textId="77777777" w:rsidR="003D0E6C" w:rsidRDefault="00000000">
      <w:pPr>
        <w:pStyle w:val="20"/>
        <w:wordWrap w:val="0"/>
        <w:snapToGrid/>
      </w:pPr>
      <w:bookmarkStart w:id="76" w:name="_Toc239342512"/>
      <w:r>
        <w:rPr>
          <w:rFonts w:hint="eastAsia"/>
        </w:rPr>
        <w:t>BCD</w:t>
      </w:r>
      <w:r>
        <w:rPr>
          <w:rFonts w:hint="eastAsia"/>
        </w:rPr>
        <w:t>星指令生成与发控软件配置项测试</w:t>
      </w:r>
      <w:bookmarkEnd w:id="76"/>
    </w:p>
    <w:p w14:paraId="5811D3B7" w14:textId="77777777" w:rsidR="003D0E6C" w:rsidRDefault="00000000">
      <w:pPr>
        <w:pStyle w:val="31"/>
        <w:wordWrap w:val="0"/>
      </w:pPr>
      <w:bookmarkStart w:id="77" w:name="_Toc215563015"/>
      <w:bookmarkStart w:id="78" w:name="_Toc239342513"/>
      <w:r>
        <w:t>文档审查</w:t>
      </w:r>
      <w:bookmarkEnd w:id="77"/>
      <w:bookmarkEnd w:id="78"/>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00C472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EF3F50A" w14:textId="77777777" w:rsidR="003D0E6C" w:rsidRDefault="003D0E6C">
            <w:pPr>
              <w:numPr>
                <w:ilvl w:val="0"/>
                <w:numId w:val="47"/>
              </w:numPr>
              <w:wordWrap w:val="0"/>
              <w:jc w:val="left"/>
              <w:rPr>
                <w:b/>
                <w:szCs w:val="21"/>
              </w:rPr>
            </w:pPr>
          </w:p>
        </w:tc>
      </w:tr>
      <w:tr w:rsidR="003D0E6C" w14:paraId="2B6B252A" w14:textId="77777777">
        <w:tc>
          <w:tcPr>
            <w:tcW w:w="948" w:type="pct"/>
            <w:gridSpan w:val="2"/>
          </w:tcPr>
          <w:p w14:paraId="621206F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8A33316" w14:textId="77777777" w:rsidR="003D0E6C" w:rsidRDefault="00000000">
            <w:pPr>
              <w:wordWrap w:val="0"/>
              <w:jc w:val="center"/>
              <w:rPr>
                <w:szCs w:val="21"/>
              </w:rPr>
            </w:pPr>
            <w:r>
              <w:rPr>
                <w:bCs/>
                <w:szCs w:val="21"/>
              </w:rPr>
              <w:t>文档审查</w:t>
            </w:r>
          </w:p>
        </w:tc>
        <w:tc>
          <w:tcPr>
            <w:tcW w:w="578" w:type="pct"/>
            <w:gridSpan w:val="2"/>
          </w:tcPr>
          <w:p w14:paraId="57EBB3A6"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857CD49" w14:textId="77777777" w:rsidR="003D0E6C" w:rsidRDefault="00000000">
            <w:pPr>
              <w:wordWrap w:val="0"/>
              <w:jc w:val="center"/>
              <w:rPr>
                <w:szCs w:val="21"/>
              </w:rPr>
            </w:pPr>
            <w:r>
              <w:rPr>
                <w:bCs/>
                <w:szCs w:val="21"/>
              </w:rPr>
              <w:t>YL_DC</w:t>
            </w:r>
          </w:p>
        </w:tc>
      </w:tr>
      <w:tr w:rsidR="003D0E6C" w14:paraId="1F972AAF" w14:textId="77777777">
        <w:tc>
          <w:tcPr>
            <w:tcW w:w="948" w:type="pct"/>
            <w:gridSpan w:val="2"/>
          </w:tcPr>
          <w:p w14:paraId="487D863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B4A3D64" w14:textId="77777777" w:rsidR="003D0E6C" w:rsidRDefault="00000000">
            <w:pPr>
              <w:wordWrap w:val="0"/>
              <w:rPr>
                <w:bCs/>
                <w:szCs w:val="21"/>
              </w:rPr>
            </w:pPr>
            <w:r>
              <w:rPr>
                <w:bCs/>
                <w:szCs w:val="21"/>
              </w:rPr>
              <w:t>软件测试依据：软件测试大纲</w:t>
            </w:r>
          </w:p>
          <w:p w14:paraId="16ADCA94" w14:textId="77777777" w:rsidR="003D0E6C" w:rsidRDefault="00000000">
            <w:pPr>
              <w:wordWrap w:val="0"/>
              <w:rPr>
                <w:bCs/>
                <w:szCs w:val="21"/>
              </w:rPr>
            </w:pPr>
            <w:r>
              <w:rPr>
                <w:bCs/>
                <w:szCs w:val="21"/>
              </w:rPr>
              <w:t>测试需求分析：</w:t>
            </w:r>
            <w:r>
              <w:rPr>
                <w:bCs/>
                <w:szCs w:val="21"/>
              </w:rPr>
              <w:t>6.2.1.1</w:t>
            </w:r>
            <w:r>
              <w:rPr>
                <w:bCs/>
                <w:szCs w:val="21"/>
              </w:rPr>
              <w:t>文档审查</w:t>
            </w:r>
          </w:p>
          <w:p w14:paraId="1292AA2D" w14:textId="77777777" w:rsidR="003D0E6C" w:rsidRDefault="00000000">
            <w:pPr>
              <w:wordWrap w:val="0"/>
              <w:rPr>
                <w:bCs/>
                <w:szCs w:val="21"/>
              </w:rPr>
            </w:pPr>
            <w:r>
              <w:rPr>
                <w:bCs/>
                <w:szCs w:val="21"/>
              </w:rPr>
              <w:t>测试需求标识：</w:t>
            </w:r>
            <w:r>
              <w:rPr>
                <w:bCs/>
                <w:szCs w:val="21"/>
              </w:rPr>
              <w:t>XQ_DC</w:t>
            </w:r>
          </w:p>
        </w:tc>
      </w:tr>
      <w:tr w:rsidR="003D0E6C" w14:paraId="1D28DDFC" w14:textId="77777777">
        <w:tc>
          <w:tcPr>
            <w:tcW w:w="948" w:type="pct"/>
            <w:gridSpan w:val="2"/>
          </w:tcPr>
          <w:p w14:paraId="054D471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0AD8DE3" w14:textId="77777777" w:rsidR="003D0E6C" w:rsidRDefault="00000000">
            <w:pPr>
              <w:wordWrap w:val="0"/>
              <w:rPr>
                <w:szCs w:val="21"/>
              </w:rPr>
            </w:pPr>
            <w:r>
              <w:rPr>
                <w:bCs/>
                <w:szCs w:val="21"/>
              </w:rPr>
              <w:t>按</w:t>
            </w:r>
            <w:r>
              <w:rPr>
                <w:rFonts w:hint="eastAsia"/>
                <w:bCs/>
                <w:szCs w:val="21"/>
              </w:rPr>
              <w:t>大纲</w:t>
            </w:r>
            <w:r>
              <w:rPr>
                <w:bCs/>
                <w:szCs w:val="21"/>
              </w:rPr>
              <w:t>附件中文档齐套性审查单检查需求</w:t>
            </w:r>
            <w:r>
              <w:rPr>
                <w:rFonts w:hint="eastAsia"/>
                <w:bCs/>
                <w:szCs w:val="21"/>
              </w:rPr>
              <w:t>文档进行审查</w:t>
            </w:r>
            <w:r>
              <w:rPr>
                <w:bCs/>
                <w:szCs w:val="21"/>
              </w:rPr>
              <w:t>。</w:t>
            </w:r>
          </w:p>
        </w:tc>
      </w:tr>
      <w:tr w:rsidR="003D0E6C" w14:paraId="0627311F" w14:textId="77777777">
        <w:tc>
          <w:tcPr>
            <w:tcW w:w="948" w:type="pct"/>
            <w:gridSpan w:val="2"/>
          </w:tcPr>
          <w:p w14:paraId="43D8DFF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2140C42" w14:textId="77777777" w:rsidR="003D0E6C" w:rsidRDefault="00000000">
            <w:pPr>
              <w:wordWrap w:val="0"/>
              <w:rPr>
                <w:szCs w:val="21"/>
              </w:rPr>
            </w:pPr>
            <w:r>
              <w:rPr>
                <w:bCs/>
                <w:szCs w:val="21"/>
              </w:rPr>
              <w:t>--</w:t>
            </w:r>
          </w:p>
        </w:tc>
      </w:tr>
      <w:tr w:rsidR="003D0E6C" w14:paraId="72A14785" w14:textId="77777777">
        <w:tc>
          <w:tcPr>
            <w:tcW w:w="948" w:type="pct"/>
            <w:gridSpan w:val="2"/>
          </w:tcPr>
          <w:p w14:paraId="28943087"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81682B5" w14:textId="77777777" w:rsidR="003D0E6C" w:rsidRDefault="00000000">
            <w:pPr>
              <w:wordWrap w:val="0"/>
              <w:rPr>
                <w:szCs w:val="21"/>
              </w:rPr>
            </w:pPr>
            <w:r>
              <w:rPr>
                <w:bCs/>
                <w:szCs w:val="21"/>
              </w:rPr>
              <w:t>研发方已提供文档。</w:t>
            </w:r>
          </w:p>
        </w:tc>
      </w:tr>
      <w:tr w:rsidR="003D0E6C" w14:paraId="650F4E22" w14:textId="77777777">
        <w:tc>
          <w:tcPr>
            <w:tcW w:w="5000" w:type="pct"/>
            <w:gridSpan w:val="6"/>
          </w:tcPr>
          <w:p w14:paraId="3041BD7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9043B2D" w14:textId="77777777">
        <w:tc>
          <w:tcPr>
            <w:tcW w:w="413" w:type="pct"/>
          </w:tcPr>
          <w:p w14:paraId="1735538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3D15DF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20DDDD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A5537D0" w14:textId="77777777">
        <w:tc>
          <w:tcPr>
            <w:tcW w:w="413" w:type="pct"/>
          </w:tcPr>
          <w:p w14:paraId="225EFE6C" w14:textId="77777777" w:rsidR="003D0E6C" w:rsidRDefault="00000000">
            <w:pPr>
              <w:wordWrap w:val="0"/>
              <w:jc w:val="center"/>
              <w:rPr>
                <w:szCs w:val="21"/>
              </w:rPr>
            </w:pPr>
            <w:r>
              <w:rPr>
                <w:szCs w:val="21"/>
              </w:rPr>
              <w:lastRenderedPageBreak/>
              <w:t>1</w:t>
            </w:r>
          </w:p>
        </w:tc>
        <w:tc>
          <w:tcPr>
            <w:tcW w:w="2524" w:type="pct"/>
            <w:gridSpan w:val="3"/>
          </w:tcPr>
          <w:p w14:paraId="31533D3E" w14:textId="77777777" w:rsidR="003D0E6C" w:rsidRDefault="00000000">
            <w:pPr>
              <w:wordWrap w:val="0"/>
              <w:rPr>
                <w:szCs w:val="21"/>
              </w:rPr>
            </w:pPr>
            <w:r>
              <w:rPr>
                <w:rFonts w:hint="eastAsia"/>
                <w:szCs w:val="21"/>
              </w:rPr>
              <w:t>按照需求规格说明审查单，对被测文档《</w:t>
            </w:r>
            <w:r>
              <w:rPr>
                <w:rFonts w:hint="eastAsia"/>
                <w:szCs w:val="21"/>
              </w:rPr>
              <w:t>BCD</w:t>
            </w:r>
            <w:r>
              <w:rPr>
                <w:rFonts w:hint="eastAsia"/>
                <w:szCs w:val="21"/>
              </w:rPr>
              <w:t>星指令生成与发控软件需求规格说明》进行审查</w:t>
            </w:r>
          </w:p>
        </w:tc>
        <w:tc>
          <w:tcPr>
            <w:tcW w:w="2063" w:type="pct"/>
            <w:gridSpan w:val="2"/>
          </w:tcPr>
          <w:p w14:paraId="61613C5A" w14:textId="77777777" w:rsidR="003D0E6C" w:rsidRDefault="00000000">
            <w:pPr>
              <w:wordWrap w:val="0"/>
              <w:rPr>
                <w:szCs w:val="21"/>
              </w:rPr>
            </w:pPr>
            <w:r>
              <w:rPr>
                <w:rFonts w:hint="eastAsia"/>
                <w:szCs w:val="21"/>
              </w:rPr>
              <w:t>依据附录</w:t>
            </w:r>
            <w:r>
              <w:rPr>
                <w:rFonts w:hint="eastAsia"/>
                <w:szCs w:val="21"/>
              </w:rPr>
              <w:t>A.1</w:t>
            </w:r>
            <w:r>
              <w:rPr>
                <w:rFonts w:hint="eastAsia"/>
                <w:szCs w:val="21"/>
              </w:rPr>
              <w:t>对需求规格说明进行审查。</w:t>
            </w:r>
          </w:p>
        </w:tc>
      </w:tr>
      <w:tr w:rsidR="003D0E6C" w14:paraId="78C98C56" w14:textId="77777777">
        <w:tc>
          <w:tcPr>
            <w:tcW w:w="413" w:type="pct"/>
          </w:tcPr>
          <w:p w14:paraId="624B0EB6" w14:textId="77777777" w:rsidR="003D0E6C" w:rsidRDefault="00000000">
            <w:pPr>
              <w:wordWrap w:val="0"/>
              <w:jc w:val="center"/>
              <w:rPr>
                <w:szCs w:val="21"/>
              </w:rPr>
            </w:pPr>
            <w:r>
              <w:rPr>
                <w:szCs w:val="21"/>
              </w:rPr>
              <w:t>2</w:t>
            </w:r>
          </w:p>
        </w:tc>
        <w:tc>
          <w:tcPr>
            <w:tcW w:w="2524" w:type="pct"/>
            <w:gridSpan w:val="3"/>
          </w:tcPr>
          <w:p w14:paraId="74804863" w14:textId="77777777" w:rsidR="003D0E6C" w:rsidRDefault="00000000">
            <w:pPr>
              <w:wordWrap w:val="0"/>
              <w:rPr>
                <w:szCs w:val="21"/>
              </w:rPr>
            </w:pPr>
            <w:r>
              <w:rPr>
                <w:rFonts w:hint="eastAsia"/>
                <w:szCs w:val="21"/>
              </w:rPr>
              <w:t>《</w:t>
            </w:r>
            <w:r>
              <w:rPr>
                <w:rFonts w:hint="eastAsia"/>
                <w:szCs w:val="21"/>
              </w:rPr>
              <w:t>BCD</w:t>
            </w:r>
            <w:r>
              <w:rPr>
                <w:rFonts w:hint="eastAsia"/>
                <w:szCs w:val="21"/>
              </w:rPr>
              <w:t>星指令生成与发控软件用户手册》齐套性审查。</w:t>
            </w:r>
          </w:p>
        </w:tc>
        <w:tc>
          <w:tcPr>
            <w:tcW w:w="2063" w:type="pct"/>
            <w:gridSpan w:val="2"/>
          </w:tcPr>
          <w:p w14:paraId="7865E9DC" w14:textId="77777777" w:rsidR="003D0E6C" w:rsidRDefault="00000000">
            <w:pPr>
              <w:wordWrap w:val="0"/>
              <w:rPr>
                <w:szCs w:val="21"/>
              </w:rPr>
            </w:pPr>
            <w:r>
              <w:rPr>
                <w:rFonts w:hint="eastAsia"/>
                <w:szCs w:val="21"/>
              </w:rPr>
              <w:t>文档完整，齐套。</w:t>
            </w:r>
          </w:p>
        </w:tc>
      </w:tr>
      <w:tr w:rsidR="003D0E6C" w14:paraId="33FBBD43" w14:textId="77777777">
        <w:tc>
          <w:tcPr>
            <w:tcW w:w="413" w:type="pct"/>
          </w:tcPr>
          <w:p w14:paraId="6719C35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267C36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1C1699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664EFE9" w14:textId="77777777">
        <w:tc>
          <w:tcPr>
            <w:tcW w:w="413" w:type="pct"/>
          </w:tcPr>
          <w:p w14:paraId="5B98882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5AC580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FBAA551" w14:textId="77777777" w:rsidR="003D0E6C" w:rsidRDefault="00000000">
            <w:pPr>
              <w:wordWrap w:val="0"/>
              <w:rPr>
                <w:szCs w:val="21"/>
              </w:rPr>
            </w:pPr>
            <w:r>
              <w:rPr>
                <w:rFonts w:hint="eastAsia"/>
                <w:szCs w:val="21"/>
              </w:rPr>
              <w:t>本测试用例的全部测试步骤都通过即标志本用例为“通过”</w:t>
            </w:r>
          </w:p>
        </w:tc>
      </w:tr>
      <w:tr w:rsidR="003D0E6C" w14:paraId="40EAB255" w14:textId="77777777">
        <w:tc>
          <w:tcPr>
            <w:tcW w:w="413" w:type="pct"/>
          </w:tcPr>
          <w:p w14:paraId="1954B58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1C4EDD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AE5E763" w14:textId="77777777" w:rsidR="003D0E6C" w:rsidRDefault="00000000">
            <w:pPr>
              <w:wordWrap w:val="0"/>
              <w:rPr>
                <w:szCs w:val="21"/>
              </w:rPr>
            </w:pPr>
            <w:r>
              <w:rPr>
                <w:rFonts w:hint="eastAsia"/>
                <w:szCs w:val="21"/>
              </w:rPr>
              <w:t>李友</w:t>
            </w:r>
          </w:p>
        </w:tc>
      </w:tr>
    </w:tbl>
    <w:p w14:paraId="06C839E7" w14:textId="77777777" w:rsidR="003D0E6C" w:rsidRDefault="003D0E6C">
      <w:pPr>
        <w:pStyle w:val="wn-"/>
        <w:wordWrap w:val="0"/>
        <w:ind w:firstLineChars="0" w:firstLine="0"/>
      </w:pPr>
    </w:p>
    <w:p w14:paraId="4A621049" w14:textId="77777777" w:rsidR="003D0E6C" w:rsidRDefault="00000000">
      <w:pPr>
        <w:pStyle w:val="31"/>
        <w:wordWrap w:val="0"/>
      </w:pPr>
      <w:bookmarkStart w:id="79" w:name="_Toc215563016"/>
      <w:bookmarkStart w:id="80" w:name="_Toc239342514"/>
      <w:r>
        <w:t>静态分析</w:t>
      </w:r>
      <w:bookmarkEnd w:id="79"/>
      <w:bookmarkEnd w:id="80"/>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3389837"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8C4713A" w14:textId="77777777" w:rsidR="003D0E6C" w:rsidRDefault="003D0E6C">
            <w:pPr>
              <w:numPr>
                <w:ilvl w:val="0"/>
                <w:numId w:val="47"/>
              </w:numPr>
              <w:wordWrap w:val="0"/>
              <w:jc w:val="left"/>
              <w:rPr>
                <w:b/>
                <w:szCs w:val="21"/>
              </w:rPr>
            </w:pPr>
          </w:p>
        </w:tc>
      </w:tr>
      <w:tr w:rsidR="003D0E6C" w14:paraId="31B7BBC6" w14:textId="77777777">
        <w:tc>
          <w:tcPr>
            <w:tcW w:w="948" w:type="pct"/>
            <w:gridSpan w:val="2"/>
          </w:tcPr>
          <w:p w14:paraId="2D3416C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25B7F61" w14:textId="77777777" w:rsidR="003D0E6C" w:rsidRDefault="00000000">
            <w:pPr>
              <w:wordWrap w:val="0"/>
              <w:jc w:val="center"/>
              <w:rPr>
                <w:szCs w:val="21"/>
              </w:rPr>
            </w:pPr>
            <w:r>
              <w:rPr>
                <w:rFonts w:hint="eastAsia"/>
                <w:bCs/>
                <w:szCs w:val="21"/>
              </w:rPr>
              <w:t>静态分析</w:t>
            </w:r>
          </w:p>
        </w:tc>
        <w:tc>
          <w:tcPr>
            <w:tcW w:w="578" w:type="pct"/>
            <w:gridSpan w:val="2"/>
          </w:tcPr>
          <w:p w14:paraId="4B3292F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E3CE8B1" w14:textId="77777777" w:rsidR="003D0E6C" w:rsidRDefault="00000000">
            <w:pPr>
              <w:wordWrap w:val="0"/>
              <w:jc w:val="center"/>
              <w:rPr>
                <w:szCs w:val="21"/>
              </w:rPr>
            </w:pPr>
            <w:r>
              <w:rPr>
                <w:bCs/>
                <w:szCs w:val="21"/>
              </w:rPr>
              <w:t>YL_</w:t>
            </w:r>
            <w:r>
              <w:rPr>
                <w:rFonts w:hint="eastAsia"/>
                <w:bCs/>
                <w:szCs w:val="21"/>
              </w:rPr>
              <w:t>SA</w:t>
            </w:r>
          </w:p>
        </w:tc>
      </w:tr>
      <w:tr w:rsidR="003D0E6C" w14:paraId="4FA13F0F" w14:textId="77777777">
        <w:tc>
          <w:tcPr>
            <w:tcW w:w="948" w:type="pct"/>
            <w:gridSpan w:val="2"/>
          </w:tcPr>
          <w:p w14:paraId="70AB5CF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919645C" w14:textId="77777777" w:rsidR="003D0E6C" w:rsidRDefault="00000000">
            <w:pPr>
              <w:wordWrap w:val="0"/>
              <w:rPr>
                <w:bCs/>
                <w:szCs w:val="21"/>
              </w:rPr>
            </w:pPr>
            <w:r>
              <w:rPr>
                <w:bCs/>
                <w:szCs w:val="21"/>
              </w:rPr>
              <w:t>软件测试依据：软件测试大纲</w:t>
            </w:r>
          </w:p>
          <w:p w14:paraId="5E2C2351" w14:textId="77777777" w:rsidR="003D0E6C" w:rsidRDefault="00000000">
            <w:pPr>
              <w:wordWrap w:val="0"/>
              <w:rPr>
                <w:bCs/>
                <w:szCs w:val="21"/>
              </w:rPr>
            </w:pPr>
            <w:r>
              <w:rPr>
                <w:bCs/>
                <w:szCs w:val="21"/>
              </w:rPr>
              <w:t>测试需求分析：</w:t>
            </w:r>
            <w:r>
              <w:rPr>
                <w:bCs/>
                <w:szCs w:val="21"/>
              </w:rPr>
              <w:t>6.2.1.</w:t>
            </w:r>
            <w:r>
              <w:rPr>
                <w:rFonts w:hint="eastAsia"/>
                <w:bCs/>
                <w:szCs w:val="21"/>
              </w:rPr>
              <w:t>2</w:t>
            </w:r>
            <w:r>
              <w:rPr>
                <w:rFonts w:hint="eastAsia"/>
                <w:bCs/>
                <w:szCs w:val="21"/>
              </w:rPr>
              <w:t>静态分析</w:t>
            </w:r>
          </w:p>
          <w:p w14:paraId="5E53CB0B" w14:textId="77777777" w:rsidR="003D0E6C" w:rsidRDefault="00000000">
            <w:pPr>
              <w:wordWrap w:val="0"/>
              <w:rPr>
                <w:bCs/>
                <w:szCs w:val="21"/>
              </w:rPr>
            </w:pPr>
            <w:r>
              <w:rPr>
                <w:bCs/>
                <w:szCs w:val="21"/>
              </w:rPr>
              <w:t>测试需求标识：</w:t>
            </w:r>
            <w:r>
              <w:rPr>
                <w:bCs/>
                <w:szCs w:val="21"/>
              </w:rPr>
              <w:t>XQ_</w:t>
            </w:r>
            <w:r>
              <w:rPr>
                <w:rFonts w:hint="eastAsia"/>
                <w:bCs/>
                <w:szCs w:val="21"/>
              </w:rPr>
              <w:t>SA</w:t>
            </w:r>
          </w:p>
        </w:tc>
      </w:tr>
      <w:tr w:rsidR="003D0E6C" w14:paraId="39B19664" w14:textId="77777777">
        <w:tc>
          <w:tcPr>
            <w:tcW w:w="948" w:type="pct"/>
            <w:gridSpan w:val="2"/>
          </w:tcPr>
          <w:p w14:paraId="77FD090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1501E92" w14:textId="77777777" w:rsidR="003D0E6C" w:rsidRDefault="00000000">
            <w:pPr>
              <w:wordWrap w:val="0"/>
              <w:rPr>
                <w:szCs w:val="21"/>
              </w:rPr>
            </w:pPr>
            <w:r>
              <w:rPr>
                <w:bCs/>
                <w:szCs w:val="21"/>
              </w:rPr>
              <w:t>依据委托方的要求进行静态分析，验证软件质量度量和编码规则是否满足军标要求</w:t>
            </w:r>
            <w:r>
              <w:rPr>
                <w:rFonts w:hint="eastAsia"/>
                <w:bCs/>
                <w:szCs w:val="21"/>
              </w:rPr>
              <w:t>。</w:t>
            </w:r>
          </w:p>
        </w:tc>
      </w:tr>
      <w:tr w:rsidR="003D0E6C" w14:paraId="140C4BAF" w14:textId="77777777">
        <w:tc>
          <w:tcPr>
            <w:tcW w:w="948" w:type="pct"/>
            <w:gridSpan w:val="2"/>
          </w:tcPr>
          <w:p w14:paraId="6CE33B8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46F11D7" w14:textId="77777777" w:rsidR="003D0E6C" w:rsidRDefault="00000000">
            <w:pPr>
              <w:wordWrap w:val="0"/>
              <w:rPr>
                <w:szCs w:val="21"/>
              </w:rPr>
            </w:pPr>
            <w:r>
              <w:rPr>
                <w:bCs/>
                <w:szCs w:val="21"/>
              </w:rPr>
              <w:t>--</w:t>
            </w:r>
          </w:p>
        </w:tc>
      </w:tr>
      <w:tr w:rsidR="003D0E6C" w14:paraId="35BAC8CC" w14:textId="77777777">
        <w:tc>
          <w:tcPr>
            <w:tcW w:w="948" w:type="pct"/>
            <w:gridSpan w:val="2"/>
          </w:tcPr>
          <w:p w14:paraId="36C0459A"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93AF44C" w14:textId="77777777" w:rsidR="003D0E6C" w:rsidRDefault="00000000">
            <w:pPr>
              <w:wordWrap w:val="0"/>
              <w:rPr>
                <w:szCs w:val="21"/>
              </w:rPr>
            </w:pPr>
            <w:r>
              <w:rPr>
                <w:bCs/>
                <w:szCs w:val="21"/>
              </w:rPr>
              <w:t>代码已提交。</w:t>
            </w:r>
          </w:p>
        </w:tc>
      </w:tr>
      <w:tr w:rsidR="003D0E6C" w14:paraId="39506124" w14:textId="77777777">
        <w:tc>
          <w:tcPr>
            <w:tcW w:w="5000" w:type="pct"/>
            <w:gridSpan w:val="6"/>
          </w:tcPr>
          <w:p w14:paraId="59B614F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95489A9" w14:textId="77777777">
        <w:tc>
          <w:tcPr>
            <w:tcW w:w="413" w:type="pct"/>
          </w:tcPr>
          <w:p w14:paraId="5BAB682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9C6DA2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CAD244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A9488FB" w14:textId="77777777">
        <w:tc>
          <w:tcPr>
            <w:tcW w:w="413" w:type="pct"/>
          </w:tcPr>
          <w:p w14:paraId="1B31ED24" w14:textId="77777777" w:rsidR="003D0E6C" w:rsidRDefault="00000000">
            <w:pPr>
              <w:wordWrap w:val="0"/>
              <w:jc w:val="center"/>
              <w:rPr>
                <w:szCs w:val="21"/>
              </w:rPr>
            </w:pPr>
            <w:r>
              <w:rPr>
                <w:szCs w:val="21"/>
              </w:rPr>
              <w:t>1</w:t>
            </w:r>
          </w:p>
        </w:tc>
        <w:tc>
          <w:tcPr>
            <w:tcW w:w="2524" w:type="pct"/>
            <w:gridSpan w:val="3"/>
          </w:tcPr>
          <w:p w14:paraId="65634243" w14:textId="77777777" w:rsidR="003D0E6C" w:rsidRDefault="00000000">
            <w:pPr>
              <w:wordWrap w:val="0"/>
              <w:rPr>
                <w:szCs w:val="21"/>
              </w:rPr>
            </w:pPr>
            <w:r>
              <w:rPr>
                <w:snapToGrid w:val="0"/>
                <w:szCs w:val="21"/>
              </w:rPr>
              <w:t>使用科代代码分析工具对被测软件全部源程序进行静态分析</w:t>
            </w:r>
            <w:r>
              <w:rPr>
                <w:rFonts w:hint="eastAsia"/>
                <w:snapToGrid w:val="0"/>
                <w:szCs w:val="21"/>
              </w:rPr>
              <w:t>，</w:t>
            </w:r>
            <w:r>
              <w:rPr>
                <w:snapToGrid w:val="0"/>
                <w:szCs w:val="21"/>
              </w:rPr>
              <w:t>对源程序进行检查</w:t>
            </w:r>
          </w:p>
        </w:tc>
        <w:tc>
          <w:tcPr>
            <w:tcW w:w="2063" w:type="pct"/>
            <w:gridSpan w:val="2"/>
          </w:tcPr>
          <w:p w14:paraId="2BF1E96B" w14:textId="77777777" w:rsidR="003D0E6C" w:rsidRDefault="00000000">
            <w:pPr>
              <w:wordWrap w:val="0"/>
              <w:rPr>
                <w:szCs w:val="21"/>
              </w:rPr>
            </w:pPr>
            <w:r>
              <w:rPr>
                <w:rFonts w:hint="eastAsia"/>
                <w:szCs w:val="21"/>
              </w:rPr>
              <w:t>使用科代代码分析工具得到编码规则和质量度量结果，注释率不小于</w:t>
            </w:r>
            <w:r>
              <w:rPr>
                <w:rFonts w:hint="eastAsia"/>
                <w:szCs w:val="21"/>
              </w:rPr>
              <w:t>20%</w:t>
            </w:r>
            <w:r>
              <w:rPr>
                <w:rFonts w:hint="eastAsia"/>
                <w:szCs w:val="21"/>
              </w:rPr>
              <w:t>且无静态问题为通过</w:t>
            </w:r>
          </w:p>
        </w:tc>
      </w:tr>
      <w:tr w:rsidR="003D0E6C" w14:paraId="36E60B73" w14:textId="77777777">
        <w:tc>
          <w:tcPr>
            <w:tcW w:w="413" w:type="pct"/>
          </w:tcPr>
          <w:p w14:paraId="2F580098" w14:textId="77777777" w:rsidR="003D0E6C" w:rsidRDefault="00000000">
            <w:pPr>
              <w:wordWrap w:val="0"/>
              <w:jc w:val="center"/>
              <w:rPr>
                <w:szCs w:val="21"/>
              </w:rPr>
            </w:pPr>
            <w:r>
              <w:rPr>
                <w:szCs w:val="21"/>
              </w:rPr>
              <w:t>2</w:t>
            </w:r>
          </w:p>
        </w:tc>
        <w:tc>
          <w:tcPr>
            <w:tcW w:w="2524" w:type="pct"/>
            <w:gridSpan w:val="3"/>
          </w:tcPr>
          <w:p w14:paraId="5E1B80FD" w14:textId="77777777" w:rsidR="003D0E6C" w:rsidRDefault="00000000">
            <w:pPr>
              <w:wordWrap w:val="0"/>
              <w:rPr>
                <w:szCs w:val="21"/>
              </w:rPr>
            </w:pPr>
            <w:r>
              <w:rPr>
                <w:snapToGrid w:val="0"/>
                <w:szCs w:val="21"/>
              </w:rPr>
              <w:t>使用静态分析工具结合人工分析对控制流和数据流进行分析</w:t>
            </w:r>
          </w:p>
        </w:tc>
        <w:tc>
          <w:tcPr>
            <w:tcW w:w="2063" w:type="pct"/>
            <w:gridSpan w:val="2"/>
          </w:tcPr>
          <w:p w14:paraId="60304579" w14:textId="77777777" w:rsidR="003D0E6C" w:rsidRDefault="00000000">
            <w:pPr>
              <w:wordWrap w:val="0"/>
              <w:rPr>
                <w:szCs w:val="21"/>
              </w:rPr>
            </w:pPr>
            <w:r>
              <w:rPr>
                <w:snapToGrid w:val="0"/>
                <w:szCs w:val="21"/>
              </w:rPr>
              <w:t>软件满足控制流和数据流要求</w:t>
            </w:r>
          </w:p>
        </w:tc>
      </w:tr>
      <w:tr w:rsidR="003D0E6C" w14:paraId="297BB09B" w14:textId="77777777">
        <w:tc>
          <w:tcPr>
            <w:tcW w:w="413" w:type="pct"/>
          </w:tcPr>
          <w:p w14:paraId="3252021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F27C30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37137F0"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FE8C85C" w14:textId="77777777">
        <w:tc>
          <w:tcPr>
            <w:tcW w:w="413" w:type="pct"/>
          </w:tcPr>
          <w:p w14:paraId="0932E98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136856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3A80587" w14:textId="77777777" w:rsidR="003D0E6C" w:rsidRDefault="00000000">
            <w:pPr>
              <w:wordWrap w:val="0"/>
              <w:rPr>
                <w:szCs w:val="21"/>
              </w:rPr>
            </w:pPr>
            <w:r>
              <w:rPr>
                <w:rFonts w:hint="eastAsia"/>
                <w:szCs w:val="21"/>
              </w:rPr>
              <w:t>本测试用例的全部测试步骤都通过即标志本用例为“通过”</w:t>
            </w:r>
          </w:p>
        </w:tc>
      </w:tr>
      <w:tr w:rsidR="003D0E6C" w14:paraId="5D0FBF0A" w14:textId="77777777">
        <w:tc>
          <w:tcPr>
            <w:tcW w:w="413" w:type="pct"/>
          </w:tcPr>
          <w:p w14:paraId="205B5F3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C61289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665EC746" w14:textId="77777777" w:rsidR="003D0E6C" w:rsidRDefault="00000000">
            <w:pPr>
              <w:wordWrap w:val="0"/>
              <w:rPr>
                <w:szCs w:val="21"/>
              </w:rPr>
            </w:pPr>
            <w:r>
              <w:rPr>
                <w:rFonts w:hint="eastAsia"/>
                <w:szCs w:val="21"/>
              </w:rPr>
              <w:lastRenderedPageBreak/>
              <w:t>李友</w:t>
            </w:r>
          </w:p>
        </w:tc>
      </w:tr>
    </w:tbl>
    <w:p w14:paraId="09E69B47" w14:textId="77777777" w:rsidR="003D0E6C" w:rsidRDefault="003D0E6C">
      <w:pPr>
        <w:pStyle w:val="wn-"/>
        <w:wordWrap w:val="0"/>
        <w:ind w:firstLineChars="0" w:firstLine="0"/>
      </w:pPr>
    </w:p>
    <w:p w14:paraId="6EDF9D46" w14:textId="77777777" w:rsidR="003D0E6C" w:rsidRDefault="00000000">
      <w:pPr>
        <w:pStyle w:val="31"/>
        <w:wordWrap w:val="0"/>
      </w:pPr>
      <w:bookmarkStart w:id="81" w:name="_Toc215563017"/>
      <w:bookmarkStart w:id="82" w:name="_Toc239342515"/>
      <w:r>
        <w:t>代码审查</w:t>
      </w:r>
      <w:bookmarkEnd w:id="81"/>
      <w:bookmarkEnd w:id="82"/>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EF1CE4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45794BC" w14:textId="77777777" w:rsidR="003D0E6C" w:rsidRDefault="003D0E6C">
            <w:pPr>
              <w:numPr>
                <w:ilvl w:val="0"/>
                <w:numId w:val="47"/>
              </w:numPr>
              <w:wordWrap w:val="0"/>
              <w:jc w:val="left"/>
              <w:rPr>
                <w:b/>
                <w:szCs w:val="21"/>
              </w:rPr>
            </w:pPr>
          </w:p>
        </w:tc>
      </w:tr>
      <w:tr w:rsidR="003D0E6C" w14:paraId="18682B6A" w14:textId="77777777">
        <w:tc>
          <w:tcPr>
            <w:tcW w:w="948" w:type="pct"/>
            <w:gridSpan w:val="2"/>
          </w:tcPr>
          <w:p w14:paraId="6D828B4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425D957" w14:textId="77777777" w:rsidR="003D0E6C" w:rsidRDefault="00000000">
            <w:pPr>
              <w:wordWrap w:val="0"/>
              <w:jc w:val="center"/>
              <w:rPr>
                <w:szCs w:val="21"/>
              </w:rPr>
            </w:pPr>
            <w:r>
              <w:rPr>
                <w:rFonts w:hint="eastAsia"/>
                <w:bCs/>
                <w:szCs w:val="21"/>
              </w:rPr>
              <w:t>代码审查</w:t>
            </w:r>
          </w:p>
        </w:tc>
        <w:tc>
          <w:tcPr>
            <w:tcW w:w="578" w:type="pct"/>
            <w:gridSpan w:val="2"/>
          </w:tcPr>
          <w:p w14:paraId="7B0FC16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67CAF92" w14:textId="77777777" w:rsidR="003D0E6C" w:rsidRDefault="00000000">
            <w:pPr>
              <w:wordWrap w:val="0"/>
              <w:jc w:val="center"/>
              <w:rPr>
                <w:szCs w:val="21"/>
              </w:rPr>
            </w:pPr>
            <w:r>
              <w:rPr>
                <w:bCs/>
                <w:szCs w:val="21"/>
              </w:rPr>
              <w:t>YL_</w:t>
            </w:r>
            <w:r>
              <w:rPr>
                <w:rFonts w:hint="eastAsia"/>
                <w:bCs/>
                <w:szCs w:val="21"/>
              </w:rPr>
              <w:t>CR</w:t>
            </w:r>
          </w:p>
        </w:tc>
      </w:tr>
      <w:tr w:rsidR="003D0E6C" w14:paraId="75917B3B" w14:textId="77777777">
        <w:tc>
          <w:tcPr>
            <w:tcW w:w="948" w:type="pct"/>
            <w:gridSpan w:val="2"/>
          </w:tcPr>
          <w:p w14:paraId="6F563DE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A9189D4" w14:textId="77777777" w:rsidR="003D0E6C" w:rsidRDefault="00000000">
            <w:pPr>
              <w:wordWrap w:val="0"/>
              <w:rPr>
                <w:bCs/>
                <w:szCs w:val="21"/>
              </w:rPr>
            </w:pPr>
            <w:r>
              <w:rPr>
                <w:bCs/>
                <w:szCs w:val="21"/>
              </w:rPr>
              <w:t>软件测试依据：软件测试大纲</w:t>
            </w:r>
          </w:p>
          <w:p w14:paraId="1C616BCD" w14:textId="77777777" w:rsidR="003D0E6C" w:rsidRDefault="00000000">
            <w:pPr>
              <w:wordWrap w:val="0"/>
              <w:rPr>
                <w:bCs/>
                <w:szCs w:val="21"/>
              </w:rPr>
            </w:pPr>
            <w:r>
              <w:rPr>
                <w:bCs/>
                <w:szCs w:val="21"/>
              </w:rPr>
              <w:t>测试需求分析：</w:t>
            </w:r>
            <w:r>
              <w:rPr>
                <w:bCs/>
                <w:szCs w:val="21"/>
              </w:rPr>
              <w:t>6.2.1.</w:t>
            </w:r>
            <w:r>
              <w:rPr>
                <w:rFonts w:hint="eastAsia"/>
                <w:bCs/>
                <w:szCs w:val="21"/>
              </w:rPr>
              <w:t>3</w:t>
            </w:r>
            <w:r>
              <w:rPr>
                <w:rFonts w:hint="eastAsia"/>
                <w:bCs/>
                <w:szCs w:val="21"/>
              </w:rPr>
              <w:t>代码审查</w:t>
            </w:r>
          </w:p>
          <w:p w14:paraId="60714C85" w14:textId="77777777" w:rsidR="003D0E6C" w:rsidRDefault="00000000">
            <w:pPr>
              <w:wordWrap w:val="0"/>
              <w:rPr>
                <w:bCs/>
                <w:szCs w:val="21"/>
              </w:rPr>
            </w:pPr>
            <w:r>
              <w:rPr>
                <w:bCs/>
                <w:szCs w:val="21"/>
              </w:rPr>
              <w:t>测试需求标识：</w:t>
            </w:r>
            <w:r>
              <w:rPr>
                <w:bCs/>
                <w:szCs w:val="21"/>
              </w:rPr>
              <w:t>XQ_</w:t>
            </w:r>
            <w:r>
              <w:rPr>
                <w:rFonts w:hint="eastAsia"/>
                <w:bCs/>
                <w:szCs w:val="21"/>
              </w:rPr>
              <w:t>CR</w:t>
            </w:r>
          </w:p>
        </w:tc>
      </w:tr>
      <w:tr w:rsidR="003D0E6C" w14:paraId="1D11AE94" w14:textId="77777777">
        <w:tc>
          <w:tcPr>
            <w:tcW w:w="948" w:type="pct"/>
            <w:gridSpan w:val="2"/>
          </w:tcPr>
          <w:p w14:paraId="69317C5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A7D1EC1" w14:textId="77777777" w:rsidR="003D0E6C" w:rsidRDefault="00000000">
            <w:pPr>
              <w:wordWrap w:val="0"/>
              <w:rPr>
                <w:szCs w:val="21"/>
              </w:rPr>
            </w:pPr>
            <w:r>
              <w:rPr>
                <w:bCs/>
                <w:szCs w:val="21"/>
              </w:rPr>
              <w:t>通过人工审查及借助</w:t>
            </w:r>
            <w:r>
              <w:rPr>
                <w:bCs/>
                <w:szCs w:val="21"/>
              </w:rPr>
              <w:t>klocwork</w:t>
            </w:r>
            <w:r>
              <w:rPr>
                <w:bCs/>
                <w:szCs w:val="21"/>
              </w:rPr>
              <w:t>、</w:t>
            </w:r>
            <w:r>
              <w:rPr>
                <w:bCs/>
                <w:szCs w:val="21"/>
              </w:rPr>
              <w:t>Testbed</w:t>
            </w:r>
            <w:r>
              <w:rPr>
                <w:rFonts w:hint="eastAsia"/>
                <w:bCs/>
                <w:szCs w:val="21"/>
              </w:rPr>
              <w:t>、科代</w:t>
            </w:r>
            <w:r>
              <w:rPr>
                <w:bCs/>
                <w:szCs w:val="21"/>
              </w:rPr>
              <w:t>工具辅助分析的方式开展代码审查，审查代码和设计的一致性、代码执行标准的情况、代码逻辑表达的正确性、代码结构的合理性以及代码的可读性。人工审查中发现的问题，审查人员应及时记录</w:t>
            </w:r>
            <w:r>
              <w:rPr>
                <w:rFonts w:hint="eastAsia"/>
                <w:bCs/>
                <w:szCs w:val="21"/>
              </w:rPr>
              <w:t>。</w:t>
            </w:r>
          </w:p>
        </w:tc>
      </w:tr>
      <w:tr w:rsidR="003D0E6C" w14:paraId="53672E76" w14:textId="77777777">
        <w:tc>
          <w:tcPr>
            <w:tcW w:w="948" w:type="pct"/>
            <w:gridSpan w:val="2"/>
          </w:tcPr>
          <w:p w14:paraId="4A631CC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7542DA0" w14:textId="77777777" w:rsidR="003D0E6C" w:rsidRDefault="00000000">
            <w:pPr>
              <w:wordWrap w:val="0"/>
              <w:rPr>
                <w:szCs w:val="21"/>
              </w:rPr>
            </w:pPr>
            <w:r>
              <w:rPr>
                <w:bCs/>
                <w:szCs w:val="21"/>
              </w:rPr>
              <w:t>--</w:t>
            </w:r>
          </w:p>
        </w:tc>
      </w:tr>
      <w:tr w:rsidR="003D0E6C" w14:paraId="77DD587A" w14:textId="77777777">
        <w:tc>
          <w:tcPr>
            <w:tcW w:w="948" w:type="pct"/>
            <w:gridSpan w:val="2"/>
          </w:tcPr>
          <w:p w14:paraId="386E4ED1"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AD27B9E" w14:textId="77777777" w:rsidR="003D0E6C" w:rsidRDefault="00000000">
            <w:pPr>
              <w:wordWrap w:val="0"/>
              <w:rPr>
                <w:szCs w:val="21"/>
              </w:rPr>
            </w:pPr>
            <w:r>
              <w:rPr>
                <w:bCs/>
                <w:szCs w:val="21"/>
              </w:rPr>
              <w:t>研发方已提供源代码。</w:t>
            </w:r>
          </w:p>
        </w:tc>
      </w:tr>
      <w:tr w:rsidR="003D0E6C" w14:paraId="47C533E0" w14:textId="77777777">
        <w:tc>
          <w:tcPr>
            <w:tcW w:w="5000" w:type="pct"/>
            <w:gridSpan w:val="6"/>
          </w:tcPr>
          <w:p w14:paraId="019838BC"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CF6CB2D" w14:textId="77777777">
        <w:tc>
          <w:tcPr>
            <w:tcW w:w="413" w:type="pct"/>
          </w:tcPr>
          <w:p w14:paraId="7363FF5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E470E7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703844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34C97E9" w14:textId="77777777">
        <w:tc>
          <w:tcPr>
            <w:tcW w:w="413" w:type="pct"/>
          </w:tcPr>
          <w:p w14:paraId="72DD2AFA" w14:textId="77777777" w:rsidR="003D0E6C" w:rsidRDefault="00000000">
            <w:pPr>
              <w:wordWrap w:val="0"/>
              <w:jc w:val="center"/>
              <w:rPr>
                <w:szCs w:val="21"/>
              </w:rPr>
            </w:pPr>
            <w:r>
              <w:rPr>
                <w:szCs w:val="21"/>
              </w:rPr>
              <w:t>1</w:t>
            </w:r>
          </w:p>
        </w:tc>
        <w:tc>
          <w:tcPr>
            <w:tcW w:w="2524" w:type="pct"/>
            <w:gridSpan w:val="3"/>
          </w:tcPr>
          <w:p w14:paraId="29C6AA6A" w14:textId="77777777" w:rsidR="003D0E6C" w:rsidRDefault="00000000">
            <w:pPr>
              <w:wordWrap w:val="0"/>
              <w:rPr>
                <w:szCs w:val="21"/>
              </w:rPr>
            </w:pPr>
            <w:r>
              <w:rPr>
                <w:rFonts w:hint="eastAsia"/>
                <w:szCs w:val="21"/>
              </w:rPr>
              <w:t>通过人工审查及借助科代代码分析工具辅助分析的方式，依据代码审查单对代码审查范围内的源代码开展四个方面的审查</w:t>
            </w:r>
          </w:p>
        </w:tc>
        <w:tc>
          <w:tcPr>
            <w:tcW w:w="2063" w:type="pct"/>
            <w:gridSpan w:val="2"/>
          </w:tcPr>
          <w:p w14:paraId="45846612" w14:textId="77777777" w:rsidR="003D0E6C" w:rsidRDefault="00000000">
            <w:pPr>
              <w:wordWrap w:val="0"/>
              <w:rPr>
                <w:szCs w:val="21"/>
              </w:rPr>
            </w:pPr>
            <w:r>
              <w:rPr>
                <w:rFonts w:hint="eastAsia"/>
                <w:szCs w:val="21"/>
              </w:rPr>
              <w:t>符合代码检查单的各项预期结果为通过，包括编程准则检查、代码流程审查、软件结构审查、需求实现审查</w:t>
            </w:r>
          </w:p>
        </w:tc>
      </w:tr>
      <w:tr w:rsidR="003D0E6C" w14:paraId="3CDB5061" w14:textId="77777777">
        <w:tc>
          <w:tcPr>
            <w:tcW w:w="413" w:type="pct"/>
          </w:tcPr>
          <w:p w14:paraId="24D6795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2F954D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239C22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EF9BC27" w14:textId="77777777">
        <w:tc>
          <w:tcPr>
            <w:tcW w:w="413" w:type="pct"/>
          </w:tcPr>
          <w:p w14:paraId="44A761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45E95C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BA61ED6" w14:textId="77777777" w:rsidR="003D0E6C" w:rsidRDefault="00000000">
            <w:pPr>
              <w:wordWrap w:val="0"/>
              <w:rPr>
                <w:szCs w:val="21"/>
              </w:rPr>
            </w:pPr>
            <w:r>
              <w:rPr>
                <w:rFonts w:hint="eastAsia"/>
                <w:szCs w:val="21"/>
              </w:rPr>
              <w:t>本测试用例的全部测试步骤都通过即标志本用例为“通过”</w:t>
            </w:r>
          </w:p>
        </w:tc>
      </w:tr>
      <w:tr w:rsidR="003D0E6C" w14:paraId="2B0AC0D0" w14:textId="77777777">
        <w:tc>
          <w:tcPr>
            <w:tcW w:w="413" w:type="pct"/>
          </w:tcPr>
          <w:p w14:paraId="5DB3F7C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C35CF2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7582186" w14:textId="77777777" w:rsidR="003D0E6C" w:rsidRDefault="00000000">
            <w:pPr>
              <w:wordWrap w:val="0"/>
              <w:rPr>
                <w:szCs w:val="21"/>
              </w:rPr>
            </w:pPr>
            <w:r>
              <w:rPr>
                <w:rFonts w:hint="eastAsia"/>
                <w:szCs w:val="21"/>
              </w:rPr>
              <w:t>李友</w:t>
            </w:r>
          </w:p>
        </w:tc>
      </w:tr>
    </w:tbl>
    <w:p w14:paraId="290C1745" w14:textId="77777777" w:rsidR="003D0E6C" w:rsidRDefault="003D0E6C">
      <w:pPr>
        <w:pStyle w:val="wn-"/>
        <w:wordWrap w:val="0"/>
        <w:ind w:firstLineChars="0" w:firstLine="0"/>
      </w:pPr>
    </w:p>
    <w:p w14:paraId="4FE5805E" w14:textId="77777777" w:rsidR="003D0E6C" w:rsidRDefault="00000000">
      <w:pPr>
        <w:pStyle w:val="31"/>
        <w:wordWrap w:val="0"/>
      </w:pPr>
      <w:bookmarkStart w:id="83" w:name="_Toc215563018"/>
      <w:bookmarkStart w:id="84" w:name="_Toc239342516"/>
      <w:r>
        <w:t>功能测试</w:t>
      </w:r>
      <w:bookmarkEnd w:id="83"/>
      <w:bookmarkEnd w:id="84"/>
    </w:p>
    <w:p w14:paraId="2EEF8DDF" w14:textId="77777777" w:rsidR="003D0E6C" w:rsidRDefault="00000000">
      <w:pPr>
        <w:pStyle w:val="4"/>
        <w:wordWrap w:val="0"/>
      </w:pPr>
      <w:r>
        <w:rPr>
          <w:rFonts w:hint="eastAsia"/>
        </w:rPr>
        <w:t>BCD</w:t>
      </w:r>
      <w:r>
        <w:rPr>
          <w:rFonts w:hint="eastAsia"/>
        </w:rPr>
        <w:t>星模版功能测试</w:t>
      </w:r>
    </w:p>
    <w:p w14:paraId="62D993F0" w14:textId="77777777" w:rsidR="003D0E6C" w:rsidRDefault="00000000">
      <w:pPr>
        <w:pStyle w:val="5"/>
        <w:wordWrap w:val="0"/>
      </w:pPr>
      <w:r>
        <w:rPr>
          <w:rFonts w:hint="eastAsia"/>
        </w:rPr>
        <w:t>BCD</w:t>
      </w:r>
      <w:r>
        <w:rPr>
          <w:rFonts w:hint="eastAsia"/>
        </w:rPr>
        <w:t>星指令参数管理</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5404C8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1250BBD" w14:textId="77777777" w:rsidR="003D0E6C" w:rsidRDefault="003D0E6C">
            <w:pPr>
              <w:numPr>
                <w:ilvl w:val="0"/>
                <w:numId w:val="47"/>
              </w:numPr>
              <w:wordWrap w:val="0"/>
              <w:jc w:val="left"/>
              <w:rPr>
                <w:b/>
                <w:szCs w:val="21"/>
              </w:rPr>
            </w:pPr>
          </w:p>
        </w:tc>
      </w:tr>
      <w:tr w:rsidR="003D0E6C" w14:paraId="6F6F2FE5" w14:textId="77777777">
        <w:tc>
          <w:tcPr>
            <w:tcW w:w="948" w:type="pct"/>
            <w:gridSpan w:val="2"/>
          </w:tcPr>
          <w:p w14:paraId="7EC5462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71209E27" w14:textId="77777777" w:rsidR="003D0E6C" w:rsidRDefault="00000000">
            <w:pPr>
              <w:wordWrap w:val="0"/>
              <w:jc w:val="center"/>
              <w:rPr>
                <w:szCs w:val="21"/>
              </w:rPr>
            </w:pPr>
            <w:r>
              <w:rPr>
                <w:rFonts w:hint="eastAsia"/>
                <w:snapToGrid w:val="0"/>
                <w:szCs w:val="21"/>
              </w:rPr>
              <w:t>参数查询正常功能</w:t>
            </w:r>
          </w:p>
        </w:tc>
        <w:tc>
          <w:tcPr>
            <w:tcW w:w="578" w:type="pct"/>
            <w:gridSpan w:val="2"/>
          </w:tcPr>
          <w:p w14:paraId="0B603EA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65113BF" w14:textId="77777777" w:rsidR="003D0E6C" w:rsidRDefault="00000000">
            <w:pPr>
              <w:wordWrap w:val="0"/>
              <w:jc w:val="center"/>
              <w:rPr>
                <w:szCs w:val="21"/>
              </w:rPr>
            </w:pPr>
            <w:r>
              <w:rPr>
                <w:rFonts w:hint="eastAsia"/>
                <w:snapToGrid w:val="0"/>
                <w:szCs w:val="21"/>
              </w:rPr>
              <w:t>YL</w:t>
            </w:r>
            <w:r>
              <w:rPr>
                <w:snapToGrid w:val="0"/>
                <w:szCs w:val="21"/>
              </w:rPr>
              <w:t>_SU_ZLPA</w:t>
            </w:r>
            <w:r>
              <w:rPr>
                <w:rFonts w:hint="eastAsia"/>
                <w:snapToGrid w:val="0"/>
                <w:szCs w:val="21"/>
              </w:rPr>
              <w:t>_001</w:t>
            </w:r>
          </w:p>
        </w:tc>
      </w:tr>
      <w:tr w:rsidR="003D0E6C" w14:paraId="0D346040" w14:textId="77777777">
        <w:tc>
          <w:tcPr>
            <w:tcW w:w="948" w:type="pct"/>
            <w:gridSpan w:val="2"/>
          </w:tcPr>
          <w:p w14:paraId="178D562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42F2103" w14:textId="77777777" w:rsidR="003D0E6C" w:rsidRDefault="00000000">
            <w:pPr>
              <w:wordWrap w:val="0"/>
              <w:rPr>
                <w:bCs/>
                <w:szCs w:val="21"/>
              </w:rPr>
            </w:pPr>
            <w:r>
              <w:rPr>
                <w:bCs/>
                <w:szCs w:val="21"/>
              </w:rPr>
              <w:t>软件测试依据：软件测试大纲</w:t>
            </w:r>
          </w:p>
          <w:p w14:paraId="3F1239D2" w14:textId="77777777" w:rsidR="003D0E6C" w:rsidRDefault="00000000">
            <w:pPr>
              <w:wordWrap w:val="0"/>
              <w:rPr>
                <w:bCs/>
                <w:szCs w:val="21"/>
              </w:rPr>
            </w:pPr>
            <w:r>
              <w:rPr>
                <w:bCs/>
                <w:szCs w:val="21"/>
              </w:rPr>
              <w:lastRenderedPageBreak/>
              <w:t>测试需求分析：</w:t>
            </w:r>
            <w:r>
              <w:rPr>
                <w:rFonts w:hint="eastAsia"/>
                <w:bCs/>
                <w:szCs w:val="21"/>
              </w:rPr>
              <w:t>6.2.1.4.1.1BCD</w:t>
            </w:r>
            <w:r>
              <w:rPr>
                <w:rFonts w:hint="eastAsia"/>
                <w:bCs/>
                <w:szCs w:val="21"/>
              </w:rPr>
              <w:t>星指令参数管理</w:t>
            </w:r>
          </w:p>
          <w:p w14:paraId="3940FCF0" w14:textId="77777777" w:rsidR="003D0E6C" w:rsidRDefault="00000000">
            <w:pPr>
              <w:wordWrap w:val="0"/>
              <w:rPr>
                <w:bCs/>
                <w:szCs w:val="21"/>
              </w:rPr>
            </w:pPr>
            <w:r>
              <w:rPr>
                <w:bCs/>
                <w:szCs w:val="21"/>
              </w:rPr>
              <w:t>测试需求标识：</w:t>
            </w:r>
            <w:r>
              <w:rPr>
                <w:snapToGrid w:val="0"/>
                <w:szCs w:val="21"/>
              </w:rPr>
              <w:t>XQ_SU_ZLPA</w:t>
            </w:r>
          </w:p>
        </w:tc>
      </w:tr>
      <w:tr w:rsidR="003D0E6C" w14:paraId="0F76FD76" w14:textId="77777777">
        <w:tc>
          <w:tcPr>
            <w:tcW w:w="948" w:type="pct"/>
            <w:gridSpan w:val="2"/>
          </w:tcPr>
          <w:p w14:paraId="2D5D41A8"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6DAC8BAA" w14:textId="77777777" w:rsidR="003D0E6C" w:rsidRDefault="00000000">
            <w:pPr>
              <w:wordWrap w:val="0"/>
              <w:rPr>
                <w:szCs w:val="21"/>
              </w:rPr>
            </w:pPr>
            <w:r>
              <w:rPr>
                <w:snapToGrid w:val="0"/>
                <w:szCs w:val="21"/>
              </w:rPr>
              <w:t>通过人工在指令参数管理窗口的查询输入框中输入参数标识或参数名称，点击查询按钮，查看参数列表中的查询结果是否正确显示符合条件的参数信息，验证软件指令参数查询实现的正确性</w:t>
            </w:r>
          </w:p>
        </w:tc>
      </w:tr>
      <w:tr w:rsidR="003D0E6C" w14:paraId="04EB7E77" w14:textId="77777777">
        <w:tc>
          <w:tcPr>
            <w:tcW w:w="948" w:type="pct"/>
            <w:gridSpan w:val="2"/>
          </w:tcPr>
          <w:p w14:paraId="62E63F5A"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26E0D34" w14:textId="77777777" w:rsidR="003D0E6C" w:rsidRDefault="00000000">
            <w:pPr>
              <w:wordWrap w:val="0"/>
              <w:rPr>
                <w:bCs/>
                <w:szCs w:val="21"/>
              </w:rPr>
            </w:pPr>
            <w:r>
              <w:rPr>
                <w:bCs/>
                <w:szCs w:val="21"/>
              </w:rPr>
              <w:t>1.</w:t>
            </w:r>
            <w:r>
              <w:rPr>
                <w:bCs/>
                <w:szCs w:val="21"/>
              </w:rPr>
              <w:t>被测软件已正常启动</w:t>
            </w:r>
          </w:p>
          <w:p w14:paraId="3EA552F7" w14:textId="77777777" w:rsidR="003D0E6C" w:rsidRDefault="00000000">
            <w:pPr>
              <w:wordWrap w:val="0"/>
              <w:rPr>
                <w:bCs/>
                <w:szCs w:val="21"/>
              </w:rPr>
            </w:pPr>
            <w:r>
              <w:rPr>
                <w:bCs/>
                <w:szCs w:val="21"/>
              </w:rPr>
              <w:t>2.</w:t>
            </w:r>
            <w:r>
              <w:rPr>
                <w:bCs/>
                <w:szCs w:val="21"/>
              </w:rPr>
              <w:t>测试环境已配置就绪</w:t>
            </w:r>
          </w:p>
          <w:p w14:paraId="36195555" w14:textId="77777777" w:rsidR="003D0E6C" w:rsidRDefault="00000000">
            <w:pPr>
              <w:wordWrap w:val="0"/>
              <w:rPr>
                <w:szCs w:val="21"/>
              </w:rPr>
            </w:pPr>
            <w:r>
              <w:rPr>
                <w:bCs/>
                <w:szCs w:val="21"/>
              </w:rPr>
              <w:t>3.</w:t>
            </w:r>
            <w:r>
              <w:rPr>
                <w:bCs/>
                <w:szCs w:val="21"/>
              </w:rPr>
              <w:t>相关接口已连通</w:t>
            </w:r>
          </w:p>
        </w:tc>
      </w:tr>
      <w:tr w:rsidR="003D0E6C" w14:paraId="59CA8471" w14:textId="77777777">
        <w:tc>
          <w:tcPr>
            <w:tcW w:w="948" w:type="pct"/>
            <w:gridSpan w:val="2"/>
          </w:tcPr>
          <w:p w14:paraId="595F53E0"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31F35AF" w14:textId="77777777" w:rsidR="003D0E6C" w:rsidRDefault="00000000">
            <w:pPr>
              <w:wordWrap w:val="0"/>
              <w:rPr>
                <w:bCs/>
                <w:szCs w:val="21"/>
              </w:rPr>
            </w:pPr>
            <w:r>
              <w:rPr>
                <w:bCs/>
                <w:szCs w:val="21"/>
              </w:rPr>
              <w:t>1.</w:t>
            </w:r>
            <w:r>
              <w:rPr>
                <w:bCs/>
                <w:szCs w:val="21"/>
              </w:rPr>
              <w:t>被测软件版本受控</w:t>
            </w:r>
          </w:p>
          <w:p w14:paraId="39219E81" w14:textId="77777777" w:rsidR="003D0E6C" w:rsidRDefault="00000000">
            <w:pPr>
              <w:wordWrap w:val="0"/>
              <w:rPr>
                <w:szCs w:val="21"/>
              </w:rPr>
            </w:pPr>
            <w:r>
              <w:rPr>
                <w:bCs/>
                <w:szCs w:val="21"/>
              </w:rPr>
              <w:t>2.</w:t>
            </w:r>
            <w:r>
              <w:rPr>
                <w:bCs/>
                <w:szCs w:val="21"/>
              </w:rPr>
              <w:t>测试环境满足设计要求</w:t>
            </w:r>
          </w:p>
        </w:tc>
      </w:tr>
      <w:tr w:rsidR="003D0E6C" w14:paraId="62486FED" w14:textId="77777777">
        <w:tc>
          <w:tcPr>
            <w:tcW w:w="5000" w:type="pct"/>
            <w:gridSpan w:val="6"/>
          </w:tcPr>
          <w:p w14:paraId="4947CB20"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65AEC4E" w14:textId="77777777">
        <w:tc>
          <w:tcPr>
            <w:tcW w:w="413" w:type="pct"/>
          </w:tcPr>
          <w:p w14:paraId="0FFAC71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2B5929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AC518F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83AB255" w14:textId="77777777">
        <w:tc>
          <w:tcPr>
            <w:tcW w:w="413" w:type="pct"/>
          </w:tcPr>
          <w:p w14:paraId="492857DC" w14:textId="77777777" w:rsidR="003D0E6C" w:rsidRDefault="003D0E6C">
            <w:pPr>
              <w:pStyle w:val="afffff4"/>
              <w:numPr>
                <w:ilvl w:val="0"/>
                <w:numId w:val="48"/>
              </w:numPr>
              <w:wordWrap w:val="0"/>
              <w:ind w:firstLineChars="0"/>
              <w:jc w:val="center"/>
              <w:rPr>
                <w:szCs w:val="21"/>
              </w:rPr>
            </w:pPr>
          </w:p>
        </w:tc>
        <w:tc>
          <w:tcPr>
            <w:tcW w:w="2524" w:type="pct"/>
            <w:gridSpan w:val="3"/>
          </w:tcPr>
          <w:p w14:paraId="2BBF5F80"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指令管理页面，选择一个已存在的指令（或新建一个</w:t>
            </w:r>
            <w:r>
              <w:rPr>
                <w:snapToGrid w:val="0"/>
                <w:szCs w:val="21"/>
              </w:rPr>
              <w:t>test</w:t>
            </w:r>
            <w:r>
              <w:rPr>
                <w:snapToGrid w:val="0"/>
                <w:szCs w:val="21"/>
              </w:rPr>
              <w:t>指令），弹出指令参数管理窗口</w:t>
            </w:r>
          </w:p>
        </w:tc>
        <w:tc>
          <w:tcPr>
            <w:tcW w:w="2063" w:type="pct"/>
            <w:gridSpan w:val="2"/>
          </w:tcPr>
          <w:p w14:paraId="67BF7D66" w14:textId="77777777" w:rsidR="003D0E6C" w:rsidRDefault="00000000">
            <w:pPr>
              <w:wordWrap w:val="0"/>
              <w:rPr>
                <w:szCs w:val="21"/>
              </w:rPr>
            </w:pPr>
            <w:r>
              <w:rPr>
                <w:snapToGrid w:val="0"/>
                <w:szCs w:val="21"/>
              </w:rPr>
              <w:t>窗口左侧参数列表正确显示参数标识、参数名称、参数类型</w:t>
            </w:r>
          </w:p>
        </w:tc>
      </w:tr>
      <w:tr w:rsidR="003D0E6C" w14:paraId="3700BBFF" w14:textId="77777777">
        <w:tc>
          <w:tcPr>
            <w:tcW w:w="413" w:type="pct"/>
          </w:tcPr>
          <w:p w14:paraId="38B68723" w14:textId="77777777" w:rsidR="003D0E6C" w:rsidRDefault="003D0E6C">
            <w:pPr>
              <w:pStyle w:val="afffff4"/>
              <w:numPr>
                <w:ilvl w:val="0"/>
                <w:numId w:val="48"/>
              </w:numPr>
              <w:wordWrap w:val="0"/>
              <w:ind w:firstLineChars="0"/>
              <w:jc w:val="center"/>
              <w:rPr>
                <w:szCs w:val="21"/>
              </w:rPr>
            </w:pPr>
          </w:p>
        </w:tc>
        <w:tc>
          <w:tcPr>
            <w:tcW w:w="2524" w:type="pct"/>
            <w:gridSpan w:val="3"/>
          </w:tcPr>
          <w:p w14:paraId="4D6B0A74" w14:textId="77777777" w:rsidR="003D0E6C" w:rsidRDefault="00000000">
            <w:pPr>
              <w:wordWrap w:val="0"/>
              <w:rPr>
                <w:szCs w:val="21"/>
              </w:rPr>
            </w:pPr>
            <w:r>
              <w:rPr>
                <w:snapToGrid w:val="0"/>
                <w:szCs w:val="21"/>
              </w:rPr>
              <w:t>在参数列表下方的查询输入框中输入参数标识，点击查询按钮</w:t>
            </w:r>
          </w:p>
        </w:tc>
        <w:tc>
          <w:tcPr>
            <w:tcW w:w="2063" w:type="pct"/>
            <w:gridSpan w:val="2"/>
          </w:tcPr>
          <w:p w14:paraId="1E7CDB96" w14:textId="77777777" w:rsidR="003D0E6C" w:rsidRDefault="00000000">
            <w:pPr>
              <w:wordWrap w:val="0"/>
              <w:rPr>
                <w:szCs w:val="21"/>
              </w:rPr>
            </w:pPr>
            <w:r>
              <w:rPr>
                <w:snapToGrid w:val="0"/>
                <w:szCs w:val="21"/>
              </w:rPr>
              <w:t>查询结果正确显示符合该参数标识的参数信息</w:t>
            </w:r>
          </w:p>
        </w:tc>
      </w:tr>
      <w:tr w:rsidR="003D0E6C" w14:paraId="1557E29A" w14:textId="77777777">
        <w:tc>
          <w:tcPr>
            <w:tcW w:w="413" w:type="pct"/>
          </w:tcPr>
          <w:p w14:paraId="7612BD36" w14:textId="77777777" w:rsidR="003D0E6C" w:rsidRDefault="003D0E6C">
            <w:pPr>
              <w:pStyle w:val="afffff4"/>
              <w:numPr>
                <w:ilvl w:val="0"/>
                <w:numId w:val="48"/>
              </w:numPr>
              <w:wordWrap w:val="0"/>
              <w:ind w:firstLineChars="0"/>
              <w:jc w:val="center"/>
              <w:rPr>
                <w:szCs w:val="21"/>
              </w:rPr>
            </w:pPr>
          </w:p>
        </w:tc>
        <w:tc>
          <w:tcPr>
            <w:tcW w:w="2524" w:type="pct"/>
            <w:gridSpan w:val="3"/>
          </w:tcPr>
          <w:p w14:paraId="47F1C444" w14:textId="77777777" w:rsidR="003D0E6C" w:rsidRDefault="00000000">
            <w:pPr>
              <w:wordWrap w:val="0"/>
              <w:rPr>
                <w:snapToGrid w:val="0"/>
                <w:szCs w:val="21"/>
              </w:rPr>
            </w:pPr>
            <w:r>
              <w:rPr>
                <w:snapToGrid w:val="0"/>
                <w:szCs w:val="21"/>
              </w:rPr>
              <w:t>在查询输入框中输入参数名称，点击查询按钮</w:t>
            </w:r>
          </w:p>
        </w:tc>
        <w:tc>
          <w:tcPr>
            <w:tcW w:w="2063" w:type="pct"/>
            <w:gridSpan w:val="2"/>
          </w:tcPr>
          <w:p w14:paraId="21034417" w14:textId="77777777" w:rsidR="003D0E6C" w:rsidRDefault="00000000">
            <w:pPr>
              <w:wordWrap w:val="0"/>
              <w:rPr>
                <w:snapToGrid w:val="0"/>
                <w:szCs w:val="21"/>
              </w:rPr>
            </w:pPr>
            <w:r>
              <w:rPr>
                <w:snapToGrid w:val="0"/>
                <w:szCs w:val="21"/>
              </w:rPr>
              <w:t>查询结果正确显示符合该参数名称的参数信息</w:t>
            </w:r>
          </w:p>
        </w:tc>
      </w:tr>
      <w:tr w:rsidR="003D0E6C" w14:paraId="796B8C84" w14:textId="77777777">
        <w:tc>
          <w:tcPr>
            <w:tcW w:w="413" w:type="pct"/>
          </w:tcPr>
          <w:p w14:paraId="6BD1A6C2" w14:textId="77777777" w:rsidR="003D0E6C" w:rsidRDefault="003D0E6C">
            <w:pPr>
              <w:pStyle w:val="afffff4"/>
              <w:numPr>
                <w:ilvl w:val="0"/>
                <w:numId w:val="48"/>
              </w:numPr>
              <w:wordWrap w:val="0"/>
              <w:ind w:firstLineChars="0"/>
              <w:jc w:val="center"/>
              <w:rPr>
                <w:szCs w:val="21"/>
              </w:rPr>
            </w:pPr>
          </w:p>
        </w:tc>
        <w:tc>
          <w:tcPr>
            <w:tcW w:w="2524" w:type="pct"/>
            <w:gridSpan w:val="3"/>
          </w:tcPr>
          <w:p w14:paraId="64F762A0" w14:textId="77777777" w:rsidR="003D0E6C" w:rsidRDefault="00000000">
            <w:pPr>
              <w:wordWrap w:val="0"/>
              <w:rPr>
                <w:snapToGrid w:val="0"/>
                <w:szCs w:val="21"/>
              </w:rPr>
            </w:pPr>
            <w:r>
              <w:rPr>
                <w:snapToGrid w:val="0"/>
                <w:szCs w:val="21"/>
              </w:rPr>
              <w:t>在查询输入框中输入部分参数标识或参数名称进行模糊查询</w:t>
            </w:r>
          </w:p>
        </w:tc>
        <w:tc>
          <w:tcPr>
            <w:tcW w:w="2063" w:type="pct"/>
            <w:gridSpan w:val="2"/>
          </w:tcPr>
          <w:p w14:paraId="018F8199" w14:textId="77777777" w:rsidR="003D0E6C" w:rsidRDefault="00000000">
            <w:pPr>
              <w:wordWrap w:val="0"/>
              <w:rPr>
                <w:snapToGrid w:val="0"/>
                <w:szCs w:val="21"/>
              </w:rPr>
            </w:pPr>
            <w:r>
              <w:rPr>
                <w:snapToGrid w:val="0"/>
                <w:szCs w:val="21"/>
              </w:rPr>
              <w:t>查询结果正确显示包含该关键字的所有参数信息</w:t>
            </w:r>
          </w:p>
        </w:tc>
      </w:tr>
      <w:tr w:rsidR="003D0E6C" w14:paraId="21F5C906" w14:textId="77777777">
        <w:tc>
          <w:tcPr>
            <w:tcW w:w="413" w:type="pct"/>
          </w:tcPr>
          <w:p w14:paraId="17CFC99F" w14:textId="77777777" w:rsidR="003D0E6C" w:rsidRDefault="003D0E6C">
            <w:pPr>
              <w:pStyle w:val="afffff4"/>
              <w:numPr>
                <w:ilvl w:val="0"/>
                <w:numId w:val="48"/>
              </w:numPr>
              <w:wordWrap w:val="0"/>
              <w:ind w:firstLineChars="0"/>
              <w:jc w:val="center"/>
              <w:rPr>
                <w:szCs w:val="21"/>
              </w:rPr>
            </w:pPr>
          </w:p>
        </w:tc>
        <w:tc>
          <w:tcPr>
            <w:tcW w:w="2524" w:type="pct"/>
            <w:gridSpan w:val="3"/>
          </w:tcPr>
          <w:p w14:paraId="1976923C" w14:textId="77777777" w:rsidR="003D0E6C" w:rsidRDefault="00000000">
            <w:pPr>
              <w:wordWrap w:val="0"/>
              <w:rPr>
                <w:snapToGrid w:val="0"/>
                <w:szCs w:val="21"/>
              </w:rPr>
            </w:pPr>
            <w:r>
              <w:rPr>
                <w:snapToGrid w:val="0"/>
                <w:szCs w:val="21"/>
              </w:rPr>
              <w:t>清空查询输入框，点击查询按钮</w:t>
            </w:r>
          </w:p>
        </w:tc>
        <w:tc>
          <w:tcPr>
            <w:tcW w:w="2063" w:type="pct"/>
            <w:gridSpan w:val="2"/>
          </w:tcPr>
          <w:p w14:paraId="74D4C77C" w14:textId="77777777" w:rsidR="003D0E6C" w:rsidRDefault="00000000">
            <w:pPr>
              <w:wordWrap w:val="0"/>
              <w:rPr>
                <w:snapToGrid w:val="0"/>
                <w:szCs w:val="21"/>
              </w:rPr>
            </w:pPr>
            <w:r>
              <w:rPr>
                <w:snapToGrid w:val="0"/>
                <w:szCs w:val="21"/>
              </w:rPr>
              <w:t>查询结果恢复显示全部参数信息</w:t>
            </w:r>
          </w:p>
        </w:tc>
      </w:tr>
      <w:tr w:rsidR="003D0E6C" w14:paraId="45D93BF3" w14:textId="77777777">
        <w:tc>
          <w:tcPr>
            <w:tcW w:w="413" w:type="pct"/>
          </w:tcPr>
          <w:p w14:paraId="3ED83F8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909A69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248971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0AB75BA" w14:textId="77777777">
        <w:tc>
          <w:tcPr>
            <w:tcW w:w="413" w:type="pct"/>
          </w:tcPr>
          <w:p w14:paraId="39DDB70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9C2D0D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1D2D7BF" w14:textId="77777777" w:rsidR="003D0E6C" w:rsidRDefault="00000000">
            <w:pPr>
              <w:wordWrap w:val="0"/>
              <w:rPr>
                <w:szCs w:val="21"/>
              </w:rPr>
            </w:pPr>
            <w:r>
              <w:rPr>
                <w:rFonts w:hint="eastAsia"/>
                <w:szCs w:val="21"/>
              </w:rPr>
              <w:t>本测试用例的全部测试步骤都通过即标志本用例为“通过”</w:t>
            </w:r>
          </w:p>
        </w:tc>
      </w:tr>
      <w:tr w:rsidR="003D0E6C" w14:paraId="1F9540DF" w14:textId="77777777">
        <w:tc>
          <w:tcPr>
            <w:tcW w:w="413" w:type="pct"/>
          </w:tcPr>
          <w:p w14:paraId="2CD05B6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04E66E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ACEEE34" w14:textId="77777777" w:rsidR="003D0E6C" w:rsidRDefault="00000000">
            <w:pPr>
              <w:wordWrap w:val="0"/>
              <w:rPr>
                <w:szCs w:val="21"/>
              </w:rPr>
            </w:pPr>
            <w:r>
              <w:rPr>
                <w:rFonts w:hint="eastAsia"/>
                <w:szCs w:val="21"/>
              </w:rPr>
              <w:t>李友</w:t>
            </w:r>
          </w:p>
        </w:tc>
      </w:tr>
    </w:tbl>
    <w:p w14:paraId="77AB8DCD" w14:textId="77777777" w:rsidR="003D0E6C" w:rsidRDefault="003D0E6C"/>
    <w:p w14:paraId="6A87D4B8"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D6F85B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9834EB6" w14:textId="77777777" w:rsidR="003D0E6C" w:rsidRDefault="003D0E6C">
            <w:pPr>
              <w:numPr>
                <w:ilvl w:val="0"/>
                <w:numId w:val="47"/>
              </w:numPr>
              <w:wordWrap w:val="0"/>
              <w:jc w:val="left"/>
              <w:rPr>
                <w:b/>
                <w:szCs w:val="21"/>
              </w:rPr>
            </w:pPr>
          </w:p>
        </w:tc>
      </w:tr>
      <w:tr w:rsidR="003D0E6C" w14:paraId="2D94F72D" w14:textId="77777777">
        <w:tc>
          <w:tcPr>
            <w:tcW w:w="948" w:type="pct"/>
            <w:gridSpan w:val="2"/>
          </w:tcPr>
          <w:p w14:paraId="4A68AE8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CFBE847" w14:textId="77777777" w:rsidR="003D0E6C" w:rsidRDefault="00000000">
            <w:pPr>
              <w:wordWrap w:val="0"/>
              <w:jc w:val="center"/>
              <w:rPr>
                <w:szCs w:val="21"/>
              </w:rPr>
            </w:pPr>
            <w:r>
              <w:rPr>
                <w:snapToGrid w:val="0"/>
                <w:szCs w:val="21"/>
              </w:rPr>
              <w:t>参数新增正常功能</w:t>
            </w:r>
          </w:p>
        </w:tc>
        <w:tc>
          <w:tcPr>
            <w:tcW w:w="578" w:type="pct"/>
            <w:gridSpan w:val="2"/>
          </w:tcPr>
          <w:p w14:paraId="570ABBF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1D9DA35" w14:textId="77777777" w:rsidR="003D0E6C" w:rsidRDefault="00000000">
            <w:pPr>
              <w:wordWrap w:val="0"/>
              <w:jc w:val="center"/>
              <w:rPr>
                <w:szCs w:val="21"/>
              </w:rPr>
            </w:pPr>
            <w:r>
              <w:rPr>
                <w:rFonts w:hint="eastAsia"/>
                <w:snapToGrid w:val="0"/>
                <w:szCs w:val="21"/>
              </w:rPr>
              <w:t>YL</w:t>
            </w:r>
            <w:r>
              <w:rPr>
                <w:snapToGrid w:val="0"/>
                <w:szCs w:val="21"/>
              </w:rPr>
              <w:t>_SU_ZLPA</w:t>
            </w:r>
            <w:r>
              <w:rPr>
                <w:rFonts w:hint="eastAsia"/>
                <w:snapToGrid w:val="0"/>
                <w:szCs w:val="21"/>
              </w:rPr>
              <w:t>_002</w:t>
            </w:r>
          </w:p>
        </w:tc>
      </w:tr>
      <w:tr w:rsidR="003D0E6C" w14:paraId="40E93E9D" w14:textId="77777777">
        <w:tc>
          <w:tcPr>
            <w:tcW w:w="948" w:type="pct"/>
            <w:gridSpan w:val="2"/>
          </w:tcPr>
          <w:p w14:paraId="46DB3D9B"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3D74F5A" w14:textId="77777777" w:rsidR="003D0E6C" w:rsidRDefault="00000000">
            <w:pPr>
              <w:wordWrap w:val="0"/>
              <w:rPr>
                <w:bCs/>
                <w:szCs w:val="21"/>
              </w:rPr>
            </w:pPr>
            <w:r>
              <w:rPr>
                <w:bCs/>
                <w:szCs w:val="21"/>
              </w:rPr>
              <w:t>软件测试依据：软件测试大纲</w:t>
            </w:r>
          </w:p>
          <w:p w14:paraId="560C2D0D" w14:textId="77777777" w:rsidR="003D0E6C" w:rsidRDefault="00000000">
            <w:pPr>
              <w:wordWrap w:val="0"/>
              <w:rPr>
                <w:bCs/>
                <w:szCs w:val="21"/>
              </w:rPr>
            </w:pPr>
            <w:r>
              <w:rPr>
                <w:bCs/>
                <w:szCs w:val="21"/>
              </w:rPr>
              <w:t>测试需求分析：</w:t>
            </w:r>
            <w:r>
              <w:rPr>
                <w:rFonts w:hint="eastAsia"/>
                <w:bCs/>
                <w:szCs w:val="21"/>
              </w:rPr>
              <w:t>6.2.1.4.1.1BCD</w:t>
            </w:r>
            <w:r>
              <w:rPr>
                <w:rFonts w:hint="eastAsia"/>
                <w:bCs/>
                <w:szCs w:val="21"/>
              </w:rPr>
              <w:t>星指令参数管理</w:t>
            </w:r>
          </w:p>
          <w:p w14:paraId="2C292124" w14:textId="77777777" w:rsidR="003D0E6C" w:rsidRDefault="00000000">
            <w:pPr>
              <w:wordWrap w:val="0"/>
              <w:rPr>
                <w:bCs/>
                <w:szCs w:val="21"/>
              </w:rPr>
            </w:pPr>
            <w:r>
              <w:rPr>
                <w:bCs/>
                <w:szCs w:val="21"/>
              </w:rPr>
              <w:t>测试需求标识：</w:t>
            </w:r>
            <w:r>
              <w:rPr>
                <w:snapToGrid w:val="0"/>
                <w:szCs w:val="21"/>
              </w:rPr>
              <w:t>XQ_SU_ZLPA</w:t>
            </w:r>
          </w:p>
        </w:tc>
      </w:tr>
      <w:tr w:rsidR="003D0E6C" w14:paraId="2EF7467E" w14:textId="77777777">
        <w:tc>
          <w:tcPr>
            <w:tcW w:w="948" w:type="pct"/>
            <w:gridSpan w:val="2"/>
          </w:tcPr>
          <w:p w14:paraId="4F13F363"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4B6CFB73" w14:textId="77777777" w:rsidR="003D0E6C" w:rsidRDefault="00000000">
            <w:pPr>
              <w:wordWrap w:val="0"/>
              <w:rPr>
                <w:szCs w:val="21"/>
              </w:rPr>
            </w:pPr>
            <w:r>
              <w:rPr>
                <w:snapToGrid w:val="0"/>
                <w:szCs w:val="21"/>
              </w:rPr>
              <w:t>通过人工在指令参数管理窗口点击新增按钮，在弹出的新增参数信息弹窗中输入合法的参数完整信息，点击保存，查看参数是否成功入库并在参数列表中显示，验证软件指令参数新增实现的正确性</w:t>
            </w:r>
          </w:p>
        </w:tc>
      </w:tr>
      <w:tr w:rsidR="003D0E6C" w14:paraId="420B0BF0" w14:textId="77777777">
        <w:tc>
          <w:tcPr>
            <w:tcW w:w="948" w:type="pct"/>
            <w:gridSpan w:val="2"/>
          </w:tcPr>
          <w:p w14:paraId="5F580FD6"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0646A32" w14:textId="77777777" w:rsidR="003D0E6C" w:rsidRDefault="00000000">
            <w:pPr>
              <w:wordWrap w:val="0"/>
              <w:rPr>
                <w:bCs/>
                <w:szCs w:val="21"/>
              </w:rPr>
            </w:pPr>
            <w:r>
              <w:rPr>
                <w:bCs/>
                <w:szCs w:val="21"/>
              </w:rPr>
              <w:t>1.</w:t>
            </w:r>
            <w:r>
              <w:rPr>
                <w:bCs/>
                <w:szCs w:val="21"/>
              </w:rPr>
              <w:t>被测软件已正常启动</w:t>
            </w:r>
          </w:p>
          <w:p w14:paraId="374AD7C2" w14:textId="77777777" w:rsidR="003D0E6C" w:rsidRDefault="00000000">
            <w:pPr>
              <w:wordWrap w:val="0"/>
              <w:rPr>
                <w:bCs/>
                <w:szCs w:val="21"/>
              </w:rPr>
            </w:pPr>
            <w:r>
              <w:rPr>
                <w:bCs/>
                <w:szCs w:val="21"/>
              </w:rPr>
              <w:t>2.</w:t>
            </w:r>
            <w:r>
              <w:rPr>
                <w:bCs/>
                <w:szCs w:val="21"/>
              </w:rPr>
              <w:t>测试环境已配置就绪</w:t>
            </w:r>
          </w:p>
          <w:p w14:paraId="4D43EDEA" w14:textId="77777777" w:rsidR="003D0E6C" w:rsidRDefault="00000000">
            <w:pPr>
              <w:wordWrap w:val="0"/>
              <w:rPr>
                <w:szCs w:val="21"/>
              </w:rPr>
            </w:pPr>
            <w:r>
              <w:rPr>
                <w:bCs/>
                <w:szCs w:val="21"/>
              </w:rPr>
              <w:t>3.</w:t>
            </w:r>
            <w:r>
              <w:rPr>
                <w:bCs/>
                <w:szCs w:val="21"/>
              </w:rPr>
              <w:t>相关接口已连通</w:t>
            </w:r>
          </w:p>
        </w:tc>
      </w:tr>
      <w:tr w:rsidR="003D0E6C" w14:paraId="05599DB7" w14:textId="77777777">
        <w:tc>
          <w:tcPr>
            <w:tcW w:w="948" w:type="pct"/>
            <w:gridSpan w:val="2"/>
          </w:tcPr>
          <w:p w14:paraId="3CD5DF8A"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3ED7371" w14:textId="77777777" w:rsidR="003D0E6C" w:rsidRDefault="00000000">
            <w:pPr>
              <w:wordWrap w:val="0"/>
              <w:rPr>
                <w:bCs/>
                <w:szCs w:val="21"/>
              </w:rPr>
            </w:pPr>
            <w:r>
              <w:rPr>
                <w:bCs/>
                <w:szCs w:val="21"/>
              </w:rPr>
              <w:t>1.</w:t>
            </w:r>
            <w:r>
              <w:rPr>
                <w:bCs/>
                <w:szCs w:val="21"/>
              </w:rPr>
              <w:t>被测软件版本受控</w:t>
            </w:r>
          </w:p>
          <w:p w14:paraId="7772ACBC" w14:textId="77777777" w:rsidR="003D0E6C" w:rsidRDefault="00000000">
            <w:pPr>
              <w:wordWrap w:val="0"/>
              <w:rPr>
                <w:szCs w:val="21"/>
              </w:rPr>
            </w:pPr>
            <w:r>
              <w:rPr>
                <w:bCs/>
                <w:szCs w:val="21"/>
              </w:rPr>
              <w:t>2.</w:t>
            </w:r>
            <w:r>
              <w:rPr>
                <w:bCs/>
                <w:szCs w:val="21"/>
              </w:rPr>
              <w:t>测试环境满足设计要求</w:t>
            </w:r>
          </w:p>
        </w:tc>
      </w:tr>
      <w:tr w:rsidR="003D0E6C" w14:paraId="6A87A8FD" w14:textId="77777777">
        <w:tc>
          <w:tcPr>
            <w:tcW w:w="5000" w:type="pct"/>
            <w:gridSpan w:val="6"/>
          </w:tcPr>
          <w:p w14:paraId="5A041AD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1B6A96A" w14:textId="77777777">
        <w:tc>
          <w:tcPr>
            <w:tcW w:w="413" w:type="pct"/>
          </w:tcPr>
          <w:p w14:paraId="716AD2C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A258A4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D36285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2F30313" w14:textId="77777777">
        <w:tc>
          <w:tcPr>
            <w:tcW w:w="413" w:type="pct"/>
          </w:tcPr>
          <w:p w14:paraId="778DFB48" w14:textId="77777777" w:rsidR="003D0E6C" w:rsidRDefault="003D0E6C">
            <w:pPr>
              <w:pStyle w:val="afffff4"/>
              <w:numPr>
                <w:ilvl w:val="0"/>
                <w:numId w:val="49"/>
              </w:numPr>
              <w:wordWrap w:val="0"/>
              <w:ind w:firstLineChars="0"/>
              <w:jc w:val="center"/>
              <w:rPr>
                <w:szCs w:val="21"/>
              </w:rPr>
            </w:pPr>
          </w:p>
        </w:tc>
        <w:tc>
          <w:tcPr>
            <w:tcW w:w="2524" w:type="pct"/>
            <w:gridSpan w:val="3"/>
          </w:tcPr>
          <w:p w14:paraId="1CEDE6B4" w14:textId="77777777" w:rsidR="003D0E6C" w:rsidRDefault="00000000">
            <w:pPr>
              <w:wordWrap w:val="0"/>
              <w:rPr>
                <w:szCs w:val="21"/>
              </w:rPr>
            </w:pPr>
            <w:r>
              <w:rPr>
                <w:snapToGrid w:val="0"/>
                <w:szCs w:val="21"/>
              </w:rPr>
              <w:t>在指令参数管理窗口，点击新增按钮，弹出新增参数信息弹窗，输入合法的参数完整信息（包括参数标识、参数名称、参数类型、是否数据量、是否变长、项类型、是否可修改、取值范围、描述等），点击保存</w:t>
            </w:r>
          </w:p>
        </w:tc>
        <w:tc>
          <w:tcPr>
            <w:tcW w:w="2063" w:type="pct"/>
            <w:gridSpan w:val="2"/>
          </w:tcPr>
          <w:p w14:paraId="6DB85071" w14:textId="77777777" w:rsidR="003D0E6C" w:rsidRDefault="00000000">
            <w:pPr>
              <w:wordWrap w:val="0"/>
              <w:rPr>
                <w:szCs w:val="21"/>
              </w:rPr>
            </w:pPr>
            <w:r>
              <w:rPr>
                <w:snapToGrid w:val="0"/>
                <w:szCs w:val="21"/>
              </w:rPr>
              <w:t>新增参数成功入库</w:t>
            </w:r>
            <w:r>
              <w:rPr>
                <w:rFonts w:hint="eastAsia"/>
                <w:snapToGrid w:val="0"/>
                <w:szCs w:val="21"/>
              </w:rPr>
              <w:t>，信息正确</w:t>
            </w:r>
          </w:p>
        </w:tc>
      </w:tr>
      <w:tr w:rsidR="003D0E6C" w14:paraId="16AD61FE" w14:textId="77777777">
        <w:tc>
          <w:tcPr>
            <w:tcW w:w="413" w:type="pct"/>
          </w:tcPr>
          <w:p w14:paraId="4FC9CBD7" w14:textId="77777777" w:rsidR="003D0E6C" w:rsidRDefault="003D0E6C">
            <w:pPr>
              <w:pStyle w:val="afffff4"/>
              <w:numPr>
                <w:ilvl w:val="0"/>
                <w:numId w:val="49"/>
              </w:numPr>
              <w:wordWrap w:val="0"/>
              <w:ind w:firstLineChars="0"/>
              <w:jc w:val="center"/>
              <w:rPr>
                <w:szCs w:val="21"/>
              </w:rPr>
            </w:pPr>
          </w:p>
        </w:tc>
        <w:tc>
          <w:tcPr>
            <w:tcW w:w="2524" w:type="pct"/>
            <w:gridSpan w:val="3"/>
          </w:tcPr>
          <w:p w14:paraId="0B9DCC14" w14:textId="77777777" w:rsidR="003D0E6C" w:rsidRDefault="00000000">
            <w:pPr>
              <w:wordWrap w:val="0"/>
              <w:rPr>
                <w:szCs w:val="21"/>
              </w:rPr>
            </w:pPr>
            <w:r>
              <w:rPr>
                <w:snapToGrid w:val="0"/>
                <w:szCs w:val="21"/>
              </w:rPr>
              <w:t>新增参数后，在参数列表中查看显示新增的参数信息</w:t>
            </w:r>
          </w:p>
        </w:tc>
        <w:tc>
          <w:tcPr>
            <w:tcW w:w="2063" w:type="pct"/>
            <w:gridSpan w:val="2"/>
          </w:tcPr>
          <w:p w14:paraId="3FAACDFE" w14:textId="77777777" w:rsidR="003D0E6C" w:rsidRDefault="00000000">
            <w:pPr>
              <w:wordWrap w:val="0"/>
              <w:rPr>
                <w:szCs w:val="21"/>
              </w:rPr>
            </w:pPr>
            <w:r>
              <w:rPr>
                <w:snapToGrid w:val="0"/>
                <w:szCs w:val="21"/>
              </w:rPr>
              <w:t>显示新增的参数信息</w:t>
            </w:r>
          </w:p>
        </w:tc>
      </w:tr>
      <w:tr w:rsidR="003D0E6C" w14:paraId="2D7645D7" w14:textId="77777777">
        <w:tc>
          <w:tcPr>
            <w:tcW w:w="413" w:type="pct"/>
          </w:tcPr>
          <w:p w14:paraId="14950326" w14:textId="77777777" w:rsidR="003D0E6C" w:rsidRDefault="003D0E6C">
            <w:pPr>
              <w:pStyle w:val="afffff4"/>
              <w:numPr>
                <w:ilvl w:val="0"/>
                <w:numId w:val="49"/>
              </w:numPr>
              <w:wordWrap w:val="0"/>
              <w:ind w:firstLineChars="0"/>
              <w:jc w:val="center"/>
              <w:rPr>
                <w:szCs w:val="21"/>
              </w:rPr>
            </w:pPr>
          </w:p>
        </w:tc>
        <w:tc>
          <w:tcPr>
            <w:tcW w:w="2524" w:type="pct"/>
            <w:gridSpan w:val="3"/>
          </w:tcPr>
          <w:p w14:paraId="33A69349" w14:textId="77777777" w:rsidR="003D0E6C" w:rsidRDefault="00000000">
            <w:pPr>
              <w:wordWrap w:val="0"/>
              <w:rPr>
                <w:snapToGrid w:val="0"/>
                <w:szCs w:val="21"/>
              </w:rPr>
            </w:pPr>
            <w:r>
              <w:rPr>
                <w:snapToGrid w:val="0"/>
                <w:szCs w:val="21"/>
              </w:rPr>
              <w:t>新增参数后，查看操作日志中是否记录参数新增操作日志</w:t>
            </w:r>
          </w:p>
        </w:tc>
        <w:tc>
          <w:tcPr>
            <w:tcW w:w="2063" w:type="pct"/>
            <w:gridSpan w:val="2"/>
          </w:tcPr>
          <w:p w14:paraId="186D2021" w14:textId="77777777" w:rsidR="003D0E6C" w:rsidRDefault="00000000">
            <w:pPr>
              <w:wordWrap w:val="0"/>
              <w:rPr>
                <w:snapToGrid w:val="0"/>
                <w:szCs w:val="21"/>
              </w:rPr>
            </w:pPr>
            <w:r>
              <w:rPr>
                <w:snapToGrid w:val="0"/>
                <w:szCs w:val="21"/>
              </w:rPr>
              <w:t>日志中记录参数新增操作日志</w:t>
            </w:r>
          </w:p>
        </w:tc>
      </w:tr>
      <w:tr w:rsidR="003D0E6C" w14:paraId="075A1AB3" w14:textId="77777777">
        <w:tc>
          <w:tcPr>
            <w:tcW w:w="413" w:type="pct"/>
          </w:tcPr>
          <w:p w14:paraId="2D621742" w14:textId="77777777" w:rsidR="003D0E6C" w:rsidRDefault="003D0E6C">
            <w:pPr>
              <w:pStyle w:val="afffff4"/>
              <w:numPr>
                <w:ilvl w:val="0"/>
                <w:numId w:val="49"/>
              </w:numPr>
              <w:wordWrap w:val="0"/>
              <w:ind w:firstLineChars="0"/>
              <w:jc w:val="center"/>
              <w:rPr>
                <w:szCs w:val="21"/>
              </w:rPr>
            </w:pPr>
          </w:p>
        </w:tc>
        <w:tc>
          <w:tcPr>
            <w:tcW w:w="2524" w:type="pct"/>
            <w:gridSpan w:val="3"/>
          </w:tcPr>
          <w:p w14:paraId="272303C3" w14:textId="77777777" w:rsidR="003D0E6C" w:rsidRDefault="00000000">
            <w:pPr>
              <w:wordWrap w:val="0"/>
              <w:rPr>
                <w:snapToGrid w:val="0"/>
                <w:szCs w:val="21"/>
              </w:rPr>
            </w:pPr>
            <w:r>
              <w:rPr>
                <w:snapToGrid w:val="0"/>
                <w:szCs w:val="21"/>
              </w:rPr>
              <w:t>在数据库中查询参数基本信息表和参数属性明细表，查看新增参数数据是否正确持久化存储</w:t>
            </w:r>
          </w:p>
        </w:tc>
        <w:tc>
          <w:tcPr>
            <w:tcW w:w="2063" w:type="pct"/>
            <w:gridSpan w:val="2"/>
          </w:tcPr>
          <w:p w14:paraId="05541FF1" w14:textId="77777777" w:rsidR="003D0E6C" w:rsidRDefault="00000000">
            <w:pPr>
              <w:wordWrap w:val="0"/>
              <w:rPr>
                <w:snapToGrid w:val="0"/>
                <w:szCs w:val="21"/>
              </w:rPr>
            </w:pPr>
            <w:r>
              <w:rPr>
                <w:rFonts w:hint="eastAsia"/>
                <w:snapToGrid w:val="0"/>
                <w:szCs w:val="21"/>
              </w:rPr>
              <w:t>新增参数数据正确持久化储存</w:t>
            </w:r>
          </w:p>
        </w:tc>
      </w:tr>
      <w:tr w:rsidR="003D0E6C" w14:paraId="565228D5" w14:textId="77777777">
        <w:tc>
          <w:tcPr>
            <w:tcW w:w="413" w:type="pct"/>
          </w:tcPr>
          <w:p w14:paraId="61C4E62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9BE7AA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B751922"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0EAA161" w14:textId="77777777">
        <w:tc>
          <w:tcPr>
            <w:tcW w:w="413" w:type="pct"/>
          </w:tcPr>
          <w:p w14:paraId="28F55A6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79A18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DA1529A" w14:textId="77777777" w:rsidR="003D0E6C" w:rsidRDefault="00000000">
            <w:pPr>
              <w:wordWrap w:val="0"/>
              <w:rPr>
                <w:szCs w:val="21"/>
              </w:rPr>
            </w:pPr>
            <w:r>
              <w:rPr>
                <w:rFonts w:hint="eastAsia"/>
                <w:szCs w:val="21"/>
              </w:rPr>
              <w:t>本测试用例的全部测试步骤都通过即标志本用例为“通过”</w:t>
            </w:r>
          </w:p>
        </w:tc>
      </w:tr>
      <w:tr w:rsidR="003D0E6C" w14:paraId="17AAAD78" w14:textId="77777777">
        <w:tc>
          <w:tcPr>
            <w:tcW w:w="413" w:type="pct"/>
          </w:tcPr>
          <w:p w14:paraId="543DF25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787916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6E12DE6" w14:textId="77777777" w:rsidR="003D0E6C" w:rsidRDefault="00000000">
            <w:pPr>
              <w:wordWrap w:val="0"/>
              <w:rPr>
                <w:szCs w:val="21"/>
              </w:rPr>
            </w:pPr>
            <w:r>
              <w:rPr>
                <w:rFonts w:hint="eastAsia"/>
                <w:szCs w:val="21"/>
              </w:rPr>
              <w:t>李友</w:t>
            </w:r>
          </w:p>
        </w:tc>
      </w:tr>
    </w:tbl>
    <w:p w14:paraId="7A68160B" w14:textId="77777777" w:rsidR="003D0E6C" w:rsidRDefault="003D0E6C"/>
    <w:p w14:paraId="5EF4EDE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179B79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7DFD84B" w14:textId="77777777" w:rsidR="003D0E6C" w:rsidRDefault="003D0E6C">
            <w:pPr>
              <w:numPr>
                <w:ilvl w:val="0"/>
                <w:numId w:val="47"/>
              </w:numPr>
              <w:wordWrap w:val="0"/>
              <w:jc w:val="left"/>
              <w:rPr>
                <w:b/>
                <w:szCs w:val="21"/>
              </w:rPr>
            </w:pPr>
          </w:p>
        </w:tc>
      </w:tr>
      <w:tr w:rsidR="003D0E6C" w14:paraId="3708F8C2" w14:textId="77777777">
        <w:tc>
          <w:tcPr>
            <w:tcW w:w="948" w:type="pct"/>
            <w:gridSpan w:val="2"/>
          </w:tcPr>
          <w:p w14:paraId="15862AB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720E9FF" w14:textId="77777777" w:rsidR="003D0E6C" w:rsidRDefault="00000000">
            <w:pPr>
              <w:wordWrap w:val="0"/>
              <w:jc w:val="center"/>
              <w:rPr>
                <w:szCs w:val="21"/>
              </w:rPr>
            </w:pPr>
            <w:r>
              <w:rPr>
                <w:snapToGrid w:val="0"/>
                <w:szCs w:val="21"/>
              </w:rPr>
              <w:t>参数修改正常功能</w:t>
            </w:r>
          </w:p>
        </w:tc>
        <w:tc>
          <w:tcPr>
            <w:tcW w:w="578" w:type="pct"/>
            <w:gridSpan w:val="2"/>
          </w:tcPr>
          <w:p w14:paraId="24BDB4B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CCB1C4A" w14:textId="77777777" w:rsidR="003D0E6C" w:rsidRDefault="00000000">
            <w:pPr>
              <w:wordWrap w:val="0"/>
              <w:jc w:val="center"/>
              <w:rPr>
                <w:szCs w:val="21"/>
              </w:rPr>
            </w:pPr>
            <w:r>
              <w:rPr>
                <w:rFonts w:hint="eastAsia"/>
                <w:snapToGrid w:val="0"/>
                <w:szCs w:val="21"/>
              </w:rPr>
              <w:t>YL</w:t>
            </w:r>
            <w:r>
              <w:rPr>
                <w:snapToGrid w:val="0"/>
                <w:szCs w:val="21"/>
              </w:rPr>
              <w:t>_SU_ZLPA</w:t>
            </w:r>
            <w:r>
              <w:rPr>
                <w:rFonts w:hint="eastAsia"/>
                <w:snapToGrid w:val="0"/>
                <w:szCs w:val="21"/>
              </w:rPr>
              <w:t>_003</w:t>
            </w:r>
          </w:p>
        </w:tc>
      </w:tr>
      <w:tr w:rsidR="003D0E6C" w14:paraId="2F2A5F13" w14:textId="77777777">
        <w:tc>
          <w:tcPr>
            <w:tcW w:w="948" w:type="pct"/>
            <w:gridSpan w:val="2"/>
          </w:tcPr>
          <w:p w14:paraId="6E3BF4F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D31239D" w14:textId="77777777" w:rsidR="003D0E6C" w:rsidRDefault="00000000">
            <w:pPr>
              <w:wordWrap w:val="0"/>
              <w:rPr>
                <w:bCs/>
                <w:szCs w:val="21"/>
              </w:rPr>
            </w:pPr>
            <w:r>
              <w:rPr>
                <w:bCs/>
                <w:szCs w:val="21"/>
              </w:rPr>
              <w:t>软件测试依据：软件测试大纲</w:t>
            </w:r>
          </w:p>
          <w:p w14:paraId="312FF1F6" w14:textId="77777777" w:rsidR="003D0E6C" w:rsidRDefault="00000000">
            <w:pPr>
              <w:wordWrap w:val="0"/>
              <w:rPr>
                <w:bCs/>
                <w:szCs w:val="21"/>
              </w:rPr>
            </w:pPr>
            <w:r>
              <w:rPr>
                <w:bCs/>
                <w:szCs w:val="21"/>
              </w:rPr>
              <w:t>测试需求分析：</w:t>
            </w:r>
            <w:r>
              <w:rPr>
                <w:rFonts w:hint="eastAsia"/>
                <w:bCs/>
                <w:szCs w:val="21"/>
              </w:rPr>
              <w:t>6.2.1.4.1.1BCD</w:t>
            </w:r>
            <w:r>
              <w:rPr>
                <w:rFonts w:hint="eastAsia"/>
                <w:bCs/>
                <w:szCs w:val="21"/>
              </w:rPr>
              <w:t>星指令参数管理</w:t>
            </w:r>
          </w:p>
          <w:p w14:paraId="17623F7D" w14:textId="77777777" w:rsidR="003D0E6C" w:rsidRDefault="00000000">
            <w:pPr>
              <w:wordWrap w:val="0"/>
              <w:rPr>
                <w:bCs/>
                <w:szCs w:val="21"/>
              </w:rPr>
            </w:pPr>
            <w:r>
              <w:rPr>
                <w:bCs/>
                <w:szCs w:val="21"/>
              </w:rPr>
              <w:t>测试需求标识：</w:t>
            </w:r>
            <w:r>
              <w:rPr>
                <w:snapToGrid w:val="0"/>
                <w:szCs w:val="21"/>
              </w:rPr>
              <w:t>XQ_SU_ZLPA</w:t>
            </w:r>
          </w:p>
        </w:tc>
      </w:tr>
      <w:tr w:rsidR="003D0E6C" w14:paraId="388A50B9" w14:textId="77777777">
        <w:tc>
          <w:tcPr>
            <w:tcW w:w="948" w:type="pct"/>
            <w:gridSpan w:val="2"/>
          </w:tcPr>
          <w:p w14:paraId="078E2C61"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74493BDC" w14:textId="77777777" w:rsidR="003D0E6C" w:rsidRDefault="00000000">
            <w:pPr>
              <w:wordWrap w:val="0"/>
              <w:rPr>
                <w:szCs w:val="21"/>
              </w:rPr>
            </w:pPr>
            <w:r>
              <w:rPr>
                <w:snapToGrid w:val="0"/>
                <w:szCs w:val="21"/>
              </w:rPr>
              <w:t>通过人工在指令参数管理窗口的参数列表中选择一条参数，点击修改按钮，在弹出的修改参数信息弹窗中修改参数信息，点击保存，查看参数是否修改成功并更新显示，验证软件指令参数修改实现的正确性</w:t>
            </w:r>
          </w:p>
        </w:tc>
      </w:tr>
      <w:tr w:rsidR="003D0E6C" w14:paraId="0188C89C" w14:textId="77777777">
        <w:tc>
          <w:tcPr>
            <w:tcW w:w="948" w:type="pct"/>
            <w:gridSpan w:val="2"/>
          </w:tcPr>
          <w:p w14:paraId="2D478EF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D4477B1" w14:textId="77777777" w:rsidR="003D0E6C" w:rsidRDefault="00000000">
            <w:pPr>
              <w:wordWrap w:val="0"/>
              <w:rPr>
                <w:bCs/>
                <w:szCs w:val="21"/>
              </w:rPr>
            </w:pPr>
            <w:r>
              <w:rPr>
                <w:bCs/>
                <w:szCs w:val="21"/>
              </w:rPr>
              <w:t>1.</w:t>
            </w:r>
            <w:r>
              <w:rPr>
                <w:bCs/>
                <w:szCs w:val="21"/>
              </w:rPr>
              <w:t>被测软件已正常启动</w:t>
            </w:r>
          </w:p>
          <w:p w14:paraId="36B09299" w14:textId="77777777" w:rsidR="003D0E6C" w:rsidRDefault="00000000">
            <w:pPr>
              <w:wordWrap w:val="0"/>
              <w:rPr>
                <w:bCs/>
                <w:szCs w:val="21"/>
              </w:rPr>
            </w:pPr>
            <w:r>
              <w:rPr>
                <w:bCs/>
                <w:szCs w:val="21"/>
              </w:rPr>
              <w:t>2.</w:t>
            </w:r>
            <w:r>
              <w:rPr>
                <w:bCs/>
                <w:szCs w:val="21"/>
              </w:rPr>
              <w:t>测试环境已配置就绪</w:t>
            </w:r>
          </w:p>
          <w:p w14:paraId="2EF4D47F" w14:textId="77777777" w:rsidR="003D0E6C" w:rsidRDefault="00000000">
            <w:pPr>
              <w:wordWrap w:val="0"/>
              <w:rPr>
                <w:szCs w:val="21"/>
              </w:rPr>
            </w:pPr>
            <w:r>
              <w:rPr>
                <w:bCs/>
                <w:szCs w:val="21"/>
              </w:rPr>
              <w:t>3.</w:t>
            </w:r>
            <w:r>
              <w:rPr>
                <w:bCs/>
                <w:szCs w:val="21"/>
              </w:rPr>
              <w:t>相关接口已连通</w:t>
            </w:r>
          </w:p>
        </w:tc>
      </w:tr>
      <w:tr w:rsidR="003D0E6C" w14:paraId="7D53691B" w14:textId="77777777">
        <w:tc>
          <w:tcPr>
            <w:tcW w:w="948" w:type="pct"/>
            <w:gridSpan w:val="2"/>
          </w:tcPr>
          <w:p w14:paraId="7784AC2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7CE8B06" w14:textId="77777777" w:rsidR="003D0E6C" w:rsidRDefault="00000000">
            <w:pPr>
              <w:wordWrap w:val="0"/>
              <w:rPr>
                <w:bCs/>
                <w:szCs w:val="21"/>
              </w:rPr>
            </w:pPr>
            <w:r>
              <w:rPr>
                <w:bCs/>
                <w:szCs w:val="21"/>
              </w:rPr>
              <w:t>1.</w:t>
            </w:r>
            <w:r>
              <w:rPr>
                <w:bCs/>
                <w:szCs w:val="21"/>
              </w:rPr>
              <w:t>被测软件版本受控</w:t>
            </w:r>
          </w:p>
          <w:p w14:paraId="09B8459E" w14:textId="77777777" w:rsidR="003D0E6C" w:rsidRDefault="00000000">
            <w:pPr>
              <w:wordWrap w:val="0"/>
              <w:rPr>
                <w:szCs w:val="21"/>
              </w:rPr>
            </w:pPr>
            <w:r>
              <w:rPr>
                <w:bCs/>
                <w:szCs w:val="21"/>
              </w:rPr>
              <w:t>2.</w:t>
            </w:r>
            <w:r>
              <w:rPr>
                <w:bCs/>
                <w:szCs w:val="21"/>
              </w:rPr>
              <w:t>测试环境满足设计要求</w:t>
            </w:r>
          </w:p>
        </w:tc>
      </w:tr>
      <w:tr w:rsidR="003D0E6C" w14:paraId="475CF09E" w14:textId="77777777">
        <w:tc>
          <w:tcPr>
            <w:tcW w:w="5000" w:type="pct"/>
            <w:gridSpan w:val="6"/>
          </w:tcPr>
          <w:p w14:paraId="03F41F2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5042C6C" w14:textId="77777777">
        <w:tc>
          <w:tcPr>
            <w:tcW w:w="413" w:type="pct"/>
          </w:tcPr>
          <w:p w14:paraId="5387AD1F"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709624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E0C9D8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3D9D7CA" w14:textId="77777777">
        <w:tc>
          <w:tcPr>
            <w:tcW w:w="413" w:type="pct"/>
          </w:tcPr>
          <w:p w14:paraId="2C28DFB0" w14:textId="77777777" w:rsidR="003D0E6C" w:rsidRDefault="003D0E6C">
            <w:pPr>
              <w:pStyle w:val="afffff4"/>
              <w:numPr>
                <w:ilvl w:val="0"/>
                <w:numId w:val="50"/>
              </w:numPr>
              <w:wordWrap w:val="0"/>
              <w:ind w:firstLineChars="0"/>
              <w:jc w:val="center"/>
              <w:rPr>
                <w:szCs w:val="21"/>
              </w:rPr>
            </w:pPr>
          </w:p>
        </w:tc>
        <w:tc>
          <w:tcPr>
            <w:tcW w:w="2524" w:type="pct"/>
            <w:gridSpan w:val="3"/>
          </w:tcPr>
          <w:p w14:paraId="371A1C1C" w14:textId="77777777" w:rsidR="003D0E6C" w:rsidRDefault="00000000">
            <w:pPr>
              <w:wordWrap w:val="0"/>
              <w:rPr>
                <w:szCs w:val="21"/>
              </w:rPr>
            </w:pPr>
            <w:r>
              <w:rPr>
                <w:snapToGrid w:val="0"/>
                <w:szCs w:val="21"/>
              </w:rPr>
              <w:t>在指令参数管理窗口的参数列表中，选择一条已存在的参数，点击修改按钮，弹出修改参数信息弹窗，修改参数名称为合法信息，点击保存，查看修改是否成功</w:t>
            </w:r>
          </w:p>
        </w:tc>
        <w:tc>
          <w:tcPr>
            <w:tcW w:w="2063" w:type="pct"/>
            <w:gridSpan w:val="2"/>
          </w:tcPr>
          <w:p w14:paraId="7FB52859" w14:textId="77777777" w:rsidR="003D0E6C" w:rsidRDefault="00000000">
            <w:pPr>
              <w:wordWrap w:val="0"/>
              <w:rPr>
                <w:szCs w:val="21"/>
              </w:rPr>
            </w:pPr>
            <w:r>
              <w:rPr>
                <w:rFonts w:hint="eastAsia"/>
                <w:szCs w:val="21"/>
              </w:rPr>
              <w:t>合法信息即可修改成功</w:t>
            </w:r>
          </w:p>
        </w:tc>
      </w:tr>
      <w:tr w:rsidR="003D0E6C" w14:paraId="6A1CB489" w14:textId="77777777">
        <w:tc>
          <w:tcPr>
            <w:tcW w:w="413" w:type="pct"/>
          </w:tcPr>
          <w:p w14:paraId="37384B28" w14:textId="77777777" w:rsidR="003D0E6C" w:rsidRDefault="003D0E6C">
            <w:pPr>
              <w:pStyle w:val="afffff4"/>
              <w:numPr>
                <w:ilvl w:val="0"/>
                <w:numId w:val="50"/>
              </w:numPr>
              <w:wordWrap w:val="0"/>
              <w:ind w:firstLineChars="0"/>
              <w:jc w:val="center"/>
              <w:rPr>
                <w:szCs w:val="21"/>
              </w:rPr>
            </w:pPr>
          </w:p>
        </w:tc>
        <w:tc>
          <w:tcPr>
            <w:tcW w:w="2524" w:type="pct"/>
            <w:gridSpan w:val="3"/>
          </w:tcPr>
          <w:p w14:paraId="05A81128" w14:textId="77777777" w:rsidR="003D0E6C" w:rsidRDefault="00000000">
            <w:pPr>
              <w:wordWrap w:val="0"/>
              <w:rPr>
                <w:szCs w:val="21"/>
              </w:rPr>
            </w:pPr>
            <w:r>
              <w:rPr>
                <w:snapToGrid w:val="0"/>
                <w:szCs w:val="21"/>
              </w:rPr>
              <w:t>修改参数后，在参数列表中查看该参数的参数名称是否已更新为修改后的值，且其他参数信息与原值一致</w:t>
            </w:r>
          </w:p>
        </w:tc>
        <w:tc>
          <w:tcPr>
            <w:tcW w:w="2063" w:type="pct"/>
            <w:gridSpan w:val="2"/>
          </w:tcPr>
          <w:p w14:paraId="1BA6D3EC" w14:textId="77777777" w:rsidR="003D0E6C" w:rsidRDefault="00000000">
            <w:pPr>
              <w:wordWrap w:val="0"/>
              <w:rPr>
                <w:szCs w:val="21"/>
              </w:rPr>
            </w:pPr>
            <w:r>
              <w:rPr>
                <w:rFonts w:hint="eastAsia"/>
                <w:szCs w:val="21"/>
              </w:rPr>
              <w:t>更新为修改后的值，且其他参数信息和原值一致</w:t>
            </w:r>
          </w:p>
        </w:tc>
      </w:tr>
      <w:tr w:rsidR="003D0E6C" w14:paraId="3CDB33B4" w14:textId="77777777">
        <w:tc>
          <w:tcPr>
            <w:tcW w:w="413" w:type="pct"/>
          </w:tcPr>
          <w:p w14:paraId="6A46E7A0" w14:textId="77777777" w:rsidR="003D0E6C" w:rsidRDefault="003D0E6C">
            <w:pPr>
              <w:pStyle w:val="afffff4"/>
              <w:numPr>
                <w:ilvl w:val="0"/>
                <w:numId w:val="50"/>
              </w:numPr>
              <w:wordWrap w:val="0"/>
              <w:ind w:firstLineChars="0"/>
              <w:jc w:val="center"/>
              <w:rPr>
                <w:szCs w:val="21"/>
              </w:rPr>
            </w:pPr>
          </w:p>
        </w:tc>
        <w:tc>
          <w:tcPr>
            <w:tcW w:w="2524" w:type="pct"/>
            <w:gridSpan w:val="3"/>
          </w:tcPr>
          <w:p w14:paraId="3D30C8A1" w14:textId="77777777" w:rsidR="003D0E6C" w:rsidRDefault="00000000">
            <w:pPr>
              <w:wordWrap w:val="0"/>
              <w:rPr>
                <w:snapToGrid w:val="0"/>
                <w:szCs w:val="21"/>
              </w:rPr>
            </w:pPr>
            <w:r>
              <w:rPr>
                <w:snapToGrid w:val="0"/>
                <w:szCs w:val="21"/>
              </w:rPr>
              <w:t>在参数列表中，选择一条参数，点击修改按钮，在弹窗中修改参数类型、取值范围等属性字段为合法信息，点击保存，查看修改是否成功并展示更新后的参数完整信息</w:t>
            </w:r>
          </w:p>
        </w:tc>
        <w:tc>
          <w:tcPr>
            <w:tcW w:w="2063" w:type="pct"/>
            <w:gridSpan w:val="2"/>
          </w:tcPr>
          <w:p w14:paraId="138DAAB9" w14:textId="77777777" w:rsidR="003D0E6C" w:rsidRDefault="00000000">
            <w:pPr>
              <w:wordWrap w:val="0"/>
              <w:rPr>
                <w:snapToGrid w:val="0"/>
                <w:szCs w:val="21"/>
              </w:rPr>
            </w:pPr>
            <w:r>
              <w:rPr>
                <w:snapToGrid w:val="0"/>
                <w:szCs w:val="21"/>
              </w:rPr>
              <w:t>修改成功并展示更新后的参数完整信息</w:t>
            </w:r>
          </w:p>
        </w:tc>
      </w:tr>
      <w:tr w:rsidR="003D0E6C" w14:paraId="5086324A" w14:textId="77777777">
        <w:tc>
          <w:tcPr>
            <w:tcW w:w="413" w:type="pct"/>
          </w:tcPr>
          <w:p w14:paraId="405B5895" w14:textId="77777777" w:rsidR="003D0E6C" w:rsidRDefault="003D0E6C">
            <w:pPr>
              <w:pStyle w:val="afffff4"/>
              <w:numPr>
                <w:ilvl w:val="0"/>
                <w:numId w:val="50"/>
              </w:numPr>
              <w:wordWrap w:val="0"/>
              <w:ind w:firstLineChars="0"/>
              <w:jc w:val="center"/>
              <w:rPr>
                <w:szCs w:val="21"/>
              </w:rPr>
            </w:pPr>
          </w:p>
        </w:tc>
        <w:tc>
          <w:tcPr>
            <w:tcW w:w="2524" w:type="pct"/>
            <w:gridSpan w:val="3"/>
          </w:tcPr>
          <w:p w14:paraId="0B621DF4" w14:textId="77777777" w:rsidR="003D0E6C" w:rsidRDefault="00000000">
            <w:pPr>
              <w:wordWrap w:val="0"/>
              <w:rPr>
                <w:snapToGrid w:val="0"/>
                <w:szCs w:val="21"/>
              </w:rPr>
            </w:pPr>
            <w:r>
              <w:rPr>
                <w:snapToGrid w:val="0"/>
                <w:szCs w:val="21"/>
              </w:rPr>
              <w:t>修改参数后，查看操作日志中是否记录参数修改操作日志</w:t>
            </w:r>
          </w:p>
        </w:tc>
        <w:tc>
          <w:tcPr>
            <w:tcW w:w="2063" w:type="pct"/>
            <w:gridSpan w:val="2"/>
          </w:tcPr>
          <w:p w14:paraId="4E23DA9A" w14:textId="77777777" w:rsidR="003D0E6C" w:rsidRDefault="00000000">
            <w:pPr>
              <w:wordWrap w:val="0"/>
              <w:rPr>
                <w:snapToGrid w:val="0"/>
                <w:szCs w:val="21"/>
              </w:rPr>
            </w:pPr>
            <w:r>
              <w:rPr>
                <w:rFonts w:hint="eastAsia"/>
                <w:snapToGrid w:val="0"/>
                <w:szCs w:val="21"/>
              </w:rPr>
              <w:t>正确记录到日志里面，日志信息和操作一致</w:t>
            </w:r>
          </w:p>
        </w:tc>
      </w:tr>
      <w:tr w:rsidR="003D0E6C" w14:paraId="6F6DECEF" w14:textId="77777777">
        <w:tc>
          <w:tcPr>
            <w:tcW w:w="413" w:type="pct"/>
          </w:tcPr>
          <w:p w14:paraId="474433B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E8211B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EED449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7981C59" w14:textId="77777777">
        <w:tc>
          <w:tcPr>
            <w:tcW w:w="413" w:type="pct"/>
          </w:tcPr>
          <w:p w14:paraId="67278C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33798D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6EF5B8E" w14:textId="77777777" w:rsidR="003D0E6C" w:rsidRDefault="00000000">
            <w:pPr>
              <w:wordWrap w:val="0"/>
              <w:rPr>
                <w:szCs w:val="21"/>
              </w:rPr>
            </w:pPr>
            <w:r>
              <w:rPr>
                <w:rFonts w:hint="eastAsia"/>
                <w:szCs w:val="21"/>
              </w:rPr>
              <w:t>本测试用例的全部测试步骤都通过即标志本用例为“通过”</w:t>
            </w:r>
          </w:p>
        </w:tc>
      </w:tr>
      <w:tr w:rsidR="003D0E6C" w14:paraId="2ACE3BCC" w14:textId="77777777">
        <w:tc>
          <w:tcPr>
            <w:tcW w:w="413" w:type="pct"/>
          </w:tcPr>
          <w:p w14:paraId="418439E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8AF30C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3EE5F63" w14:textId="77777777" w:rsidR="003D0E6C" w:rsidRDefault="00000000">
            <w:pPr>
              <w:wordWrap w:val="0"/>
              <w:rPr>
                <w:szCs w:val="21"/>
              </w:rPr>
            </w:pPr>
            <w:r>
              <w:rPr>
                <w:rFonts w:hint="eastAsia"/>
                <w:szCs w:val="21"/>
              </w:rPr>
              <w:t>李友</w:t>
            </w:r>
          </w:p>
        </w:tc>
      </w:tr>
    </w:tbl>
    <w:p w14:paraId="463C776C" w14:textId="77777777" w:rsidR="003D0E6C" w:rsidRDefault="003D0E6C"/>
    <w:p w14:paraId="5788501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99A69E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A4AFB5F" w14:textId="77777777" w:rsidR="003D0E6C" w:rsidRDefault="003D0E6C">
            <w:pPr>
              <w:numPr>
                <w:ilvl w:val="0"/>
                <w:numId w:val="47"/>
              </w:numPr>
              <w:wordWrap w:val="0"/>
              <w:jc w:val="left"/>
              <w:rPr>
                <w:b/>
                <w:szCs w:val="21"/>
              </w:rPr>
            </w:pPr>
          </w:p>
        </w:tc>
      </w:tr>
      <w:tr w:rsidR="003D0E6C" w14:paraId="32D8A30A" w14:textId="77777777">
        <w:tc>
          <w:tcPr>
            <w:tcW w:w="948" w:type="pct"/>
            <w:gridSpan w:val="2"/>
          </w:tcPr>
          <w:p w14:paraId="23DE205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B8B2D0E" w14:textId="77777777" w:rsidR="003D0E6C" w:rsidRDefault="00000000">
            <w:pPr>
              <w:wordWrap w:val="0"/>
              <w:jc w:val="center"/>
              <w:rPr>
                <w:szCs w:val="21"/>
              </w:rPr>
            </w:pPr>
            <w:r>
              <w:rPr>
                <w:snapToGrid w:val="0"/>
                <w:szCs w:val="21"/>
              </w:rPr>
              <w:t>参数删除正常功能</w:t>
            </w:r>
          </w:p>
        </w:tc>
        <w:tc>
          <w:tcPr>
            <w:tcW w:w="578" w:type="pct"/>
            <w:gridSpan w:val="2"/>
          </w:tcPr>
          <w:p w14:paraId="454C333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754FF73" w14:textId="77777777" w:rsidR="003D0E6C" w:rsidRDefault="00000000">
            <w:pPr>
              <w:wordWrap w:val="0"/>
              <w:jc w:val="center"/>
              <w:rPr>
                <w:szCs w:val="21"/>
              </w:rPr>
            </w:pPr>
            <w:r>
              <w:rPr>
                <w:rFonts w:hint="eastAsia"/>
                <w:snapToGrid w:val="0"/>
                <w:szCs w:val="21"/>
              </w:rPr>
              <w:t>YL</w:t>
            </w:r>
            <w:r>
              <w:rPr>
                <w:snapToGrid w:val="0"/>
                <w:szCs w:val="21"/>
              </w:rPr>
              <w:t>_SU_ZLPA</w:t>
            </w:r>
            <w:r>
              <w:rPr>
                <w:rFonts w:hint="eastAsia"/>
                <w:snapToGrid w:val="0"/>
                <w:szCs w:val="21"/>
              </w:rPr>
              <w:t>_004</w:t>
            </w:r>
          </w:p>
        </w:tc>
      </w:tr>
      <w:tr w:rsidR="003D0E6C" w14:paraId="3DEBA23A" w14:textId="77777777">
        <w:tc>
          <w:tcPr>
            <w:tcW w:w="948" w:type="pct"/>
            <w:gridSpan w:val="2"/>
          </w:tcPr>
          <w:p w14:paraId="3BF37C51"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6F5066C" w14:textId="77777777" w:rsidR="003D0E6C" w:rsidRDefault="00000000">
            <w:pPr>
              <w:wordWrap w:val="0"/>
              <w:rPr>
                <w:bCs/>
                <w:szCs w:val="21"/>
              </w:rPr>
            </w:pPr>
            <w:r>
              <w:rPr>
                <w:bCs/>
                <w:szCs w:val="21"/>
              </w:rPr>
              <w:t>软件测试依据：软件测试大纲</w:t>
            </w:r>
          </w:p>
          <w:p w14:paraId="01040C4B" w14:textId="77777777" w:rsidR="003D0E6C" w:rsidRDefault="00000000">
            <w:pPr>
              <w:wordWrap w:val="0"/>
              <w:rPr>
                <w:bCs/>
                <w:szCs w:val="21"/>
              </w:rPr>
            </w:pPr>
            <w:r>
              <w:rPr>
                <w:bCs/>
                <w:szCs w:val="21"/>
              </w:rPr>
              <w:lastRenderedPageBreak/>
              <w:t>测试需求分析：</w:t>
            </w:r>
            <w:r>
              <w:rPr>
                <w:rFonts w:hint="eastAsia"/>
                <w:bCs/>
                <w:szCs w:val="21"/>
              </w:rPr>
              <w:t>6.2.1.4.1.1BCD</w:t>
            </w:r>
            <w:r>
              <w:rPr>
                <w:rFonts w:hint="eastAsia"/>
                <w:bCs/>
                <w:szCs w:val="21"/>
              </w:rPr>
              <w:t>星指令参数管理</w:t>
            </w:r>
          </w:p>
          <w:p w14:paraId="13584F6C" w14:textId="77777777" w:rsidR="003D0E6C" w:rsidRDefault="00000000">
            <w:pPr>
              <w:wordWrap w:val="0"/>
              <w:rPr>
                <w:bCs/>
                <w:szCs w:val="21"/>
              </w:rPr>
            </w:pPr>
            <w:r>
              <w:rPr>
                <w:bCs/>
                <w:szCs w:val="21"/>
              </w:rPr>
              <w:t>测试需求标识：</w:t>
            </w:r>
            <w:r>
              <w:rPr>
                <w:snapToGrid w:val="0"/>
                <w:szCs w:val="21"/>
              </w:rPr>
              <w:t>XQ_SU_ZLPA</w:t>
            </w:r>
          </w:p>
        </w:tc>
      </w:tr>
      <w:tr w:rsidR="003D0E6C" w14:paraId="4BC1982B" w14:textId="77777777">
        <w:tc>
          <w:tcPr>
            <w:tcW w:w="948" w:type="pct"/>
            <w:gridSpan w:val="2"/>
          </w:tcPr>
          <w:p w14:paraId="13BB4EB2"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13C6C6B4" w14:textId="77777777" w:rsidR="003D0E6C" w:rsidRDefault="00000000">
            <w:pPr>
              <w:wordWrap w:val="0"/>
              <w:rPr>
                <w:szCs w:val="21"/>
              </w:rPr>
            </w:pPr>
            <w:r>
              <w:rPr>
                <w:snapToGrid w:val="0"/>
                <w:szCs w:val="21"/>
              </w:rPr>
              <w:t>通过人工在指令参数管理窗口的参数列表中勾选待删除的参数，点击删除按钮并确认，查看参数是否删除成功并从参数列表中移除，验证软件指令参数删除实现的正确性</w:t>
            </w:r>
          </w:p>
        </w:tc>
      </w:tr>
      <w:tr w:rsidR="003D0E6C" w14:paraId="1FD5F3E6" w14:textId="77777777">
        <w:tc>
          <w:tcPr>
            <w:tcW w:w="948" w:type="pct"/>
            <w:gridSpan w:val="2"/>
          </w:tcPr>
          <w:p w14:paraId="5CF78CF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FE8271E" w14:textId="77777777" w:rsidR="003D0E6C" w:rsidRDefault="00000000">
            <w:pPr>
              <w:wordWrap w:val="0"/>
              <w:rPr>
                <w:bCs/>
                <w:szCs w:val="21"/>
              </w:rPr>
            </w:pPr>
            <w:r>
              <w:rPr>
                <w:bCs/>
                <w:szCs w:val="21"/>
              </w:rPr>
              <w:t>1.</w:t>
            </w:r>
            <w:r>
              <w:rPr>
                <w:bCs/>
                <w:szCs w:val="21"/>
              </w:rPr>
              <w:t>被测软件已正常启动</w:t>
            </w:r>
          </w:p>
          <w:p w14:paraId="28316AA3" w14:textId="77777777" w:rsidR="003D0E6C" w:rsidRDefault="00000000">
            <w:pPr>
              <w:wordWrap w:val="0"/>
              <w:rPr>
                <w:bCs/>
                <w:szCs w:val="21"/>
              </w:rPr>
            </w:pPr>
            <w:r>
              <w:rPr>
                <w:bCs/>
                <w:szCs w:val="21"/>
              </w:rPr>
              <w:t>2.</w:t>
            </w:r>
            <w:r>
              <w:rPr>
                <w:bCs/>
                <w:szCs w:val="21"/>
              </w:rPr>
              <w:t>测试环境已配置就绪</w:t>
            </w:r>
          </w:p>
          <w:p w14:paraId="0AD4C6A9" w14:textId="77777777" w:rsidR="003D0E6C" w:rsidRDefault="00000000">
            <w:pPr>
              <w:wordWrap w:val="0"/>
              <w:rPr>
                <w:szCs w:val="21"/>
              </w:rPr>
            </w:pPr>
            <w:r>
              <w:rPr>
                <w:bCs/>
                <w:szCs w:val="21"/>
              </w:rPr>
              <w:t>3.</w:t>
            </w:r>
            <w:r>
              <w:rPr>
                <w:bCs/>
                <w:szCs w:val="21"/>
              </w:rPr>
              <w:t>相关接口已连通</w:t>
            </w:r>
          </w:p>
        </w:tc>
      </w:tr>
      <w:tr w:rsidR="003D0E6C" w14:paraId="50BC01F5" w14:textId="77777777">
        <w:tc>
          <w:tcPr>
            <w:tcW w:w="948" w:type="pct"/>
            <w:gridSpan w:val="2"/>
          </w:tcPr>
          <w:p w14:paraId="6DFA825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E681263" w14:textId="77777777" w:rsidR="003D0E6C" w:rsidRDefault="00000000">
            <w:pPr>
              <w:wordWrap w:val="0"/>
              <w:rPr>
                <w:bCs/>
                <w:szCs w:val="21"/>
              </w:rPr>
            </w:pPr>
            <w:r>
              <w:rPr>
                <w:bCs/>
                <w:szCs w:val="21"/>
              </w:rPr>
              <w:t>1.</w:t>
            </w:r>
            <w:r>
              <w:rPr>
                <w:bCs/>
                <w:szCs w:val="21"/>
              </w:rPr>
              <w:t>被测软件版本受控</w:t>
            </w:r>
          </w:p>
          <w:p w14:paraId="39962952" w14:textId="77777777" w:rsidR="003D0E6C" w:rsidRDefault="00000000">
            <w:pPr>
              <w:wordWrap w:val="0"/>
              <w:rPr>
                <w:szCs w:val="21"/>
              </w:rPr>
            </w:pPr>
            <w:r>
              <w:rPr>
                <w:bCs/>
                <w:szCs w:val="21"/>
              </w:rPr>
              <w:t>2.</w:t>
            </w:r>
            <w:r>
              <w:rPr>
                <w:bCs/>
                <w:szCs w:val="21"/>
              </w:rPr>
              <w:t>测试环境满足设计要求</w:t>
            </w:r>
          </w:p>
        </w:tc>
      </w:tr>
      <w:tr w:rsidR="003D0E6C" w14:paraId="4A7A6004" w14:textId="77777777">
        <w:tc>
          <w:tcPr>
            <w:tcW w:w="5000" w:type="pct"/>
            <w:gridSpan w:val="6"/>
          </w:tcPr>
          <w:p w14:paraId="57A405A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2A0E239" w14:textId="77777777">
        <w:tc>
          <w:tcPr>
            <w:tcW w:w="413" w:type="pct"/>
          </w:tcPr>
          <w:p w14:paraId="53C24CB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005414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4A6EB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BB1C1CB" w14:textId="77777777">
        <w:tc>
          <w:tcPr>
            <w:tcW w:w="413" w:type="pct"/>
          </w:tcPr>
          <w:p w14:paraId="01137376" w14:textId="77777777" w:rsidR="003D0E6C" w:rsidRDefault="003D0E6C">
            <w:pPr>
              <w:pStyle w:val="afffff4"/>
              <w:numPr>
                <w:ilvl w:val="0"/>
                <w:numId w:val="51"/>
              </w:numPr>
              <w:wordWrap w:val="0"/>
              <w:ind w:firstLineChars="0"/>
              <w:jc w:val="center"/>
              <w:rPr>
                <w:szCs w:val="21"/>
              </w:rPr>
            </w:pPr>
          </w:p>
        </w:tc>
        <w:tc>
          <w:tcPr>
            <w:tcW w:w="2524" w:type="pct"/>
            <w:gridSpan w:val="3"/>
          </w:tcPr>
          <w:p w14:paraId="624125AB" w14:textId="77777777" w:rsidR="003D0E6C" w:rsidRDefault="00000000">
            <w:pPr>
              <w:wordWrap w:val="0"/>
              <w:rPr>
                <w:szCs w:val="21"/>
              </w:rPr>
            </w:pPr>
            <w:r>
              <w:rPr>
                <w:snapToGrid w:val="0"/>
                <w:szCs w:val="21"/>
              </w:rPr>
              <w:t>在指令参数管理窗口的参数列表中，勾选一条未被引用的参数，点击删除按钮，点击确认，查看参数是否删除成功</w:t>
            </w:r>
          </w:p>
        </w:tc>
        <w:tc>
          <w:tcPr>
            <w:tcW w:w="2063" w:type="pct"/>
            <w:gridSpan w:val="2"/>
          </w:tcPr>
          <w:p w14:paraId="784F0CFA" w14:textId="77777777" w:rsidR="003D0E6C" w:rsidRDefault="00000000">
            <w:pPr>
              <w:wordWrap w:val="0"/>
              <w:rPr>
                <w:szCs w:val="21"/>
              </w:rPr>
            </w:pPr>
            <w:r>
              <w:rPr>
                <w:rFonts w:hint="eastAsia"/>
                <w:szCs w:val="21"/>
              </w:rPr>
              <w:t>参数正确被删除</w:t>
            </w:r>
          </w:p>
        </w:tc>
      </w:tr>
      <w:tr w:rsidR="003D0E6C" w14:paraId="3AF3D1EE" w14:textId="77777777">
        <w:tc>
          <w:tcPr>
            <w:tcW w:w="413" w:type="pct"/>
          </w:tcPr>
          <w:p w14:paraId="3D643CAC" w14:textId="77777777" w:rsidR="003D0E6C" w:rsidRDefault="003D0E6C">
            <w:pPr>
              <w:pStyle w:val="afffff4"/>
              <w:numPr>
                <w:ilvl w:val="0"/>
                <w:numId w:val="51"/>
              </w:numPr>
              <w:wordWrap w:val="0"/>
              <w:ind w:firstLineChars="0"/>
              <w:jc w:val="center"/>
              <w:rPr>
                <w:szCs w:val="21"/>
              </w:rPr>
            </w:pPr>
          </w:p>
        </w:tc>
        <w:tc>
          <w:tcPr>
            <w:tcW w:w="2524" w:type="pct"/>
            <w:gridSpan w:val="3"/>
          </w:tcPr>
          <w:p w14:paraId="4978679A" w14:textId="77777777" w:rsidR="003D0E6C" w:rsidRDefault="00000000">
            <w:pPr>
              <w:wordWrap w:val="0"/>
              <w:rPr>
                <w:szCs w:val="21"/>
              </w:rPr>
            </w:pPr>
            <w:r>
              <w:rPr>
                <w:snapToGrid w:val="0"/>
                <w:szCs w:val="21"/>
              </w:rPr>
              <w:t>删除参数后，在参数列表中查看是否不再显示已删除的参数信息</w:t>
            </w:r>
          </w:p>
        </w:tc>
        <w:tc>
          <w:tcPr>
            <w:tcW w:w="2063" w:type="pct"/>
            <w:gridSpan w:val="2"/>
          </w:tcPr>
          <w:p w14:paraId="2B2B65F9" w14:textId="77777777" w:rsidR="003D0E6C" w:rsidRDefault="00000000">
            <w:pPr>
              <w:wordWrap w:val="0"/>
              <w:rPr>
                <w:szCs w:val="21"/>
              </w:rPr>
            </w:pPr>
            <w:r>
              <w:rPr>
                <w:rFonts w:hint="eastAsia"/>
                <w:szCs w:val="21"/>
              </w:rPr>
              <w:t>删除后不再显示已删除参数信息</w:t>
            </w:r>
          </w:p>
        </w:tc>
      </w:tr>
      <w:tr w:rsidR="003D0E6C" w14:paraId="519CC29F" w14:textId="77777777">
        <w:tc>
          <w:tcPr>
            <w:tcW w:w="413" w:type="pct"/>
          </w:tcPr>
          <w:p w14:paraId="36C97473" w14:textId="77777777" w:rsidR="003D0E6C" w:rsidRDefault="003D0E6C">
            <w:pPr>
              <w:pStyle w:val="afffff4"/>
              <w:numPr>
                <w:ilvl w:val="0"/>
                <w:numId w:val="51"/>
              </w:numPr>
              <w:wordWrap w:val="0"/>
              <w:ind w:firstLineChars="0"/>
              <w:jc w:val="center"/>
              <w:rPr>
                <w:szCs w:val="21"/>
              </w:rPr>
            </w:pPr>
          </w:p>
        </w:tc>
        <w:tc>
          <w:tcPr>
            <w:tcW w:w="2524" w:type="pct"/>
            <w:gridSpan w:val="3"/>
          </w:tcPr>
          <w:p w14:paraId="69852336" w14:textId="77777777" w:rsidR="003D0E6C" w:rsidRDefault="00000000">
            <w:pPr>
              <w:wordWrap w:val="0"/>
              <w:rPr>
                <w:snapToGrid w:val="0"/>
                <w:szCs w:val="21"/>
              </w:rPr>
            </w:pPr>
            <w:r>
              <w:rPr>
                <w:snapToGrid w:val="0"/>
                <w:szCs w:val="21"/>
              </w:rPr>
              <w:t>删除参数后，查看操作日志中是否记录参数删除操作日志</w:t>
            </w:r>
          </w:p>
        </w:tc>
        <w:tc>
          <w:tcPr>
            <w:tcW w:w="2063" w:type="pct"/>
            <w:gridSpan w:val="2"/>
          </w:tcPr>
          <w:p w14:paraId="33A4BABD" w14:textId="77777777" w:rsidR="003D0E6C" w:rsidRDefault="00000000">
            <w:pPr>
              <w:wordWrap w:val="0"/>
              <w:rPr>
                <w:snapToGrid w:val="0"/>
                <w:szCs w:val="21"/>
              </w:rPr>
            </w:pPr>
            <w:r>
              <w:rPr>
                <w:rFonts w:hint="eastAsia"/>
                <w:snapToGrid w:val="0"/>
                <w:szCs w:val="21"/>
              </w:rPr>
              <w:t>操作日志正确记录删除操作</w:t>
            </w:r>
          </w:p>
        </w:tc>
      </w:tr>
      <w:tr w:rsidR="003D0E6C" w14:paraId="4E7F9A91" w14:textId="77777777">
        <w:tc>
          <w:tcPr>
            <w:tcW w:w="413" w:type="pct"/>
          </w:tcPr>
          <w:p w14:paraId="05E31F10" w14:textId="77777777" w:rsidR="003D0E6C" w:rsidRDefault="003D0E6C">
            <w:pPr>
              <w:pStyle w:val="afffff4"/>
              <w:numPr>
                <w:ilvl w:val="0"/>
                <w:numId w:val="51"/>
              </w:numPr>
              <w:wordWrap w:val="0"/>
              <w:ind w:firstLineChars="0"/>
              <w:jc w:val="center"/>
              <w:rPr>
                <w:szCs w:val="21"/>
              </w:rPr>
            </w:pPr>
          </w:p>
        </w:tc>
        <w:tc>
          <w:tcPr>
            <w:tcW w:w="2524" w:type="pct"/>
            <w:gridSpan w:val="3"/>
          </w:tcPr>
          <w:p w14:paraId="752B5F5B" w14:textId="77777777" w:rsidR="003D0E6C" w:rsidRDefault="00000000">
            <w:pPr>
              <w:wordWrap w:val="0"/>
              <w:rPr>
                <w:snapToGrid w:val="0"/>
                <w:szCs w:val="21"/>
              </w:rPr>
            </w:pPr>
            <w:r>
              <w:rPr>
                <w:snapToGrid w:val="0"/>
                <w:szCs w:val="21"/>
              </w:rPr>
              <w:t>在参数列表中，勾选多条未被引用的参数，点击删除按钮，点击确认，查看是否批量删除成功</w:t>
            </w:r>
          </w:p>
        </w:tc>
        <w:tc>
          <w:tcPr>
            <w:tcW w:w="2063" w:type="pct"/>
            <w:gridSpan w:val="2"/>
          </w:tcPr>
          <w:p w14:paraId="1BF62F41" w14:textId="77777777" w:rsidR="003D0E6C" w:rsidRDefault="00000000">
            <w:pPr>
              <w:wordWrap w:val="0"/>
              <w:rPr>
                <w:snapToGrid w:val="0"/>
                <w:szCs w:val="21"/>
              </w:rPr>
            </w:pPr>
            <w:r>
              <w:rPr>
                <w:rFonts w:hint="eastAsia"/>
                <w:snapToGrid w:val="0"/>
                <w:szCs w:val="21"/>
              </w:rPr>
              <w:t>可批量删除多个参数成功</w:t>
            </w:r>
          </w:p>
        </w:tc>
      </w:tr>
      <w:tr w:rsidR="003D0E6C" w14:paraId="7F70C92C" w14:textId="77777777">
        <w:tc>
          <w:tcPr>
            <w:tcW w:w="413" w:type="pct"/>
          </w:tcPr>
          <w:p w14:paraId="1059913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725552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E3FC4E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2195E06" w14:textId="77777777">
        <w:tc>
          <w:tcPr>
            <w:tcW w:w="413" w:type="pct"/>
          </w:tcPr>
          <w:p w14:paraId="24E28A3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1DDCCF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50D80F7" w14:textId="77777777" w:rsidR="003D0E6C" w:rsidRDefault="00000000">
            <w:pPr>
              <w:wordWrap w:val="0"/>
              <w:rPr>
                <w:szCs w:val="21"/>
              </w:rPr>
            </w:pPr>
            <w:r>
              <w:rPr>
                <w:rFonts w:hint="eastAsia"/>
                <w:szCs w:val="21"/>
              </w:rPr>
              <w:t>本测试用例的全部测试步骤都通过即标志本用例为“通过”</w:t>
            </w:r>
          </w:p>
        </w:tc>
      </w:tr>
      <w:tr w:rsidR="003D0E6C" w14:paraId="6226F57A" w14:textId="77777777">
        <w:tc>
          <w:tcPr>
            <w:tcW w:w="413" w:type="pct"/>
          </w:tcPr>
          <w:p w14:paraId="2238BAF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56849D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CE617AC" w14:textId="77777777" w:rsidR="003D0E6C" w:rsidRDefault="00000000">
            <w:pPr>
              <w:wordWrap w:val="0"/>
              <w:rPr>
                <w:szCs w:val="21"/>
              </w:rPr>
            </w:pPr>
            <w:r>
              <w:rPr>
                <w:rFonts w:hint="eastAsia"/>
                <w:szCs w:val="21"/>
              </w:rPr>
              <w:t>李友</w:t>
            </w:r>
          </w:p>
        </w:tc>
      </w:tr>
    </w:tbl>
    <w:p w14:paraId="5ABF5C76" w14:textId="77777777" w:rsidR="003D0E6C" w:rsidRDefault="003D0E6C"/>
    <w:p w14:paraId="6C516E2E"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D0B2F6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866DBCE" w14:textId="77777777" w:rsidR="003D0E6C" w:rsidRDefault="003D0E6C">
            <w:pPr>
              <w:numPr>
                <w:ilvl w:val="0"/>
                <w:numId w:val="47"/>
              </w:numPr>
              <w:wordWrap w:val="0"/>
              <w:jc w:val="left"/>
              <w:rPr>
                <w:b/>
                <w:szCs w:val="21"/>
              </w:rPr>
            </w:pPr>
          </w:p>
        </w:tc>
      </w:tr>
      <w:tr w:rsidR="003D0E6C" w14:paraId="4C99BA17" w14:textId="77777777">
        <w:tc>
          <w:tcPr>
            <w:tcW w:w="948" w:type="pct"/>
            <w:gridSpan w:val="2"/>
          </w:tcPr>
          <w:p w14:paraId="1126336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18F8823" w14:textId="77777777" w:rsidR="003D0E6C" w:rsidRDefault="00000000">
            <w:pPr>
              <w:wordWrap w:val="0"/>
              <w:jc w:val="center"/>
              <w:rPr>
                <w:szCs w:val="21"/>
              </w:rPr>
            </w:pPr>
            <w:r>
              <w:rPr>
                <w:snapToGrid w:val="0"/>
                <w:szCs w:val="21"/>
              </w:rPr>
              <w:t>参数管理异常功能</w:t>
            </w:r>
          </w:p>
        </w:tc>
        <w:tc>
          <w:tcPr>
            <w:tcW w:w="578" w:type="pct"/>
            <w:gridSpan w:val="2"/>
          </w:tcPr>
          <w:p w14:paraId="7A66484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0EFDA62" w14:textId="77777777" w:rsidR="003D0E6C" w:rsidRDefault="00000000">
            <w:pPr>
              <w:wordWrap w:val="0"/>
              <w:jc w:val="center"/>
              <w:rPr>
                <w:szCs w:val="21"/>
              </w:rPr>
            </w:pPr>
            <w:r>
              <w:rPr>
                <w:rFonts w:hint="eastAsia"/>
                <w:snapToGrid w:val="0"/>
                <w:szCs w:val="21"/>
              </w:rPr>
              <w:t>YL</w:t>
            </w:r>
            <w:r>
              <w:rPr>
                <w:snapToGrid w:val="0"/>
                <w:szCs w:val="21"/>
              </w:rPr>
              <w:t>_SU_ZLPA</w:t>
            </w:r>
            <w:r>
              <w:rPr>
                <w:rFonts w:hint="eastAsia"/>
                <w:snapToGrid w:val="0"/>
                <w:szCs w:val="21"/>
              </w:rPr>
              <w:t>_005</w:t>
            </w:r>
          </w:p>
        </w:tc>
      </w:tr>
      <w:tr w:rsidR="003D0E6C" w14:paraId="2DF2C461" w14:textId="77777777">
        <w:tc>
          <w:tcPr>
            <w:tcW w:w="948" w:type="pct"/>
            <w:gridSpan w:val="2"/>
          </w:tcPr>
          <w:p w14:paraId="4084F20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746B390" w14:textId="77777777" w:rsidR="003D0E6C" w:rsidRDefault="00000000">
            <w:pPr>
              <w:wordWrap w:val="0"/>
              <w:rPr>
                <w:bCs/>
                <w:szCs w:val="21"/>
              </w:rPr>
            </w:pPr>
            <w:r>
              <w:rPr>
                <w:bCs/>
                <w:szCs w:val="21"/>
              </w:rPr>
              <w:t>软件测试依据：软件测试大纲</w:t>
            </w:r>
          </w:p>
          <w:p w14:paraId="7E638927" w14:textId="77777777" w:rsidR="003D0E6C" w:rsidRDefault="00000000">
            <w:pPr>
              <w:wordWrap w:val="0"/>
              <w:rPr>
                <w:bCs/>
                <w:szCs w:val="21"/>
              </w:rPr>
            </w:pPr>
            <w:r>
              <w:rPr>
                <w:bCs/>
                <w:szCs w:val="21"/>
              </w:rPr>
              <w:t>测试需求分析：</w:t>
            </w:r>
            <w:r>
              <w:rPr>
                <w:rFonts w:hint="eastAsia"/>
                <w:bCs/>
                <w:szCs w:val="21"/>
              </w:rPr>
              <w:t>6.2.1.4.1.1BCD</w:t>
            </w:r>
            <w:r>
              <w:rPr>
                <w:rFonts w:hint="eastAsia"/>
                <w:bCs/>
                <w:szCs w:val="21"/>
              </w:rPr>
              <w:t>星指令参数管理</w:t>
            </w:r>
          </w:p>
          <w:p w14:paraId="4B91A84F" w14:textId="77777777" w:rsidR="003D0E6C" w:rsidRDefault="00000000">
            <w:pPr>
              <w:wordWrap w:val="0"/>
              <w:rPr>
                <w:bCs/>
                <w:szCs w:val="21"/>
              </w:rPr>
            </w:pPr>
            <w:r>
              <w:rPr>
                <w:bCs/>
                <w:szCs w:val="21"/>
              </w:rPr>
              <w:t>测试需求标识：</w:t>
            </w:r>
            <w:r>
              <w:rPr>
                <w:snapToGrid w:val="0"/>
                <w:szCs w:val="21"/>
              </w:rPr>
              <w:t>XQ_SU_ZLPA</w:t>
            </w:r>
          </w:p>
        </w:tc>
      </w:tr>
      <w:tr w:rsidR="003D0E6C" w14:paraId="76EE2654" w14:textId="77777777">
        <w:tc>
          <w:tcPr>
            <w:tcW w:w="948" w:type="pct"/>
            <w:gridSpan w:val="2"/>
          </w:tcPr>
          <w:p w14:paraId="5564835F"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0C10ADF4" w14:textId="77777777" w:rsidR="003D0E6C" w:rsidRDefault="00000000">
            <w:pPr>
              <w:wordWrap w:val="0"/>
              <w:rPr>
                <w:szCs w:val="21"/>
              </w:rPr>
            </w:pPr>
            <w:r>
              <w:rPr>
                <w:snapToGrid w:val="0"/>
                <w:szCs w:val="21"/>
              </w:rPr>
              <w:t>通过人工在指令参数管理中进行异常操作（如输入不完整参数信息、重复参数标识、非法参数值、删除被引用参数等），查看软件是否能正确给出错误提示并阻止异常操作，验证软件指令参数管理异常处理实现的正确性</w:t>
            </w:r>
          </w:p>
        </w:tc>
      </w:tr>
      <w:tr w:rsidR="003D0E6C" w14:paraId="0A01677A" w14:textId="77777777">
        <w:tc>
          <w:tcPr>
            <w:tcW w:w="948" w:type="pct"/>
            <w:gridSpan w:val="2"/>
          </w:tcPr>
          <w:p w14:paraId="294169AA"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D7F700E" w14:textId="77777777" w:rsidR="003D0E6C" w:rsidRDefault="00000000">
            <w:pPr>
              <w:wordWrap w:val="0"/>
              <w:rPr>
                <w:bCs/>
                <w:szCs w:val="21"/>
              </w:rPr>
            </w:pPr>
            <w:r>
              <w:rPr>
                <w:bCs/>
                <w:szCs w:val="21"/>
              </w:rPr>
              <w:t>1.</w:t>
            </w:r>
            <w:r>
              <w:rPr>
                <w:bCs/>
                <w:szCs w:val="21"/>
              </w:rPr>
              <w:t>被测软件已正常启动</w:t>
            </w:r>
          </w:p>
          <w:p w14:paraId="2CFAA600" w14:textId="77777777" w:rsidR="003D0E6C" w:rsidRDefault="00000000">
            <w:pPr>
              <w:wordWrap w:val="0"/>
              <w:rPr>
                <w:bCs/>
                <w:szCs w:val="21"/>
              </w:rPr>
            </w:pPr>
            <w:r>
              <w:rPr>
                <w:bCs/>
                <w:szCs w:val="21"/>
              </w:rPr>
              <w:t>2.</w:t>
            </w:r>
            <w:r>
              <w:rPr>
                <w:bCs/>
                <w:szCs w:val="21"/>
              </w:rPr>
              <w:t>测试环境已配置就绪</w:t>
            </w:r>
          </w:p>
          <w:p w14:paraId="26BF0A78" w14:textId="77777777" w:rsidR="003D0E6C" w:rsidRDefault="00000000">
            <w:pPr>
              <w:wordWrap w:val="0"/>
              <w:rPr>
                <w:szCs w:val="21"/>
              </w:rPr>
            </w:pPr>
            <w:r>
              <w:rPr>
                <w:bCs/>
                <w:szCs w:val="21"/>
              </w:rPr>
              <w:t>3.</w:t>
            </w:r>
            <w:r>
              <w:rPr>
                <w:bCs/>
                <w:szCs w:val="21"/>
              </w:rPr>
              <w:t>相关接口已连通</w:t>
            </w:r>
          </w:p>
        </w:tc>
      </w:tr>
      <w:tr w:rsidR="003D0E6C" w14:paraId="6C2147B8" w14:textId="77777777">
        <w:tc>
          <w:tcPr>
            <w:tcW w:w="948" w:type="pct"/>
            <w:gridSpan w:val="2"/>
          </w:tcPr>
          <w:p w14:paraId="72EB6A8A"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C632B51" w14:textId="77777777" w:rsidR="003D0E6C" w:rsidRDefault="00000000">
            <w:pPr>
              <w:wordWrap w:val="0"/>
              <w:rPr>
                <w:bCs/>
                <w:szCs w:val="21"/>
              </w:rPr>
            </w:pPr>
            <w:r>
              <w:rPr>
                <w:bCs/>
                <w:szCs w:val="21"/>
              </w:rPr>
              <w:t>1.</w:t>
            </w:r>
            <w:r>
              <w:rPr>
                <w:bCs/>
                <w:szCs w:val="21"/>
              </w:rPr>
              <w:t>被测软件版本受控</w:t>
            </w:r>
          </w:p>
          <w:p w14:paraId="13818D95" w14:textId="77777777" w:rsidR="003D0E6C" w:rsidRDefault="00000000">
            <w:pPr>
              <w:wordWrap w:val="0"/>
              <w:rPr>
                <w:szCs w:val="21"/>
              </w:rPr>
            </w:pPr>
            <w:r>
              <w:rPr>
                <w:bCs/>
                <w:szCs w:val="21"/>
              </w:rPr>
              <w:t>2.</w:t>
            </w:r>
            <w:r>
              <w:rPr>
                <w:bCs/>
                <w:szCs w:val="21"/>
              </w:rPr>
              <w:t>测试环境满足设计要求</w:t>
            </w:r>
          </w:p>
        </w:tc>
      </w:tr>
      <w:tr w:rsidR="003D0E6C" w14:paraId="6F690142" w14:textId="77777777">
        <w:tc>
          <w:tcPr>
            <w:tcW w:w="5000" w:type="pct"/>
            <w:gridSpan w:val="6"/>
          </w:tcPr>
          <w:p w14:paraId="53C95FB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76B6D6E" w14:textId="77777777">
        <w:tc>
          <w:tcPr>
            <w:tcW w:w="413" w:type="pct"/>
          </w:tcPr>
          <w:p w14:paraId="2A6239C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54EC03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92FBCD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40CD8CC" w14:textId="77777777">
        <w:tc>
          <w:tcPr>
            <w:tcW w:w="413" w:type="pct"/>
          </w:tcPr>
          <w:p w14:paraId="3F51BDB9" w14:textId="77777777" w:rsidR="003D0E6C" w:rsidRDefault="003D0E6C">
            <w:pPr>
              <w:pStyle w:val="afffff4"/>
              <w:numPr>
                <w:ilvl w:val="0"/>
                <w:numId w:val="52"/>
              </w:numPr>
              <w:wordWrap w:val="0"/>
              <w:ind w:firstLineChars="0"/>
              <w:jc w:val="center"/>
              <w:rPr>
                <w:szCs w:val="21"/>
              </w:rPr>
            </w:pPr>
          </w:p>
        </w:tc>
        <w:tc>
          <w:tcPr>
            <w:tcW w:w="2524" w:type="pct"/>
            <w:gridSpan w:val="3"/>
          </w:tcPr>
          <w:p w14:paraId="3DE834DA" w14:textId="77777777" w:rsidR="003D0E6C" w:rsidRDefault="00000000">
            <w:pPr>
              <w:wordWrap w:val="0"/>
              <w:rPr>
                <w:szCs w:val="21"/>
              </w:rPr>
            </w:pPr>
            <w:r>
              <w:rPr>
                <w:snapToGrid w:val="0"/>
                <w:szCs w:val="21"/>
              </w:rPr>
              <w:t>在指令参数管理窗口点击新增按钮，在弹窗中输入不完整的参数信息（缺少必填项），点击保存，查看软件是否给出完整性校验错误提示且参数未入库</w:t>
            </w:r>
          </w:p>
        </w:tc>
        <w:tc>
          <w:tcPr>
            <w:tcW w:w="2063" w:type="pct"/>
            <w:gridSpan w:val="2"/>
          </w:tcPr>
          <w:p w14:paraId="10407673" w14:textId="77777777" w:rsidR="003D0E6C" w:rsidRDefault="00000000">
            <w:pPr>
              <w:wordWrap w:val="0"/>
              <w:rPr>
                <w:szCs w:val="21"/>
              </w:rPr>
            </w:pPr>
            <w:r>
              <w:rPr>
                <w:rFonts w:hint="eastAsia"/>
                <w:szCs w:val="21"/>
              </w:rPr>
              <w:t>给出必填项未填提示，参数不入库</w:t>
            </w:r>
          </w:p>
        </w:tc>
      </w:tr>
      <w:tr w:rsidR="003D0E6C" w14:paraId="02BE9698" w14:textId="77777777">
        <w:tc>
          <w:tcPr>
            <w:tcW w:w="413" w:type="pct"/>
          </w:tcPr>
          <w:p w14:paraId="4BE5B45E" w14:textId="77777777" w:rsidR="003D0E6C" w:rsidRDefault="003D0E6C">
            <w:pPr>
              <w:pStyle w:val="afffff4"/>
              <w:numPr>
                <w:ilvl w:val="0"/>
                <w:numId w:val="52"/>
              </w:numPr>
              <w:wordWrap w:val="0"/>
              <w:ind w:firstLineChars="0"/>
              <w:jc w:val="center"/>
              <w:rPr>
                <w:szCs w:val="21"/>
              </w:rPr>
            </w:pPr>
          </w:p>
        </w:tc>
        <w:tc>
          <w:tcPr>
            <w:tcW w:w="2524" w:type="pct"/>
            <w:gridSpan w:val="3"/>
          </w:tcPr>
          <w:p w14:paraId="46456512" w14:textId="77777777" w:rsidR="003D0E6C" w:rsidRDefault="00000000">
            <w:pPr>
              <w:wordWrap w:val="0"/>
              <w:rPr>
                <w:szCs w:val="21"/>
              </w:rPr>
            </w:pPr>
            <w:r>
              <w:rPr>
                <w:snapToGrid w:val="0"/>
                <w:szCs w:val="21"/>
              </w:rPr>
              <w:t>在新增参数弹窗中，输入不符合格式要求的参数信息（如参数类型不合法、取值范围格式错误），点击保存，查看软件是否给出格式验证错误提示且参数未入库</w:t>
            </w:r>
          </w:p>
        </w:tc>
        <w:tc>
          <w:tcPr>
            <w:tcW w:w="2063" w:type="pct"/>
            <w:gridSpan w:val="2"/>
          </w:tcPr>
          <w:p w14:paraId="6F434518" w14:textId="77777777" w:rsidR="003D0E6C" w:rsidRDefault="00000000">
            <w:pPr>
              <w:wordWrap w:val="0"/>
              <w:rPr>
                <w:szCs w:val="21"/>
              </w:rPr>
            </w:pPr>
            <w:r>
              <w:rPr>
                <w:rFonts w:hint="eastAsia"/>
                <w:szCs w:val="21"/>
              </w:rPr>
              <w:t>提示格式验证错误，参数不入库</w:t>
            </w:r>
          </w:p>
        </w:tc>
      </w:tr>
      <w:tr w:rsidR="003D0E6C" w14:paraId="4080B7AC" w14:textId="77777777">
        <w:tc>
          <w:tcPr>
            <w:tcW w:w="413" w:type="pct"/>
          </w:tcPr>
          <w:p w14:paraId="64A3F5D8" w14:textId="77777777" w:rsidR="003D0E6C" w:rsidRDefault="003D0E6C">
            <w:pPr>
              <w:pStyle w:val="afffff4"/>
              <w:numPr>
                <w:ilvl w:val="0"/>
                <w:numId w:val="52"/>
              </w:numPr>
              <w:wordWrap w:val="0"/>
              <w:ind w:firstLineChars="0"/>
              <w:jc w:val="center"/>
              <w:rPr>
                <w:szCs w:val="21"/>
              </w:rPr>
            </w:pPr>
          </w:p>
        </w:tc>
        <w:tc>
          <w:tcPr>
            <w:tcW w:w="2524" w:type="pct"/>
            <w:gridSpan w:val="3"/>
          </w:tcPr>
          <w:p w14:paraId="011B5B42" w14:textId="77777777" w:rsidR="003D0E6C" w:rsidRDefault="00000000">
            <w:pPr>
              <w:wordWrap w:val="0"/>
              <w:rPr>
                <w:snapToGrid w:val="0"/>
                <w:szCs w:val="21"/>
              </w:rPr>
            </w:pPr>
            <w:r>
              <w:rPr>
                <w:snapToGrid w:val="0"/>
                <w:szCs w:val="21"/>
              </w:rPr>
              <w:t>在新增参数弹窗中，输入与已存在参数重复的参数标识，点击保存，查看软件是否给出参数编码重复错误提示且参数未入库</w:t>
            </w:r>
          </w:p>
        </w:tc>
        <w:tc>
          <w:tcPr>
            <w:tcW w:w="2063" w:type="pct"/>
            <w:gridSpan w:val="2"/>
          </w:tcPr>
          <w:p w14:paraId="118899CB" w14:textId="77777777" w:rsidR="003D0E6C" w:rsidRDefault="00000000">
            <w:pPr>
              <w:wordWrap w:val="0"/>
              <w:rPr>
                <w:snapToGrid w:val="0"/>
                <w:szCs w:val="21"/>
              </w:rPr>
            </w:pPr>
            <w:r>
              <w:rPr>
                <w:rFonts w:hint="eastAsia"/>
                <w:snapToGrid w:val="0"/>
                <w:szCs w:val="21"/>
              </w:rPr>
              <w:t>给出</w:t>
            </w:r>
            <w:r>
              <w:rPr>
                <w:snapToGrid w:val="0"/>
                <w:szCs w:val="21"/>
              </w:rPr>
              <w:t>参数编码重复错误提示</w:t>
            </w:r>
            <w:r>
              <w:rPr>
                <w:rFonts w:hint="eastAsia"/>
                <w:snapToGrid w:val="0"/>
                <w:szCs w:val="21"/>
              </w:rPr>
              <w:t>且参数不入库</w:t>
            </w:r>
          </w:p>
        </w:tc>
      </w:tr>
      <w:tr w:rsidR="003D0E6C" w14:paraId="418FF563" w14:textId="77777777">
        <w:tc>
          <w:tcPr>
            <w:tcW w:w="413" w:type="pct"/>
          </w:tcPr>
          <w:p w14:paraId="251305EF" w14:textId="77777777" w:rsidR="003D0E6C" w:rsidRDefault="003D0E6C">
            <w:pPr>
              <w:pStyle w:val="afffff4"/>
              <w:numPr>
                <w:ilvl w:val="0"/>
                <w:numId w:val="52"/>
              </w:numPr>
              <w:wordWrap w:val="0"/>
              <w:ind w:firstLineChars="0"/>
              <w:jc w:val="center"/>
              <w:rPr>
                <w:szCs w:val="21"/>
              </w:rPr>
            </w:pPr>
          </w:p>
        </w:tc>
        <w:tc>
          <w:tcPr>
            <w:tcW w:w="2524" w:type="pct"/>
            <w:gridSpan w:val="3"/>
          </w:tcPr>
          <w:p w14:paraId="65D765B5" w14:textId="77777777" w:rsidR="003D0E6C" w:rsidRDefault="00000000">
            <w:pPr>
              <w:wordWrap w:val="0"/>
              <w:rPr>
                <w:snapToGrid w:val="0"/>
                <w:szCs w:val="21"/>
              </w:rPr>
            </w:pPr>
            <w:r>
              <w:rPr>
                <w:snapToGrid w:val="0"/>
                <w:szCs w:val="21"/>
              </w:rPr>
              <w:t>在新增参数弹窗中，输入超出取值范围的参数值，点击保存，查看软件是否给出参数值域范围验证错误提示且参数未入库</w:t>
            </w:r>
          </w:p>
        </w:tc>
        <w:tc>
          <w:tcPr>
            <w:tcW w:w="2063" w:type="pct"/>
            <w:gridSpan w:val="2"/>
          </w:tcPr>
          <w:p w14:paraId="1365C053" w14:textId="77777777" w:rsidR="003D0E6C" w:rsidRDefault="00000000">
            <w:pPr>
              <w:wordWrap w:val="0"/>
              <w:rPr>
                <w:snapToGrid w:val="0"/>
                <w:szCs w:val="21"/>
              </w:rPr>
            </w:pPr>
            <w:r>
              <w:rPr>
                <w:rFonts w:hint="eastAsia"/>
                <w:snapToGrid w:val="0"/>
                <w:szCs w:val="21"/>
              </w:rPr>
              <w:t>提示参数数值域超出验证范围</w:t>
            </w:r>
          </w:p>
        </w:tc>
      </w:tr>
      <w:tr w:rsidR="003D0E6C" w14:paraId="16766A82" w14:textId="77777777">
        <w:tc>
          <w:tcPr>
            <w:tcW w:w="413" w:type="pct"/>
          </w:tcPr>
          <w:p w14:paraId="3ADD36DB" w14:textId="77777777" w:rsidR="003D0E6C" w:rsidRDefault="003D0E6C">
            <w:pPr>
              <w:pStyle w:val="afffff4"/>
              <w:numPr>
                <w:ilvl w:val="0"/>
                <w:numId w:val="52"/>
              </w:numPr>
              <w:wordWrap w:val="0"/>
              <w:ind w:firstLineChars="0"/>
              <w:jc w:val="center"/>
              <w:rPr>
                <w:szCs w:val="21"/>
              </w:rPr>
            </w:pPr>
          </w:p>
        </w:tc>
        <w:tc>
          <w:tcPr>
            <w:tcW w:w="2524" w:type="pct"/>
            <w:gridSpan w:val="3"/>
          </w:tcPr>
          <w:p w14:paraId="538E4906" w14:textId="77777777" w:rsidR="003D0E6C" w:rsidRDefault="00000000">
            <w:pPr>
              <w:wordWrap w:val="0"/>
              <w:rPr>
                <w:snapToGrid w:val="0"/>
                <w:szCs w:val="21"/>
              </w:rPr>
            </w:pPr>
            <w:r>
              <w:rPr>
                <w:snapToGrid w:val="0"/>
                <w:szCs w:val="21"/>
              </w:rPr>
              <w:t>在参数列表中选择一条参数，点击修改按钮，在弹窗中将参数修改为非法信息（如参数类型不合法、取值范围为空），点击保存，查看软件是否给出相应错误提示且参数未修改</w:t>
            </w:r>
          </w:p>
        </w:tc>
        <w:tc>
          <w:tcPr>
            <w:tcW w:w="2063" w:type="pct"/>
            <w:gridSpan w:val="2"/>
          </w:tcPr>
          <w:p w14:paraId="14944060" w14:textId="77777777" w:rsidR="003D0E6C" w:rsidRDefault="00000000">
            <w:pPr>
              <w:wordWrap w:val="0"/>
              <w:rPr>
                <w:snapToGrid w:val="0"/>
                <w:szCs w:val="21"/>
              </w:rPr>
            </w:pPr>
            <w:r>
              <w:rPr>
                <w:rFonts w:hint="eastAsia"/>
                <w:snapToGrid w:val="0"/>
                <w:szCs w:val="21"/>
              </w:rPr>
              <w:t>提示参数修改值非法</w:t>
            </w:r>
          </w:p>
        </w:tc>
      </w:tr>
      <w:tr w:rsidR="003D0E6C" w14:paraId="107C4234" w14:textId="77777777">
        <w:tc>
          <w:tcPr>
            <w:tcW w:w="413" w:type="pct"/>
          </w:tcPr>
          <w:p w14:paraId="16CA5E0D" w14:textId="77777777" w:rsidR="003D0E6C" w:rsidRDefault="003D0E6C">
            <w:pPr>
              <w:pStyle w:val="afffff4"/>
              <w:numPr>
                <w:ilvl w:val="0"/>
                <w:numId w:val="52"/>
              </w:numPr>
              <w:wordWrap w:val="0"/>
              <w:ind w:firstLineChars="0"/>
              <w:jc w:val="center"/>
              <w:rPr>
                <w:szCs w:val="21"/>
              </w:rPr>
            </w:pPr>
          </w:p>
        </w:tc>
        <w:tc>
          <w:tcPr>
            <w:tcW w:w="2524" w:type="pct"/>
            <w:gridSpan w:val="3"/>
          </w:tcPr>
          <w:p w14:paraId="6C86DB2F" w14:textId="77777777" w:rsidR="003D0E6C" w:rsidRDefault="00000000">
            <w:pPr>
              <w:wordWrap w:val="0"/>
              <w:rPr>
                <w:snapToGrid w:val="0"/>
                <w:szCs w:val="21"/>
              </w:rPr>
            </w:pPr>
            <w:r>
              <w:rPr>
                <w:snapToGrid w:val="0"/>
                <w:szCs w:val="21"/>
              </w:rPr>
              <w:t>在参数列表中，不勾选任何参数，点击删除按钮，查看软件是否给出错误提示且没有任何数据被删除</w:t>
            </w:r>
          </w:p>
        </w:tc>
        <w:tc>
          <w:tcPr>
            <w:tcW w:w="2063" w:type="pct"/>
            <w:gridSpan w:val="2"/>
          </w:tcPr>
          <w:p w14:paraId="0C937856" w14:textId="77777777" w:rsidR="003D0E6C" w:rsidRDefault="00000000">
            <w:pPr>
              <w:wordWrap w:val="0"/>
              <w:rPr>
                <w:snapToGrid w:val="0"/>
                <w:szCs w:val="21"/>
              </w:rPr>
            </w:pPr>
            <w:r>
              <w:rPr>
                <w:rFonts w:hint="eastAsia"/>
                <w:snapToGrid w:val="0"/>
                <w:szCs w:val="21"/>
              </w:rPr>
              <w:t>参数不会被删除给出错误提示</w:t>
            </w:r>
          </w:p>
        </w:tc>
      </w:tr>
      <w:tr w:rsidR="003D0E6C" w14:paraId="2A506A5F" w14:textId="77777777">
        <w:tc>
          <w:tcPr>
            <w:tcW w:w="413" w:type="pct"/>
          </w:tcPr>
          <w:p w14:paraId="142EAACE" w14:textId="77777777" w:rsidR="003D0E6C" w:rsidRDefault="003D0E6C">
            <w:pPr>
              <w:pStyle w:val="afffff4"/>
              <w:numPr>
                <w:ilvl w:val="0"/>
                <w:numId w:val="52"/>
              </w:numPr>
              <w:wordWrap w:val="0"/>
              <w:ind w:firstLineChars="0"/>
              <w:jc w:val="center"/>
              <w:rPr>
                <w:szCs w:val="21"/>
              </w:rPr>
            </w:pPr>
          </w:p>
        </w:tc>
        <w:tc>
          <w:tcPr>
            <w:tcW w:w="2524" w:type="pct"/>
            <w:gridSpan w:val="3"/>
          </w:tcPr>
          <w:p w14:paraId="5D5B6C83" w14:textId="77777777" w:rsidR="003D0E6C" w:rsidRDefault="00000000">
            <w:pPr>
              <w:wordWrap w:val="0"/>
              <w:rPr>
                <w:snapToGrid w:val="0"/>
                <w:szCs w:val="21"/>
              </w:rPr>
            </w:pPr>
            <w:r>
              <w:rPr>
                <w:snapToGrid w:val="0"/>
                <w:szCs w:val="21"/>
              </w:rPr>
              <w:t>在参数列表中，勾选一条已被指令模板引用的参数，点击删除按钮，查看软件是否给出参数被引用无法删除的错误提示且参数未被删除</w:t>
            </w:r>
          </w:p>
        </w:tc>
        <w:tc>
          <w:tcPr>
            <w:tcW w:w="2063" w:type="pct"/>
            <w:gridSpan w:val="2"/>
          </w:tcPr>
          <w:p w14:paraId="175EC8F7" w14:textId="77777777" w:rsidR="003D0E6C" w:rsidRDefault="00000000">
            <w:pPr>
              <w:wordWrap w:val="0"/>
              <w:rPr>
                <w:snapToGrid w:val="0"/>
                <w:szCs w:val="21"/>
              </w:rPr>
            </w:pPr>
            <w:r>
              <w:rPr>
                <w:rFonts w:hint="eastAsia"/>
                <w:snapToGrid w:val="0"/>
                <w:szCs w:val="21"/>
              </w:rPr>
              <w:t>弹出</w:t>
            </w:r>
            <w:r>
              <w:rPr>
                <w:snapToGrid w:val="0"/>
                <w:szCs w:val="21"/>
              </w:rPr>
              <w:t>参数被引用无法删除的错误提示且参数未被删除</w:t>
            </w:r>
          </w:p>
        </w:tc>
      </w:tr>
      <w:tr w:rsidR="003D0E6C" w14:paraId="413F2588" w14:textId="77777777">
        <w:tc>
          <w:tcPr>
            <w:tcW w:w="413" w:type="pct"/>
          </w:tcPr>
          <w:p w14:paraId="2F37854E" w14:textId="77777777" w:rsidR="003D0E6C" w:rsidRDefault="003D0E6C">
            <w:pPr>
              <w:pStyle w:val="afffff4"/>
              <w:numPr>
                <w:ilvl w:val="0"/>
                <w:numId w:val="52"/>
              </w:numPr>
              <w:wordWrap w:val="0"/>
              <w:ind w:firstLineChars="0"/>
              <w:jc w:val="center"/>
              <w:rPr>
                <w:szCs w:val="21"/>
              </w:rPr>
            </w:pPr>
          </w:p>
        </w:tc>
        <w:tc>
          <w:tcPr>
            <w:tcW w:w="2524" w:type="pct"/>
            <w:gridSpan w:val="3"/>
          </w:tcPr>
          <w:p w14:paraId="0001D629" w14:textId="77777777" w:rsidR="003D0E6C" w:rsidRDefault="00000000">
            <w:pPr>
              <w:wordWrap w:val="0"/>
              <w:rPr>
                <w:snapToGrid w:val="0"/>
                <w:szCs w:val="21"/>
              </w:rPr>
            </w:pPr>
            <w:r>
              <w:rPr>
                <w:snapToGrid w:val="0"/>
                <w:szCs w:val="21"/>
              </w:rPr>
              <w:t>在查询输入框中输入不存在的参数标识或参数名</w:t>
            </w:r>
            <w:r>
              <w:rPr>
                <w:snapToGrid w:val="0"/>
                <w:szCs w:val="21"/>
              </w:rPr>
              <w:lastRenderedPageBreak/>
              <w:t>称，点击查询按钮，查看查询结果是否为空且无异常</w:t>
            </w:r>
          </w:p>
        </w:tc>
        <w:tc>
          <w:tcPr>
            <w:tcW w:w="2063" w:type="pct"/>
            <w:gridSpan w:val="2"/>
          </w:tcPr>
          <w:p w14:paraId="618187AF" w14:textId="77777777" w:rsidR="003D0E6C" w:rsidRDefault="00000000">
            <w:pPr>
              <w:wordWrap w:val="0"/>
              <w:rPr>
                <w:snapToGrid w:val="0"/>
                <w:szCs w:val="21"/>
              </w:rPr>
            </w:pPr>
            <w:r>
              <w:rPr>
                <w:rFonts w:hint="eastAsia"/>
                <w:snapToGrid w:val="0"/>
                <w:szCs w:val="21"/>
              </w:rPr>
              <w:lastRenderedPageBreak/>
              <w:t>查询结果为空无异常情况</w:t>
            </w:r>
          </w:p>
        </w:tc>
      </w:tr>
      <w:tr w:rsidR="003D0E6C" w14:paraId="0AEA4E98" w14:textId="77777777">
        <w:tc>
          <w:tcPr>
            <w:tcW w:w="413" w:type="pct"/>
          </w:tcPr>
          <w:p w14:paraId="4AC5AA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C2B2B6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F2BB5C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19282D7" w14:textId="77777777">
        <w:tc>
          <w:tcPr>
            <w:tcW w:w="413" w:type="pct"/>
          </w:tcPr>
          <w:p w14:paraId="59D5DDE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CADF79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8FF9F64" w14:textId="77777777" w:rsidR="003D0E6C" w:rsidRDefault="00000000">
            <w:pPr>
              <w:wordWrap w:val="0"/>
              <w:rPr>
                <w:szCs w:val="21"/>
              </w:rPr>
            </w:pPr>
            <w:r>
              <w:rPr>
                <w:rFonts w:hint="eastAsia"/>
                <w:szCs w:val="21"/>
              </w:rPr>
              <w:t>本测试用例的全部测试步骤都通过即标志本用例为“通过”</w:t>
            </w:r>
          </w:p>
        </w:tc>
      </w:tr>
      <w:tr w:rsidR="003D0E6C" w14:paraId="3048F3D8" w14:textId="77777777">
        <w:tc>
          <w:tcPr>
            <w:tcW w:w="413" w:type="pct"/>
          </w:tcPr>
          <w:p w14:paraId="2CB23ED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D214B3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14F7505" w14:textId="77777777" w:rsidR="003D0E6C" w:rsidRDefault="00000000">
            <w:pPr>
              <w:wordWrap w:val="0"/>
              <w:rPr>
                <w:szCs w:val="21"/>
              </w:rPr>
            </w:pPr>
            <w:r>
              <w:rPr>
                <w:rFonts w:hint="eastAsia"/>
                <w:szCs w:val="21"/>
              </w:rPr>
              <w:t>李友</w:t>
            </w:r>
          </w:p>
        </w:tc>
      </w:tr>
    </w:tbl>
    <w:p w14:paraId="1EAF740E" w14:textId="77777777" w:rsidR="003D0E6C" w:rsidRDefault="003D0E6C"/>
    <w:p w14:paraId="78596065" w14:textId="77777777" w:rsidR="003D0E6C" w:rsidRDefault="00000000">
      <w:pPr>
        <w:pStyle w:val="5"/>
        <w:wordWrap w:val="0"/>
      </w:pPr>
      <w:r>
        <w:rPr>
          <w:rFonts w:hint="eastAsia"/>
        </w:rPr>
        <w:t>BCD</w:t>
      </w:r>
      <w:r>
        <w:rPr>
          <w:rFonts w:hint="eastAsia"/>
        </w:rPr>
        <w:t>星</w:t>
      </w:r>
      <w:r>
        <w:t>指令参数算法管理</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C68B26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7D408F7" w14:textId="77777777" w:rsidR="003D0E6C" w:rsidRDefault="003D0E6C">
            <w:pPr>
              <w:numPr>
                <w:ilvl w:val="0"/>
                <w:numId w:val="47"/>
              </w:numPr>
              <w:wordWrap w:val="0"/>
              <w:jc w:val="left"/>
              <w:rPr>
                <w:b/>
                <w:szCs w:val="21"/>
              </w:rPr>
            </w:pPr>
          </w:p>
        </w:tc>
      </w:tr>
      <w:tr w:rsidR="003D0E6C" w14:paraId="306B2D1F" w14:textId="77777777">
        <w:tc>
          <w:tcPr>
            <w:tcW w:w="948" w:type="pct"/>
            <w:gridSpan w:val="2"/>
          </w:tcPr>
          <w:p w14:paraId="179064D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9789280" w14:textId="77777777" w:rsidR="003D0E6C" w:rsidRDefault="00000000">
            <w:pPr>
              <w:wordWrap w:val="0"/>
              <w:jc w:val="center"/>
              <w:rPr>
                <w:szCs w:val="21"/>
              </w:rPr>
            </w:pPr>
            <w:r>
              <w:rPr>
                <w:snapToGrid w:val="0"/>
                <w:szCs w:val="21"/>
              </w:rPr>
              <w:t>方法查询正常功能</w:t>
            </w:r>
          </w:p>
        </w:tc>
        <w:tc>
          <w:tcPr>
            <w:tcW w:w="578" w:type="pct"/>
            <w:gridSpan w:val="2"/>
          </w:tcPr>
          <w:p w14:paraId="4198F38B"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3C3FA6F" w14:textId="77777777" w:rsidR="003D0E6C" w:rsidRDefault="00000000">
            <w:pPr>
              <w:wordWrap w:val="0"/>
              <w:jc w:val="center"/>
              <w:rPr>
                <w:szCs w:val="21"/>
              </w:rPr>
            </w:pPr>
            <w:r>
              <w:rPr>
                <w:rFonts w:hint="eastAsia"/>
                <w:snapToGrid w:val="0"/>
                <w:szCs w:val="21"/>
              </w:rPr>
              <w:t>YL</w:t>
            </w:r>
            <w:r>
              <w:rPr>
                <w:snapToGrid w:val="0"/>
                <w:szCs w:val="21"/>
              </w:rPr>
              <w:t>_SU_CSSF</w:t>
            </w:r>
            <w:r>
              <w:rPr>
                <w:rFonts w:hint="eastAsia"/>
                <w:snapToGrid w:val="0"/>
                <w:szCs w:val="21"/>
              </w:rPr>
              <w:t>_001</w:t>
            </w:r>
          </w:p>
        </w:tc>
      </w:tr>
      <w:tr w:rsidR="003D0E6C" w14:paraId="107CE826" w14:textId="77777777">
        <w:tc>
          <w:tcPr>
            <w:tcW w:w="948" w:type="pct"/>
            <w:gridSpan w:val="2"/>
          </w:tcPr>
          <w:p w14:paraId="1AAECBF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ED38411" w14:textId="77777777" w:rsidR="003D0E6C" w:rsidRDefault="00000000">
            <w:pPr>
              <w:wordWrap w:val="0"/>
              <w:rPr>
                <w:bCs/>
                <w:szCs w:val="21"/>
              </w:rPr>
            </w:pPr>
            <w:r>
              <w:rPr>
                <w:bCs/>
                <w:szCs w:val="21"/>
              </w:rPr>
              <w:t>软件测试依据：软件测试大纲</w:t>
            </w:r>
          </w:p>
          <w:p w14:paraId="537E6900" w14:textId="77777777" w:rsidR="003D0E6C" w:rsidRDefault="00000000">
            <w:pPr>
              <w:wordWrap w:val="0"/>
              <w:rPr>
                <w:bCs/>
                <w:szCs w:val="21"/>
              </w:rPr>
            </w:pPr>
            <w:r>
              <w:rPr>
                <w:bCs/>
                <w:szCs w:val="21"/>
              </w:rPr>
              <w:t>测试需求分析：</w:t>
            </w:r>
            <w:r>
              <w:rPr>
                <w:rFonts w:hint="eastAsia"/>
                <w:bCs/>
                <w:szCs w:val="21"/>
              </w:rPr>
              <w:t>6.2.1.4.1.2BCD</w:t>
            </w:r>
            <w:r>
              <w:rPr>
                <w:rFonts w:hint="eastAsia"/>
                <w:bCs/>
                <w:szCs w:val="21"/>
              </w:rPr>
              <w:t>星指令参数算法管理</w:t>
            </w:r>
          </w:p>
          <w:p w14:paraId="338F0343" w14:textId="77777777" w:rsidR="003D0E6C" w:rsidRDefault="00000000">
            <w:pPr>
              <w:wordWrap w:val="0"/>
              <w:rPr>
                <w:bCs/>
                <w:szCs w:val="21"/>
              </w:rPr>
            </w:pPr>
            <w:r>
              <w:rPr>
                <w:bCs/>
                <w:szCs w:val="21"/>
              </w:rPr>
              <w:t>测试需求标识：</w:t>
            </w:r>
            <w:r>
              <w:rPr>
                <w:snapToGrid w:val="0"/>
                <w:szCs w:val="21"/>
              </w:rPr>
              <w:t>XQ_SU_CSSF</w:t>
            </w:r>
          </w:p>
        </w:tc>
      </w:tr>
      <w:tr w:rsidR="003D0E6C" w14:paraId="360C7FFF" w14:textId="77777777">
        <w:tc>
          <w:tcPr>
            <w:tcW w:w="948" w:type="pct"/>
            <w:gridSpan w:val="2"/>
          </w:tcPr>
          <w:p w14:paraId="22E2C63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0DBA9C3" w14:textId="77777777" w:rsidR="003D0E6C" w:rsidRDefault="00000000">
            <w:pPr>
              <w:wordWrap w:val="0"/>
              <w:rPr>
                <w:szCs w:val="21"/>
              </w:rPr>
            </w:pPr>
            <w:r>
              <w:rPr>
                <w:snapToGrid w:val="0"/>
                <w:szCs w:val="21"/>
              </w:rPr>
              <w:t>通过人工在指令参数管理窗口左侧选择一个参数后，在右侧方法管理区域的查询输入框中输入方法名称，点击查询按钮，查看方法列表中的查询结果是否正确显示符合条件的方法信息（方法名称、方法描述、操作），验证软件指令参数算法查询实现的正确性</w:t>
            </w:r>
          </w:p>
        </w:tc>
      </w:tr>
      <w:tr w:rsidR="003D0E6C" w14:paraId="06AA1A51" w14:textId="77777777">
        <w:tc>
          <w:tcPr>
            <w:tcW w:w="948" w:type="pct"/>
            <w:gridSpan w:val="2"/>
          </w:tcPr>
          <w:p w14:paraId="189731AE"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B59A418" w14:textId="77777777" w:rsidR="003D0E6C" w:rsidRDefault="00000000">
            <w:pPr>
              <w:wordWrap w:val="0"/>
              <w:rPr>
                <w:bCs/>
                <w:szCs w:val="21"/>
              </w:rPr>
            </w:pPr>
            <w:r>
              <w:rPr>
                <w:bCs/>
                <w:szCs w:val="21"/>
              </w:rPr>
              <w:t>1.</w:t>
            </w:r>
            <w:r>
              <w:rPr>
                <w:bCs/>
                <w:szCs w:val="21"/>
              </w:rPr>
              <w:t>被测软件已正常启动</w:t>
            </w:r>
          </w:p>
          <w:p w14:paraId="38F91C4A" w14:textId="77777777" w:rsidR="003D0E6C" w:rsidRDefault="00000000">
            <w:pPr>
              <w:wordWrap w:val="0"/>
              <w:rPr>
                <w:bCs/>
                <w:szCs w:val="21"/>
              </w:rPr>
            </w:pPr>
            <w:r>
              <w:rPr>
                <w:bCs/>
                <w:szCs w:val="21"/>
              </w:rPr>
              <w:t>2.</w:t>
            </w:r>
            <w:r>
              <w:rPr>
                <w:bCs/>
                <w:szCs w:val="21"/>
              </w:rPr>
              <w:t>测试环境已配置就绪</w:t>
            </w:r>
          </w:p>
          <w:p w14:paraId="47BF0831" w14:textId="77777777" w:rsidR="003D0E6C" w:rsidRDefault="00000000">
            <w:pPr>
              <w:wordWrap w:val="0"/>
              <w:rPr>
                <w:szCs w:val="21"/>
              </w:rPr>
            </w:pPr>
            <w:r>
              <w:rPr>
                <w:bCs/>
                <w:szCs w:val="21"/>
              </w:rPr>
              <w:t>3.</w:t>
            </w:r>
            <w:r>
              <w:rPr>
                <w:bCs/>
                <w:szCs w:val="21"/>
              </w:rPr>
              <w:t>相关接口已连通</w:t>
            </w:r>
          </w:p>
        </w:tc>
      </w:tr>
      <w:tr w:rsidR="003D0E6C" w14:paraId="23ABCBE9" w14:textId="77777777">
        <w:tc>
          <w:tcPr>
            <w:tcW w:w="948" w:type="pct"/>
            <w:gridSpan w:val="2"/>
          </w:tcPr>
          <w:p w14:paraId="46C05916"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C267BA7" w14:textId="77777777" w:rsidR="003D0E6C" w:rsidRDefault="00000000">
            <w:pPr>
              <w:wordWrap w:val="0"/>
              <w:rPr>
                <w:bCs/>
                <w:szCs w:val="21"/>
              </w:rPr>
            </w:pPr>
            <w:r>
              <w:rPr>
                <w:bCs/>
                <w:szCs w:val="21"/>
              </w:rPr>
              <w:t>1.</w:t>
            </w:r>
            <w:r>
              <w:rPr>
                <w:bCs/>
                <w:szCs w:val="21"/>
              </w:rPr>
              <w:t>被测软件版本受控</w:t>
            </w:r>
          </w:p>
          <w:p w14:paraId="4B62ADA1" w14:textId="77777777" w:rsidR="003D0E6C" w:rsidRDefault="00000000">
            <w:pPr>
              <w:wordWrap w:val="0"/>
              <w:rPr>
                <w:szCs w:val="21"/>
              </w:rPr>
            </w:pPr>
            <w:r>
              <w:rPr>
                <w:bCs/>
                <w:szCs w:val="21"/>
              </w:rPr>
              <w:t>2.</w:t>
            </w:r>
            <w:r>
              <w:rPr>
                <w:bCs/>
                <w:szCs w:val="21"/>
              </w:rPr>
              <w:t>测试环境满足设计要求</w:t>
            </w:r>
          </w:p>
        </w:tc>
      </w:tr>
      <w:tr w:rsidR="003D0E6C" w14:paraId="5D338AA6" w14:textId="77777777">
        <w:tc>
          <w:tcPr>
            <w:tcW w:w="5000" w:type="pct"/>
            <w:gridSpan w:val="6"/>
          </w:tcPr>
          <w:p w14:paraId="10BA7BF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4EC9C28" w14:textId="77777777">
        <w:tc>
          <w:tcPr>
            <w:tcW w:w="413" w:type="pct"/>
          </w:tcPr>
          <w:p w14:paraId="1D5AF82B"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5EF58B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A2C6A0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4BA48AE" w14:textId="77777777">
        <w:tc>
          <w:tcPr>
            <w:tcW w:w="413" w:type="pct"/>
          </w:tcPr>
          <w:p w14:paraId="642F8FE8" w14:textId="77777777" w:rsidR="003D0E6C" w:rsidRDefault="003D0E6C">
            <w:pPr>
              <w:pStyle w:val="afffff4"/>
              <w:numPr>
                <w:ilvl w:val="0"/>
                <w:numId w:val="53"/>
              </w:numPr>
              <w:wordWrap w:val="0"/>
              <w:ind w:firstLineChars="0"/>
              <w:jc w:val="center"/>
              <w:rPr>
                <w:szCs w:val="21"/>
              </w:rPr>
            </w:pPr>
          </w:p>
        </w:tc>
        <w:tc>
          <w:tcPr>
            <w:tcW w:w="2524" w:type="pct"/>
            <w:gridSpan w:val="3"/>
          </w:tcPr>
          <w:p w14:paraId="0FB0AE45"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指令管理页面，选择一个已存在的指令（或新建一个</w:t>
            </w:r>
            <w:r>
              <w:rPr>
                <w:snapToGrid w:val="0"/>
                <w:szCs w:val="21"/>
              </w:rPr>
              <w:t>test</w:t>
            </w:r>
            <w:r>
              <w:rPr>
                <w:snapToGrid w:val="0"/>
                <w:szCs w:val="21"/>
              </w:rPr>
              <w:t>指令），弹出指令参数管理窗口，在左侧参数列表中点击选择一个参数，查看右侧方法管理区域是否正确显示该方法列表（方法名称、方法描述、操作）</w:t>
            </w:r>
          </w:p>
        </w:tc>
        <w:tc>
          <w:tcPr>
            <w:tcW w:w="2063" w:type="pct"/>
            <w:gridSpan w:val="2"/>
          </w:tcPr>
          <w:p w14:paraId="081A51A1" w14:textId="77777777" w:rsidR="003D0E6C" w:rsidRDefault="00000000">
            <w:pPr>
              <w:wordWrap w:val="0"/>
              <w:rPr>
                <w:szCs w:val="21"/>
              </w:rPr>
            </w:pPr>
            <w:r>
              <w:rPr>
                <w:snapToGrid w:val="0"/>
                <w:szCs w:val="21"/>
              </w:rPr>
              <w:t>右侧方法管理区域正确显示该方法列表（方法名称、方法描述、操作）</w:t>
            </w:r>
          </w:p>
        </w:tc>
      </w:tr>
      <w:tr w:rsidR="003D0E6C" w14:paraId="37E3CA40" w14:textId="77777777">
        <w:tc>
          <w:tcPr>
            <w:tcW w:w="413" w:type="pct"/>
          </w:tcPr>
          <w:p w14:paraId="29832815" w14:textId="77777777" w:rsidR="003D0E6C" w:rsidRDefault="003D0E6C">
            <w:pPr>
              <w:pStyle w:val="afffff4"/>
              <w:numPr>
                <w:ilvl w:val="0"/>
                <w:numId w:val="53"/>
              </w:numPr>
              <w:wordWrap w:val="0"/>
              <w:ind w:firstLineChars="0"/>
              <w:jc w:val="center"/>
              <w:rPr>
                <w:szCs w:val="21"/>
              </w:rPr>
            </w:pPr>
          </w:p>
        </w:tc>
        <w:tc>
          <w:tcPr>
            <w:tcW w:w="2524" w:type="pct"/>
            <w:gridSpan w:val="3"/>
          </w:tcPr>
          <w:p w14:paraId="27A5849F" w14:textId="77777777" w:rsidR="003D0E6C" w:rsidRDefault="00000000">
            <w:pPr>
              <w:wordWrap w:val="0"/>
              <w:rPr>
                <w:szCs w:val="21"/>
              </w:rPr>
            </w:pPr>
            <w:r>
              <w:rPr>
                <w:snapToGrid w:val="0"/>
                <w:szCs w:val="21"/>
              </w:rPr>
              <w:t>在右侧方法管理区域的查询输入框中输入方法名称，点击查询按钮，查看查询结果是否正确显示符合该方法名称的方法信息</w:t>
            </w:r>
          </w:p>
        </w:tc>
        <w:tc>
          <w:tcPr>
            <w:tcW w:w="2063" w:type="pct"/>
            <w:gridSpan w:val="2"/>
          </w:tcPr>
          <w:p w14:paraId="13DD9D2F" w14:textId="77777777" w:rsidR="003D0E6C" w:rsidRDefault="00000000">
            <w:pPr>
              <w:wordWrap w:val="0"/>
              <w:rPr>
                <w:szCs w:val="21"/>
              </w:rPr>
            </w:pPr>
            <w:r>
              <w:rPr>
                <w:snapToGrid w:val="0"/>
                <w:szCs w:val="21"/>
              </w:rPr>
              <w:t>查询结果正确显示符合该方法名称的方法信息</w:t>
            </w:r>
          </w:p>
        </w:tc>
      </w:tr>
      <w:tr w:rsidR="003D0E6C" w14:paraId="45523D18" w14:textId="77777777">
        <w:tc>
          <w:tcPr>
            <w:tcW w:w="413" w:type="pct"/>
          </w:tcPr>
          <w:p w14:paraId="38D2B93D" w14:textId="77777777" w:rsidR="003D0E6C" w:rsidRDefault="003D0E6C">
            <w:pPr>
              <w:pStyle w:val="afffff4"/>
              <w:numPr>
                <w:ilvl w:val="0"/>
                <w:numId w:val="53"/>
              </w:numPr>
              <w:wordWrap w:val="0"/>
              <w:ind w:firstLineChars="0"/>
              <w:jc w:val="center"/>
              <w:rPr>
                <w:szCs w:val="21"/>
              </w:rPr>
            </w:pPr>
          </w:p>
        </w:tc>
        <w:tc>
          <w:tcPr>
            <w:tcW w:w="2524" w:type="pct"/>
            <w:gridSpan w:val="3"/>
          </w:tcPr>
          <w:p w14:paraId="071937A6" w14:textId="77777777" w:rsidR="003D0E6C" w:rsidRDefault="00000000">
            <w:pPr>
              <w:wordWrap w:val="0"/>
              <w:rPr>
                <w:snapToGrid w:val="0"/>
                <w:szCs w:val="21"/>
              </w:rPr>
            </w:pPr>
            <w:r>
              <w:rPr>
                <w:snapToGrid w:val="0"/>
                <w:szCs w:val="21"/>
              </w:rPr>
              <w:t>在查询输入框中输入部分方法名称进行模糊查询，查看查询结果是否正确显示包含该关键字的所有方法信息</w:t>
            </w:r>
          </w:p>
        </w:tc>
        <w:tc>
          <w:tcPr>
            <w:tcW w:w="2063" w:type="pct"/>
            <w:gridSpan w:val="2"/>
          </w:tcPr>
          <w:p w14:paraId="6D7890A7" w14:textId="77777777" w:rsidR="003D0E6C" w:rsidRDefault="00000000">
            <w:pPr>
              <w:wordWrap w:val="0"/>
              <w:rPr>
                <w:snapToGrid w:val="0"/>
                <w:szCs w:val="21"/>
              </w:rPr>
            </w:pPr>
            <w:r>
              <w:rPr>
                <w:snapToGrid w:val="0"/>
                <w:szCs w:val="21"/>
              </w:rPr>
              <w:t>查询结果正确显示包含该关键字的所有方法信息</w:t>
            </w:r>
          </w:p>
        </w:tc>
      </w:tr>
      <w:tr w:rsidR="003D0E6C" w14:paraId="28119CC5" w14:textId="77777777">
        <w:tc>
          <w:tcPr>
            <w:tcW w:w="413" w:type="pct"/>
          </w:tcPr>
          <w:p w14:paraId="7EFEA73E" w14:textId="77777777" w:rsidR="003D0E6C" w:rsidRDefault="003D0E6C">
            <w:pPr>
              <w:pStyle w:val="afffff4"/>
              <w:numPr>
                <w:ilvl w:val="0"/>
                <w:numId w:val="53"/>
              </w:numPr>
              <w:wordWrap w:val="0"/>
              <w:ind w:firstLineChars="0"/>
              <w:jc w:val="center"/>
              <w:rPr>
                <w:szCs w:val="21"/>
              </w:rPr>
            </w:pPr>
          </w:p>
        </w:tc>
        <w:tc>
          <w:tcPr>
            <w:tcW w:w="2524" w:type="pct"/>
            <w:gridSpan w:val="3"/>
          </w:tcPr>
          <w:p w14:paraId="0A62FA73" w14:textId="77777777" w:rsidR="003D0E6C" w:rsidRDefault="00000000">
            <w:pPr>
              <w:wordWrap w:val="0"/>
              <w:rPr>
                <w:snapToGrid w:val="0"/>
                <w:szCs w:val="21"/>
              </w:rPr>
            </w:pPr>
            <w:r>
              <w:rPr>
                <w:snapToGrid w:val="0"/>
                <w:szCs w:val="21"/>
              </w:rPr>
              <w:t>清空查询输入框，点击查询按钮，查看查询结果是否恢复显示全部方法信息</w:t>
            </w:r>
          </w:p>
        </w:tc>
        <w:tc>
          <w:tcPr>
            <w:tcW w:w="2063" w:type="pct"/>
            <w:gridSpan w:val="2"/>
          </w:tcPr>
          <w:p w14:paraId="122ECA3F" w14:textId="77777777" w:rsidR="003D0E6C" w:rsidRDefault="00000000">
            <w:pPr>
              <w:wordWrap w:val="0"/>
              <w:rPr>
                <w:snapToGrid w:val="0"/>
                <w:szCs w:val="21"/>
              </w:rPr>
            </w:pPr>
            <w:r>
              <w:rPr>
                <w:snapToGrid w:val="0"/>
                <w:szCs w:val="21"/>
              </w:rPr>
              <w:t>查询结果恢复显示全部方法信息</w:t>
            </w:r>
          </w:p>
        </w:tc>
      </w:tr>
      <w:tr w:rsidR="003D0E6C" w14:paraId="53ADF6F4" w14:textId="77777777">
        <w:tc>
          <w:tcPr>
            <w:tcW w:w="413" w:type="pct"/>
          </w:tcPr>
          <w:p w14:paraId="46B7E8CA" w14:textId="77777777" w:rsidR="003D0E6C" w:rsidRDefault="003D0E6C">
            <w:pPr>
              <w:pStyle w:val="afffff4"/>
              <w:numPr>
                <w:ilvl w:val="0"/>
                <w:numId w:val="53"/>
              </w:numPr>
              <w:wordWrap w:val="0"/>
              <w:ind w:firstLineChars="0"/>
              <w:jc w:val="center"/>
              <w:rPr>
                <w:szCs w:val="21"/>
              </w:rPr>
            </w:pPr>
          </w:p>
        </w:tc>
        <w:tc>
          <w:tcPr>
            <w:tcW w:w="2524" w:type="pct"/>
            <w:gridSpan w:val="3"/>
          </w:tcPr>
          <w:p w14:paraId="186A6234" w14:textId="77777777" w:rsidR="003D0E6C" w:rsidRDefault="00000000">
            <w:pPr>
              <w:wordWrap w:val="0"/>
              <w:rPr>
                <w:snapToGrid w:val="0"/>
                <w:szCs w:val="21"/>
              </w:rPr>
            </w:pPr>
            <w:r>
              <w:rPr>
                <w:snapToGrid w:val="0"/>
                <w:szCs w:val="21"/>
              </w:rPr>
              <w:t>在左侧参数列表中切换选择不同的参数，查看右侧方法列表是否实时更新为当前选中参数绑定的方法信息，验证绑定状态实时更新功能</w:t>
            </w:r>
          </w:p>
        </w:tc>
        <w:tc>
          <w:tcPr>
            <w:tcW w:w="2063" w:type="pct"/>
            <w:gridSpan w:val="2"/>
          </w:tcPr>
          <w:p w14:paraId="4446300B" w14:textId="77777777" w:rsidR="003D0E6C" w:rsidRDefault="00000000">
            <w:pPr>
              <w:wordWrap w:val="0"/>
              <w:rPr>
                <w:snapToGrid w:val="0"/>
                <w:szCs w:val="21"/>
              </w:rPr>
            </w:pPr>
            <w:r>
              <w:rPr>
                <w:snapToGrid w:val="0"/>
                <w:szCs w:val="21"/>
              </w:rPr>
              <w:t>右侧方法列表实时更新为当前选中参数绑定的方法信息</w:t>
            </w:r>
          </w:p>
        </w:tc>
      </w:tr>
      <w:tr w:rsidR="003D0E6C" w14:paraId="5844228A" w14:textId="77777777">
        <w:tc>
          <w:tcPr>
            <w:tcW w:w="413" w:type="pct"/>
          </w:tcPr>
          <w:p w14:paraId="53E7CA2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E4225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AA5DE0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D4B482D" w14:textId="77777777">
        <w:tc>
          <w:tcPr>
            <w:tcW w:w="413" w:type="pct"/>
          </w:tcPr>
          <w:p w14:paraId="48EDDA1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7D50C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3555FDB" w14:textId="77777777" w:rsidR="003D0E6C" w:rsidRDefault="00000000">
            <w:pPr>
              <w:wordWrap w:val="0"/>
              <w:rPr>
                <w:szCs w:val="21"/>
              </w:rPr>
            </w:pPr>
            <w:r>
              <w:rPr>
                <w:rFonts w:hint="eastAsia"/>
                <w:szCs w:val="21"/>
              </w:rPr>
              <w:t>本测试用例的全部测试步骤都通过即标志本用例为“通过”</w:t>
            </w:r>
          </w:p>
        </w:tc>
      </w:tr>
      <w:tr w:rsidR="003D0E6C" w14:paraId="558DF11C" w14:textId="77777777">
        <w:tc>
          <w:tcPr>
            <w:tcW w:w="413" w:type="pct"/>
          </w:tcPr>
          <w:p w14:paraId="3C1CA45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1D8733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7C9033C" w14:textId="77777777" w:rsidR="003D0E6C" w:rsidRDefault="00000000">
            <w:pPr>
              <w:wordWrap w:val="0"/>
              <w:rPr>
                <w:szCs w:val="21"/>
              </w:rPr>
            </w:pPr>
            <w:r>
              <w:rPr>
                <w:rFonts w:hint="eastAsia"/>
                <w:szCs w:val="21"/>
              </w:rPr>
              <w:t>李友</w:t>
            </w:r>
          </w:p>
        </w:tc>
      </w:tr>
    </w:tbl>
    <w:p w14:paraId="79FA3559" w14:textId="77777777" w:rsidR="003D0E6C" w:rsidRDefault="003D0E6C"/>
    <w:p w14:paraId="45078C1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1573B6B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416B03C" w14:textId="77777777" w:rsidR="003D0E6C" w:rsidRDefault="003D0E6C">
            <w:pPr>
              <w:numPr>
                <w:ilvl w:val="0"/>
                <w:numId w:val="47"/>
              </w:numPr>
              <w:wordWrap w:val="0"/>
              <w:jc w:val="left"/>
              <w:rPr>
                <w:b/>
                <w:szCs w:val="21"/>
              </w:rPr>
            </w:pPr>
          </w:p>
        </w:tc>
      </w:tr>
      <w:tr w:rsidR="003D0E6C" w14:paraId="69B029DE" w14:textId="77777777">
        <w:tc>
          <w:tcPr>
            <w:tcW w:w="948" w:type="pct"/>
            <w:gridSpan w:val="2"/>
          </w:tcPr>
          <w:p w14:paraId="1334E71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F932790" w14:textId="77777777" w:rsidR="003D0E6C" w:rsidRDefault="00000000">
            <w:pPr>
              <w:wordWrap w:val="0"/>
              <w:jc w:val="center"/>
              <w:rPr>
                <w:szCs w:val="21"/>
              </w:rPr>
            </w:pPr>
            <w:r>
              <w:rPr>
                <w:snapToGrid w:val="0"/>
                <w:szCs w:val="21"/>
              </w:rPr>
              <w:t>方法新增正常功能</w:t>
            </w:r>
          </w:p>
        </w:tc>
        <w:tc>
          <w:tcPr>
            <w:tcW w:w="578" w:type="pct"/>
            <w:gridSpan w:val="2"/>
          </w:tcPr>
          <w:p w14:paraId="7B61ABF5"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D0EBE87" w14:textId="77777777" w:rsidR="003D0E6C" w:rsidRDefault="00000000">
            <w:pPr>
              <w:wordWrap w:val="0"/>
              <w:jc w:val="center"/>
              <w:rPr>
                <w:szCs w:val="21"/>
              </w:rPr>
            </w:pPr>
            <w:r>
              <w:rPr>
                <w:rFonts w:hint="eastAsia"/>
                <w:snapToGrid w:val="0"/>
                <w:szCs w:val="21"/>
              </w:rPr>
              <w:t>YL</w:t>
            </w:r>
            <w:r>
              <w:rPr>
                <w:snapToGrid w:val="0"/>
                <w:szCs w:val="21"/>
              </w:rPr>
              <w:t>_SU_CSSF</w:t>
            </w:r>
            <w:r>
              <w:rPr>
                <w:rFonts w:hint="eastAsia"/>
                <w:snapToGrid w:val="0"/>
                <w:szCs w:val="21"/>
              </w:rPr>
              <w:t>_002</w:t>
            </w:r>
          </w:p>
        </w:tc>
      </w:tr>
      <w:tr w:rsidR="003D0E6C" w14:paraId="4746CCC2" w14:textId="77777777">
        <w:tc>
          <w:tcPr>
            <w:tcW w:w="948" w:type="pct"/>
            <w:gridSpan w:val="2"/>
          </w:tcPr>
          <w:p w14:paraId="264307F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2BC758B" w14:textId="77777777" w:rsidR="003D0E6C" w:rsidRDefault="00000000">
            <w:pPr>
              <w:wordWrap w:val="0"/>
              <w:rPr>
                <w:bCs/>
                <w:szCs w:val="21"/>
              </w:rPr>
            </w:pPr>
            <w:r>
              <w:rPr>
                <w:bCs/>
                <w:szCs w:val="21"/>
              </w:rPr>
              <w:t>软件测试依据：软件测试大纲</w:t>
            </w:r>
          </w:p>
          <w:p w14:paraId="02F63123" w14:textId="77777777" w:rsidR="003D0E6C" w:rsidRDefault="00000000">
            <w:pPr>
              <w:wordWrap w:val="0"/>
              <w:rPr>
                <w:bCs/>
                <w:szCs w:val="21"/>
              </w:rPr>
            </w:pPr>
            <w:r>
              <w:rPr>
                <w:bCs/>
                <w:szCs w:val="21"/>
              </w:rPr>
              <w:t>测试需求分析：</w:t>
            </w:r>
            <w:r>
              <w:rPr>
                <w:rFonts w:hint="eastAsia"/>
                <w:bCs/>
                <w:szCs w:val="21"/>
              </w:rPr>
              <w:t>6.2.1.4.1.2BCD</w:t>
            </w:r>
            <w:r>
              <w:rPr>
                <w:rFonts w:hint="eastAsia"/>
                <w:bCs/>
                <w:szCs w:val="21"/>
              </w:rPr>
              <w:t>星指令参数算法管理</w:t>
            </w:r>
          </w:p>
          <w:p w14:paraId="721FC148" w14:textId="77777777" w:rsidR="003D0E6C" w:rsidRDefault="00000000">
            <w:pPr>
              <w:wordWrap w:val="0"/>
              <w:rPr>
                <w:bCs/>
                <w:szCs w:val="21"/>
              </w:rPr>
            </w:pPr>
            <w:r>
              <w:rPr>
                <w:bCs/>
                <w:szCs w:val="21"/>
              </w:rPr>
              <w:t>测试需求标识：</w:t>
            </w:r>
            <w:r>
              <w:rPr>
                <w:snapToGrid w:val="0"/>
                <w:szCs w:val="21"/>
              </w:rPr>
              <w:t>XQ_SU_CSSF</w:t>
            </w:r>
          </w:p>
        </w:tc>
      </w:tr>
      <w:tr w:rsidR="003D0E6C" w14:paraId="0D50686C" w14:textId="77777777">
        <w:tc>
          <w:tcPr>
            <w:tcW w:w="948" w:type="pct"/>
            <w:gridSpan w:val="2"/>
          </w:tcPr>
          <w:p w14:paraId="022A140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34E48ED" w14:textId="77777777" w:rsidR="003D0E6C" w:rsidRDefault="00000000">
            <w:pPr>
              <w:wordWrap w:val="0"/>
              <w:rPr>
                <w:szCs w:val="21"/>
              </w:rPr>
            </w:pPr>
            <w:r>
              <w:rPr>
                <w:snapToGrid w:val="0"/>
                <w:szCs w:val="21"/>
              </w:rPr>
              <w:t>通过人工在右侧方法管理区域点击新增按钮录入方法完整信息并保存，查看方法是否成功入库，验证软件指令参数算法新增实现的正确性</w:t>
            </w:r>
          </w:p>
        </w:tc>
      </w:tr>
      <w:tr w:rsidR="003D0E6C" w14:paraId="51E38156" w14:textId="77777777">
        <w:tc>
          <w:tcPr>
            <w:tcW w:w="948" w:type="pct"/>
            <w:gridSpan w:val="2"/>
          </w:tcPr>
          <w:p w14:paraId="60C2A3D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61365B0" w14:textId="77777777" w:rsidR="003D0E6C" w:rsidRDefault="00000000">
            <w:pPr>
              <w:wordWrap w:val="0"/>
              <w:rPr>
                <w:bCs/>
                <w:szCs w:val="21"/>
              </w:rPr>
            </w:pPr>
            <w:r>
              <w:rPr>
                <w:bCs/>
                <w:szCs w:val="21"/>
              </w:rPr>
              <w:t>1.</w:t>
            </w:r>
            <w:r>
              <w:rPr>
                <w:bCs/>
                <w:szCs w:val="21"/>
              </w:rPr>
              <w:t>被测软件已正常启动</w:t>
            </w:r>
          </w:p>
          <w:p w14:paraId="5130E5D5" w14:textId="77777777" w:rsidR="003D0E6C" w:rsidRDefault="00000000">
            <w:pPr>
              <w:wordWrap w:val="0"/>
              <w:rPr>
                <w:bCs/>
                <w:szCs w:val="21"/>
              </w:rPr>
            </w:pPr>
            <w:r>
              <w:rPr>
                <w:bCs/>
                <w:szCs w:val="21"/>
              </w:rPr>
              <w:t>2.</w:t>
            </w:r>
            <w:r>
              <w:rPr>
                <w:bCs/>
                <w:szCs w:val="21"/>
              </w:rPr>
              <w:t>测试环境已配置就绪</w:t>
            </w:r>
          </w:p>
          <w:p w14:paraId="5BEDEE80" w14:textId="77777777" w:rsidR="003D0E6C" w:rsidRDefault="00000000">
            <w:pPr>
              <w:wordWrap w:val="0"/>
              <w:rPr>
                <w:szCs w:val="21"/>
              </w:rPr>
            </w:pPr>
            <w:r>
              <w:rPr>
                <w:bCs/>
                <w:szCs w:val="21"/>
              </w:rPr>
              <w:t>3.</w:t>
            </w:r>
            <w:r>
              <w:rPr>
                <w:bCs/>
                <w:szCs w:val="21"/>
              </w:rPr>
              <w:t>相关接口已连通</w:t>
            </w:r>
          </w:p>
        </w:tc>
      </w:tr>
      <w:tr w:rsidR="003D0E6C" w14:paraId="2A651B7D" w14:textId="77777777">
        <w:tc>
          <w:tcPr>
            <w:tcW w:w="948" w:type="pct"/>
            <w:gridSpan w:val="2"/>
          </w:tcPr>
          <w:p w14:paraId="1FE59C1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6A285CF" w14:textId="77777777" w:rsidR="003D0E6C" w:rsidRDefault="00000000">
            <w:pPr>
              <w:wordWrap w:val="0"/>
              <w:rPr>
                <w:bCs/>
                <w:szCs w:val="21"/>
              </w:rPr>
            </w:pPr>
            <w:r>
              <w:rPr>
                <w:bCs/>
                <w:szCs w:val="21"/>
              </w:rPr>
              <w:t>1.</w:t>
            </w:r>
            <w:r>
              <w:rPr>
                <w:bCs/>
                <w:szCs w:val="21"/>
              </w:rPr>
              <w:t>被测软件版本受控</w:t>
            </w:r>
          </w:p>
          <w:p w14:paraId="63F43368" w14:textId="77777777" w:rsidR="003D0E6C" w:rsidRDefault="00000000">
            <w:pPr>
              <w:wordWrap w:val="0"/>
              <w:rPr>
                <w:szCs w:val="21"/>
              </w:rPr>
            </w:pPr>
            <w:r>
              <w:rPr>
                <w:bCs/>
                <w:szCs w:val="21"/>
              </w:rPr>
              <w:t>2.</w:t>
            </w:r>
            <w:r>
              <w:rPr>
                <w:bCs/>
                <w:szCs w:val="21"/>
              </w:rPr>
              <w:t>测试环境满足设计要求</w:t>
            </w:r>
          </w:p>
        </w:tc>
      </w:tr>
      <w:tr w:rsidR="003D0E6C" w14:paraId="342214EC" w14:textId="77777777">
        <w:tc>
          <w:tcPr>
            <w:tcW w:w="5000" w:type="pct"/>
            <w:gridSpan w:val="6"/>
          </w:tcPr>
          <w:p w14:paraId="03DC43C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88C99C4" w14:textId="77777777">
        <w:tc>
          <w:tcPr>
            <w:tcW w:w="413" w:type="pct"/>
          </w:tcPr>
          <w:p w14:paraId="1A89687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479890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58BA02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43C6E14" w14:textId="77777777">
        <w:tc>
          <w:tcPr>
            <w:tcW w:w="413" w:type="pct"/>
          </w:tcPr>
          <w:p w14:paraId="04F3CF9F" w14:textId="77777777" w:rsidR="003D0E6C" w:rsidRDefault="003D0E6C">
            <w:pPr>
              <w:pStyle w:val="afffff4"/>
              <w:numPr>
                <w:ilvl w:val="0"/>
                <w:numId w:val="54"/>
              </w:numPr>
              <w:wordWrap w:val="0"/>
              <w:ind w:firstLineChars="0"/>
              <w:jc w:val="center"/>
              <w:rPr>
                <w:szCs w:val="21"/>
              </w:rPr>
            </w:pPr>
          </w:p>
        </w:tc>
        <w:tc>
          <w:tcPr>
            <w:tcW w:w="2524" w:type="pct"/>
            <w:gridSpan w:val="3"/>
          </w:tcPr>
          <w:p w14:paraId="1870AAF4" w14:textId="77777777" w:rsidR="003D0E6C" w:rsidRDefault="00000000">
            <w:pPr>
              <w:wordWrap w:val="0"/>
              <w:rPr>
                <w:szCs w:val="21"/>
              </w:rPr>
            </w:pPr>
            <w:r>
              <w:rPr>
                <w:snapToGrid w:val="0"/>
                <w:szCs w:val="21"/>
              </w:rPr>
              <w:t>在指令参数管理窗口左侧参数列表中选择一个参数，在右侧方法管理区域点击新增按钮，弹出新增方法信息弹窗，依据《</w:t>
            </w:r>
            <w:r>
              <w:rPr>
                <w:rFonts w:hint="eastAsia"/>
                <w:snapToGrid w:val="0"/>
                <w:szCs w:val="21"/>
              </w:rPr>
              <w:t>BCD</w:t>
            </w:r>
            <w:r>
              <w:rPr>
                <w:rFonts w:hint="eastAsia"/>
                <w:snapToGrid w:val="0"/>
                <w:szCs w:val="21"/>
              </w:rPr>
              <w:t>星</w:t>
            </w:r>
            <w:r>
              <w:rPr>
                <w:snapToGrid w:val="0"/>
                <w:szCs w:val="21"/>
              </w:rPr>
              <w:t>遥控数据明细》输入合法的方法完整信息（包括方法名称、方法描述、</w:t>
            </w:r>
            <w:r>
              <w:rPr>
                <w:snapToGrid w:val="0"/>
                <w:szCs w:val="21"/>
              </w:rPr>
              <w:lastRenderedPageBreak/>
              <w:t>指令参数标识、指令参数输入类型、指令参数输出类型、计算公式脚本、计算校验和的起始位置、计算校验和结束位置、校验和参数的起始位置、校验和参数的结束位置等），点击保存，查看新增方法是否成功入库</w:t>
            </w:r>
          </w:p>
        </w:tc>
        <w:tc>
          <w:tcPr>
            <w:tcW w:w="2063" w:type="pct"/>
            <w:gridSpan w:val="2"/>
          </w:tcPr>
          <w:p w14:paraId="355B2237" w14:textId="77777777" w:rsidR="003D0E6C" w:rsidRDefault="00000000">
            <w:pPr>
              <w:wordWrap w:val="0"/>
              <w:rPr>
                <w:szCs w:val="21"/>
              </w:rPr>
            </w:pPr>
            <w:r>
              <w:rPr>
                <w:rFonts w:hint="eastAsia"/>
                <w:szCs w:val="21"/>
              </w:rPr>
              <w:lastRenderedPageBreak/>
              <w:t>新增的方法成功入库，所述文档方法均可正确录入</w:t>
            </w:r>
          </w:p>
        </w:tc>
      </w:tr>
      <w:tr w:rsidR="003D0E6C" w14:paraId="6F4EA8B1" w14:textId="77777777">
        <w:tc>
          <w:tcPr>
            <w:tcW w:w="413" w:type="pct"/>
          </w:tcPr>
          <w:p w14:paraId="1D579D6E" w14:textId="77777777" w:rsidR="003D0E6C" w:rsidRDefault="003D0E6C">
            <w:pPr>
              <w:pStyle w:val="afffff4"/>
              <w:numPr>
                <w:ilvl w:val="0"/>
                <w:numId w:val="54"/>
              </w:numPr>
              <w:wordWrap w:val="0"/>
              <w:ind w:firstLineChars="0"/>
              <w:jc w:val="center"/>
              <w:rPr>
                <w:szCs w:val="21"/>
              </w:rPr>
            </w:pPr>
          </w:p>
        </w:tc>
        <w:tc>
          <w:tcPr>
            <w:tcW w:w="2524" w:type="pct"/>
            <w:gridSpan w:val="3"/>
          </w:tcPr>
          <w:p w14:paraId="453F4639" w14:textId="77777777" w:rsidR="003D0E6C" w:rsidRDefault="00000000">
            <w:pPr>
              <w:wordWrap w:val="0"/>
              <w:rPr>
                <w:szCs w:val="21"/>
              </w:rPr>
            </w:pPr>
            <w:r>
              <w:rPr>
                <w:snapToGrid w:val="0"/>
                <w:szCs w:val="21"/>
              </w:rPr>
              <w:t>新增方法后，在方法列表中查看是否显示新增的方法信息，且方法名称、方法描述与录入内容一致</w:t>
            </w:r>
          </w:p>
        </w:tc>
        <w:tc>
          <w:tcPr>
            <w:tcW w:w="2063" w:type="pct"/>
            <w:gridSpan w:val="2"/>
          </w:tcPr>
          <w:p w14:paraId="2775DA91" w14:textId="77777777" w:rsidR="003D0E6C" w:rsidRDefault="00000000">
            <w:pPr>
              <w:wordWrap w:val="0"/>
              <w:rPr>
                <w:szCs w:val="21"/>
              </w:rPr>
            </w:pPr>
            <w:r>
              <w:rPr>
                <w:snapToGrid w:val="0"/>
                <w:szCs w:val="21"/>
              </w:rPr>
              <w:t>方法名称、方法描述与录入内容一致</w:t>
            </w:r>
          </w:p>
        </w:tc>
      </w:tr>
      <w:tr w:rsidR="003D0E6C" w14:paraId="55F4A79A" w14:textId="77777777">
        <w:tc>
          <w:tcPr>
            <w:tcW w:w="413" w:type="pct"/>
          </w:tcPr>
          <w:p w14:paraId="37AA7B19" w14:textId="77777777" w:rsidR="003D0E6C" w:rsidRDefault="003D0E6C">
            <w:pPr>
              <w:pStyle w:val="afffff4"/>
              <w:numPr>
                <w:ilvl w:val="0"/>
                <w:numId w:val="54"/>
              </w:numPr>
              <w:wordWrap w:val="0"/>
              <w:ind w:firstLineChars="0"/>
              <w:jc w:val="center"/>
              <w:rPr>
                <w:szCs w:val="21"/>
              </w:rPr>
            </w:pPr>
          </w:p>
        </w:tc>
        <w:tc>
          <w:tcPr>
            <w:tcW w:w="2524" w:type="pct"/>
            <w:gridSpan w:val="3"/>
          </w:tcPr>
          <w:p w14:paraId="22413E08" w14:textId="77777777" w:rsidR="003D0E6C" w:rsidRDefault="00000000">
            <w:pPr>
              <w:wordWrap w:val="0"/>
              <w:rPr>
                <w:snapToGrid w:val="0"/>
                <w:szCs w:val="21"/>
              </w:rPr>
            </w:pPr>
            <w:r>
              <w:rPr>
                <w:snapToGrid w:val="0"/>
                <w:szCs w:val="21"/>
              </w:rPr>
              <w:t>新增包含计算公式脚本的方法（如参数</w:t>
            </w:r>
            <w:r>
              <w:rPr>
                <w:snapToGrid w:val="0"/>
                <w:szCs w:val="21"/>
              </w:rPr>
              <w:t>4~10</w:t>
            </w:r>
            <w:r>
              <w:rPr>
                <w:snapToGrid w:val="0"/>
                <w:szCs w:val="21"/>
              </w:rPr>
              <w:t>之和），查看软件是否对算法表达式进行词法分析和语法分析，构建可执行的算法逻辑树，验证算法表达式解析功能</w:t>
            </w:r>
          </w:p>
        </w:tc>
        <w:tc>
          <w:tcPr>
            <w:tcW w:w="2063" w:type="pct"/>
            <w:gridSpan w:val="2"/>
          </w:tcPr>
          <w:p w14:paraId="3BF58B7A" w14:textId="77777777" w:rsidR="003D0E6C" w:rsidRDefault="00000000">
            <w:pPr>
              <w:wordWrap w:val="0"/>
              <w:rPr>
                <w:snapToGrid w:val="0"/>
                <w:szCs w:val="21"/>
              </w:rPr>
            </w:pPr>
            <w:r>
              <w:rPr>
                <w:snapToGrid w:val="0"/>
                <w:szCs w:val="21"/>
              </w:rPr>
              <w:t>软件对算法表达式进行词法分析和语法分析，构建可执行的算法逻辑树</w:t>
            </w:r>
          </w:p>
        </w:tc>
      </w:tr>
      <w:tr w:rsidR="003D0E6C" w14:paraId="058BB9E8" w14:textId="77777777">
        <w:tc>
          <w:tcPr>
            <w:tcW w:w="413" w:type="pct"/>
          </w:tcPr>
          <w:p w14:paraId="25CEA872" w14:textId="77777777" w:rsidR="003D0E6C" w:rsidRDefault="003D0E6C">
            <w:pPr>
              <w:pStyle w:val="afffff4"/>
              <w:numPr>
                <w:ilvl w:val="0"/>
                <w:numId w:val="54"/>
              </w:numPr>
              <w:wordWrap w:val="0"/>
              <w:ind w:firstLineChars="0"/>
              <w:jc w:val="center"/>
              <w:rPr>
                <w:szCs w:val="21"/>
              </w:rPr>
            </w:pPr>
          </w:p>
        </w:tc>
        <w:tc>
          <w:tcPr>
            <w:tcW w:w="2524" w:type="pct"/>
            <w:gridSpan w:val="3"/>
          </w:tcPr>
          <w:p w14:paraId="0420EDAB" w14:textId="77777777" w:rsidR="003D0E6C" w:rsidRDefault="00000000">
            <w:pPr>
              <w:wordWrap w:val="0"/>
              <w:rPr>
                <w:snapToGrid w:val="0"/>
                <w:szCs w:val="21"/>
              </w:rPr>
            </w:pPr>
            <w:r>
              <w:rPr>
                <w:snapToGrid w:val="0"/>
                <w:szCs w:val="21"/>
              </w:rPr>
              <w:t>新增包含校验和配置的方法（如校验和范围</w:t>
            </w:r>
            <w:r>
              <w:rPr>
                <w:snapToGrid w:val="0"/>
                <w:szCs w:val="21"/>
              </w:rPr>
              <w:t>3~15</w:t>
            </w:r>
            <w:r>
              <w:rPr>
                <w:snapToGrid w:val="0"/>
                <w:szCs w:val="21"/>
              </w:rPr>
              <w:t>），查看软件是否正确解析校验和的起始位置和结束位置，验证算法模板验证功能</w:t>
            </w:r>
          </w:p>
        </w:tc>
        <w:tc>
          <w:tcPr>
            <w:tcW w:w="2063" w:type="pct"/>
            <w:gridSpan w:val="2"/>
          </w:tcPr>
          <w:p w14:paraId="7E4A5AD6" w14:textId="77777777" w:rsidR="003D0E6C" w:rsidRDefault="00000000">
            <w:pPr>
              <w:wordWrap w:val="0"/>
              <w:rPr>
                <w:snapToGrid w:val="0"/>
                <w:szCs w:val="21"/>
              </w:rPr>
            </w:pPr>
            <w:r>
              <w:rPr>
                <w:snapToGrid w:val="0"/>
                <w:szCs w:val="21"/>
              </w:rPr>
              <w:t>软件正确解析校验和的起始位置和结束位置</w:t>
            </w:r>
          </w:p>
        </w:tc>
      </w:tr>
      <w:tr w:rsidR="003D0E6C" w14:paraId="15A13A07" w14:textId="77777777">
        <w:tc>
          <w:tcPr>
            <w:tcW w:w="413" w:type="pct"/>
          </w:tcPr>
          <w:p w14:paraId="5C67BDFD" w14:textId="77777777" w:rsidR="003D0E6C" w:rsidRDefault="003D0E6C">
            <w:pPr>
              <w:pStyle w:val="afffff4"/>
              <w:numPr>
                <w:ilvl w:val="0"/>
                <w:numId w:val="54"/>
              </w:numPr>
              <w:wordWrap w:val="0"/>
              <w:ind w:firstLineChars="0"/>
              <w:jc w:val="center"/>
              <w:rPr>
                <w:szCs w:val="21"/>
              </w:rPr>
            </w:pPr>
          </w:p>
        </w:tc>
        <w:tc>
          <w:tcPr>
            <w:tcW w:w="2524" w:type="pct"/>
            <w:gridSpan w:val="3"/>
          </w:tcPr>
          <w:p w14:paraId="12F08268" w14:textId="77777777" w:rsidR="003D0E6C" w:rsidRDefault="00000000">
            <w:pPr>
              <w:wordWrap w:val="0"/>
              <w:rPr>
                <w:snapToGrid w:val="0"/>
                <w:szCs w:val="21"/>
              </w:rPr>
            </w:pPr>
            <w:r>
              <w:rPr>
                <w:snapToGrid w:val="0"/>
                <w:szCs w:val="21"/>
              </w:rPr>
              <w:t>新增方法后，查看操作日志中是否记录方法新增操作日志</w:t>
            </w:r>
          </w:p>
        </w:tc>
        <w:tc>
          <w:tcPr>
            <w:tcW w:w="2063" w:type="pct"/>
            <w:gridSpan w:val="2"/>
          </w:tcPr>
          <w:p w14:paraId="2FC78E0C" w14:textId="77777777" w:rsidR="003D0E6C" w:rsidRDefault="00000000">
            <w:pPr>
              <w:wordWrap w:val="0"/>
              <w:rPr>
                <w:snapToGrid w:val="0"/>
                <w:szCs w:val="21"/>
              </w:rPr>
            </w:pPr>
            <w:r>
              <w:rPr>
                <w:snapToGrid w:val="0"/>
                <w:szCs w:val="21"/>
              </w:rPr>
              <w:t>操作日志中记录方法新增操作日志</w:t>
            </w:r>
          </w:p>
        </w:tc>
      </w:tr>
      <w:tr w:rsidR="003D0E6C" w14:paraId="46E39C01" w14:textId="77777777">
        <w:tc>
          <w:tcPr>
            <w:tcW w:w="413" w:type="pct"/>
          </w:tcPr>
          <w:p w14:paraId="44CC79CC" w14:textId="77777777" w:rsidR="003D0E6C" w:rsidRDefault="003D0E6C">
            <w:pPr>
              <w:pStyle w:val="afffff4"/>
              <w:numPr>
                <w:ilvl w:val="0"/>
                <w:numId w:val="54"/>
              </w:numPr>
              <w:wordWrap w:val="0"/>
              <w:ind w:firstLineChars="0"/>
              <w:jc w:val="center"/>
              <w:rPr>
                <w:szCs w:val="21"/>
              </w:rPr>
            </w:pPr>
          </w:p>
        </w:tc>
        <w:tc>
          <w:tcPr>
            <w:tcW w:w="2524" w:type="pct"/>
            <w:gridSpan w:val="3"/>
          </w:tcPr>
          <w:p w14:paraId="736957CE" w14:textId="77777777" w:rsidR="003D0E6C" w:rsidRDefault="00000000">
            <w:pPr>
              <w:wordWrap w:val="0"/>
              <w:rPr>
                <w:snapToGrid w:val="0"/>
                <w:szCs w:val="21"/>
              </w:rPr>
            </w:pPr>
            <w:r>
              <w:rPr>
                <w:snapToGrid w:val="0"/>
                <w:szCs w:val="21"/>
              </w:rPr>
              <w:t>在数据库中查询算法基本信息表、算法表达式存储表和参数绑定关系表，查看新增方法数据及方法与参数的绑定关系是否正确持久化存储，验证算法模板存储功能</w:t>
            </w:r>
          </w:p>
        </w:tc>
        <w:tc>
          <w:tcPr>
            <w:tcW w:w="2063" w:type="pct"/>
            <w:gridSpan w:val="2"/>
          </w:tcPr>
          <w:p w14:paraId="2B5A6BBB" w14:textId="77777777" w:rsidR="003D0E6C" w:rsidRDefault="00000000">
            <w:pPr>
              <w:wordWrap w:val="0"/>
              <w:rPr>
                <w:snapToGrid w:val="0"/>
                <w:szCs w:val="21"/>
              </w:rPr>
            </w:pPr>
            <w:r>
              <w:rPr>
                <w:snapToGrid w:val="0"/>
                <w:szCs w:val="21"/>
              </w:rPr>
              <w:t>新增方法数据及方法与参数的绑定关系正确持久化存储</w:t>
            </w:r>
          </w:p>
        </w:tc>
      </w:tr>
      <w:tr w:rsidR="003D0E6C" w14:paraId="641F6EBB" w14:textId="77777777">
        <w:tc>
          <w:tcPr>
            <w:tcW w:w="413" w:type="pct"/>
          </w:tcPr>
          <w:p w14:paraId="1D0A2AF6" w14:textId="77777777" w:rsidR="003D0E6C" w:rsidRDefault="003D0E6C">
            <w:pPr>
              <w:pStyle w:val="afffff4"/>
              <w:numPr>
                <w:ilvl w:val="0"/>
                <w:numId w:val="54"/>
              </w:numPr>
              <w:wordWrap w:val="0"/>
              <w:ind w:firstLineChars="0"/>
              <w:jc w:val="center"/>
              <w:rPr>
                <w:szCs w:val="21"/>
              </w:rPr>
            </w:pPr>
          </w:p>
        </w:tc>
        <w:tc>
          <w:tcPr>
            <w:tcW w:w="2524" w:type="pct"/>
            <w:gridSpan w:val="3"/>
          </w:tcPr>
          <w:p w14:paraId="2A1ECFEC" w14:textId="77777777" w:rsidR="003D0E6C" w:rsidRDefault="00000000">
            <w:pPr>
              <w:wordWrap w:val="0"/>
              <w:rPr>
                <w:snapToGrid w:val="0"/>
                <w:szCs w:val="21"/>
              </w:rPr>
            </w:pPr>
            <w:r>
              <w:rPr>
                <w:snapToGrid w:val="0"/>
                <w:szCs w:val="21"/>
              </w:rPr>
              <w:t>验证算法模板序列化功能，查看软件是否生成包含算法逻辑和绑定关系的</w:t>
            </w:r>
            <w:r>
              <w:rPr>
                <w:snapToGrid w:val="0"/>
                <w:szCs w:val="21"/>
              </w:rPr>
              <w:t>JSON</w:t>
            </w:r>
            <w:r>
              <w:rPr>
                <w:snapToGrid w:val="0"/>
                <w:szCs w:val="21"/>
              </w:rPr>
              <w:t>数据流</w:t>
            </w:r>
          </w:p>
        </w:tc>
        <w:tc>
          <w:tcPr>
            <w:tcW w:w="2063" w:type="pct"/>
            <w:gridSpan w:val="2"/>
          </w:tcPr>
          <w:p w14:paraId="7B1B5F2E" w14:textId="77777777" w:rsidR="003D0E6C" w:rsidRDefault="00000000">
            <w:pPr>
              <w:wordWrap w:val="0"/>
              <w:rPr>
                <w:snapToGrid w:val="0"/>
                <w:szCs w:val="21"/>
              </w:rPr>
            </w:pPr>
            <w:r>
              <w:rPr>
                <w:snapToGrid w:val="0"/>
                <w:szCs w:val="21"/>
              </w:rPr>
              <w:t>软件生成包含算法逻辑和绑定关系的</w:t>
            </w:r>
            <w:r>
              <w:rPr>
                <w:snapToGrid w:val="0"/>
                <w:szCs w:val="21"/>
              </w:rPr>
              <w:t>JSON</w:t>
            </w:r>
            <w:r>
              <w:rPr>
                <w:snapToGrid w:val="0"/>
                <w:szCs w:val="21"/>
              </w:rPr>
              <w:t>数据流</w:t>
            </w:r>
          </w:p>
        </w:tc>
      </w:tr>
      <w:tr w:rsidR="003D0E6C" w14:paraId="4FD693A2" w14:textId="77777777">
        <w:tc>
          <w:tcPr>
            <w:tcW w:w="413" w:type="pct"/>
          </w:tcPr>
          <w:p w14:paraId="653BE5F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5F1791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BBF2AB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B71A05C" w14:textId="77777777">
        <w:tc>
          <w:tcPr>
            <w:tcW w:w="413" w:type="pct"/>
          </w:tcPr>
          <w:p w14:paraId="75EA8FE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2A094B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57743D2" w14:textId="77777777" w:rsidR="003D0E6C" w:rsidRDefault="00000000">
            <w:pPr>
              <w:wordWrap w:val="0"/>
              <w:rPr>
                <w:szCs w:val="21"/>
              </w:rPr>
            </w:pPr>
            <w:r>
              <w:rPr>
                <w:rFonts w:hint="eastAsia"/>
                <w:szCs w:val="21"/>
              </w:rPr>
              <w:t>本测试用例的全部测试步骤都通过即标志本用例为“通过”</w:t>
            </w:r>
          </w:p>
        </w:tc>
      </w:tr>
      <w:tr w:rsidR="003D0E6C" w14:paraId="468FB0DC" w14:textId="77777777">
        <w:tc>
          <w:tcPr>
            <w:tcW w:w="413" w:type="pct"/>
          </w:tcPr>
          <w:p w14:paraId="0121D7C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A604FA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BDC8965" w14:textId="77777777" w:rsidR="003D0E6C" w:rsidRDefault="00000000">
            <w:pPr>
              <w:wordWrap w:val="0"/>
              <w:rPr>
                <w:szCs w:val="21"/>
              </w:rPr>
            </w:pPr>
            <w:r>
              <w:rPr>
                <w:rFonts w:hint="eastAsia"/>
                <w:szCs w:val="21"/>
              </w:rPr>
              <w:t>李友</w:t>
            </w:r>
          </w:p>
        </w:tc>
      </w:tr>
    </w:tbl>
    <w:p w14:paraId="40194271" w14:textId="77777777" w:rsidR="003D0E6C" w:rsidRDefault="003D0E6C"/>
    <w:p w14:paraId="6439897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50A085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826D6C5" w14:textId="77777777" w:rsidR="003D0E6C" w:rsidRDefault="003D0E6C">
            <w:pPr>
              <w:numPr>
                <w:ilvl w:val="0"/>
                <w:numId w:val="47"/>
              </w:numPr>
              <w:wordWrap w:val="0"/>
              <w:jc w:val="left"/>
              <w:rPr>
                <w:b/>
                <w:szCs w:val="21"/>
              </w:rPr>
            </w:pPr>
          </w:p>
        </w:tc>
      </w:tr>
      <w:tr w:rsidR="003D0E6C" w14:paraId="21C4FD73" w14:textId="77777777">
        <w:tc>
          <w:tcPr>
            <w:tcW w:w="948" w:type="pct"/>
            <w:gridSpan w:val="2"/>
          </w:tcPr>
          <w:p w14:paraId="2CEF34C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FC93040" w14:textId="77777777" w:rsidR="003D0E6C" w:rsidRDefault="00000000">
            <w:pPr>
              <w:wordWrap w:val="0"/>
              <w:jc w:val="center"/>
              <w:rPr>
                <w:szCs w:val="21"/>
              </w:rPr>
            </w:pPr>
            <w:r>
              <w:rPr>
                <w:snapToGrid w:val="0"/>
                <w:szCs w:val="21"/>
              </w:rPr>
              <w:t>方法修改正常功能</w:t>
            </w:r>
          </w:p>
        </w:tc>
        <w:tc>
          <w:tcPr>
            <w:tcW w:w="578" w:type="pct"/>
            <w:gridSpan w:val="2"/>
          </w:tcPr>
          <w:p w14:paraId="144D05A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9DEC1FD" w14:textId="77777777" w:rsidR="003D0E6C" w:rsidRDefault="00000000">
            <w:pPr>
              <w:wordWrap w:val="0"/>
              <w:jc w:val="center"/>
              <w:rPr>
                <w:szCs w:val="21"/>
              </w:rPr>
            </w:pPr>
            <w:r>
              <w:rPr>
                <w:rFonts w:hint="eastAsia"/>
                <w:snapToGrid w:val="0"/>
                <w:szCs w:val="21"/>
              </w:rPr>
              <w:t>YL</w:t>
            </w:r>
            <w:r>
              <w:rPr>
                <w:snapToGrid w:val="0"/>
                <w:szCs w:val="21"/>
              </w:rPr>
              <w:t>_SU_CSSF</w:t>
            </w:r>
            <w:r>
              <w:rPr>
                <w:rFonts w:hint="eastAsia"/>
                <w:snapToGrid w:val="0"/>
                <w:szCs w:val="21"/>
              </w:rPr>
              <w:t>_003</w:t>
            </w:r>
          </w:p>
        </w:tc>
      </w:tr>
      <w:tr w:rsidR="003D0E6C" w14:paraId="092B2013" w14:textId="77777777">
        <w:tc>
          <w:tcPr>
            <w:tcW w:w="948" w:type="pct"/>
            <w:gridSpan w:val="2"/>
          </w:tcPr>
          <w:p w14:paraId="1D3BE5E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DEF2FC0" w14:textId="77777777" w:rsidR="003D0E6C" w:rsidRDefault="00000000">
            <w:pPr>
              <w:wordWrap w:val="0"/>
              <w:rPr>
                <w:bCs/>
                <w:szCs w:val="21"/>
              </w:rPr>
            </w:pPr>
            <w:r>
              <w:rPr>
                <w:bCs/>
                <w:szCs w:val="21"/>
              </w:rPr>
              <w:t>软件测试依据：软件测试大纲</w:t>
            </w:r>
          </w:p>
          <w:p w14:paraId="7C079D02" w14:textId="77777777" w:rsidR="003D0E6C" w:rsidRDefault="00000000">
            <w:pPr>
              <w:wordWrap w:val="0"/>
              <w:rPr>
                <w:bCs/>
                <w:szCs w:val="21"/>
              </w:rPr>
            </w:pPr>
            <w:r>
              <w:rPr>
                <w:bCs/>
                <w:szCs w:val="21"/>
              </w:rPr>
              <w:t>测试需求分析：</w:t>
            </w:r>
            <w:r>
              <w:rPr>
                <w:rFonts w:hint="eastAsia"/>
                <w:bCs/>
                <w:szCs w:val="21"/>
              </w:rPr>
              <w:t>6.2.1.4.1.2BCD</w:t>
            </w:r>
            <w:r>
              <w:rPr>
                <w:rFonts w:hint="eastAsia"/>
                <w:bCs/>
                <w:szCs w:val="21"/>
              </w:rPr>
              <w:t>星指令参数算法管理</w:t>
            </w:r>
          </w:p>
          <w:p w14:paraId="4B1F41C6" w14:textId="77777777" w:rsidR="003D0E6C" w:rsidRDefault="00000000">
            <w:pPr>
              <w:wordWrap w:val="0"/>
              <w:rPr>
                <w:bCs/>
                <w:szCs w:val="21"/>
              </w:rPr>
            </w:pPr>
            <w:r>
              <w:rPr>
                <w:bCs/>
                <w:szCs w:val="21"/>
              </w:rPr>
              <w:t>测试需求标识：</w:t>
            </w:r>
            <w:r>
              <w:rPr>
                <w:snapToGrid w:val="0"/>
                <w:szCs w:val="21"/>
              </w:rPr>
              <w:t>XQ_SU_CSSF</w:t>
            </w:r>
          </w:p>
        </w:tc>
      </w:tr>
      <w:tr w:rsidR="003D0E6C" w14:paraId="24D28A26" w14:textId="77777777">
        <w:tc>
          <w:tcPr>
            <w:tcW w:w="948" w:type="pct"/>
            <w:gridSpan w:val="2"/>
          </w:tcPr>
          <w:p w14:paraId="567A35E5"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2972667D" w14:textId="77777777" w:rsidR="003D0E6C" w:rsidRDefault="00000000">
            <w:pPr>
              <w:wordWrap w:val="0"/>
              <w:rPr>
                <w:szCs w:val="21"/>
              </w:rPr>
            </w:pPr>
            <w:r>
              <w:rPr>
                <w:snapToGrid w:val="0"/>
                <w:szCs w:val="21"/>
              </w:rPr>
              <w:t>通过人工在方法列表中点击操作按钮修改参数值或算法表达式并保存，查看方法是否修改成功，验证软件指令参数算法修改实现的正确性</w:t>
            </w:r>
          </w:p>
        </w:tc>
      </w:tr>
      <w:tr w:rsidR="003D0E6C" w14:paraId="1BEE97FC" w14:textId="77777777">
        <w:tc>
          <w:tcPr>
            <w:tcW w:w="948" w:type="pct"/>
            <w:gridSpan w:val="2"/>
          </w:tcPr>
          <w:p w14:paraId="3C0AAB3F"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05868C2" w14:textId="77777777" w:rsidR="003D0E6C" w:rsidRDefault="00000000">
            <w:pPr>
              <w:wordWrap w:val="0"/>
              <w:rPr>
                <w:bCs/>
                <w:szCs w:val="21"/>
              </w:rPr>
            </w:pPr>
            <w:r>
              <w:rPr>
                <w:bCs/>
                <w:szCs w:val="21"/>
              </w:rPr>
              <w:t>1.</w:t>
            </w:r>
            <w:r>
              <w:rPr>
                <w:bCs/>
                <w:szCs w:val="21"/>
              </w:rPr>
              <w:t>被测软件已正常启动</w:t>
            </w:r>
          </w:p>
          <w:p w14:paraId="5AB777EC" w14:textId="77777777" w:rsidR="003D0E6C" w:rsidRDefault="00000000">
            <w:pPr>
              <w:wordWrap w:val="0"/>
              <w:rPr>
                <w:bCs/>
                <w:szCs w:val="21"/>
              </w:rPr>
            </w:pPr>
            <w:r>
              <w:rPr>
                <w:bCs/>
                <w:szCs w:val="21"/>
              </w:rPr>
              <w:t>2.</w:t>
            </w:r>
            <w:r>
              <w:rPr>
                <w:bCs/>
                <w:szCs w:val="21"/>
              </w:rPr>
              <w:t>测试环境已配置就绪</w:t>
            </w:r>
          </w:p>
          <w:p w14:paraId="4B808156" w14:textId="77777777" w:rsidR="003D0E6C" w:rsidRDefault="00000000">
            <w:pPr>
              <w:wordWrap w:val="0"/>
              <w:rPr>
                <w:szCs w:val="21"/>
              </w:rPr>
            </w:pPr>
            <w:r>
              <w:rPr>
                <w:bCs/>
                <w:szCs w:val="21"/>
              </w:rPr>
              <w:t>3.</w:t>
            </w:r>
            <w:r>
              <w:rPr>
                <w:bCs/>
                <w:szCs w:val="21"/>
              </w:rPr>
              <w:t>相关接口已连通</w:t>
            </w:r>
          </w:p>
        </w:tc>
      </w:tr>
      <w:tr w:rsidR="003D0E6C" w14:paraId="79A6FE82" w14:textId="77777777">
        <w:tc>
          <w:tcPr>
            <w:tcW w:w="948" w:type="pct"/>
            <w:gridSpan w:val="2"/>
          </w:tcPr>
          <w:p w14:paraId="2B496CEC"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AE4736D" w14:textId="77777777" w:rsidR="003D0E6C" w:rsidRDefault="00000000">
            <w:pPr>
              <w:wordWrap w:val="0"/>
              <w:rPr>
                <w:bCs/>
                <w:szCs w:val="21"/>
              </w:rPr>
            </w:pPr>
            <w:r>
              <w:rPr>
                <w:bCs/>
                <w:szCs w:val="21"/>
              </w:rPr>
              <w:t>1.</w:t>
            </w:r>
            <w:r>
              <w:rPr>
                <w:bCs/>
                <w:szCs w:val="21"/>
              </w:rPr>
              <w:t>被测软件版本受控</w:t>
            </w:r>
          </w:p>
          <w:p w14:paraId="692CE055" w14:textId="77777777" w:rsidR="003D0E6C" w:rsidRDefault="00000000">
            <w:pPr>
              <w:wordWrap w:val="0"/>
              <w:rPr>
                <w:szCs w:val="21"/>
              </w:rPr>
            </w:pPr>
            <w:r>
              <w:rPr>
                <w:bCs/>
                <w:szCs w:val="21"/>
              </w:rPr>
              <w:t>2.</w:t>
            </w:r>
            <w:r>
              <w:rPr>
                <w:bCs/>
                <w:szCs w:val="21"/>
              </w:rPr>
              <w:t>测试环境满足设计要求</w:t>
            </w:r>
          </w:p>
        </w:tc>
      </w:tr>
      <w:tr w:rsidR="003D0E6C" w14:paraId="15F52020" w14:textId="77777777">
        <w:tc>
          <w:tcPr>
            <w:tcW w:w="5000" w:type="pct"/>
            <w:gridSpan w:val="6"/>
          </w:tcPr>
          <w:p w14:paraId="167EB51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0E13EE4" w14:textId="77777777">
        <w:tc>
          <w:tcPr>
            <w:tcW w:w="413" w:type="pct"/>
          </w:tcPr>
          <w:p w14:paraId="77DE2205"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FCC151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3514C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98B5B73" w14:textId="77777777">
        <w:tc>
          <w:tcPr>
            <w:tcW w:w="413" w:type="pct"/>
          </w:tcPr>
          <w:p w14:paraId="2C366235" w14:textId="77777777" w:rsidR="003D0E6C" w:rsidRDefault="003D0E6C">
            <w:pPr>
              <w:pStyle w:val="afffff4"/>
              <w:numPr>
                <w:ilvl w:val="0"/>
                <w:numId w:val="55"/>
              </w:numPr>
              <w:wordWrap w:val="0"/>
              <w:ind w:firstLineChars="0"/>
              <w:jc w:val="center"/>
              <w:rPr>
                <w:szCs w:val="21"/>
              </w:rPr>
            </w:pPr>
          </w:p>
        </w:tc>
        <w:tc>
          <w:tcPr>
            <w:tcW w:w="2524" w:type="pct"/>
            <w:gridSpan w:val="3"/>
          </w:tcPr>
          <w:p w14:paraId="3D6259A1" w14:textId="77777777" w:rsidR="003D0E6C" w:rsidRDefault="00000000">
            <w:pPr>
              <w:wordWrap w:val="0"/>
              <w:rPr>
                <w:szCs w:val="21"/>
              </w:rPr>
            </w:pPr>
            <w:r>
              <w:rPr>
                <w:snapToGrid w:val="0"/>
                <w:szCs w:val="21"/>
              </w:rPr>
              <w:t>在指令参数管理窗口右侧方法管理区域的方法列表中，点击某条方法的操作按钮，修改参数值，点击保存，查看修改是否成功</w:t>
            </w:r>
          </w:p>
        </w:tc>
        <w:tc>
          <w:tcPr>
            <w:tcW w:w="2063" w:type="pct"/>
            <w:gridSpan w:val="2"/>
          </w:tcPr>
          <w:p w14:paraId="01154F2E" w14:textId="77777777" w:rsidR="003D0E6C" w:rsidRDefault="00000000">
            <w:pPr>
              <w:wordWrap w:val="0"/>
              <w:rPr>
                <w:szCs w:val="21"/>
              </w:rPr>
            </w:pPr>
            <w:r>
              <w:rPr>
                <w:rFonts w:hint="eastAsia"/>
                <w:szCs w:val="21"/>
              </w:rPr>
              <w:t>可正确修改参数值</w:t>
            </w:r>
          </w:p>
        </w:tc>
      </w:tr>
      <w:tr w:rsidR="003D0E6C" w14:paraId="51DA9E3D" w14:textId="77777777">
        <w:tc>
          <w:tcPr>
            <w:tcW w:w="413" w:type="pct"/>
          </w:tcPr>
          <w:p w14:paraId="6240060C" w14:textId="77777777" w:rsidR="003D0E6C" w:rsidRDefault="003D0E6C">
            <w:pPr>
              <w:pStyle w:val="afffff4"/>
              <w:numPr>
                <w:ilvl w:val="0"/>
                <w:numId w:val="55"/>
              </w:numPr>
              <w:wordWrap w:val="0"/>
              <w:ind w:firstLineChars="0"/>
              <w:jc w:val="center"/>
              <w:rPr>
                <w:szCs w:val="21"/>
              </w:rPr>
            </w:pPr>
          </w:p>
        </w:tc>
        <w:tc>
          <w:tcPr>
            <w:tcW w:w="2524" w:type="pct"/>
            <w:gridSpan w:val="3"/>
          </w:tcPr>
          <w:p w14:paraId="4D34D356" w14:textId="77777777" w:rsidR="003D0E6C" w:rsidRDefault="00000000">
            <w:pPr>
              <w:wordWrap w:val="0"/>
              <w:rPr>
                <w:szCs w:val="21"/>
              </w:rPr>
            </w:pPr>
            <w:r>
              <w:rPr>
                <w:snapToGrid w:val="0"/>
                <w:szCs w:val="21"/>
              </w:rPr>
              <w:t>修改参数值后，在方法列表中查看该方法的参数值是否已更新为修改后的值，且方法名称、方法描述等其他信息与原值一致</w:t>
            </w:r>
          </w:p>
        </w:tc>
        <w:tc>
          <w:tcPr>
            <w:tcW w:w="2063" w:type="pct"/>
            <w:gridSpan w:val="2"/>
          </w:tcPr>
          <w:p w14:paraId="7E9C6BA5" w14:textId="77777777" w:rsidR="003D0E6C" w:rsidRDefault="00000000">
            <w:pPr>
              <w:wordWrap w:val="0"/>
              <w:rPr>
                <w:szCs w:val="21"/>
              </w:rPr>
            </w:pPr>
            <w:r>
              <w:rPr>
                <w:snapToGrid w:val="0"/>
                <w:szCs w:val="21"/>
              </w:rPr>
              <w:t>更新为修改后的值，且方法名称、方法描述等其他信息与原值一致</w:t>
            </w:r>
          </w:p>
        </w:tc>
      </w:tr>
      <w:tr w:rsidR="003D0E6C" w14:paraId="5C8EBE33" w14:textId="77777777">
        <w:tc>
          <w:tcPr>
            <w:tcW w:w="413" w:type="pct"/>
          </w:tcPr>
          <w:p w14:paraId="4AF56965" w14:textId="77777777" w:rsidR="003D0E6C" w:rsidRDefault="003D0E6C">
            <w:pPr>
              <w:pStyle w:val="afffff4"/>
              <w:numPr>
                <w:ilvl w:val="0"/>
                <w:numId w:val="55"/>
              </w:numPr>
              <w:wordWrap w:val="0"/>
              <w:ind w:firstLineChars="0"/>
              <w:jc w:val="center"/>
              <w:rPr>
                <w:szCs w:val="21"/>
              </w:rPr>
            </w:pPr>
          </w:p>
        </w:tc>
        <w:tc>
          <w:tcPr>
            <w:tcW w:w="2524" w:type="pct"/>
            <w:gridSpan w:val="3"/>
          </w:tcPr>
          <w:p w14:paraId="43D91C5C" w14:textId="77777777" w:rsidR="003D0E6C" w:rsidRDefault="00000000">
            <w:pPr>
              <w:wordWrap w:val="0"/>
              <w:rPr>
                <w:snapToGrid w:val="0"/>
                <w:szCs w:val="21"/>
              </w:rPr>
            </w:pPr>
            <w:r>
              <w:rPr>
                <w:snapToGrid w:val="0"/>
                <w:szCs w:val="21"/>
              </w:rPr>
              <w:t>在方法列表中，点击某条方法的操作按钮，修改算法表达式（如修改计算公式脚本、校验和范围等），点击保存，查看软件是否对修改后的算法表达式重新进行语法和逻辑验证</w:t>
            </w:r>
          </w:p>
        </w:tc>
        <w:tc>
          <w:tcPr>
            <w:tcW w:w="2063" w:type="pct"/>
            <w:gridSpan w:val="2"/>
          </w:tcPr>
          <w:p w14:paraId="7B21D900" w14:textId="77777777" w:rsidR="003D0E6C" w:rsidRDefault="00000000">
            <w:pPr>
              <w:wordWrap w:val="0"/>
              <w:rPr>
                <w:snapToGrid w:val="0"/>
                <w:szCs w:val="21"/>
              </w:rPr>
            </w:pPr>
            <w:r>
              <w:rPr>
                <w:snapToGrid w:val="0"/>
                <w:szCs w:val="21"/>
              </w:rPr>
              <w:t>对修改后的算法表达式重新进行语法和逻辑验证</w:t>
            </w:r>
          </w:p>
        </w:tc>
      </w:tr>
      <w:tr w:rsidR="003D0E6C" w14:paraId="565BC39C" w14:textId="77777777">
        <w:tc>
          <w:tcPr>
            <w:tcW w:w="413" w:type="pct"/>
          </w:tcPr>
          <w:p w14:paraId="6B238543" w14:textId="77777777" w:rsidR="003D0E6C" w:rsidRDefault="003D0E6C">
            <w:pPr>
              <w:pStyle w:val="afffff4"/>
              <w:numPr>
                <w:ilvl w:val="0"/>
                <w:numId w:val="55"/>
              </w:numPr>
              <w:wordWrap w:val="0"/>
              <w:ind w:firstLineChars="0"/>
              <w:jc w:val="center"/>
              <w:rPr>
                <w:szCs w:val="21"/>
              </w:rPr>
            </w:pPr>
          </w:p>
        </w:tc>
        <w:tc>
          <w:tcPr>
            <w:tcW w:w="2524" w:type="pct"/>
            <w:gridSpan w:val="3"/>
          </w:tcPr>
          <w:p w14:paraId="4CBC5A45" w14:textId="77777777" w:rsidR="003D0E6C" w:rsidRDefault="00000000">
            <w:pPr>
              <w:wordWrap w:val="0"/>
              <w:rPr>
                <w:snapToGrid w:val="0"/>
                <w:szCs w:val="21"/>
              </w:rPr>
            </w:pPr>
            <w:r>
              <w:rPr>
                <w:snapToGrid w:val="0"/>
                <w:szCs w:val="21"/>
              </w:rPr>
              <w:t>修改方法后，查看操作日志中是否记录方法修改操作日志</w:t>
            </w:r>
          </w:p>
        </w:tc>
        <w:tc>
          <w:tcPr>
            <w:tcW w:w="2063" w:type="pct"/>
            <w:gridSpan w:val="2"/>
          </w:tcPr>
          <w:p w14:paraId="70DFD784" w14:textId="77777777" w:rsidR="003D0E6C" w:rsidRDefault="00000000">
            <w:pPr>
              <w:wordWrap w:val="0"/>
              <w:rPr>
                <w:snapToGrid w:val="0"/>
                <w:szCs w:val="21"/>
              </w:rPr>
            </w:pPr>
            <w:r>
              <w:rPr>
                <w:snapToGrid w:val="0"/>
                <w:szCs w:val="21"/>
              </w:rPr>
              <w:t>操作日志中记录方法修改操作日志</w:t>
            </w:r>
          </w:p>
        </w:tc>
      </w:tr>
      <w:tr w:rsidR="003D0E6C" w14:paraId="72D44C69" w14:textId="77777777">
        <w:tc>
          <w:tcPr>
            <w:tcW w:w="413" w:type="pct"/>
          </w:tcPr>
          <w:p w14:paraId="196C1DCD" w14:textId="77777777" w:rsidR="003D0E6C" w:rsidRDefault="003D0E6C">
            <w:pPr>
              <w:pStyle w:val="afffff4"/>
              <w:numPr>
                <w:ilvl w:val="0"/>
                <w:numId w:val="55"/>
              </w:numPr>
              <w:wordWrap w:val="0"/>
              <w:ind w:firstLineChars="0"/>
              <w:jc w:val="center"/>
              <w:rPr>
                <w:szCs w:val="21"/>
              </w:rPr>
            </w:pPr>
          </w:p>
        </w:tc>
        <w:tc>
          <w:tcPr>
            <w:tcW w:w="2524" w:type="pct"/>
            <w:gridSpan w:val="3"/>
          </w:tcPr>
          <w:p w14:paraId="63C00B0D" w14:textId="77777777" w:rsidR="003D0E6C" w:rsidRDefault="00000000">
            <w:pPr>
              <w:wordWrap w:val="0"/>
              <w:rPr>
                <w:snapToGrid w:val="0"/>
                <w:szCs w:val="21"/>
              </w:rPr>
            </w:pPr>
            <w:r>
              <w:rPr>
                <w:snapToGrid w:val="0"/>
                <w:szCs w:val="21"/>
              </w:rPr>
              <w:t>在数据库中查看算法表达式存储表和参数绑定关系表是否同步更新，验证算法修改结果反馈中的关联参数影响信息是否正确</w:t>
            </w:r>
          </w:p>
        </w:tc>
        <w:tc>
          <w:tcPr>
            <w:tcW w:w="2063" w:type="pct"/>
            <w:gridSpan w:val="2"/>
          </w:tcPr>
          <w:p w14:paraId="5974D9CC" w14:textId="77777777" w:rsidR="003D0E6C" w:rsidRDefault="00000000">
            <w:pPr>
              <w:wordWrap w:val="0"/>
              <w:rPr>
                <w:snapToGrid w:val="0"/>
                <w:szCs w:val="21"/>
              </w:rPr>
            </w:pPr>
            <w:r>
              <w:rPr>
                <w:snapToGrid w:val="0"/>
                <w:szCs w:val="21"/>
              </w:rPr>
              <w:t>算法修改结果反馈中的关联参数影响信息正确</w:t>
            </w:r>
          </w:p>
        </w:tc>
      </w:tr>
      <w:tr w:rsidR="003D0E6C" w14:paraId="18C75FB1" w14:textId="77777777">
        <w:tc>
          <w:tcPr>
            <w:tcW w:w="413" w:type="pct"/>
          </w:tcPr>
          <w:p w14:paraId="1B7034F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AADAF3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428B57E"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9EF7971" w14:textId="77777777">
        <w:tc>
          <w:tcPr>
            <w:tcW w:w="413" w:type="pct"/>
          </w:tcPr>
          <w:p w14:paraId="33AED6A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56CA35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3C36466" w14:textId="77777777" w:rsidR="003D0E6C" w:rsidRDefault="00000000">
            <w:pPr>
              <w:wordWrap w:val="0"/>
              <w:rPr>
                <w:szCs w:val="21"/>
              </w:rPr>
            </w:pPr>
            <w:r>
              <w:rPr>
                <w:rFonts w:hint="eastAsia"/>
                <w:szCs w:val="21"/>
              </w:rPr>
              <w:t>本测试用例的全部测试步骤都通过即标志本用例为“通过”</w:t>
            </w:r>
          </w:p>
        </w:tc>
      </w:tr>
      <w:tr w:rsidR="003D0E6C" w14:paraId="6E271D59" w14:textId="77777777">
        <w:tc>
          <w:tcPr>
            <w:tcW w:w="413" w:type="pct"/>
          </w:tcPr>
          <w:p w14:paraId="3312BC7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0D507F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79F1CF8" w14:textId="77777777" w:rsidR="003D0E6C" w:rsidRDefault="00000000">
            <w:pPr>
              <w:wordWrap w:val="0"/>
              <w:rPr>
                <w:szCs w:val="21"/>
              </w:rPr>
            </w:pPr>
            <w:r>
              <w:rPr>
                <w:rFonts w:hint="eastAsia"/>
                <w:szCs w:val="21"/>
              </w:rPr>
              <w:t>李友</w:t>
            </w:r>
          </w:p>
        </w:tc>
      </w:tr>
    </w:tbl>
    <w:p w14:paraId="2038A536" w14:textId="77777777" w:rsidR="003D0E6C" w:rsidRDefault="003D0E6C"/>
    <w:p w14:paraId="7A743C06"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2EC1D0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F5820B9" w14:textId="77777777" w:rsidR="003D0E6C" w:rsidRDefault="003D0E6C">
            <w:pPr>
              <w:numPr>
                <w:ilvl w:val="0"/>
                <w:numId w:val="47"/>
              </w:numPr>
              <w:wordWrap w:val="0"/>
              <w:jc w:val="left"/>
              <w:rPr>
                <w:b/>
                <w:szCs w:val="21"/>
              </w:rPr>
            </w:pPr>
          </w:p>
        </w:tc>
      </w:tr>
      <w:tr w:rsidR="003D0E6C" w14:paraId="103B30A0" w14:textId="77777777">
        <w:tc>
          <w:tcPr>
            <w:tcW w:w="948" w:type="pct"/>
            <w:gridSpan w:val="2"/>
          </w:tcPr>
          <w:p w14:paraId="27220B0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00EE170" w14:textId="77777777" w:rsidR="003D0E6C" w:rsidRDefault="00000000">
            <w:pPr>
              <w:wordWrap w:val="0"/>
              <w:jc w:val="center"/>
              <w:rPr>
                <w:szCs w:val="21"/>
              </w:rPr>
            </w:pPr>
            <w:r>
              <w:rPr>
                <w:snapToGrid w:val="0"/>
                <w:szCs w:val="21"/>
              </w:rPr>
              <w:t>方法删除正常功能</w:t>
            </w:r>
          </w:p>
        </w:tc>
        <w:tc>
          <w:tcPr>
            <w:tcW w:w="578" w:type="pct"/>
            <w:gridSpan w:val="2"/>
          </w:tcPr>
          <w:p w14:paraId="35EB7F3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67C7903" w14:textId="77777777" w:rsidR="003D0E6C" w:rsidRDefault="00000000">
            <w:pPr>
              <w:wordWrap w:val="0"/>
              <w:jc w:val="center"/>
              <w:rPr>
                <w:szCs w:val="21"/>
              </w:rPr>
            </w:pPr>
            <w:r>
              <w:rPr>
                <w:rFonts w:hint="eastAsia"/>
                <w:snapToGrid w:val="0"/>
                <w:szCs w:val="21"/>
              </w:rPr>
              <w:t>YL</w:t>
            </w:r>
            <w:r>
              <w:rPr>
                <w:snapToGrid w:val="0"/>
                <w:szCs w:val="21"/>
              </w:rPr>
              <w:t>_SU_CSSF</w:t>
            </w:r>
            <w:r>
              <w:rPr>
                <w:rFonts w:hint="eastAsia"/>
                <w:snapToGrid w:val="0"/>
                <w:szCs w:val="21"/>
              </w:rPr>
              <w:t>_004</w:t>
            </w:r>
          </w:p>
        </w:tc>
      </w:tr>
      <w:tr w:rsidR="003D0E6C" w14:paraId="522066F4" w14:textId="77777777">
        <w:tc>
          <w:tcPr>
            <w:tcW w:w="948" w:type="pct"/>
            <w:gridSpan w:val="2"/>
          </w:tcPr>
          <w:p w14:paraId="49C51702"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追踪关系</w:t>
            </w:r>
          </w:p>
        </w:tc>
        <w:tc>
          <w:tcPr>
            <w:tcW w:w="4052" w:type="pct"/>
            <w:gridSpan w:val="4"/>
          </w:tcPr>
          <w:p w14:paraId="29107A00" w14:textId="77777777" w:rsidR="003D0E6C" w:rsidRDefault="00000000">
            <w:pPr>
              <w:wordWrap w:val="0"/>
              <w:rPr>
                <w:bCs/>
                <w:szCs w:val="21"/>
              </w:rPr>
            </w:pPr>
            <w:r>
              <w:rPr>
                <w:bCs/>
                <w:szCs w:val="21"/>
              </w:rPr>
              <w:t>软件测试依据：软件测试大纲</w:t>
            </w:r>
          </w:p>
          <w:p w14:paraId="78251668" w14:textId="77777777" w:rsidR="003D0E6C" w:rsidRDefault="00000000">
            <w:pPr>
              <w:wordWrap w:val="0"/>
              <w:rPr>
                <w:bCs/>
                <w:szCs w:val="21"/>
              </w:rPr>
            </w:pPr>
            <w:r>
              <w:rPr>
                <w:bCs/>
                <w:szCs w:val="21"/>
              </w:rPr>
              <w:t>测试需求分析：</w:t>
            </w:r>
            <w:r>
              <w:rPr>
                <w:rFonts w:hint="eastAsia"/>
                <w:bCs/>
                <w:szCs w:val="21"/>
              </w:rPr>
              <w:t>6.2.1.4.1.2BCD</w:t>
            </w:r>
            <w:r>
              <w:rPr>
                <w:rFonts w:hint="eastAsia"/>
                <w:bCs/>
                <w:szCs w:val="21"/>
              </w:rPr>
              <w:t>星指令参数算法管理</w:t>
            </w:r>
          </w:p>
          <w:p w14:paraId="41D98DC4" w14:textId="77777777" w:rsidR="003D0E6C" w:rsidRDefault="00000000">
            <w:pPr>
              <w:wordWrap w:val="0"/>
              <w:rPr>
                <w:bCs/>
                <w:szCs w:val="21"/>
              </w:rPr>
            </w:pPr>
            <w:r>
              <w:rPr>
                <w:bCs/>
                <w:szCs w:val="21"/>
              </w:rPr>
              <w:t>测试需求标识：</w:t>
            </w:r>
            <w:r>
              <w:rPr>
                <w:snapToGrid w:val="0"/>
                <w:szCs w:val="21"/>
              </w:rPr>
              <w:t>XQ_SU_CSSF</w:t>
            </w:r>
          </w:p>
        </w:tc>
      </w:tr>
      <w:tr w:rsidR="003D0E6C" w14:paraId="64DAAFCE" w14:textId="77777777">
        <w:tc>
          <w:tcPr>
            <w:tcW w:w="948" w:type="pct"/>
            <w:gridSpan w:val="2"/>
          </w:tcPr>
          <w:p w14:paraId="401A74C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1FFFEB1" w14:textId="77777777" w:rsidR="003D0E6C" w:rsidRDefault="00000000">
            <w:pPr>
              <w:wordWrap w:val="0"/>
              <w:rPr>
                <w:szCs w:val="21"/>
              </w:rPr>
            </w:pPr>
            <w:r>
              <w:rPr>
                <w:snapToGrid w:val="0"/>
                <w:szCs w:val="21"/>
              </w:rPr>
              <w:t>通过人工在方法列表中勾选待删除方法点击删除选中并确认，查看方法是否删除成功并解除绑定关系，验证软件指令参数算法删除实现的正确性</w:t>
            </w:r>
          </w:p>
        </w:tc>
      </w:tr>
      <w:tr w:rsidR="003D0E6C" w14:paraId="59C9EB43" w14:textId="77777777">
        <w:tc>
          <w:tcPr>
            <w:tcW w:w="948" w:type="pct"/>
            <w:gridSpan w:val="2"/>
          </w:tcPr>
          <w:p w14:paraId="3497541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C80EF09" w14:textId="77777777" w:rsidR="003D0E6C" w:rsidRDefault="00000000">
            <w:pPr>
              <w:wordWrap w:val="0"/>
              <w:rPr>
                <w:bCs/>
                <w:szCs w:val="21"/>
              </w:rPr>
            </w:pPr>
            <w:r>
              <w:rPr>
                <w:bCs/>
                <w:szCs w:val="21"/>
              </w:rPr>
              <w:t>1.</w:t>
            </w:r>
            <w:r>
              <w:rPr>
                <w:bCs/>
                <w:szCs w:val="21"/>
              </w:rPr>
              <w:t>被测软件已正常启动</w:t>
            </w:r>
          </w:p>
          <w:p w14:paraId="695F0475" w14:textId="77777777" w:rsidR="003D0E6C" w:rsidRDefault="00000000">
            <w:pPr>
              <w:wordWrap w:val="0"/>
              <w:rPr>
                <w:bCs/>
                <w:szCs w:val="21"/>
              </w:rPr>
            </w:pPr>
            <w:r>
              <w:rPr>
                <w:bCs/>
                <w:szCs w:val="21"/>
              </w:rPr>
              <w:t>2.</w:t>
            </w:r>
            <w:r>
              <w:rPr>
                <w:bCs/>
                <w:szCs w:val="21"/>
              </w:rPr>
              <w:t>测试环境已配置就绪</w:t>
            </w:r>
          </w:p>
          <w:p w14:paraId="7D3AF4AF" w14:textId="77777777" w:rsidR="003D0E6C" w:rsidRDefault="00000000">
            <w:pPr>
              <w:wordWrap w:val="0"/>
              <w:rPr>
                <w:szCs w:val="21"/>
              </w:rPr>
            </w:pPr>
            <w:r>
              <w:rPr>
                <w:bCs/>
                <w:szCs w:val="21"/>
              </w:rPr>
              <w:t>3.</w:t>
            </w:r>
            <w:r>
              <w:rPr>
                <w:bCs/>
                <w:szCs w:val="21"/>
              </w:rPr>
              <w:t>相关接口已连通</w:t>
            </w:r>
          </w:p>
        </w:tc>
      </w:tr>
      <w:tr w:rsidR="003D0E6C" w14:paraId="17212DCA" w14:textId="77777777">
        <w:tc>
          <w:tcPr>
            <w:tcW w:w="948" w:type="pct"/>
            <w:gridSpan w:val="2"/>
          </w:tcPr>
          <w:p w14:paraId="325355C3"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20DED4F" w14:textId="77777777" w:rsidR="003D0E6C" w:rsidRDefault="00000000">
            <w:pPr>
              <w:wordWrap w:val="0"/>
              <w:rPr>
                <w:bCs/>
                <w:szCs w:val="21"/>
              </w:rPr>
            </w:pPr>
            <w:r>
              <w:rPr>
                <w:bCs/>
                <w:szCs w:val="21"/>
              </w:rPr>
              <w:t>1.</w:t>
            </w:r>
            <w:r>
              <w:rPr>
                <w:bCs/>
                <w:szCs w:val="21"/>
              </w:rPr>
              <w:t>被测软件版本受控</w:t>
            </w:r>
          </w:p>
          <w:p w14:paraId="2B55D6E1" w14:textId="77777777" w:rsidR="003D0E6C" w:rsidRDefault="00000000">
            <w:pPr>
              <w:wordWrap w:val="0"/>
              <w:rPr>
                <w:szCs w:val="21"/>
              </w:rPr>
            </w:pPr>
            <w:r>
              <w:rPr>
                <w:bCs/>
                <w:szCs w:val="21"/>
              </w:rPr>
              <w:t>2.</w:t>
            </w:r>
            <w:r>
              <w:rPr>
                <w:bCs/>
                <w:szCs w:val="21"/>
              </w:rPr>
              <w:t>测试环境满足设计要求</w:t>
            </w:r>
          </w:p>
        </w:tc>
      </w:tr>
      <w:tr w:rsidR="003D0E6C" w14:paraId="141BBF64" w14:textId="77777777">
        <w:tc>
          <w:tcPr>
            <w:tcW w:w="5000" w:type="pct"/>
            <w:gridSpan w:val="6"/>
          </w:tcPr>
          <w:p w14:paraId="6EE64CC3"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7AA2871" w14:textId="77777777">
        <w:tc>
          <w:tcPr>
            <w:tcW w:w="413" w:type="pct"/>
          </w:tcPr>
          <w:p w14:paraId="078A1E3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8B526D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8A045F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8A66081" w14:textId="77777777">
        <w:tc>
          <w:tcPr>
            <w:tcW w:w="413" w:type="pct"/>
          </w:tcPr>
          <w:p w14:paraId="55DE6AF7" w14:textId="77777777" w:rsidR="003D0E6C" w:rsidRDefault="003D0E6C">
            <w:pPr>
              <w:pStyle w:val="afffff4"/>
              <w:numPr>
                <w:ilvl w:val="0"/>
                <w:numId w:val="56"/>
              </w:numPr>
              <w:wordWrap w:val="0"/>
              <w:ind w:firstLineChars="0"/>
              <w:jc w:val="center"/>
              <w:rPr>
                <w:szCs w:val="21"/>
              </w:rPr>
            </w:pPr>
          </w:p>
        </w:tc>
        <w:tc>
          <w:tcPr>
            <w:tcW w:w="2524" w:type="pct"/>
            <w:gridSpan w:val="3"/>
          </w:tcPr>
          <w:p w14:paraId="50BA5F92" w14:textId="77777777" w:rsidR="003D0E6C" w:rsidRDefault="00000000">
            <w:pPr>
              <w:wordWrap w:val="0"/>
              <w:rPr>
                <w:szCs w:val="21"/>
              </w:rPr>
            </w:pPr>
            <w:r>
              <w:rPr>
                <w:snapToGrid w:val="0"/>
                <w:szCs w:val="21"/>
              </w:rPr>
              <w:t>在指令参数管理窗口右侧方法管理区域的方法列表中，勾选一条待删除的方法，点击删除选中按钮，点击确认，查看方法是否删除成功</w:t>
            </w:r>
          </w:p>
        </w:tc>
        <w:tc>
          <w:tcPr>
            <w:tcW w:w="2063" w:type="pct"/>
            <w:gridSpan w:val="2"/>
          </w:tcPr>
          <w:p w14:paraId="18F135B7" w14:textId="77777777" w:rsidR="003D0E6C" w:rsidRDefault="00000000">
            <w:pPr>
              <w:wordWrap w:val="0"/>
              <w:rPr>
                <w:szCs w:val="21"/>
              </w:rPr>
            </w:pPr>
            <w:r>
              <w:rPr>
                <w:snapToGrid w:val="0"/>
                <w:szCs w:val="21"/>
              </w:rPr>
              <w:t>方法删除成功</w:t>
            </w:r>
          </w:p>
        </w:tc>
      </w:tr>
      <w:tr w:rsidR="003D0E6C" w14:paraId="7A86FDA6" w14:textId="77777777">
        <w:tc>
          <w:tcPr>
            <w:tcW w:w="413" w:type="pct"/>
          </w:tcPr>
          <w:p w14:paraId="21D12974" w14:textId="77777777" w:rsidR="003D0E6C" w:rsidRDefault="003D0E6C">
            <w:pPr>
              <w:pStyle w:val="afffff4"/>
              <w:numPr>
                <w:ilvl w:val="0"/>
                <w:numId w:val="56"/>
              </w:numPr>
              <w:wordWrap w:val="0"/>
              <w:ind w:firstLineChars="0"/>
              <w:jc w:val="center"/>
              <w:rPr>
                <w:szCs w:val="21"/>
              </w:rPr>
            </w:pPr>
          </w:p>
        </w:tc>
        <w:tc>
          <w:tcPr>
            <w:tcW w:w="2524" w:type="pct"/>
            <w:gridSpan w:val="3"/>
          </w:tcPr>
          <w:p w14:paraId="703012E4" w14:textId="77777777" w:rsidR="003D0E6C" w:rsidRDefault="00000000">
            <w:pPr>
              <w:wordWrap w:val="0"/>
              <w:rPr>
                <w:szCs w:val="21"/>
              </w:rPr>
            </w:pPr>
            <w:r>
              <w:rPr>
                <w:snapToGrid w:val="0"/>
                <w:szCs w:val="21"/>
              </w:rPr>
              <w:t>删除方法后，在方法列表中查看是否不再显示已删除的方法信息</w:t>
            </w:r>
          </w:p>
        </w:tc>
        <w:tc>
          <w:tcPr>
            <w:tcW w:w="2063" w:type="pct"/>
            <w:gridSpan w:val="2"/>
          </w:tcPr>
          <w:p w14:paraId="7F51A72A" w14:textId="77777777" w:rsidR="003D0E6C" w:rsidRDefault="00000000">
            <w:pPr>
              <w:wordWrap w:val="0"/>
              <w:rPr>
                <w:szCs w:val="21"/>
              </w:rPr>
            </w:pPr>
            <w:r>
              <w:rPr>
                <w:snapToGrid w:val="0"/>
                <w:szCs w:val="21"/>
              </w:rPr>
              <w:t>方法列表中查看不再显示已删除的方法信息</w:t>
            </w:r>
          </w:p>
        </w:tc>
      </w:tr>
      <w:tr w:rsidR="003D0E6C" w14:paraId="7D507C8C" w14:textId="77777777">
        <w:tc>
          <w:tcPr>
            <w:tcW w:w="413" w:type="pct"/>
          </w:tcPr>
          <w:p w14:paraId="27BDD233" w14:textId="77777777" w:rsidR="003D0E6C" w:rsidRDefault="003D0E6C">
            <w:pPr>
              <w:pStyle w:val="afffff4"/>
              <w:numPr>
                <w:ilvl w:val="0"/>
                <w:numId w:val="56"/>
              </w:numPr>
              <w:wordWrap w:val="0"/>
              <w:ind w:firstLineChars="0"/>
              <w:jc w:val="center"/>
              <w:rPr>
                <w:szCs w:val="21"/>
              </w:rPr>
            </w:pPr>
          </w:p>
        </w:tc>
        <w:tc>
          <w:tcPr>
            <w:tcW w:w="2524" w:type="pct"/>
            <w:gridSpan w:val="3"/>
          </w:tcPr>
          <w:p w14:paraId="3835C2F9" w14:textId="77777777" w:rsidR="003D0E6C" w:rsidRDefault="00000000">
            <w:pPr>
              <w:wordWrap w:val="0"/>
              <w:rPr>
                <w:snapToGrid w:val="0"/>
                <w:szCs w:val="21"/>
              </w:rPr>
            </w:pPr>
            <w:r>
              <w:rPr>
                <w:snapToGrid w:val="0"/>
                <w:szCs w:val="21"/>
              </w:rPr>
              <w:t>删除方法后，查看操作日志中是否记录方法删除操作日志</w:t>
            </w:r>
          </w:p>
        </w:tc>
        <w:tc>
          <w:tcPr>
            <w:tcW w:w="2063" w:type="pct"/>
            <w:gridSpan w:val="2"/>
          </w:tcPr>
          <w:p w14:paraId="01859923" w14:textId="77777777" w:rsidR="003D0E6C" w:rsidRDefault="00000000">
            <w:pPr>
              <w:wordWrap w:val="0"/>
              <w:rPr>
                <w:snapToGrid w:val="0"/>
                <w:szCs w:val="21"/>
              </w:rPr>
            </w:pPr>
            <w:r>
              <w:rPr>
                <w:snapToGrid w:val="0"/>
                <w:szCs w:val="21"/>
              </w:rPr>
              <w:t>操作日志中记录方法删除操作日志</w:t>
            </w:r>
          </w:p>
        </w:tc>
      </w:tr>
      <w:tr w:rsidR="003D0E6C" w14:paraId="153BA178" w14:textId="77777777">
        <w:tc>
          <w:tcPr>
            <w:tcW w:w="413" w:type="pct"/>
          </w:tcPr>
          <w:p w14:paraId="13C706D7" w14:textId="77777777" w:rsidR="003D0E6C" w:rsidRDefault="003D0E6C">
            <w:pPr>
              <w:pStyle w:val="afffff4"/>
              <w:numPr>
                <w:ilvl w:val="0"/>
                <w:numId w:val="56"/>
              </w:numPr>
              <w:wordWrap w:val="0"/>
              <w:ind w:firstLineChars="0"/>
              <w:jc w:val="center"/>
              <w:rPr>
                <w:szCs w:val="21"/>
              </w:rPr>
            </w:pPr>
          </w:p>
        </w:tc>
        <w:tc>
          <w:tcPr>
            <w:tcW w:w="2524" w:type="pct"/>
            <w:gridSpan w:val="3"/>
          </w:tcPr>
          <w:p w14:paraId="555E2E69" w14:textId="77777777" w:rsidR="003D0E6C" w:rsidRDefault="00000000">
            <w:pPr>
              <w:wordWrap w:val="0"/>
              <w:rPr>
                <w:snapToGrid w:val="0"/>
                <w:szCs w:val="21"/>
              </w:rPr>
            </w:pPr>
            <w:r>
              <w:rPr>
                <w:snapToGrid w:val="0"/>
                <w:szCs w:val="21"/>
              </w:rPr>
              <w:t>删除方法后，在数据库中查看参数绑定关系表中该方法与参数的绑定关系是否已正确解除，验证解绑操作的影响范围分析功能</w:t>
            </w:r>
          </w:p>
        </w:tc>
        <w:tc>
          <w:tcPr>
            <w:tcW w:w="2063" w:type="pct"/>
            <w:gridSpan w:val="2"/>
          </w:tcPr>
          <w:p w14:paraId="192756DA" w14:textId="77777777" w:rsidR="003D0E6C" w:rsidRDefault="00000000">
            <w:pPr>
              <w:wordWrap w:val="0"/>
              <w:rPr>
                <w:snapToGrid w:val="0"/>
                <w:szCs w:val="21"/>
              </w:rPr>
            </w:pPr>
            <w:r>
              <w:rPr>
                <w:snapToGrid w:val="0"/>
                <w:szCs w:val="21"/>
              </w:rPr>
              <w:t>数据库中查看参数绑定关系表中该方法与参数的绑定关系已正确解除</w:t>
            </w:r>
          </w:p>
        </w:tc>
      </w:tr>
      <w:tr w:rsidR="003D0E6C" w14:paraId="25BE42BD" w14:textId="77777777">
        <w:tc>
          <w:tcPr>
            <w:tcW w:w="413" w:type="pct"/>
          </w:tcPr>
          <w:p w14:paraId="2BAE3BE2" w14:textId="77777777" w:rsidR="003D0E6C" w:rsidRDefault="003D0E6C">
            <w:pPr>
              <w:pStyle w:val="afffff4"/>
              <w:numPr>
                <w:ilvl w:val="0"/>
                <w:numId w:val="56"/>
              </w:numPr>
              <w:wordWrap w:val="0"/>
              <w:ind w:firstLineChars="0"/>
              <w:jc w:val="center"/>
              <w:rPr>
                <w:szCs w:val="21"/>
              </w:rPr>
            </w:pPr>
          </w:p>
        </w:tc>
        <w:tc>
          <w:tcPr>
            <w:tcW w:w="2524" w:type="pct"/>
            <w:gridSpan w:val="3"/>
          </w:tcPr>
          <w:p w14:paraId="563C04EC" w14:textId="77777777" w:rsidR="003D0E6C" w:rsidRDefault="00000000">
            <w:pPr>
              <w:wordWrap w:val="0"/>
              <w:rPr>
                <w:snapToGrid w:val="0"/>
                <w:szCs w:val="21"/>
              </w:rPr>
            </w:pPr>
            <w:r>
              <w:rPr>
                <w:snapToGrid w:val="0"/>
                <w:szCs w:val="21"/>
              </w:rPr>
              <w:t>在方法列表中，勾选多条待删除的方法，点击删除选中按钮，点击确认，查看是否批量删除成功；验证指令参数算法删除功能实现的正确性</w:t>
            </w:r>
          </w:p>
        </w:tc>
        <w:tc>
          <w:tcPr>
            <w:tcW w:w="2063" w:type="pct"/>
            <w:gridSpan w:val="2"/>
          </w:tcPr>
          <w:p w14:paraId="5795B7EF" w14:textId="77777777" w:rsidR="003D0E6C" w:rsidRDefault="00000000">
            <w:pPr>
              <w:wordWrap w:val="0"/>
              <w:rPr>
                <w:snapToGrid w:val="0"/>
                <w:szCs w:val="21"/>
              </w:rPr>
            </w:pPr>
            <w:r>
              <w:rPr>
                <w:snapToGrid w:val="0"/>
                <w:szCs w:val="21"/>
              </w:rPr>
              <w:t>批量删除成功</w:t>
            </w:r>
            <w:r>
              <w:rPr>
                <w:rFonts w:hint="eastAsia"/>
                <w:snapToGrid w:val="0"/>
                <w:szCs w:val="21"/>
              </w:rPr>
              <w:t>，多个参数方法正确被删除</w:t>
            </w:r>
          </w:p>
        </w:tc>
      </w:tr>
      <w:tr w:rsidR="003D0E6C" w14:paraId="77BEDFA7" w14:textId="77777777">
        <w:tc>
          <w:tcPr>
            <w:tcW w:w="413" w:type="pct"/>
          </w:tcPr>
          <w:p w14:paraId="0F130A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87D1EE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3185699"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1DDE1A0" w14:textId="77777777">
        <w:tc>
          <w:tcPr>
            <w:tcW w:w="413" w:type="pct"/>
          </w:tcPr>
          <w:p w14:paraId="7097131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EC411E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2F09054" w14:textId="77777777" w:rsidR="003D0E6C" w:rsidRDefault="00000000">
            <w:pPr>
              <w:wordWrap w:val="0"/>
              <w:rPr>
                <w:szCs w:val="21"/>
              </w:rPr>
            </w:pPr>
            <w:r>
              <w:rPr>
                <w:rFonts w:hint="eastAsia"/>
                <w:szCs w:val="21"/>
              </w:rPr>
              <w:t>本测试用例的全部测试步骤都通过即标志本用例为“通过”</w:t>
            </w:r>
          </w:p>
        </w:tc>
      </w:tr>
      <w:tr w:rsidR="003D0E6C" w14:paraId="31E4CE07" w14:textId="77777777">
        <w:tc>
          <w:tcPr>
            <w:tcW w:w="413" w:type="pct"/>
          </w:tcPr>
          <w:p w14:paraId="08257B6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0FB4AA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36B994B" w14:textId="77777777" w:rsidR="003D0E6C" w:rsidRDefault="00000000">
            <w:pPr>
              <w:wordWrap w:val="0"/>
              <w:rPr>
                <w:szCs w:val="21"/>
              </w:rPr>
            </w:pPr>
            <w:r>
              <w:rPr>
                <w:rFonts w:hint="eastAsia"/>
                <w:szCs w:val="21"/>
              </w:rPr>
              <w:t>李友</w:t>
            </w:r>
          </w:p>
        </w:tc>
      </w:tr>
    </w:tbl>
    <w:p w14:paraId="37E3F679" w14:textId="77777777" w:rsidR="003D0E6C" w:rsidRDefault="003D0E6C"/>
    <w:p w14:paraId="7553FFFC"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FABEC2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F3F6FAD" w14:textId="77777777" w:rsidR="003D0E6C" w:rsidRDefault="003D0E6C">
            <w:pPr>
              <w:numPr>
                <w:ilvl w:val="0"/>
                <w:numId w:val="47"/>
              </w:numPr>
              <w:wordWrap w:val="0"/>
              <w:jc w:val="left"/>
              <w:rPr>
                <w:b/>
                <w:szCs w:val="21"/>
              </w:rPr>
            </w:pPr>
          </w:p>
        </w:tc>
      </w:tr>
      <w:tr w:rsidR="003D0E6C" w14:paraId="754E15D3" w14:textId="77777777">
        <w:tc>
          <w:tcPr>
            <w:tcW w:w="948" w:type="pct"/>
            <w:gridSpan w:val="2"/>
          </w:tcPr>
          <w:p w14:paraId="518E953D"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测试用例名称</w:t>
            </w:r>
          </w:p>
        </w:tc>
        <w:tc>
          <w:tcPr>
            <w:tcW w:w="1738" w:type="pct"/>
          </w:tcPr>
          <w:p w14:paraId="66002A89" w14:textId="77777777" w:rsidR="003D0E6C" w:rsidRDefault="00000000">
            <w:pPr>
              <w:wordWrap w:val="0"/>
              <w:jc w:val="center"/>
              <w:rPr>
                <w:szCs w:val="21"/>
              </w:rPr>
            </w:pPr>
            <w:r>
              <w:rPr>
                <w:snapToGrid w:val="0"/>
                <w:szCs w:val="21"/>
              </w:rPr>
              <w:t>算法绑定与解绑功能</w:t>
            </w:r>
          </w:p>
        </w:tc>
        <w:tc>
          <w:tcPr>
            <w:tcW w:w="578" w:type="pct"/>
            <w:gridSpan w:val="2"/>
          </w:tcPr>
          <w:p w14:paraId="2F6CC0C2"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A2B9708" w14:textId="77777777" w:rsidR="003D0E6C" w:rsidRDefault="00000000">
            <w:pPr>
              <w:wordWrap w:val="0"/>
              <w:jc w:val="center"/>
              <w:rPr>
                <w:szCs w:val="21"/>
              </w:rPr>
            </w:pPr>
            <w:r>
              <w:rPr>
                <w:rFonts w:hint="eastAsia"/>
                <w:snapToGrid w:val="0"/>
                <w:szCs w:val="21"/>
              </w:rPr>
              <w:t>YL</w:t>
            </w:r>
            <w:r>
              <w:rPr>
                <w:snapToGrid w:val="0"/>
                <w:szCs w:val="21"/>
              </w:rPr>
              <w:t>_SU_CSSF</w:t>
            </w:r>
            <w:r>
              <w:rPr>
                <w:rFonts w:hint="eastAsia"/>
                <w:snapToGrid w:val="0"/>
                <w:szCs w:val="21"/>
              </w:rPr>
              <w:t>_005</w:t>
            </w:r>
          </w:p>
        </w:tc>
      </w:tr>
      <w:tr w:rsidR="003D0E6C" w14:paraId="2DB6963C" w14:textId="77777777">
        <w:tc>
          <w:tcPr>
            <w:tcW w:w="948" w:type="pct"/>
            <w:gridSpan w:val="2"/>
          </w:tcPr>
          <w:p w14:paraId="4FA82CA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1C6A76B" w14:textId="77777777" w:rsidR="003D0E6C" w:rsidRDefault="00000000">
            <w:pPr>
              <w:wordWrap w:val="0"/>
              <w:rPr>
                <w:bCs/>
                <w:szCs w:val="21"/>
              </w:rPr>
            </w:pPr>
            <w:r>
              <w:rPr>
                <w:bCs/>
                <w:szCs w:val="21"/>
              </w:rPr>
              <w:t>软件测试依据：软件测试大纲</w:t>
            </w:r>
          </w:p>
          <w:p w14:paraId="3D115AAF" w14:textId="77777777" w:rsidR="003D0E6C" w:rsidRDefault="00000000">
            <w:pPr>
              <w:wordWrap w:val="0"/>
              <w:rPr>
                <w:bCs/>
                <w:szCs w:val="21"/>
              </w:rPr>
            </w:pPr>
            <w:r>
              <w:rPr>
                <w:bCs/>
                <w:szCs w:val="21"/>
              </w:rPr>
              <w:t>测试需求分析：</w:t>
            </w:r>
            <w:r>
              <w:rPr>
                <w:rFonts w:hint="eastAsia"/>
                <w:bCs/>
                <w:szCs w:val="21"/>
              </w:rPr>
              <w:t>6.2.1.4.1.2BCD</w:t>
            </w:r>
            <w:r>
              <w:rPr>
                <w:rFonts w:hint="eastAsia"/>
                <w:bCs/>
                <w:szCs w:val="21"/>
              </w:rPr>
              <w:t>星指令参数算法管理</w:t>
            </w:r>
          </w:p>
          <w:p w14:paraId="5DD0C8DC" w14:textId="77777777" w:rsidR="003D0E6C" w:rsidRDefault="00000000">
            <w:pPr>
              <w:wordWrap w:val="0"/>
              <w:rPr>
                <w:bCs/>
                <w:szCs w:val="21"/>
              </w:rPr>
            </w:pPr>
            <w:r>
              <w:rPr>
                <w:bCs/>
                <w:szCs w:val="21"/>
              </w:rPr>
              <w:t>测试需求标识：</w:t>
            </w:r>
            <w:r>
              <w:rPr>
                <w:snapToGrid w:val="0"/>
                <w:szCs w:val="21"/>
              </w:rPr>
              <w:t>XQ_SU_CSSF</w:t>
            </w:r>
          </w:p>
        </w:tc>
      </w:tr>
      <w:tr w:rsidR="003D0E6C" w14:paraId="2EDE0176" w14:textId="77777777">
        <w:tc>
          <w:tcPr>
            <w:tcW w:w="948" w:type="pct"/>
            <w:gridSpan w:val="2"/>
          </w:tcPr>
          <w:p w14:paraId="50AE4E5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A014C6E" w14:textId="77777777" w:rsidR="003D0E6C" w:rsidRDefault="00000000">
            <w:pPr>
              <w:wordWrap w:val="0"/>
              <w:rPr>
                <w:szCs w:val="21"/>
              </w:rPr>
            </w:pPr>
            <w:r>
              <w:rPr>
                <w:snapToGrid w:val="0"/>
                <w:szCs w:val="21"/>
              </w:rPr>
              <w:t>通过人工选择参数新增方法建立绑定关系再解绑方法，查看兼容性检查、影响范围分析及绑定状态实时更新情况，验证软件算法绑定关系管理实现的正确性</w:t>
            </w:r>
          </w:p>
        </w:tc>
      </w:tr>
      <w:tr w:rsidR="003D0E6C" w14:paraId="403CDB1B" w14:textId="77777777">
        <w:tc>
          <w:tcPr>
            <w:tcW w:w="948" w:type="pct"/>
            <w:gridSpan w:val="2"/>
          </w:tcPr>
          <w:p w14:paraId="15EADC1E"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E0B32FA" w14:textId="77777777" w:rsidR="003D0E6C" w:rsidRDefault="00000000">
            <w:pPr>
              <w:wordWrap w:val="0"/>
              <w:rPr>
                <w:bCs/>
                <w:szCs w:val="21"/>
              </w:rPr>
            </w:pPr>
            <w:r>
              <w:rPr>
                <w:bCs/>
                <w:szCs w:val="21"/>
              </w:rPr>
              <w:t>1.</w:t>
            </w:r>
            <w:r>
              <w:rPr>
                <w:bCs/>
                <w:szCs w:val="21"/>
              </w:rPr>
              <w:t>被测软件已正常启动</w:t>
            </w:r>
          </w:p>
          <w:p w14:paraId="3EAF96FC" w14:textId="77777777" w:rsidR="003D0E6C" w:rsidRDefault="00000000">
            <w:pPr>
              <w:wordWrap w:val="0"/>
              <w:rPr>
                <w:bCs/>
                <w:szCs w:val="21"/>
              </w:rPr>
            </w:pPr>
            <w:r>
              <w:rPr>
                <w:bCs/>
                <w:szCs w:val="21"/>
              </w:rPr>
              <w:t>2.</w:t>
            </w:r>
            <w:r>
              <w:rPr>
                <w:bCs/>
                <w:szCs w:val="21"/>
              </w:rPr>
              <w:t>测试环境已配置就绪</w:t>
            </w:r>
          </w:p>
          <w:p w14:paraId="71400641" w14:textId="77777777" w:rsidR="003D0E6C" w:rsidRDefault="00000000">
            <w:pPr>
              <w:wordWrap w:val="0"/>
              <w:rPr>
                <w:szCs w:val="21"/>
              </w:rPr>
            </w:pPr>
            <w:r>
              <w:rPr>
                <w:bCs/>
                <w:szCs w:val="21"/>
              </w:rPr>
              <w:t>3.</w:t>
            </w:r>
            <w:r>
              <w:rPr>
                <w:bCs/>
                <w:szCs w:val="21"/>
              </w:rPr>
              <w:t>相关接口已连通</w:t>
            </w:r>
          </w:p>
        </w:tc>
      </w:tr>
      <w:tr w:rsidR="003D0E6C" w14:paraId="497C0FC8" w14:textId="77777777">
        <w:tc>
          <w:tcPr>
            <w:tcW w:w="948" w:type="pct"/>
            <w:gridSpan w:val="2"/>
          </w:tcPr>
          <w:p w14:paraId="79AE7F6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65BC35B" w14:textId="77777777" w:rsidR="003D0E6C" w:rsidRDefault="00000000">
            <w:pPr>
              <w:wordWrap w:val="0"/>
              <w:rPr>
                <w:bCs/>
                <w:szCs w:val="21"/>
              </w:rPr>
            </w:pPr>
            <w:r>
              <w:rPr>
                <w:bCs/>
                <w:szCs w:val="21"/>
              </w:rPr>
              <w:t>1.</w:t>
            </w:r>
            <w:r>
              <w:rPr>
                <w:bCs/>
                <w:szCs w:val="21"/>
              </w:rPr>
              <w:t>被测软件版本受控</w:t>
            </w:r>
          </w:p>
          <w:p w14:paraId="7962419D" w14:textId="77777777" w:rsidR="003D0E6C" w:rsidRDefault="00000000">
            <w:pPr>
              <w:wordWrap w:val="0"/>
              <w:rPr>
                <w:szCs w:val="21"/>
              </w:rPr>
            </w:pPr>
            <w:r>
              <w:rPr>
                <w:bCs/>
                <w:szCs w:val="21"/>
              </w:rPr>
              <w:t>2.</w:t>
            </w:r>
            <w:r>
              <w:rPr>
                <w:bCs/>
                <w:szCs w:val="21"/>
              </w:rPr>
              <w:t>测试环境满足设计要求</w:t>
            </w:r>
          </w:p>
        </w:tc>
      </w:tr>
      <w:tr w:rsidR="003D0E6C" w14:paraId="507FDD5C" w14:textId="77777777">
        <w:tc>
          <w:tcPr>
            <w:tcW w:w="5000" w:type="pct"/>
            <w:gridSpan w:val="6"/>
          </w:tcPr>
          <w:p w14:paraId="37764D4A"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5C0BDD9" w14:textId="77777777">
        <w:tc>
          <w:tcPr>
            <w:tcW w:w="413" w:type="pct"/>
          </w:tcPr>
          <w:p w14:paraId="545BE53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475642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690A2C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E6B06F7" w14:textId="77777777">
        <w:tc>
          <w:tcPr>
            <w:tcW w:w="413" w:type="pct"/>
          </w:tcPr>
          <w:p w14:paraId="7E4011B5" w14:textId="77777777" w:rsidR="003D0E6C" w:rsidRDefault="003D0E6C">
            <w:pPr>
              <w:pStyle w:val="afffff4"/>
              <w:numPr>
                <w:ilvl w:val="0"/>
                <w:numId w:val="57"/>
              </w:numPr>
              <w:wordWrap w:val="0"/>
              <w:ind w:firstLineChars="0"/>
              <w:jc w:val="center"/>
              <w:rPr>
                <w:szCs w:val="21"/>
              </w:rPr>
            </w:pPr>
          </w:p>
        </w:tc>
        <w:tc>
          <w:tcPr>
            <w:tcW w:w="2524" w:type="pct"/>
            <w:gridSpan w:val="3"/>
          </w:tcPr>
          <w:p w14:paraId="7AF451E6" w14:textId="77777777" w:rsidR="003D0E6C" w:rsidRDefault="00000000">
            <w:pPr>
              <w:wordWrap w:val="0"/>
              <w:rPr>
                <w:szCs w:val="21"/>
              </w:rPr>
            </w:pPr>
            <w:r>
              <w:rPr>
                <w:snapToGrid w:val="0"/>
                <w:szCs w:val="21"/>
              </w:rPr>
              <w:t>在指令参数管理窗口左侧参数列表中选择一个未绑定方法的参数，在右侧方法管理区域点击新增按钮，新增一个方法并保存，查看方法与参数的绑定关系是否成功建立</w:t>
            </w:r>
          </w:p>
        </w:tc>
        <w:tc>
          <w:tcPr>
            <w:tcW w:w="2063" w:type="pct"/>
            <w:gridSpan w:val="2"/>
          </w:tcPr>
          <w:p w14:paraId="09F6DC38" w14:textId="77777777" w:rsidR="003D0E6C" w:rsidRDefault="00000000">
            <w:pPr>
              <w:wordWrap w:val="0"/>
              <w:rPr>
                <w:szCs w:val="21"/>
              </w:rPr>
            </w:pPr>
            <w:r>
              <w:rPr>
                <w:snapToGrid w:val="0"/>
                <w:szCs w:val="21"/>
              </w:rPr>
              <w:t>查看方法与参数的绑定关系成功建立</w:t>
            </w:r>
          </w:p>
        </w:tc>
      </w:tr>
      <w:tr w:rsidR="003D0E6C" w14:paraId="6DDF40A3" w14:textId="77777777">
        <w:tc>
          <w:tcPr>
            <w:tcW w:w="413" w:type="pct"/>
          </w:tcPr>
          <w:p w14:paraId="4AF71B87" w14:textId="77777777" w:rsidR="003D0E6C" w:rsidRDefault="003D0E6C">
            <w:pPr>
              <w:pStyle w:val="afffff4"/>
              <w:numPr>
                <w:ilvl w:val="0"/>
                <w:numId w:val="57"/>
              </w:numPr>
              <w:wordWrap w:val="0"/>
              <w:ind w:firstLineChars="0"/>
              <w:jc w:val="center"/>
              <w:rPr>
                <w:szCs w:val="21"/>
              </w:rPr>
            </w:pPr>
          </w:p>
        </w:tc>
        <w:tc>
          <w:tcPr>
            <w:tcW w:w="2524" w:type="pct"/>
            <w:gridSpan w:val="3"/>
          </w:tcPr>
          <w:p w14:paraId="04E7F62B" w14:textId="77777777" w:rsidR="003D0E6C" w:rsidRDefault="00000000">
            <w:pPr>
              <w:wordWrap w:val="0"/>
              <w:rPr>
                <w:szCs w:val="21"/>
              </w:rPr>
            </w:pPr>
            <w:r>
              <w:rPr>
                <w:snapToGrid w:val="0"/>
                <w:szCs w:val="21"/>
              </w:rPr>
              <w:t>绑定关系建立时，查看软件是否进行兼容性检查（如检查算法输入输出类型与参数类型是否匹配），验证绑定关系建立时的兼容性检查功能</w:t>
            </w:r>
          </w:p>
        </w:tc>
        <w:tc>
          <w:tcPr>
            <w:tcW w:w="2063" w:type="pct"/>
            <w:gridSpan w:val="2"/>
          </w:tcPr>
          <w:p w14:paraId="51DB8738" w14:textId="77777777" w:rsidR="003D0E6C" w:rsidRDefault="00000000">
            <w:pPr>
              <w:wordWrap w:val="0"/>
              <w:rPr>
                <w:szCs w:val="21"/>
              </w:rPr>
            </w:pPr>
            <w:r>
              <w:rPr>
                <w:snapToGrid w:val="0"/>
                <w:szCs w:val="21"/>
              </w:rPr>
              <w:t>兼容性检查功能</w:t>
            </w:r>
            <w:r>
              <w:rPr>
                <w:rFonts w:hint="eastAsia"/>
                <w:snapToGrid w:val="0"/>
                <w:szCs w:val="21"/>
              </w:rPr>
              <w:t>正确通过</w:t>
            </w:r>
          </w:p>
        </w:tc>
      </w:tr>
      <w:tr w:rsidR="003D0E6C" w14:paraId="5BD10F01" w14:textId="77777777">
        <w:tc>
          <w:tcPr>
            <w:tcW w:w="413" w:type="pct"/>
          </w:tcPr>
          <w:p w14:paraId="28BFB07E" w14:textId="77777777" w:rsidR="003D0E6C" w:rsidRDefault="003D0E6C">
            <w:pPr>
              <w:pStyle w:val="afffff4"/>
              <w:numPr>
                <w:ilvl w:val="0"/>
                <w:numId w:val="57"/>
              </w:numPr>
              <w:wordWrap w:val="0"/>
              <w:ind w:firstLineChars="0"/>
              <w:jc w:val="center"/>
              <w:rPr>
                <w:szCs w:val="21"/>
              </w:rPr>
            </w:pPr>
          </w:p>
        </w:tc>
        <w:tc>
          <w:tcPr>
            <w:tcW w:w="2524" w:type="pct"/>
            <w:gridSpan w:val="3"/>
          </w:tcPr>
          <w:p w14:paraId="5CE28E3D" w14:textId="77777777" w:rsidR="003D0E6C" w:rsidRDefault="00000000">
            <w:pPr>
              <w:wordWrap w:val="0"/>
              <w:rPr>
                <w:snapToGrid w:val="0"/>
                <w:szCs w:val="21"/>
              </w:rPr>
            </w:pPr>
            <w:r>
              <w:rPr>
                <w:snapToGrid w:val="0"/>
                <w:szCs w:val="21"/>
              </w:rPr>
              <w:t>绑定关系建立后，查看左侧参数列表中该参数的绑定状态是否实时更新为已绑定状态，验证绑定状态实时更新功能</w:t>
            </w:r>
          </w:p>
        </w:tc>
        <w:tc>
          <w:tcPr>
            <w:tcW w:w="2063" w:type="pct"/>
            <w:gridSpan w:val="2"/>
          </w:tcPr>
          <w:p w14:paraId="7A77AA66" w14:textId="77777777" w:rsidR="003D0E6C" w:rsidRDefault="00000000">
            <w:pPr>
              <w:wordWrap w:val="0"/>
              <w:rPr>
                <w:snapToGrid w:val="0"/>
                <w:szCs w:val="21"/>
              </w:rPr>
            </w:pPr>
            <w:r>
              <w:rPr>
                <w:snapToGrid w:val="0"/>
                <w:szCs w:val="21"/>
              </w:rPr>
              <w:t>绑定状态实时更新功能</w:t>
            </w:r>
          </w:p>
        </w:tc>
      </w:tr>
      <w:tr w:rsidR="003D0E6C" w14:paraId="397C6E4F" w14:textId="77777777">
        <w:tc>
          <w:tcPr>
            <w:tcW w:w="413" w:type="pct"/>
          </w:tcPr>
          <w:p w14:paraId="7E396E41" w14:textId="77777777" w:rsidR="003D0E6C" w:rsidRDefault="003D0E6C">
            <w:pPr>
              <w:pStyle w:val="afffff4"/>
              <w:numPr>
                <w:ilvl w:val="0"/>
                <w:numId w:val="57"/>
              </w:numPr>
              <w:wordWrap w:val="0"/>
              <w:ind w:firstLineChars="0"/>
              <w:jc w:val="center"/>
              <w:rPr>
                <w:szCs w:val="21"/>
              </w:rPr>
            </w:pPr>
          </w:p>
        </w:tc>
        <w:tc>
          <w:tcPr>
            <w:tcW w:w="2524" w:type="pct"/>
            <w:gridSpan w:val="3"/>
          </w:tcPr>
          <w:p w14:paraId="7C47AC18" w14:textId="77777777" w:rsidR="003D0E6C" w:rsidRDefault="00000000">
            <w:pPr>
              <w:wordWrap w:val="0"/>
              <w:rPr>
                <w:snapToGrid w:val="0"/>
                <w:szCs w:val="21"/>
              </w:rPr>
            </w:pPr>
            <w:r>
              <w:rPr>
                <w:snapToGrid w:val="0"/>
                <w:szCs w:val="21"/>
              </w:rPr>
              <w:t>在左侧参数列表中选择一个已绑定方法的参数，在右侧方法列表中勾选该方法，点击删除选中按钮，查看软件是否进行解绑影响范围分析（如提示该解绑操作影响的指令模板或生成任务）</w:t>
            </w:r>
          </w:p>
        </w:tc>
        <w:tc>
          <w:tcPr>
            <w:tcW w:w="2063" w:type="pct"/>
            <w:gridSpan w:val="2"/>
          </w:tcPr>
          <w:p w14:paraId="64A217EB" w14:textId="77777777" w:rsidR="003D0E6C" w:rsidRDefault="00000000">
            <w:pPr>
              <w:wordWrap w:val="0"/>
              <w:rPr>
                <w:snapToGrid w:val="0"/>
                <w:szCs w:val="21"/>
              </w:rPr>
            </w:pPr>
            <w:r>
              <w:rPr>
                <w:rFonts w:hint="eastAsia"/>
                <w:snapToGrid w:val="0"/>
                <w:szCs w:val="21"/>
              </w:rPr>
              <w:t>提示正确解绑影响范围信息</w:t>
            </w:r>
          </w:p>
        </w:tc>
      </w:tr>
      <w:tr w:rsidR="003D0E6C" w14:paraId="09CCCEFD" w14:textId="77777777">
        <w:tc>
          <w:tcPr>
            <w:tcW w:w="413" w:type="pct"/>
          </w:tcPr>
          <w:p w14:paraId="75A0A1AA" w14:textId="77777777" w:rsidR="003D0E6C" w:rsidRDefault="003D0E6C">
            <w:pPr>
              <w:pStyle w:val="afffff4"/>
              <w:numPr>
                <w:ilvl w:val="0"/>
                <w:numId w:val="57"/>
              </w:numPr>
              <w:wordWrap w:val="0"/>
              <w:ind w:firstLineChars="0"/>
              <w:jc w:val="center"/>
              <w:rPr>
                <w:szCs w:val="21"/>
              </w:rPr>
            </w:pPr>
          </w:p>
        </w:tc>
        <w:tc>
          <w:tcPr>
            <w:tcW w:w="2524" w:type="pct"/>
            <w:gridSpan w:val="3"/>
          </w:tcPr>
          <w:p w14:paraId="2E66F636" w14:textId="77777777" w:rsidR="003D0E6C" w:rsidRDefault="00000000">
            <w:pPr>
              <w:wordWrap w:val="0"/>
              <w:rPr>
                <w:snapToGrid w:val="0"/>
                <w:szCs w:val="21"/>
              </w:rPr>
            </w:pPr>
            <w:r>
              <w:rPr>
                <w:snapToGrid w:val="0"/>
                <w:szCs w:val="21"/>
              </w:rPr>
              <w:t>确认解绑后，查看左侧参数列表中该参数的绑定状态是否实时更新为未绑定状态，验证解绑操作的影响范围分析及绑定状态实时更新功能</w:t>
            </w:r>
          </w:p>
        </w:tc>
        <w:tc>
          <w:tcPr>
            <w:tcW w:w="2063" w:type="pct"/>
            <w:gridSpan w:val="2"/>
          </w:tcPr>
          <w:p w14:paraId="3F004E68" w14:textId="77777777" w:rsidR="003D0E6C" w:rsidRDefault="00000000">
            <w:pPr>
              <w:wordWrap w:val="0"/>
              <w:rPr>
                <w:snapToGrid w:val="0"/>
                <w:szCs w:val="21"/>
              </w:rPr>
            </w:pPr>
            <w:r>
              <w:rPr>
                <w:snapToGrid w:val="0"/>
                <w:szCs w:val="21"/>
              </w:rPr>
              <w:t>解绑操作的影响范围分析及绑定状态实时更新功能</w:t>
            </w:r>
          </w:p>
        </w:tc>
      </w:tr>
      <w:tr w:rsidR="003D0E6C" w14:paraId="2BEDC7A2" w14:textId="77777777">
        <w:tc>
          <w:tcPr>
            <w:tcW w:w="413" w:type="pct"/>
          </w:tcPr>
          <w:p w14:paraId="112D864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A84CE0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3E1790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9346A3A" w14:textId="77777777">
        <w:tc>
          <w:tcPr>
            <w:tcW w:w="413" w:type="pct"/>
          </w:tcPr>
          <w:p w14:paraId="5C1058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A20581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5DFE3D6" w14:textId="77777777" w:rsidR="003D0E6C" w:rsidRDefault="00000000">
            <w:pPr>
              <w:wordWrap w:val="0"/>
              <w:rPr>
                <w:szCs w:val="21"/>
              </w:rPr>
            </w:pPr>
            <w:r>
              <w:rPr>
                <w:rFonts w:hint="eastAsia"/>
                <w:szCs w:val="21"/>
              </w:rPr>
              <w:t>本测试用例的全部测试步骤都通过即标志本用例为“通过”</w:t>
            </w:r>
          </w:p>
        </w:tc>
      </w:tr>
      <w:tr w:rsidR="003D0E6C" w14:paraId="20F88CFB" w14:textId="77777777">
        <w:tc>
          <w:tcPr>
            <w:tcW w:w="413" w:type="pct"/>
          </w:tcPr>
          <w:p w14:paraId="2ADBF29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2F725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6E6E8531" w14:textId="77777777" w:rsidR="003D0E6C" w:rsidRDefault="00000000">
            <w:pPr>
              <w:wordWrap w:val="0"/>
              <w:rPr>
                <w:szCs w:val="21"/>
              </w:rPr>
            </w:pPr>
            <w:r>
              <w:rPr>
                <w:rFonts w:hint="eastAsia"/>
                <w:szCs w:val="21"/>
              </w:rPr>
              <w:lastRenderedPageBreak/>
              <w:t>李友</w:t>
            </w:r>
          </w:p>
        </w:tc>
      </w:tr>
    </w:tbl>
    <w:p w14:paraId="65C8E7D7" w14:textId="77777777" w:rsidR="003D0E6C" w:rsidRDefault="003D0E6C"/>
    <w:p w14:paraId="67E9FD7D"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781B7CE"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0B2D428" w14:textId="77777777" w:rsidR="003D0E6C" w:rsidRDefault="003D0E6C">
            <w:pPr>
              <w:numPr>
                <w:ilvl w:val="0"/>
                <w:numId w:val="47"/>
              </w:numPr>
              <w:wordWrap w:val="0"/>
              <w:jc w:val="left"/>
              <w:rPr>
                <w:b/>
                <w:szCs w:val="21"/>
              </w:rPr>
            </w:pPr>
          </w:p>
        </w:tc>
      </w:tr>
      <w:tr w:rsidR="003D0E6C" w14:paraId="030D329D" w14:textId="77777777">
        <w:tc>
          <w:tcPr>
            <w:tcW w:w="948" w:type="pct"/>
            <w:gridSpan w:val="2"/>
          </w:tcPr>
          <w:p w14:paraId="0675394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A23DBD2" w14:textId="77777777" w:rsidR="003D0E6C" w:rsidRDefault="00000000">
            <w:pPr>
              <w:wordWrap w:val="0"/>
              <w:jc w:val="center"/>
              <w:rPr>
                <w:szCs w:val="21"/>
              </w:rPr>
            </w:pPr>
            <w:r>
              <w:rPr>
                <w:snapToGrid w:val="0"/>
                <w:szCs w:val="21"/>
              </w:rPr>
              <w:t>方法管理异常功能</w:t>
            </w:r>
          </w:p>
        </w:tc>
        <w:tc>
          <w:tcPr>
            <w:tcW w:w="578" w:type="pct"/>
            <w:gridSpan w:val="2"/>
          </w:tcPr>
          <w:p w14:paraId="2CB4DE82"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31C8E530" w14:textId="77777777" w:rsidR="003D0E6C" w:rsidRDefault="00000000">
            <w:pPr>
              <w:wordWrap w:val="0"/>
              <w:jc w:val="center"/>
              <w:rPr>
                <w:szCs w:val="21"/>
              </w:rPr>
            </w:pPr>
            <w:r>
              <w:rPr>
                <w:rFonts w:hint="eastAsia"/>
                <w:snapToGrid w:val="0"/>
                <w:szCs w:val="21"/>
              </w:rPr>
              <w:t>YL</w:t>
            </w:r>
            <w:r>
              <w:rPr>
                <w:snapToGrid w:val="0"/>
                <w:szCs w:val="21"/>
              </w:rPr>
              <w:t>_SU_CSSF</w:t>
            </w:r>
            <w:r>
              <w:rPr>
                <w:rFonts w:hint="eastAsia"/>
                <w:snapToGrid w:val="0"/>
                <w:szCs w:val="21"/>
              </w:rPr>
              <w:t>_006</w:t>
            </w:r>
          </w:p>
        </w:tc>
      </w:tr>
      <w:tr w:rsidR="003D0E6C" w14:paraId="2B0C2C3D" w14:textId="77777777">
        <w:tc>
          <w:tcPr>
            <w:tcW w:w="948" w:type="pct"/>
            <w:gridSpan w:val="2"/>
          </w:tcPr>
          <w:p w14:paraId="2C5B722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B36EFBA" w14:textId="77777777" w:rsidR="003D0E6C" w:rsidRDefault="00000000">
            <w:pPr>
              <w:wordWrap w:val="0"/>
              <w:rPr>
                <w:bCs/>
                <w:szCs w:val="21"/>
              </w:rPr>
            </w:pPr>
            <w:r>
              <w:rPr>
                <w:bCs/>
                <w:szCs w:val="21"/>
              </w:rPr>
              <w:t>软件测试依据：软件测试大纲</w:t>
            </w:r>
          </w:p>
          <w:p w14:paraId="15978DD6" w14:textId="77777777" w:rsidR="003D0E6C" w:rsidRDefault="00000000">
            <w:pPr>
              <w:wordWrap w:val="0"/>
              <w:rPr>
                <w:bCs/>
                <w:szCs w:val="21"/>
              </w:rPr>
            </w:pPr>
            <w:r>
              <w:rPr>
                <w:bCs/>
                <w:szCs w:val="21"/>
              </w:rPr>
              <w:t>测试需求分析：</w:t>
            </w:r>
            <w:r>
              <w:rPr>
                <w:rFonts w:hint="eastAsia"/>
                <w:bCs/>
                <w:szCs w:val="21"/>
              </w:rPr>
              <w:t>6.2.1.4.1.2BCD</w:t>
            </w:r>
            <w:r>
              <w:rPr>
                <w:rFonts w:hint="eastAsia"/>
                <w:bCs/>
                <w:szCs w:val="21"/>
              </w:rPr>
              <w:t>星指令参数算法管理</w:t>
            </w:r>
          </w:p>
          <w:p w14:paraId="7229075B" w14:textId="77777777" w:rsidR="003D0E6C" w:rsidRDefault="00000000">
            <w:pPr>
              <w:wordWrap w:val="0"/>
              <w:rPr>
                <w:bCs/>
                <w:szCs w:val="21"/>
              </w:rPr>
            </w:pPr>
            <w:r>
              <w:rPr>
                <w:bCs/>
                <w:szCs w:val="21"/>
              </w:rPr>
              <w:t>测试需求标识：</w:t>
            </w:r>
            <w:r>
              <w:rPr>
                <w:snapToGrid w:val="0"/>
                <w:szCs w:val="21"/>
              </w:rPr>
              <w:t>XQ_SU_CSSF</w:t>
            </w:r>
          </w:p>
        </w:tc>
      </w:tr>
      <w:tr w:rsidR="003D0E6C" w14:paraId="1DBB0570" w14:textId="77777777">
        <w:tc>
          <w:tcPr>
            <w:tcW w:w="948" w:type="pct"/>
            <w:gridSpan w:val="2"/>
          </w:tcPr>
          <w:p w14:paraId="0D09F58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21C2B6E" w14:textId="77777777" w:rsidR="003D0E6C" w:rsidRDefault="00000000">
            <w:pPr>
              <w:wordWrap w:val="0"/>
              <w:rPr>
                <w:szCs w:val="21"/>
              </w:rPr>
            </w:pPr>
            <w:r>
              <w:rPr>
                <w:snapToGrid w:val="0"/>
                <w:szCs w:val="21"/>
              </w:rPr>
              <w:t>通过人工在方法管理中进行异常操作（如信息不完整、名称重复、算法表达式语法</w:t>
            </w:r>
            <w:r>
              <w:rPr>
                <w:snapToGrid w:val="0"/>
                <w:szCs w:val="21"/>
              </w:rPr>
              <w:t>/</w:t>
            </w:r>
            <w:r>
              <w:rPr>
                <w:snapToGrid w:val="0"/>
                <w:szCs w:val="21"/>
              </w:rPr>
              <w:t>逻辑错误、删除已关联方法等），查看软件错误提示及阻止情况，验证软件指令参数算法管理异常处理实现的正确性</w:t>
            </w:r>
          </w:p>
        </w:tc>
      </w:tr>
      <w:tr w:rsidR="003D0E6C" w14:paraId="6840E7C2" w14:textId="77777777">
        <w:tc>
          <w:tcPr>
            <w:tcW w:w="948" w:type="pct"/>
            <w:gridSpan w:val="2"/>
          </w:tcPr>
          <w:p w14:paraId="2ACC517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B5CEE8E" w14:textId="77777777" w:rsidR="003D0E6C" w:rsidRDefault="00000000">
            <w:pPr>
              <w:wordWrap w:val="0"/>
              <w:rPr>
                <w:bCs/>
                <w:szCs w:val="21"/>
              </w:rPr>
            </w:pPr>
            <w:r>
              <w:rPr>
                <w:bCs/>
                <w:szCs w:val="21"/>
              </w:rPr>
              <w:t>1.</w:t>
            </w:r>
            <w:r>
              <w:rPr>
                <w:bCs/>
                <w:szCs w:val="21"/>
              </w:rPr>
              <w:t>被测软件已正常启动</w:t>
            </w:r>
          </w:p>
          <w:p w14:paraId="3738B89E" w14:textId="77777777" w:rsidR="003D0E6C" w:rsidRDefault="00000000">
            <w:pPr>
              <w:wordWrap w:val="0"/>
              <w:rPr>
                <w:bCs/>
                <w:szCs w:val="21"/>
              </w:rPr>
            </w:pPr>
            <w:r>
              <w:rPr>
                <w:bCs/>
                <w:szCs w:val="21"/>
              </w:rPr>
              <w:t>2.</w:t>
            </w:r>
            <w:r>
              <w:rPr>
                <w:bCs/>
                <w:szCs w:val="21"/>
              </w:rPr>
              <w:t>测试环境已配置就绪</w:t>
            </w:r>
          </w:p>
          <w:p w14:paraId="160F6922" w14:textId="77777777" w:rsidR="003D0E6C" w:rsidRDefault="00000000">
            <w:pPr>
              <w:wordWrap w:val="0"/>
              <w:rPr>
                <w:szCs w:val="21"/>
              </w:rPr>
            </w:pPr>
            <w:r>
              <w:rPr>
                <w:bCs/>
                <w:szCs w:val="21"/>
              </w:rPr>
              <w:t>3.</w:t>
            </w:r>
            <w:r>
              <w:rPr>
                <w:bCs/>
                <w:szCs w:val="21"/>
              </w:rPr>
              <w:t>相关接口已连通</w:t>
            </w:r>
          </w:p>
        </w:tc>
      </w:tr>
      <w:tr w:rsidR="003D0E6C" w14:paraId="20B86C21" w14:textId="77777777">
        <w:tc>
          <w:tcPr>
            <w:tcW w:w="948" w:type="pct"/>
            <w:gridSpan w:val="2"/>
          </w:tcPr>
          <w:p w14:paraId="1D07F657"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5821A8E" w14:textId="77777777" w:rsidR="003D0E6C" w:rsidRDefault="00000000">
            <w:pPr>
              <w:wordWrap w:val="0"/>
              <w:rPr>
                <w:bCs/>
                <w:szCs w:val="21"/>
              </w:rPr>
            </w:pPr>
            <w:r>
              <w:rPr>
                <w:bCs/>
                <w:szCs w:val="21"/>
              </w:rPr>
              <w:t>1.</w:t>
            </w:r>
            <w:r>
              <w:rPr>
                <w:bCs/>
                <w:szCs w:val="21"/>
              </w:rPr>
              <w:t>被测软件版本受控</w:t>
            </w:r>
          </w:p>
          <w:p w14:paraId="7B41A734" w14:textId="77777777" w:rsidR="003D0E6C" w:rsidRDefault="00000000">
            <w:pPr>
              <w:wordWrap w:val="0"/>
              <w:rPr>
                <w:szCs w:val="21"/>
              </w:rPr>
            </w:pPr>
            <w:r>
              <w:rPr>
                <w:bCs/>
                <w:szCs w:val="21"/>
              </w:rPr>
              <w:t>2.</w:t>
            </w:r>
            <w:r>
              <w:rPr>
                <w:bCs/>
                <w:szCs w:val="21"/>
              </w:rPr>
              <w:t>测试环境满足设计要求</w:t>
            </w:r>
          </w:p>
        </w:tc>
      </w:tr>
      <w:tr w:rsidR="003D0E6C" w14:paraId="7F31B9FF" w14:textId="77777777">
        <w:tc>
          <w:tcPr>
            <w:tcW w:w="5000" w:type="pct"/>
            <w:gridSpan w:val="6"/>
          </w:tcPr>
          <w:p w14:paraId="5E18F9B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58D2BC0" w14:textId="77777777">
        <w:tc>
          <w:tcPr>
            <w:tcW w:w="413" w:type="pct"/>
          </w:tcPr>
          <w:p w14:paraId="31B972E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32791CB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B4EB54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F0FEE2D" w14:textId="77777777">
        <w:tc>
          <w:tcPr>
            <w:tcW w:w="413" w:type="pct"/>
          </w:tcPr>
          <w:p w14:paraId="53D43F30" w14:textId="77777777" w:rsidR="003D0E6C" w:rsidRDefault="003D0E6C">
            <w:pPr>
              <w:pStyle w:val="afffff4"/>
              <w:numPr>
                <w:ilvl w:val="0"/>
                <w:numId w:val="58"/>
              </w:numPr>
              <w:wordWrap w:val="0"/>
              <w:ind w:firstLineChars="0"/>
              <w:jc w:val="center"/>
              <w:rPr>
                <w:szCs w:val="21"/>
              </w:rPr>
            </w:pPr>
          </w:p>
        </w:tc>
        <w:tc>
          <w:tcPr>
            <w:tcW w:w="2524" w:type="pct"/>
            <w:gridSpan w:val="3"/>
          </w:tcPr>
          <w:p w14:paraId="1088F77F" w14:textId="77777777" w:rsidR="003D0E6C" w:rsidRDefault="00000000">
            <w:pPr>
              <w:wordWrap w:val="0"/>
              <w:rPr>
                <w:szCs w:val="21"/>
              </w:rPr>
            </w:pPr>
            <w:r>
              <w:rPr>
                <w:snapToGrid w:val="0"/>
                <w:szCs w:val="21"/>
              </w:rPr>
              <w:t>在右侧方法管理区域点击新增按钮，在弹窗中输入不完整的方法信息（缺少必填项，如方法名称、计算公式脚本等），点击保存，查看软件是否给出完整性校验错误提示且方法未入库</w:t>
            </w:r>
          </w:p>
        </w:tc>
        <w:tc>
          <w:tcPr>
            <w:tcW w:w="2063" w:type="pct"/>
            <w:gridSpan w:val="2"/>
          </w:tcPr>
          <w:p w14:paraId="718B7B8E" w14:textId="77777777" w:rsidR="003D0E6C" w:rsidRDefault="00000000">
            <w:pPr>
              <w:wordWrap w:val="0"/>
              <w:rPr>
                <w:szCs w:val="21"/>
              </w:rPr>
            </w:pPr>
            <w:r>
              <w:rPr>
                <w:snapToGrid w:val="0"/>
                <w:szCs w:val="21"/>
              </w:rPr>
              <w:t>软件给出完整性校验错误提示且方法未入库</w:t>
            </w:r>
          </w:p>
        </w:tc>
      </w:tr>
      <w:tr w:rsidR="003D0E6C" w14:paraId="0CAD0FFF" w14:textId="77777777">
        <w:tc>
          <w:tcPr>
            <w:tcW w:w="413" w:type="pct"/>
          </w:tcPr>
          <w:p w14:paraId="7130E3ED" w14:textId="77777777" w:rsidR="003D0E6C" w:rsidRDefault="003D0E6C">
            <w:pPr>
              <w:pStyle w:val="afffff4"/>
              <w:numPr>
                <w:ilvl w:val="0"/>
                <w:numId w:val="58"/>
              </w:numPr>
              <w:wordWrap w:val="0"/>
              <w:ind w:firstLineChars="0"/>
              <w:jc w:val="center"/>
              <w:rPr>
                <w:szCs w:val="21"/>
              </w:rPr>
            </w:pPr>
          </w:p>
        </w:tc>
        <w:tc>
          <w:tcPr>
            <w:tcW w:w="2524" w:type="pct"/>
            <w:gridSpan w:val="3"/>
          </w:tcPr>
          <w:p w14:paraId="7BA4E20C" w14:textId="77777777" w:rsidR="003D0E6C" w:rsidRDefault="00000000">
            <w:pPr>
              <w:wordWrap w:val="0"/>
              <w:rPr>
                <w:szCs w:val="21"/>
              </w:rPr>
            </w:pPr>
            <w:r>
              <w:rPr>
                <w:snapToGrid w:val="0"/>
                <w:szCs w:val="21"/>
              </w:rPr>
              <w:t>在新增方法弹窗中，输入与已存在方法重复的方法名称或项标识，点击保存，查看软件是否给出项标识重复错误提示且方法未入库</w:t>
            </w:r>
          </w:p>
        </w:tc>
        <w:tc>
          <w:tcPr>
            <w:tcW w:w="2063" w:type="pct"/>
            <w:gridSpan w:val="2"/>
          </w:tcPr>
          <w:p w14:paraId="7F80D660" w14:textId="77777777" w:rsidR="003D0E6C" w:rsidRDefault="00000000">
            <w:pPr>
              <w:wordWrap w:val="0"/>
              <w:rPr>
                <w:szCs w:val="21"/>
              </w:rPr>
            </w:pPr>
            <w:r>
              <w:rPr>
                <w:snapToGrid w:val="0"/>
                <w:szCs w:val="21"/>
              </w:rPr>
              <w:t>软件给出项标识重复错误提示且方法未入库</w:t>
            </w:r>
          </w:p>
        </w:tc>
      </w:tr>
      <w:tr w:rsidR="003D0E6C" w14:paraId="4A87DC2C" w14:textId="77777777">
        <w:tc>
          <w:tcPr>
            <w:tcW w:w="413" w:type="pct"/>
          </w:tcPr>
          <w:p w14:paraId="664B6B7F" w14:textId="77777777" w:rsidR="003D0E6C" w:rsidRDefault="003D0E6C">
            <w:pPr>
              <w:pStyle w:val="afffff4"/>
              <w:numPr>
                <w:ilvl w:val="0"/>
                <w:numId w:val="58"/>
              </w:numPr>
              <w:wordWrap w:val="0"/>
              <w:ind w:firstLineChars="0"/>
              <w:jc w:val="center"/>
              <w:rPr>
                <w:szCs w:val="21"/>
              </w:rPr>
            </w:pPr>
          </w:p>
        </w:tc>
        <w:tc>
          <w:tcPr>
            <w:tcW w:w="2524" w:type="pct"/>
            <w:gridSpan w:val="3"/>
          </w:tcPr>
          <w:p w14:paraId="7667DA60" w14:textId="77777777" w:rsidR="003D0E6C" w:rsidRDefault="00000000">
            <w:pPr>
              <w:wordWrap w:val="0"/>
              <w:rPr>
                <w:snapToGrid w:val="0"/>
                <w:szCs w:val="21"/>
              </w:rPr>
            </w:pPr>
            <w:r>
              <w:rPr>
                <w:snapToGrid w:val="0"/>
                <w:szCs w:val="21"/>
              </w:rPr>
              <w:t>在新增方法弹窗中，输入存在语法错误的计算公式脚本（如缺少运算符、括号不匹配等），点击保存，查看软件是否给出算法模板验证错误提示（语法验证错误）且方法未入库</w:t>
            </w:r>
          </w:p>
        </w:tc>
        <w:tc>
          <w:tcPr>
            <w:tcW w:w="2063" w:type="pct"/>
            <w:gridSpan w:val="2"/>
          </w:tcPr>
          <w:p w14:paraId="09317CA8" w14:textId="77777777" w:rsidR="003D0E6C" w:rsidRDefault="00000000">
            <w:pPr>
              <w:wordWrap w:val="0"/>
              <w:rPr>
                <w:snapToGrid w:val="0"/>
                <w:szCs w:val="21"/>
              </w:rPr>
            </w:pPr>
            <w:r>
              <w:rPr>
                <w:snapToGrid w:val="0"/>
                <w:szCs w:val="21"/>
              </w:rPr>
              <w:t>软件给出算法模板验证错误提示</w:t>
            </w:r>
          </w:p>
        </w:tc>
      </w:tr>
      <w:tr w:rsidR="003D0E6C" w14:paraId="05BD4C65" w14:textId="77777777">
        <w:tc>
          <w:tcPr>
            <w:tcW w:w="413" w:type="pct"/>
          </w:tcPr>
          <w:p w14:paraId="59166517" w14:textId="77777777" w:rsidR="003D0E6C" w:rsidRDefault="003D0E6C">
            <w:pPr>
              <w:pStyle w:val="afffff4"/>
              <w:numPr>
                <w:ilvl w:val="0"/>
                <w:numId w:val="58"/>
              </w:numPr>
              <w:wordWrap w:val="0"/>
              <w:ind w:firstLineChars="0"/>
              <w:jc w:val="center"/>
              <w:rPr>
                <w:szCs w:val="21"/>
              </w:rPr>
            </w:pPr>
          </w:p>
        </w:tc>
        <w:tc>
          <w:tcPr>
            <w:tcW w:w="2524" w:type="pct"/>
            <w:gridSpan w:val="3"/>
          </w:tcPr>
          <w:p w14:paraId="4B310CC7" w14:textId="77777777" w:rsidR="003D0E6C" w:rsidRDefault="00000000">
            <w:pPr>
              <w:wordWrap w:val="0"/>
              <w:rPr>
                <w:snapToGrid w:val="0"/>
                <w:szCs w:val="21"/>
              </w:rPr>
            </w:pPr>
            <w:r>
              <w:rPr>
                <w:snapToGrid w:val="0"/>
                <w:szCs w:val="21"/>
              </w:rPr>
              <w:t>在新增方法弹窗中，输入存在逻辑错误的算法表达式（如校验和起始位置大于结束位置、参数范围无效等），点击保存，查看软件是否给出算法模板验证错误提示（逻辑验证错误）且方法未入库</w:t>
            </w:r>
          </w:p>
        </w:tc>
        <w:tc>
          <w:tcPr>
            <w:tcW w:w="2063" w:type="pct"/>
            <w:gridSpan w:val="2"/>
          </w:tcPr>
          <w:p w14:paraId="33C41DF0" w14:textId="77777777" w:rsidR="003D0E6C" w:rsidRDefault="00000000">
            <w:pPr>
              <w:wordWrap w:val="0"/>
              <w:rPr>
                <w:snapToGrid w:val="0"/>
                <w:szCs w:val="21"/>
              </w:rPr>
            </w:pPr>
            <w:r>
              <w:rPr>
                <w:snapToGrid w:val="0"/>
                <w:szCs w:val="21"/>
              </w:rPr>
              <w:t>软件给出算法模板验证错误提示且方法未入库</w:t>
            </w:r>
          </w:p>
        </w:tc>
      </w:tr>
      <w:tr w:rsidR="003D0E6C" w14:paraId="352A8242" w14:textId="77777777">
        <w:tc>
          <w:tcPr>
            <w:tcW w:w="413" w:type="pct"/>
          </w:tcPr>
          <w:p w14:paraId="4A2867C0" w14:textId="77777777" w:rsidR="003D0E6C" w:rsidRDefault="003D0E6C">
            <w:pPr>
              <w:pStyle w:val="afffff4"/>
              <w:numPr>
                <w:ilvl w:val="0"/>
                <w:numId w:val="58"/>
              </w:numPr>
              <w:wordWrap w:val="0"/>
              <w:ind w:firstLineChars="0"/>
              <w:jc w:val="center"/>
              <w:rPr>
                <w:szCs w:val="21"/>
              </w:rPr>
            </w:pPr>
          </w:p>
        </w:tc>
        <w:tc>
          <w:tcPr>
            <w:tcW w:w="2524" w:type="pct"/>
            <w:gridSpan w:val="3"/>
          </w:tcPr>
          <w:p w14:paraId="0B211F46" w14:textId="77777777" w:rsidR="003D0E6C" w:rsidRDefault="00000000">
            <w:pPr>
              <w:wordWrap w:val="0"/>
              <w:rPr>
                <w:snapToGrid w:val="0"/>
                <w:szCs w:val="21"/>
              </w:rPr>
            </w:pPr>
            <w:r>
              <w:rPr>
                <w:snapToGrid w:val="0"/>
                <w:szCs w:val="21"/>
              </w:rPr>
              <w:t>在方法列表中，不勾选任何方法，点击删除选中按钮，查看软件是否给出错误提示且没有任何数据被</w:t>
            </w:r>
            <w:r>
              <w:rPr>
                <w:snapToGrid w:val="0"/>
                <w:szCs w:val="21"/>
              </w:rPr>
              <w:lastRenderedPageBreak/>
              <w:t>删除</w:t>
            </w:r>
          </w:p>
        </w:tc>
        <w:tc>
          <w:tcPr>
            <w:tcW w:w="2063" w:type="pct"/>
            <w:gridSpan w:val="2"/>
          </w:tcPr>
          <w:p w14:paraId="10B970D6" w14:textId="77777777" w:rsidR="003D0E6C" w:rsidRDefault="00000000">
            <w:pPr>
              <w:wordWrap w:val="0"/>
              <w:rPr>
                <w:snapToGrid w:val="0"/>
                <w:szCs w:val="21"/>
              </w:rPr>
            </w:pPr>
            <w:r>
              <w:rPr>
                <w:snapToGrid w:val="0"/>
                <w:szCs w:val="21"/>
              </w:rPr>
              <w:lastRenderedPageBreak/>
              <w:t>查看软件给出错误提示且没有任何数据被删除</w:t>
            </w:r>
          </w:p>
        </w:tc>
      </w:tr>
      <w:tr w:rsidR="003D0E6C" w14:paraId="3D2C3461" w14:textId="77777777">
        <w:tc>
          <w:tcPr>
            <w:tcW w:w="413" w:type="pct"/>
          </w:tcPr>
          <w:p w14:paraId="53D71C45" w14:textId="77777777" w:rsidR="003D0E6C" w:rsidRDefault="003D0E6C">
            <w:pPr>
              <w:pStyle w:val="afffff4"/>
              <w:numPr>
                <w:ilvl w:val="0"/>
                <w:numId w:val="58"/>
              </w:numPr>
              <w:wordWrap w:val="0"/>
              <w:ind w:firstLineChars="0"/>
              <w:jc w:val="center"/>
              <w:rPr>
                <w:szCs w:val="21"/>
              </w:rPr>
            </w:pPr>
          </w:p>
        </w:tc>
        <w:tc>
          <w:tcPr>
            <w:tcW w:w="2524" w:type="pct"/>
            <w:gridSpan w:val="3"/>
          </w:tcPr>
          <w:p w14:paraId="7E6466F1" w14:textId="77777777" w:rsidR="003D0E6C" w:rsidRDefault="00000000">
            <w:pPr>
              <w:wordWrap w:val="0"/>
              <w:rPr>
                <w:snapToGrid w:val="0"/>
                <w:szCs w:val="21"/>
              </w:rPr>
            </w:pPr>
            <w:r>
              <w:rPr>
                <w:snapToGrid w:val="0"/>
                <w:szCs w:val="21"/>
              </w:rPr>
              <w:t>在方法列表中，勾选一条已关联参数且存在执行任务的方法，点击删除选中按钮，查看软件是否给出算法已关联参数或存在执行任务的错误提示且方法未被删除</w:t>
            </w:r>
          </w:p>
        </w:tc>
        <w:tc>
          <w:tcPr>
            <w:tcW w:w="2063" w:type="pct"/>
            <w:gridSpan w:val="2"/>
          </w:tcPr>
          <w:p w14:paraId="6CCE309F" w14:textId="77777777" w:rsidR="003D0E6C" w:rsidRDefault="00000000">
            <w:pPr>
              <w:wordWrap w:val="0"/>
              <w:rPr>
                <w:snapToGrid w:val="0"/>
                <w:szCs w:val="21"/>
              </w:rPr>
            </w:pPr>
            <w:r>
              <w:rPr>
                <w:snapToGrid w:val="0"/>
                <w:szCs w:val="21"/>
              </w:rPr>
              <w:t>软件给出算法已关联参数或存在执行任务的错误提示且方法未被删除</w:t>
            </w:r>
          </w:p>
        </w:tc>
      </w:tr>
      <w:tr w:rsidR="003D0E6C" w14:paraId="390AFE30" w14:textId="77777777">
        <w:tc>
          <w:tcPr>
            <w:tcW w:w="413" w:type="pct"/>
          </w:tcPr>
          <w:p w14:paraId="6858999B" w14:textId="77777777" w:rsidR="003D0E6C" w:rsidRDefault="003D0E6C">
            <w:pPr>
              <w:pStyle w:val="afffff4"/>
              <w:numPr>
                <w:ilvl w:val="0"/>
                <w:numId w:val="58"/>
              </w:numPr>
              <w:wordWrap w:val="0"/>
              <w:ind w:firstLineChars="0"/>
              <w:jc w:val="center"/>
              <w:rPr>
                <w:szCs w:val="21"/>
              </w:rPr>
            </w:pPr>
          </w:p>
        </w:tc>
        <w:tc>
          <w:tcPr>
            <w:tcW w:w="2524" w:type="pct"/>
            <w:gridSpan w:val="3"/>
          </w:tcPr>
          <w:p w14:paraId="2A09BF8E" w14:textId="77777777" w:rsidR="003D0E6C" w:rsidRDefault="00000000">
            <w:pPr>
              <w:wordWrap w:val="0"/>
              <w:rPr>
                <w:snapToGrid w:val="0"/>
                <w:szCs w:val="21"/>
              </w:rPr>
            </w:pPr>
            <w:r>
              <w:rPr>
                <w:snapToGrid w:val="0"/>
                <w:szCs w:val="21"/>
              </w:rPr>
              <w:t>在查询输入框中输入不存在的方法名称，点击查询按钮，查看查询结果是否为空且无异常</w:t>
            </w:r>
          </w:p>
        </w:tc>
        <w:tc>
          <w:tcPr>
            <w:tcW w:w="2063" w:type="pct"/>
            <w:gridSpan w:val="2"/>
          </w:tcPr>
          <w:p w14:paraId="53067032" w14:textId="77777777" w:rsidR="003D0E6C" w:rsidRDefault="00000000">
            <w:pPr>
              <w:wordWrap w:val="0"/>
              <w:rPr>
                <w:snapToGrid w:val="0"/>
                <w:szCs w:val="21"/>
              </w:rPr>
            </w:pPr>
            <w:r>
              <w:rPr>
                <w:snapToGrid w:val="0"/>
                <w:szCs w:val="21"/>
              </w:rPr>
              <w:t>查询结果为空且无异常</w:t>
            </w:r>
          </w:p>
        </w:tc>
      </w:tr>
      <w:tr w:rsidR="003D0E6C" w14:paraId="6D08F039" w14:textId="77777777">
        <w:tc>
          <w:tcPr>
            <w:tcW w:w="413" w:type="pct"/>
          </w:tcPr>
          <w:p w14:paraId="76DCFFF4" w14:textId="77777777" w:rsidR="003D0E6C" w:rsidRDefault="003D0E6C">
            <w:pPr>
              <w:pStyle w:val="afffff4"/>
              <w:numPr>
                <w:ilvl w:val="0"/>
                <w:numId w:val="58"/>
              </w:numPr>
              <w:wordWrap w:val="0"/>
              <w:ind w:firstLineChars="0"/>
              <w:jc w:val="center"/>
              <w:rPr>
                <w:szCs w:val="21"/>
              </w:rPr>
            </w:pPr>
          </w:p>
        </w:tc>
        <w:tc>
          <w:tcPr>
            <w:tcW w:w="2524" w:type="pct"/>
            <w:gridSpan w:val="3"/>
          </w:tcPr>
          <w:p w14:paraId="17542024" w14:textId="77777777" w:rsidR="003D0E6C" w:rsidRDefault="00000000">
            <w:pPr>
              <w:wordWrap w:val="0"/>
              <w:rPr>
                <w:snapToGrid w:val="0"/>
                <w:szCs w:val="21"/>
              </w:rPr>
            </w:pPr>
            <w:r>
              <w:rPr>
                <w:snapToGrid w:val="0"/>
                <w:szCs w:val="21"/>
              </w:rPr>
              <w:t>在算法绑定操作中，选择输入输出类型与参数类型不兼容的方法进行绑定，查看软件是否给出兼容性检查错误提示且绑定关系未建立</w:t>
            </w:r>
          </w:p>
        </w:tc>
        <w:tc>
          <w:tcPr>
            <w:tcW w:w="2063" w:type="pct"/>
            <w:gridSpan w:val="2"/>
          </w:tcPr>
          <w:p w14:paraId="1161B928" w14:textId="77777777" w:rsidR="003D0E6C" w:rsidRDefault="00000000">
            <w:pPr>
              <w:wordWrap w:val="0"/>
              <w:rPr>
                <w:snapToGrid w:val="0"/>
                <w:szCs w:val="21"/>
              </w:rPr>
            </w:pPr>
            <w:r>
              <w:rPr>
                <w:snapToGrid w:val="0"/>
                <w:szCs w:val="21"/>
              </w:rPr>
              <w:t>给出兼容性检查错误提示且绑定关系未建立</w:t>
            </w:r>
          </w:p>
        </w:tc>
      </w:tr>
      <w:tr w:rsidR="003D0E6C" w14:paraId="2179EBC6" w14:textId="77777777">
        <w:tc>
          <w:tcPr>
            <w:tcW w:w="413" w:type="pct"/>
          </w:tcPr>
          <w:p w14:paraId="3AD3E08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D58E6D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69BC8F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5839C34" w14:textId="77777777">
        <w:tc>
          <w:tcPr>
            <w:tcW w:w="413" w:type="pct"/>
          </w:tcPr>
          <w:p w14:paraId="5D56D34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6F5695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FD83C06" w14:textId="77777777" w:rsidR="003D0E6C" w:rsidRDefault="00000000">
            <w:pPr>
              <w:wordWrap w:val="0"/>
              <w:rPr>
                <w:szCs w:val="21"/>
              </w:rPr>
            </w:pPr>
            <w:r>
              <w:rPr>
                <w:rFonts w:hint="eastAsia"/>
                <w:szCs w:val="21"/>
              </w:rPr>
              <w:t>本测试用例的全部测试步骤都通过即标志本用例为“通过”</w:t>
            </w:r>
          </w:p>
        </w:tc>
      </w:tr>
      <w:tr w:rsidR="003D0E6C" w14:paraId="7431A9AF" w14:textId="77777777">
        <w:tc>
          <w:tcPr>
            <w:tcW w:w="413" w:type="pct"/>
          </w:tcPr>
          <w:p w14:paraId="350C51A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4A4660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1EBF563" w14:textId="77777777" w:rsidR="003D0E6C" w:rsidRDefault="00000000">
            <w:pPr>
              <w:wordWrap w:val="0"/>
              <w:rPr>
                <w:szCs w:val="21"/>
              </w:rPr>
            </w:pPr>
            <w:r>
              <w:rPr>
                <w:rFonts w:hint="eastAsia"/>
                <w:szCs w:val="21"/>
              </w:rPr>
              <w:t>李友</w:t>
            </w:r>
          </w:p>
        </w:tc>
      </w:tr>
    </w:tbl>
    <w:p w14:paraId="2F1ECE3B" w14:textId="77777777" w:rsidR="003D0E6C" w:rsidRDefault="003D0E6C"/>
    <w:p w14:paraId="3B7C15DC" w14:textId="77777777" w:rsidR="003D0E6C" w:rsidRDefault="00000000">
      <w:pPr>
        <w:pStyle w:val="5"/>
        <w:wordWrap w:val="0"/>
      </w:pPr>
      <w:r>
        <w:rPr>
          <w:rFonts w:hint="eastAsia"/>
        </w:rPr>
        <w:t>BCD</w:t>
      </w:r>
      <w:r>
        <w:rPr>
          <w:rFonts w:hint="eastAsia"/>
        </w:rPr>
        <w:t>星遥控指令模版管理</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F641B4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25F5C49" w14:textId="77777777" w:rsidR="003D0E6C" w:rsidRDefault="003D0E6C">
            <w:pPr>
              <w:numPr>
                <w:ilvl w:val="0"/>
                <w:numId w:val="47"/>
              </w:numPr>
              <w:wordWrap w:val="0"/>
              <w:jc w:val="left"/>
              <w:rPr>
                <w:b/>
                <w:szCs w:val="21"/>
              </w:rPr>
            </w:pPr>
          </w:p>
        </w:tc>
      </w:tr>
      <w:tr w:rsidR="003D0E6C" w14:paraId="5B645ED2" w14:textId="77777777">
        <w:tc>
          <w:tcPr>
            <w:tcW w:w="948" w:type="pct"/>
            <w:gridSpan w:val="2"/>
          </w:tcPr>
          <w:p w14:paraId="7E7887C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70FDD493" w14:textId="77777777" w:rsidR="003D0E6C" w:rsidRDefault="00000000">
            <w:pPr>
              <w:wordWrap w:val="0"/>
              <w:jc w:val="center"/>
              <w:rPr>
                <w:szCs w:val="21"/>
              </w:rPr>
            </w:pPr>
            <w:r>
              <w:rPr>
                <w:szCs w:val="21"/>
              </w:rPr>
              <w:t>指令模板创建正常功能</w:t>
            </w:r>
          </w:p>
        </w:tc>
        <w:tc>
          <w:tcPr>
            <w:tcW w:w="578" w:type="pct"/>
            <w:gridSpan w:val="2"/>
          </w:tcPr>
          <w:p w14:paraId="54D1123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3B3FFAC"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_001</w:t>
            </w:r>
          </w:p>
        </w:tc>
      </w:tr>
      <w:tr w:rsidR="003D0E6C" w14:paraId="47E4D63F" w14:textId="77777777">
        <w:tc>
          <w:tcPr>
            <w:tcW w:w="948" w:type="pct"/>
            <w:gridSpan w:val="2"/>
          </w:tcPr>
          <w:p w14:paraId="34968983"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E263DA9" w14:textId="77777777" w:rsidR="003D0E6C" w:rsidRDefault="00000000">
            <w:pPr>
              <w:wordWrap w:val="0"/>
              <w:rPr>
                <w:bCs/>
                <w:szCs w:val="21"/>
              </w:rPr>
            </w:pPr>
            <w:r>
              <w:rPr>
                <w:bCs/>
                <w:szCs w:val="21"/>
              </w:rPr>
              <w:t>软件测试依据：软件测试大纲</w:t>
            </w:r>
          </w:p>
          <w:p w14:paraId="6C18326A"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77530B49" w14:textId="77777777" w:rsidR="003D0E6C" w:rsidRDefault="00000000">
            <w:pPr>
              <w:wordWrap w:val="0"/>
              <w:rPr>
                <w:bCs/>
                <w:szCs w:val="21"/>
              </w:rPr>
            </w:pPr>
            <w:r>
              <w:rPr>
                <w:bCs/>
                <w:szCs w:val="21"/>
              </w:rPr>
              <w:t>测试需求标识：</w:t>
            </w:r>
            <w:r>
              <w:rPr>
                <w:snapToGrid w:val="0"/>
                <w:szCs w:val="21"/>
              </w:rPr>
              <w:t>XQ_SU_ZLMB</w:t>
            </w:r>
          </w:p>
        </w:tc>
      </w:tr>
      <w:tr w:rsidR="003D0E6C" w14:paraId="67555729" w14:textId="77777777">
        <w:tc>
          <w:tcPr>
            <w:tcW w:w="948" w:type="pct"/>
            <w:gridSpan w:val="2"/>
          </w:tcPr>
          <w:p w14:paraId="30FC09E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015972C" w14:textId="77777777" w:rsidR="003D0E6C" w:rsidRDefault="00000000">
            <w:pPr>
              <w:wordWrap w:val="0"/>
              <w:rPr>
                <w:szCs w:val="21"/>
              </w:rPr>
            </w:pPr>
            <w:r>
              <w:rPr>
                <w:snapToGrid w:val="0"/>
                <w:szCs w:val="21"/>
              </w:rPr>
              <w:t>通过人工在指令模板生成界面输入合法指令信息，获取遥控指令表添加指令并保存，查看模板是否正常创建入库，验证软件指令模板创建实现的正确性</w:t>
            </w:r>
          </w:p>
        </w:tc>
      </w:tr>
      <w:tr w:rsidR="003D0E6C" w14:paraId="7D491981" w14:textId="77777777">
        <w:tc>
          <w:tcPr>
            <w:tcW w:w="948" w:type="pct"/>
            <w:gridSpan w:val="2"/>
          </w:tcPr>
          <w:p w14:paraId="4FFDBA7A"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3E7BA74" w14:textId="77777777" w:rsidR="003D0E6C" w:rsidRDefault="00000000">
            <w:pPr>
              <w:wordWrap w:val="0"/>
              <w:rPr>
                <w:bCs/>
                <w:szCs w:val="21"/>
              </w:rPr>
            </w:pPr>
            <w:r>
              <w:rPr>
                <w:bCs/>
                <w:szCs w:val="21"/>
              </w:rPr>
              <w:t>1.</w:t>
            </w:r>
            <w:r>
              <w:rPr>
                <w:bCs/>
                <w:szCs w:val="21"/>
              </w:rPr>
              <w:t>被测软件已正常启动</w:t>
            </w:r>
          </w:p>
          <w:p w14:paraId="7BE8CFB3" w14:textId="77777777" w:rsidR="003D0E6C" w:rsidRDefault="00000000">
            <w:pPr>
              <w:wordWrap w:val="0"/>
              <w:rPr>
                <w:bCs/>
                <w:szCs w:val="21"/>
              </w:rPr>
            </w:pPr>
            <w:r>
              <w:rPr>
                <w:bCs/>
                <w:szCs w:val="21"/>
              </w:rPr>
              <w:t>2.</w:t>
            </w:r>
            <w:r>
              <w:rPr>
                <w:bCs/>
                <w:szCs w:val="21"/>
              </w:rPr>
              <w:t>测试环境已配置就绪</w:t>
            </w:r>
          </w:p>
          <w:p w14:paraId="2D7504E2" w14:textId="77777777" w:rsidR="003D0E6C" w:rsidRDefault="00000000">
            <w:pPr>
              <w:wordWrap w:val="0"/>
              <w:rPr>
                <w:szCs w:val="21"/>
              </w:rPr>
            </w:pPr>
            <w:r>
              <w:rPr>
                <w:bCs/>
                <w:szCs w:val="21"/>
              </w:rPr>
              <w:t>3.</w:t>
            </w:r>
            <w:r>
              <w:rPr>
                <w:bCs/>
                <w:szCs w:val="21"/>
              </w:rPr>
              <w:t>相关接口已连通</w:t>
            </w:r>
          </w:p>
        </w:tc>
      </w:tr>
      <w:tr w:rsidR="003D0E6C" w14:paraId="09D3108E" w14:textId="77777777">
        <w:tc>
          <w:tcPr>
            <w:tcW w:w="948" w:type="pct"/>
            <w:gridSpan w:val="2"/>
          </w:tcPr>
          <w:p w14:paraId="78646E0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FDE38FE" w14:textId="77777777" w:rsidR="003D0E6C" w:rsidRDefault="00000000">
            <w:pPr>
              <w:wordWrap w:val="0"/>
              <w:rPr>
                <w:bCs/>
                <w:szCs w:val="21"/>
              </w:rPr>
            </w:pPr>
            <w:r>
              <w:rPr>
                <w:bCs/>
                <w:szCs w:val="21"/>
              </w:rPr>
              <w:t>1.</w:t>
            </w:r>
            <w:r>
              <w:rPr>
                <w:bCs/>
                <w:szCs w:val="21"/>
              </w:rPr>
              <w:t>被测软件版本受控</w:t>
            </w:r>
          </w:p>
          <w:p w14:paraId="4B3D4D80" w14:textId="77777777" w:rsidR="003D0E6C" w:rsidRDefault="00000000">
            <w:pPr>
              <w:wordWrap w:val="0"/>
              <w:rPr>
                <w:szCs w:val="21"/>
              </w:rPr>
            </w:pPr>
            <w:r>
              <w:rPr>
                <w:bCs/>
                <w:szCs w:val="21"/>
              </w:rPr>
              <w:t>2.</w:t>
            </w:r>
            <w:r>
              <w:rPr>
                <w:bCs/>
                <w:szCs w:val="21"/>
              </w:rPr>
              <w:t>测试环境满足设计要求</w:t>
            </w:r>
          </w:p>
        </w:tc>
      </w:tr>
      <w:tr w:rsidR="003D0E6C" w14:paraId="793CCCFC" w14:textId="77777777">
        <w:tc>
          <w:tcPr>
            <w:tcW w:w="5000" w:type="pct"/>
            <w:gridSpan w:val="6"/>
          </w:tcPr>
          <w:p w14:paraId="012EBE07"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6CE5625" w14:textId="77777777">
        <w:tc>
          <w:tcPr>
            <w:tcW w:w="413" w:type="pct"/>
          </w:tcPr>
          <w:p w14:paraId="2C90D37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B0D3B3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5A6B0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2F12CA4" w14:textId="77777777">
        <w:tc>
          <w:tcPr>
            <w:tcW w:w="413" w:type="pct"/>
          </w:tcPr>
          <w:p w14:paraId="64CBD15C" w14:textId="77777777" w:rsidR="003D0E6C" w:rsidRDefault="003D0E6C">
            <w:pPr>
              <w:pStyle w:val="afffff4"/>
              <w:numPr>
                <w:ilvl w:val="0"/>
                <w:numId w:val="59"/>
              </w:numPr>
              <w:wordWrap w:val="0"/>
              <w:ind w:firstLineChars="0"/>
              <w:jc w:val="center"/>
              <w:rPr>
                <w:szCs w:val="21"/>
              </w:rPr>
            </w:pPr>
          </w:p>
        </w:tc>
        <w:tc>
          <w:tcPr>
            <w:tcW w:w="2524" w:type="pct"/>
            <w:gridSpan w:val="3"/>
          </w:tcPr>
          <w:p w14:paraId="7A2BA370" w14:textId="77777777" w:rsidR="003D0E6C" w:rsidRDefault="00000000">
            <w:pPr>
              <w:wordWrap w:val="0"/>
              <w:rPr>
                <w:szCs w:val="21"/>
              </w:rPr>
            </w:pPr>
            <w:r>
              <w:rPr>
                <w:snapToGrid w:val="0"/>
                <w:szCs w:val="21"/>
              </w:rPr>
              <w:t>在指令模板生成界面，输入合法的指令信息，查看软件模板正常创建情况</w:t>
            </w:r>
          </w:p>
        </w:tc>
        <w:tc>
          <w:tcPr>
            <w:tcW w:w="2063" w:type="pct"/>
            <w:gridSpan w:val="2"/>
          </w:tcPr>
          <w:p w14:paraId="772A0AE7" w14:textId="77777777" w:rsidR="003D0E6C" w:rsidRDefault="00000000">
            <w:pPr>
              <w:wordWrap w:val="0"/>
              <w:rPr>
                <w:szCs w:val="21"/>
              </w:rPr>
            </w:pPr>
            <w:r>
              <w:rPr>
                <w:rFonts w:hint="eastAsia"/>
                <w:szCs w:val="21"/>
              </w:rPr>
              <w:t>模版正常创建显示</w:t>
            </w:r>
          </w:p>
        </w:tc>
      </w:tr>
      <w:tr w:rsidR="003D0E6C" w14:paraId="7B67B544" w14:textId="77777777">
        <w:tc>
          <w:tcPr>
            <w:tcW w:w="413" w:type="pct"/>
          </w:tcPr>
          <w:p w14:paraId="194A58A3" w14:textId="77777777" w:rsidR="003D0E6C" w:rsidRDefault="003D0E6C">
            <w:pPr>
              <w:pStyle w:val="afffff4"/>
              <w:numPr>
                <w:ilvl w:val="0"/>
                <w:numId w:val="59"/>
              </w:numPr>
              <w:wordWrap w:val="0"/>
              <w:ind w:firstLineChars="0"/>
              <w:jc w:val="center"/>
              <w:rPr>
                <w:szCs w:val="21"/>
              </w:rPr>
            </w:pPr>
          </w:p>
        </w:tc>
        <w:tc>
          <w:tcPr>
            <w:tcW w:w="2524" w:type="pct"/>
            <w:gridSpan w:val="3"/>
          </w:tcPr>
          <w:p w14:paraId="54371C83" w14:textId="77777777" w:rsidR="003D0E6C" w:rsidRDefault="00000000">
            <w:pPr>
              <w:wordWrap w:val="0"/>
              <w:rPr>
                <w:szCs w:val="21"/>
              </w:rPr>
            </w:pPr>
            <w:r>
              <w:rPr>
                <w:snapToGrid w:val="0"/>
                <w:szCs w:val="21"/>
              </w:rPr>
              <w:t>创建模板的时候选择获取</w:t>
            </w:r>
            <w:r>
              <w:rPr>
                <w:rFonts w:hint="eastAsia"/>
                <w:snapToGrid w:val="0"/>
                <w:szCs w:val="21"/>
              </w:rPr>
              <w:t>BCD</w:t>
            </w:r>
            <w:r>
              <w:rPr>
                <w:rFonts w:hint="eastAsia"/>
                <w:snapToGrid w:val="0"/>
                <w:szCs w:val="21"/>
              </w:rPr>
              <w:t>星</w:t>
            </w:r>
            <w:r>
              <w:rPr>
                <w:snapToGrid w:val="0"/>
                <w:szCs w:val="21"/>
              </w:rPr>
              <w:t>遥控指令表，添加遥控指令信息，继续添加指令信息直至该模板包含指令全部添加完毕（未完成添加则继续选择已添加的遥控指令参数）并保存，查看创建含参数信息的模板正常入库情况</w:t>
            </w:r>
          </w:p>
        </w:tc>
        <w:tc>
          <w:tcPr>
            <w:tcW w:w="2063" w:type="pct"/>
            <w:gridSpan w:val="2"/>
          </w:tcPr>
          <w:p w14:paraId="614DA960" w14:textId="77777777" w:rsidR="003D0E6C" w:rsidRDefault="00000000">
            <w:pPr>
              <w:wordWrap w:val="0"/>
              <w:rPr>
                <w:szCs w:val="21"/>
              </w:rPr>
            </w:pPr>
            <w:r>
              <w:rPr>
                <w:snapToGrid w:val="0"/>
                <w:szCs w:val="21"/>
              </w:rPr>
              <w:t>指令全部添加完毕</w:t>
            </w:r>
            <w:r>
              <w:rPr>
                <w:rFonts w:hint="eastAsia"/>
                <w:snapToGrid w:val="0"/>
                <w:szCs w:val="21"/>
              </w:rPr>
              <w:t>，</w:t>
            </w:r>
            <w:r>
              <w:rPr>
                <w:snapToGrid w:val="0"/>
                <w:szCs w:val="21"/>
              </w:rPr>
              <w:t>创建含参数信息的模板正常入库情况</w:t>
            </w:r>
          </w:p>
        </w:tc>
      </w:tr>
      <w:tr w:rsidR="003D0E6C" w14:paraId="7CA1F34C" w14:textId="77777777">
        <w:tc>
          <w:tcPr>
            <w:tcW w:w="413" w:type="pct"/>
          </w:tcPr>
          <w:p w14:paraId="54A1F966" w14:textId="77777777" w:rsidR="003D0E6C" w:rsidRDefault="003D0E6C">
            <w:pPr>
              <w:pStyle w:val="afffff4"/>
              <w:numPr>
                <w:ilvl w:val="0"/>
                <w:numId w:val="59"/>
              </w:numPr>
              <w:wordWrap w:val="0"/>
              <w:ind w:firstLineChars="0"/>
              <w:jc w:val="center"/>
              <w:rPr>
                <w:szCs w:val="21"/>
              </w:rPr>
            </w:pPr>
          </w:p>
        </w:tc>
        <w:tc>
          <w:tcPr>
            <w:tcW w:w="2524" w:type="pct"/>
            <w:gridSpan w:val="3"/>
          </w:tcPr>
          <w:p w14:paraId="64E99618" w14:textId="77777777" w:rsidR="003D0E6C" w:rsidRDefault="00000000">
            <w:pPr>
              <w:wordWrap w:val="0"/>
              <w:rPr>
                <w:snapToGrid w:val="0"/>
                <w:szCs w:val="21"/>
              </w:rPr>
            </w:pPr>
            <w:r>
              <w:rPr>
                <w:snapToGrid w:val="0"/>
                <w:szCs w:val="21"/>
              </w:rPr>
              <w:t>在软件中查询指令模板日志信息，查看到新创建的模板创建记录</w:t>
            </w:r>
          </w:p>
        </w:tc>
        <w:tc>
          <w:tcPr>
            <w:tcW w:w="2063" w:type="pct"/>
            <w:gridSpan w:val="2"/>
          </w:tcPr>
          <w:p w14:paraId="703000F7" w14:textId="77777777" w:rsidR="003D0E6C" w:rsidRDefault="00000000">
            <w:pPr>
              <w:wordWrap w:val="0"/>
              <w:rPr>
                <w:snapToGrid w:val="0"/>
                <w:szCs w:val="21"/>
              </w:rPr>
            </w:pPr>
            <w:r>
              <w:rPr>
                <w:rFonts w:hint="eastAsia"/>
                <w:snapToGrid w:val="0"/>
                <w:szCs w:val="21"/>
              </w:rPr>
              <w:t>列表可看到</w:t>
            </w:r>
            <w:r>
              <w:rPr>
                <w:snapToGrid w:val="0"/>
                <w:szCs w:val="21"/>
              </w:rPr>
              <w:t>新创建的模板创建记录</w:t>
            </w:r>
          </w:p>
        </w:tc>
      </w:tr>
      <w:tr w:rsidR="003D0E6C" w14:paraId="24F8900A" w14:textId="77777777">
        <w:tc>
          <w:tcPr>
            <w:tcW w:w="413" w:type="pct"/>
          </w:tcPr>
          <w:p w14:paraId="56FB29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C7BF4B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A6738B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94C69E6" w14:textId="77777777">
        <w:tc>
          <w:tcPr>
            <w:tcW w:w="413" w:type="pct"/>
          </w:tcPr>
          <w:p w14:paraId="6EBAA0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8A2C88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7F41166" w14:textId="77777777" w:rsidR="003D0E6C" w:rsidRDefault="00000000">
            <w:pPr>
              <w:wordWrap w:val="0"/>
              <w:rPr>
                <w:szCs w:val="21"/>
              </w:rPr>
            </w:pPr>
            <w:r>
              <w:rPr>
                <w:rFonts w:hint="eastAsia"/>
                <w:szCs w:val="21"/>
              </w:rPr>
              <w:t>本测试用例的全部测试步骤都通过即标志本用例为“通过”</w:t>
            </w:r>
          </w:p>
        </w:tc>
      </w:tr>
      <w:tr w:rsidR="003D0E6C" w14:paraId="5EEA98B2" w14:textId="77777777">
        <w:tc>
          <w:tcPr>
            <w:tcW w:w="413" w:type="pct"/>
          </w:tcPr>
          <w:p w14:paraId="238748F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807E0B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1456970" w14:textId="77777777" w:rsidR="003D0E6C" w:rsidRDefault="00000000">
            <w:pPr>
              <w:wordWrap w:val="0"/>
              <w:rPr>
                <w:szCs w:val="21"/>
              </w:rPr>
            </w:pPr>
            <w:r>
              <w:rPr>
                <w:rFonts w:hint="eastAsia"/>
                <w:szCs w:val="21"/>
              </w:rPr>
              <w:t>李友</w:t>
            </w:r>
          </w:p>
        </w:tc>
      </w:tr>
    </w:tbl>
    <w:p w14:paraId="1698FBBB" w14:textId="77777777" w:rsidR="003D0E6C" w:rsidRDefault="003D0E6C"/>
    <w:p w14:paraId="7F2E6B5E"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A9E937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E5EEC5E" w14:textId="77777777" w:rsidR="003D0E6C" w:rsidRDefault="003D0E6C">
            <w:pPr>
              <w:numPr>
                <w:ilvl w:val="0"/>
                <w:numId w:val="47"/>
              </w:numPr>
              <w:wordWrap w:val="0"/>
              <w:jc w:val="left"/>
              <w:rPr>
                <w:b/>
                <w:szCs w:val="21"/>
              </w:rPr>
            </w:pPr>
          </w:p>
        </w:tc>
      </w:tr>
      <w:tr w:rsidR="003D0E6C" w14:paraId="2D72579B" w14:textId="77777777">
        <w:tc>
          <w:tcPr>
            <w:tcW w:w="948" w:type="pct"/>
            <w:gridSpan w:val="2"/>
          </w:tcPr>
          <w:p w14:paraId="708CE4D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8351D45" w14:textId="77777777" w:rsidR="003D0E6C" w:rsidRDefault="00000000">
            <w:pPr>
              <w:wordWrap w:val="0"/>
              <w:jc w:val="center"/>
              <w:rPr>
                <w:szCs w:val="21"/>
              </w:rPr>
            </w:pPr>
            <w:r>
              <w:rPr>
                <w:szCs w:val="21"/>
              </w:rPr>
              <w:t>指令模版创建异常功能</w:t>
            </w:r>
          </w:p>
        </w:tc>
        <w:tc>
          <w:tcPr>
            <w:tcW w:w="578" w:type="pct"/>
            <w:gridSpan w:val="2"/>
          </w:tcPr>
          <w:p w14:paraId="58B0CD6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1C42955"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_002</w:t>
            </w:r>
          </w:p>
        </w:tc>
      </w:tr>
      <w:tr w:rsidR="003D0E6C" w14:paraId="01B9A573" w14:textId="77777777">
        <w:tc>
          <w:tcPr>
            <w:tcW w:w="948" w:type="pct"/>
            <w:gridSpan w:val="2"/>
          </w:tcPr>
          <w:p w14:paraId="169791DA"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FC3290B" w14:textId="77777777" w:rsidR="003D0E6C" w:rsidRDefault="00000000">
            <w:pPr>
              <w:wordWrap w:val="0"/>
              <w:rPr>
                <w:bCs/>
                <w:szCs w:val="21"/>
              </w:rPr>
            </w:pPr>
            <w:r>
              <w:rPr>
                <w:bCs/>
                <w:szCs w:val="21"/>
              </w:rPr>
              <w:t>软件测试依据：软件测试大纲</w:t>
            </w:r>
          </w:p>
          <w:p w14:paraId="0D0A6477"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62BCD80F" w14:textId="77777777" w:rsidR="003D0E6C" w:rsidRDefault="00000000">
            <w:pPr>
              <w:wordWrap w:val="0"/>
              <w:rPr>
                <w:bCs/>
                <w:szCs w:val="21"/>
              </w:rPr>
            </w:pPr>
            <w:r>
              <w:rPr>
                <w:bCs/>
                <w:szCs w:val="21"/>
              </w:rPr>
              <w:t>测试需求标识：</w:t>
            </w:r>
            <w:r>
              <w:rPr>
                <w:snapToGrid w:val="0"/>
                <w:szCs w:val="21"/>
              </w:rPr>
              <w:t>XQ_SU_ZLMB</w:t>
            </w:r>
          </w:p>
        </w:tc>
      </w:tr>
      <w:tr w:rsidR="003D0E6C" w14:paraId="077D3F99" w14:textId="77777777">
        <w:tc>
          <w:tcPr>
            <w:tcW w:w="948" w:type="pct"/>
            <w:gridSpan w:val="2"/>
          </w:tcPr>
          <w:p w14:paraId="4A0CD2C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8FE8690" w14:textId="77777777" w:rsidR="003D0E6C" w:rsidRDefault="00000000">
            <w:pPr>
              <w:wordWrap w:val="0"/>
              <w:rPr>
                <w:szCs w:val="21"/>
              </w:rPr>
            </w:pPr>
            <w:r>
              <w:rPr>
                <w:snapToGrid w:val="0"/>
                <w:szCs w:val="21"/>
              </w:rPr>
              <w:t>通过人工在指令模板生成界面输入不合法或空指令信息，查看模板未创建并弹出错误提示，验证软件指令模板创建处理异常情况的正确性</w:t>
            </w:r>
          </w:p>
        </w:tc>
      </w:tr>
      <w:tr w:rsidR="003D0E6C" w14:paraId="57DC1BA3" w14:textId="77777777">
        <w:tc>
          <w:tcPr>
            <w:tcW w:w="948" w:type="pct"/>
            <w:gridSpan w:val="2"/>
          </w:tcPr>
          <w:p w14:paraId="6AFD78AB"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90B18C8" w14:textId="77777777" w:rsidR="003D0E6C" w:rsidRDefault="00000000">
            <w:pPr>
              <w:wordWrap w:val="0"/>
              <w:rPr>
                <w:bCs/>
                <w:szCs w:val="21"/>
              </w:rPr>
            </w:pPr>
            <w:r>
              <w:rPr>
                <w:bCs/>
                <w:szCs w:val="21"/>
              </w:rPr>
              <w:t>1.</w:t>
            </w:r>
            <w:r>
              <w:rPr>
                <w:bCs/>
                <w:szCs w:val="21"/>
              </w:rPr>
              <w:t>被测软件已正常启动</w:t>
            </w:r>
          </w:p>
          <w:p w14:paraId="59C2706B" w14:textId="77777777" w:rsidR="003D0E6C" w:rsidRDefault="00000000">
            <w:pPr>
              <w:wordWrap w:val="0"/>
              <w:rPr>
                <w:bCs/>
                <w:szCs w:val="21"/>
              </w:rPr>
            </w:pPr>
            <w:r>
              <w:rPr>
                <w:bCs/>
                <w:szCs w:val="21"/>
              </w:rPr>
              <w:t>2.</w:t>
            </w:r>
            <w:r>
              <w:rPr>
                <w:bCs/>
                <w:szCs w:val="21"/>
              </w:rPr>
              <w:t>测试环境已配置就绪</w:t>
            </w:r>
          </w:p>
          <w:p w14:paraId="135FA8D1" w14:textId="77777777" w:rsidR="003D0E6C" w:rsidRDefault="00000000">
            <w:pPr>
              <w:wordWrap w:val="0"/>
              <w:rPr>
                <w:szCs w:val="21"/>
              </w:rPr>
            </w:pPr>
            <w:r>
              <w:rPr>
                <w:bCs/>
                <w:szCs w:val="21"/>
              </w:rPr>
              <w:t>3.</w:t>
            </w:r>
            <w:r>
              <w:rPr>
                <w:bCs/>
                <w:szCs w:val="21"/>
              </w:rPr>
              <w:t>相关接口已连通</w:t>
            </w:r>
          </w:p>
        </w:tc>
      </w:tr>
      <w:tr w:rsidR="003D0E6C" w14:paraId="581F88E5" w14:textId="77777777">
        <w:tc>
          <w:tcPr>
            <w:tcW w:w="948" w:type="pct"/>
            <w:gridSpan w:val="2"/>
          </w:tcPr>
          <w:p w14:paraId="321D2185"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29BB4F9" w14:textId="77777777" w:rsidR="003D0E6C" w:rsidRDefault="00000000">
            <w:pPr>
              <w:wordWrap w:val="0"/>
              <w:rPr>
                <w:bCs/>
                <w:szCs w:val="21"/>
              </w:rPr>
            </w:pPr>
            <w:r>
              <w:rPr>
                <w:bCs/>
                <w:szCs w:val="21"/>
              </w:rPr>
              <w:t>1.</w:t>
            </w:r>
            <w:r>
              <w:rPr>
                <w:bCs/>
                <w:szCs w:val="21"/>
              </w:rPr>
              <w:t>被测软件版本受控</w:t>
            </w:r>
          </w:p>
          <w:p w14:paraId="4A7A7D23" w14:textId="77777777" w:rsidR="003D0E6C" w:rsidRDefault="00000000">
            <w:pPr>
              <w:wordWrap w:val="0"/>
              <w:rPr>
                <w:szCs w:val="21"/>
              </w:rPr>
            </w:pPr>
            <w:r>
              <w:rPr>
                <w:bCs/>
                <w:szCs w:val="21"/>
              </w:rPr>
              <w:t>2.</w:t>
            </w:r>
            <w:r>
              <w:rPr>
                <w:bCs/>
                <w:szCs w:val="21"/>
              </w:rPr>
              <w:t>测试环境满足设计要求</w:t>
            </w:r>
          </w:p>
        </w:tc>
      </w:tr>
      <w:tr w:rsidR="003D0E6C" w14:paraId="6F1DA4A6" w14:textId="77777777">
        <w:tc>
          <w:tcPr>
            <w:tcW w:w="5000" w:type="pct"/>
            <w:gridSpan w:val="6"/>
          </w:tcPr>
          <w:p w14:paraId="4CD3A995"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16E7208" w14:textId="77777777">
        <w:tc>
          <w:tcPr>
            <w:tcW w:w="413" w:type="pct"/>
          </w:tcPr>
          <w:p w14:paraId="5F42673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17FA7F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95A8A0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FAACAFD" w14:textId="77777777">
        <w:tc>
          <w:tcPr>
            <w:tcW w:w="413" w:type="pct"/>
          </w:tcPr>
          <w:p w14:paraId="151972ED" w14:textId="77777777" w:rsidR="003D0E6C" w:rsidRDefault="003D0E6C">
            <w:pPr>
              <w:pStyle w:val="afffff4"/>
              <w:numPr>
                <w:ilvl w:val="0"/>
                <w:numId w:val="60"/>
              </w:numPr>
              <w:wordWrap w:val="0"/>
              <w:ind w:firstLineChars="0"/>
              <w:jc w:val="center"/>
              <w:rPr>
                <w:szCs w:val="21"/>
              </w:rPr>
            </w:pPr>
          </w:p>
        </w:tc>
        <w:tc>
          <w:tcPr>
            <w:tcW w:w="2524" w:type="pct"/>
            <w:gridSpan w:val="3"/>
          </w:tcPr>
          <w:p w14:paraId="0C5AB5A8" w14:textId="77777777" w:rsidR="003D0E6C" w:rsidRDefault="00000000">
            <w:pPr>
              <w:wordWrap w:val="0"/>
              <w:rPr>
                <w:szCs w:val="21"/>
              </w:rPr>
            </w:pPr>
            <w:r>
              <w:rPr>
                <w:snapToGrid w:val="0"/>
                <w:szCs w:val="21"/>
              </w:rPr>
              <w:t>在指令模板生成界面，输入不合法的指令信息，查看模板未创建并弹出相应错误提示情况</w:t>
            </w:r>
          </w:p>
        </w:tc>
        <w:tc>
          <w:tcPr>
            <w:tcW w:w="2063" w:type="pct"/>
            <w:gridSpan w:val="2"/>
          </w:tcPr>
          <w:p w14:paraId="0EF7B36B" w14:textId="77777777" w:rsidR="003D0E6C" w:rsidRDefault="00000000">
            <w:pPr>
              <w:wordWrap w:val="0"/>
              <w:rPr>
                <w:szCs w:val="21"/>
              </w:rPr>
            </w:pPr>
            <w:r>
              <w:rPr>
                <w:snapToGrid w:val="0"/>
                <w:szCs w:val="21"/>
              </w:rPr>
              <w:t>模板未创建并弹出相应错误提示情况</w:t>
            </w:r>
          </w:p>
        </w:tc>
      </w:tr>
      <w:tr w:rsidR="003D0E6C" w14:paraId="730C68FE" w14:textId="77777777">
        <w:tc>
          <w:tcPr>
            <w:tcW w:w="413" w:type="pct"/>
          </w:tcPr>
          <w:p w14:paraId="663A31D0" w14:textId="77777777" w:rsidR="003D0E6C" w:rsidRDefault="003D0E6C">
            <w:pPr>
              <w:pStyle w:val="afffff4"/>
              <w:numPr>
                <w:ilvl w:val="0"/>
                <w:numId w:val="60"/>
              </w:numPr>
              <w:wordWrap w:val="0"/>
              <w:ind w:firstLineChars="0"/>
              <w:jc w:val="center"/>
              <w:rPr>
                <w:szCs w:val="21"/>
              </w:rPr>
            </w:pPr>
          </w:p>
        </w:tc>
        <w:tc>
          <w:tcPr>
            <w:tcW w:w="2524" w:type="pct"/>
            <w:gridSpan w:val="3"/>
          </w:tcPr>
          <w:p w14:paraId="6195D399" w14:textId="77777777" w:rsidR="003D0E6C" w:rsidRDefault="00000000">
            <w:pPr>
              <w:wordWrap w:val="0"/>
              <w:rPr>
                <w:szCs w:val="21"/>
              </w:rPr>
            </w:pPr>
            <w:r>
              <w:rPr>
                <w:snapToGrid w:val="0"/>
                <w:szCs w:val="21"/>
              </w:rPr>
              <w:t>多次输入不合法信息，查看弹出错误提示情况</w:t>
            </w:r>
          </w:p>
        </w:tc>
        <w:tc>
          <w:tcPr>
            <w:tcW w:w="2063" w:type="pct"/>
            <w:gridSpan w:val="2"/>
          </w:tcPr>
          <w:p w14:paraId="4BE38905" w14:textId="77777777" w:rsidR="003D0E6C" w:rsidRDefault="00000000">
            <w:pPr>
              <w:wordWrap w:val="0"/>
              <w:rPr>
                <w:szCs w:val="21"/>
              </w:rPr>
            </w:pPr>
            <w:r>
              <w:rPr>
                <w:snapToGrid w:val="0"/>
                <w:szCs w:val="21"/>
              </w:rPr>
              <w:t>弹出错误提示</w:t>
            </w:r>
            <w:r>
              <w:rPr>
                <w:rFonts w:hint="eastAsia"/>
                <w:snapToGrid w:val="0"/>
                <w:szCs w:val="21"/>
              </w:rPr>
              <w:t>，提示信息正确</w:t>
            </w:r>
          </w:p>
        </w:tc>
      </w:tr>
      <w:tr w:rsidR="003D0E6C" w14:paraId="033746C8" w14:textId="77777777">
        <w:tc>
          <w:tcPr>
            <w:tcW w:w="413" w:type="pct"/>
          </w:tcPr>
          <w:p w14:paraId="3E24D2DB" w14:textId="77777777" w:rsidR="003D0E6C" w:rsidRDefault="003D0E6C">
            <w:pPr>
              <w:pStyle w:val="afffff4"/>
              <w:numPr>
                <w:ilvl w:val="0"/>
                <w:numId w:val="60"/>
              </w:numPr>
              <w:wordWrap w:val="0"/>
              <w:ind w:firstLineChars="0"/>
              <w:jc w:val="center"/>
              <w:rPr>
                <w:szCs w:val="21"/>
              </w:rPr>
            </w:pPr>
          </w:p>
        </w:tc>
        <w:tc>
          <w:tcPr>
            <w:tcW w:w="2524" w:type="pct"/>
            <w:gridSpan w:val="3"/>
          </w:tcPr>
          <w:p w14:paraId="25B9FBB2" w14:textId="77777777" w:rsidR="003D0E6C" w:rsidRDefault="00000000">
            <w:pPr>
              <w:wordWrap w:val="0"/>
              <w:rPr>
                <w:snapToGrid w:val="0"/>
                <w:szCs w:val="21"/>
              </w:rPr>
            </w:pPr>
            <w:r>
              <w:rPr>
                <w:snapToGrid w:val="0"/>
                <w:szCs w:val="21"/>
              </w:rPr>
              <w:t>在输入模板信息的时候不输入任何的信息，查看模板未创建情况</w:t>
            </w:r>
          </w:p>
        </w:tc>
        <w:tc>
          <w:tcPr>
            <w:tcW w:w="2063" w:type="pct"/>
            <w:gridSpan w:val="2"/>
          </w:tcPr>
          <w:p w14:paraId="6AF990DC" w14:textId="77777777" w:rsidR="003D0E6C" w:rsidRDefault="00000000">
            <w:pPr>
              <w:wordWrap w:val="0"/>
              <w:rPr>
                <w:snapToGrid w:val="0"/>
                <w:szCs w:val="21"/>
              </w:rPr>
            </w:pPr>
            <w:r>
              <w:rPr>
                <w:snapToGrid w:val="0"/>
                <w:szCs w:val="21"/>
              </w:rPr>
              <w:t>模板未创建</w:t>
            </w:r>
          </w:p>
        </w:tc>
      </w:tr>
      <w:tr w:rsidR="003D0E6C" w14:paraId="2F5CD5F4" w14:textId="77777777">
        <w:tc>
          <w:tcPr>
            <w:tcW w:w="413" w:type="pct"/>
          </w:tcPr>
          <w:p w14:paraId="73AC6067" w14:textId="77777777" w:rsidR="003D0E6C" w:rsidRDefault="003D0E6C">
            <w:pPr>
              <w:pStyle w:val="afffff4"/>
              <w:numPr>
                <w:ilvl w:val="0"/>
                <w:numId w:val="60"/>
              </w:numPr>
              <w:wordWrap w:val="0"/>
              <w:ind w:firstLineChars="0"/>
              <w:jc w:val="center"/>
              <w:rPr>
                <w:szCs w:val="21"/>
              </w:rPr>
            </w:pPr>
          </w:p>
        </w:tc>
        <w:tc>
          <w:tcPr>
            <w:tcW w:w="2524" w:type="pct"/>
            <w:gridSpan w:val="3"/>
          </w:tcPr>
          <w:p w14:paraId="36FB4309" w14:textId="77777777" w:rsidR="003D0E6C" w:rsidRDefault="00000000">
            <w:pPr>
              <w:wordWrap w:val="0"/>
              <w:rPr>
                <w:snapToGrid w:val="0"/>
                <w:szCs w:val="21"/>
              </w:rPr>
            </w:pPr>
            <w:r>
              <w:rPr>
                <w:snapToGrid w:val="0"/>
                <w:szCs w:val="21"/>
              </w:rPr>
              <w:t>在指令模板日志中查询日志信息，查看到模板创建失败的记录情况</w:t>
            </w:r>
          </w:p>
        </w:tc>
        <w:tc>
          <w:tcPr>
            <w:tcW w:w="2063" w:type="pct"/>
            <w:gridSpan w:val="2"/>
          </w:tcPr>
          <w:p w14:paraId="60476E3C" w14:textId="77777777" w:rsidR="003D0E6C" w:rsidRDefault="00000000">
            <w:pPr>
              <w:wordWrap w:val="0"/>
              <w:rPr>
                <w:snapToGrid w:val="0"/>
                <w:szCs w:val="21"/>
              </w:rPr>
            </w:pPr>
            <w:r>
              <w:rPr>
                <w:rFonts w:hint="eastAsia"/>
                <w:snapToGrid w:val="0"/>
                <w:szCs w:val="21"/>
              </w:rPr>
              <w:t>日志记录模版创建失败</w:t>
            </w:r>
          </w:p>
        </w:tc>
      </w:tr>
      <w:tr w:rsidR="003D0E6C" w14:paraId="21ED948E" w14:textId="77777777">
        <w:tc>
          <w:tcPr>
            <w:tcW w:w="413" w:type="pct"/>
          </w:tcPr>
          <w:p w14:paraId="7AA307B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B6B3BD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BE3818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B5A245F" w14:textId="77777777">
        <w:tc>
          <w:tcPr>
            <w:tcW w:w="413" w:type="pct"/>
          </w:tcPr>
          <w:p w14:paraId="3268C40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83451F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A38AD39" w14:textId="77777777" w:rsidR="003D0E6C" w:rsidRDefault="00000000">
            <w:pPr>
              <w:wordWrap w:val="0"/>
              <w:rPr>
                <w:szCs w:val="21"/>
              </w:rPr>
            </w:pPr>
            <w:r>
              <w:rPr>
                <w:rFonts w:hint="eastAsia"/>
                <w:szCs w:val="21"/>
              </w:rPr>
              <w:t>本测试用例的全部测试步骤都通过即标志本用例为“通过”</w:t>
            </w:r>
          </w:p>
        </w:tc>
      </w:tr>
      <w:tr w:rsidR="003D0E6C" w14:paraId="48293603" w14:textId="77777777">
        <w:tc>
          <w:tcPr>
            <w:tcW w:w="413" w:type="pct"/>
          </w:tcPr>
          <w:p w14:paraId="0C3220F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A28408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5408B34" w14:textId="77777777" w:rsidR="003D0E6C" w:rsidRDefault="00000000">
            <w:pPr>
              <w:wordWrap w:val="0"/>
              <w:rPr>
                <w:szCs w:val="21"/>
              </w:rPr>
            </w:pPr>
            <w:r>
              <w:rPr>
                <w:rFonts w:hint="eastAsia"/>
                <w:szCs w:val="21"/>
              </w:rPr>
              <w:t>李友</w:t>
            </w:r>
          </w:p>
        </w:tc>
      </w:tr>
    </w:tbl>
    <w:p w14:paraId="70EAF551" w14:textId="77777777" w:rsidR="003D0E6C" w:rsidRDefault="003D0E6C"/>
    <w:p w14:paraId="32ECFEE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1824A3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F6219BE" w14:textId="77777777" w:rsidR="003D0E6C" w:rsidRDefault="003D0E6C">
            <w:pPr>
              <w:numPr>
                <w:ilvl w:val="0"/>
                <w:numId w:val="47"/>
              </w:numPr>
              <w:wordWrap w:val="0"/>
              <w:jc w:val="left"/>
              <w:rPr>
                <w:b/>
                <w:szCs w:val="21"/>
              </w:rPr>
            </w:pPr>
          </w:p>
        </w:tc>
      </w:tr>
      <w:tr w:rsidR="003D0E6C" w14:paraId="7E62E9A6" w14:textId="77777777">
        <w:tc>
          <w:tcPr>
            <w:tcW w:w="948" w:type="pct"/>
            <w:gridSpan w:val="2"/>
          </w:tcPr>
          <w:p w14:paraId="3E650E2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5DD75B1" w14:textId="77777777" w:rsidR="003D0E6C" w:rsidRDefault="00000000">
            <w:pPr>
              <w:wordWrap w:val="0"/>
              <w:jc w:val="center"/>
              <w:rPr>
                <w:szCs w:val="21"/>
              </w:rPr>
            </w:pPr>
            <w:r>
              <w:rPr>
                <w:szCs w:val="21"/>
              </w:rPr>
              <w:t>模版绑定指令异常</w:t>
            </w:r>
          </w:p>
        </w:tc>
        <w:tc>
          <w:tcPr>
            <w:tcW w:w="578" w:type="pct"/>
            <w:gridSpan w:val="2"/>
          </w:tcPr>
          <w:p w14:paraId="5BF8DA9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4E7DF00"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_003</w:t>
            </w:r>
          </w:p>
        </w:tc>
      </w:tr>
      <w:tr w:rsidR="003D0E6C" w14:paraId="170EFBFE" w14:textId="77777777">
        <w:tc>
          <w:tcPr>
            <w:tcW w:w="948" w:type="pct"/>
            <w:gridSpan w:val="2"/>
          </w:tcPr>
          <w:p w14:paraId="33AA7FD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EF627CE" w14:textId="77777777" w:rsidR="003D0E6C" w:rsidRDefault="00000000">
            <w:pPr>
              <w:wordWrap w:val="0"/>
              <w:rPr>
                <w:bCs/>
                <w:szCs w:val="21"/>
              </w:rPr>
            </w:pPr>
            <w:r>
              <w:rPr>
                <w:bCs/>
                <w:szCs w:val="21"/>
              </w:rPr>
              <w:t>软件测试依据：软件测试大纲</w:t>
            </w:r>
          </w:p>
          <w:p w14:paraId="3461CA20"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2694019F" w14:textId="77777777" w:rsidR="003D0E6C" w:rsidRDefault="00000000">
            <w:pPr>
              <w:wordWrap w:val="0"/>
              <w:rPr>
                <w:bCs/>
                <w:szCs w:val="21"/>
              </w:rPr>
            </w:pPr>
            <w:r>
              <w:rPr>
                <w:bCs/>
                <w:szCs w:val="21"/>
              </w:rPr>
              <w:t>测试需求标识：</w:t>
            </w:r>
            <w:r>
              <w:rPr>
                <w:snapToGrid w:val="0"/>
                <w:szCs w:val="21"/>
              </w:rPr>
              <w:t>XQ_SU_ZLMB</w:t>
            </w:r>
          </w:p>
        </w:tc>
      </w:tr>
      <w:tr w:rsidR="003D0E6C" w14:paraId="7B8DA911" w14:textId="77777777">
        <w:tc>
          <w:tcPr>
            <w:tcW w:w="948" w:type="pct"/>
            <w:gridSpan w:val="2"/>
          </w:tcPr>
          <w:p w14:paraId="34E600D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6BAE91B" w14:textId="77777777" w:rsidR="003D0E6C" w:rsidRDefault="00000000">
            <w:pPr>
              <w:wordWrap w:val="0"/>
              <w:rPr>
                <w:szCs w:val="21"/>
              </w:rPr>
            </w:pPr>
            <w:r>
              <w:rPr>
                <w:snapToGrid w:val="0"/>
                <w:szCs w:val="21"/>
              </w:rPr>
              <w:t>通过人工在模板管理界面创建模板后绑定指令并添加参数，查看是否绑定入库并记录日志，验证软件模板绑定指令功能的正确性</w:t>
            </w:r>
          </w:p>
        </w:tc>
      </w:tr>
      <w:tr w:rsidR="003D0E6C" w14:paraId="70267C45" w14:textId="77777777">
        <w:tc>
          <w:tcPr>
            <w:tcW w:w="948" w:type="pct"/>
            <w:gridSpan w:val="2"/>
          </w:tcPr>
          <w:p w14:paraId="049BDF8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ADBC6C3" w14:textId="77777777" w:rsidR="003D0E6C" w:rsidRDefault="00000000">
            <w:pPr>
              <w:wordWrap w:val="0"/>
              <w:rPr>
                <w:bCs/>
                <w:szCs w:val="21"/>
              </w:rPr>
            </w:pPr>
            <w:r>
              <w:rPr>
                <w:bCs/>
                <w:szCs w:val="21"/>
              </w:rPr>
              <w:t>1.</w:t>
            </w:r>
            <w:r>
              <w:rPr>
                <w:bCs/>
                <w:szCs w:val="21"/>
              </w:rPr>
              <w:t>被测软件已正常启动</w:t>
            </w:r>
          </w:p>
          <w:p w14:paraId="0C651CEE" w14:textId="77777777" w:rsidR="003D0E6C" w:rsidRDefault="00000000">
            <w:pPr>
              <w:wordWrap w:val="0"/>
              <w:rPr>
                <w:bCs/>
                <w:szCs w:val="21"/>
              </w:rPr>
            </w:pPr>
            <w:r>
              <w:rPr>
                <w:bCs/>
                <w:szCs w:val="21"/>
              </w:rPr>
              <w:t>2.</w:t>
            </w:r>
            <w:r>
              <w:rPr>
                <w:bCs/>
                <w:szCs w:val="21"/>
              </w:rPr>
              <w:t>测试环境已配置就绪</w:t>
            </w:r>
          </w:p>
          <w:p w14:paraId="1E139421" w14:textId="77777777" w:rsidR="003D0E6C" w:rsidRDefault="00000000">
            <w:pPr>
              <w:wordWrap w:val="0"/>
              <w:rPr>
                <w:szCs w:val="21"/>
              </w:rPr>
            </w:pPr>
            <w:r>
              <w:rPr>
                <w:bCs/>
                <w:szCs w:val="21"/>
              </w:rPr>
              <w:t>3.</w:t>
            </w:r>
            <w:r>
              <w:rPr>
                <w:bCs/>
                <w:szCs w:val="21"/>
              </w:rPr>
              <w:t>相关接口已连通</w:t>
            </w:r>
          </w:p>
        </w:tc>
      </w:tr>
      <w:tr w:rsidR="003D0E6C" w14:paraId="2478DD5C" w14:textId="77777777">
        <w:tc>
          <w:tcPr>
            <w:tcW w:w="948" w:type="pct"/>
            <w:gridSpan w:val="2"/>
          </w:tcPr>
          <w:p w14:paraId="0F7A4B7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1AD08F0" w14:textId="77777777" w:rsidR="003D0E6C" w:rsidRDefault="00000000">
            <w:pPr>
              <w:wordWrap w:val="0"/>
              <w:rPr>
                <w:bCs/>
                <w:szCs w:val="21"/>
              </w:rPr>
            </w:pPr>
            <w:r>
              <w:rPr>
                <w:bCs/>
                <w:szCs w:val="21"/>
              </w:rPr>
              <w:t>1.</w:t>
            </w:r>
            <w:r>
              <w:rPr>
                <w:bCs/>
                <w:szCs w:val="21"/>
              </w:rPr>
              <w:t>被测软件版本受控</w:t>
            </w:r>
          </w:p>
          <w:p w14:paraId="463CC5B0" w14:textId="77777777" w:rsidR="003D0E6C" w:rsidRDefault="00000000">
            <w:pPr>
              <w:wordWrap w:val="0"/>
              <w:rPr>
                <w:szCs w:val="21"/>
              </w:rPr>
            </w:pPr>
            <w:r>
              <w:rPr>
                <w:bCs/>
                <w:szCs w:val="21"/>
              </w:rPr>
              <w:t>2.</w:t>
            </w:r>
            <w:r>
              <w:rPr>
                <w:bCs/>
                <w:szCs w:val="21"/>
              </w:rPr>
              <w:t>测试环境满足设计要求</w:t>
            </w:r>
          </w:p>
        </w:tc>
      </w:tr>
      <w:tr w:rsidR="003D0E6C" w14:paraId="28104302" w14:textId="77777777">
        <w:tc>
          <w:tcPr>
            <w:tcW w:w="5000" w:type="pct"/>
            <w:gridSpan w:val="6"/>
          </w:tcPr>
          <w:p w14:paraId="4BD0E5E4"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9DDABFD" w14:textId="77777777">
        <w:tc>
          <w:tcPr>
            <w:tcW w:w="413" w:type="pct"/>
          </w:tcPr>
          <w:p w14:paraId="12E75BC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0B88FA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36CA40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B8F9522" w14:textId="77777777">
        <w:tc>
          <w:tcPr>
            <w:tcW w:w="413" w:type="pct"/>
          </w:tcPr>
          <w:p w14:paraId="181BBDAA" w14:textId="77777777" w:rsidR="003D0E6C" w:rsidRDefault="003D0E6C">
            <w:pPr>
              <w:pStyle w:val="afffff4"/>
              <w:numPr>
                <w:ilvl w:val="0"/>
                <w:numId w:val="61"/>
              </w:numPr>
              <w:wordWrap w:val="0"/>
              <w:ind w:firstLineChars="0"/>
              <w:jc w:val="center"/>
              <w:rPr>
                <w:szCs w:val="21"/>
              </w:rPr>
            </w:pPr>
          </w:p>
        </w:tc>
        <w:tc>
          <w:tcPr>
            <w:tcW w:w="2524" w:type="pct"/>
            <w:gridSpan w:val="3"/>
          </w:tcPr>
          <w:p w14:paraId="7B47D16F" w14:textId="77777777" w:rsidR="003D0E6C" w:rsidRDefault="00000000">
            <w:pPr>
              <w:wordWrap w:val="0"/>
              <w:rPr>
                <w:szCs w:val="21"/>
              </w:rPr>
            </w:pPr>
            <w:r>
              <w:rPr>
                <w:snapToGrid w:val="0"/>
                <w:szCs w:val="21"/>
              </w:rPr>
              <w:t>在模板管理界面，填写合法模板名称、模板代号，点击确定按钮查看能否创建成功</w:t>
            </w:r>
          </w:p>
        </w:tc>
        <w:tc>
          <w:tcPr>
            <w:tcW w:w="2063" w:type="pct"/>
            <w:gridSpan w:val="2"/>
          </w:tcPr>
          <w:p w14:paraId="0D3A95C0" w14:textId="77777777" w:rsidR="003D0E6C" w:rsidRDefault="00000000">
            <w:pPr>
              <w:wordWrap w:val="0"/>
              <w:rPr>
                <w:szCs w:val="21"/>
              </w:rPr>
            </w:pPr>
            <w:r>
              <w:rPr>
                <w:snapToGrid w:val="0"/>
                <w:szCs w:val="21"/>
              </w:rPr>
              <w:t>点击确定按钮查看创建成功</w:t>
            </w:r>
          </w:p>
        </w:tc>
      </w:tr>
      <w:tr w:rsidR="003D0E6C" w14:paraId="792838D3" w14:textId="77777777">
        <w:tc>
          <w:tcPr>
            <w:tcW w:w="413" w:type="pct"/>
          </w:tcPr>
          <w:p w14:paraId="6E58FD89" w14:textId="77777777" w:rsidR="003D0E6C" w:rsidRDefault="003D0E6C">
            <w:pPr>
              <w:pStyle w:val="afffff4"/>
              <w:numPr>
                <w:ilvl w:val="0"/>
                <w:numId w:val="61"/>
              </w:numPr>
              <w:wordWrap w:val="0"/>
              <w:ind w:firstLineChars="0"/>
              <w:jc w:val="center"/>
              <w:rPr>
                <w:szCs w:val="21"/>
              </w:rPr>
            </w:pPr>
          </w:p>
        </w:tc>
        <w:tc>
          <w:tcPr>
            <w:tcW w:w="2524" w:type="pct"/>
            <w:gridSpan w:val="3"/>
          </w:tcPr>
          <w:p w14:paraId="670355D9" w14:textId="77777777" w:rsidR="003D0E6C" w:rsidRDefault="00000000">
            <w:pPr>
              <w:wordWrap w:val="0"/>
              <w:rPr>
                <w:szCs w:val="21"/>
              </w:rPr>
            </w:pPr>
            <w:r>
              <w:rPr>
                <w:snapToGrid w:val="0"/>
                <w:szCs w:val="21"/>
              </w:rPr>
              <w:t>在模板管理界面，选择创建好的模板，点击绑定指令，检查左侧获取的遥控指令表，检查指令列表中是否包含全部指令表</w:t>
            </w:r>
          </w:p>
        </w:tc>
        <w:tc>
          <w:tcPr>
            <w:tcW w:w="2063" w:type="pct"/>
            <w:gridSpan w:val="2"/>
          </w:tcPr>
          <w:p w14:paraId="06014106" w14:textId="77777777" w:rsidR="003D0E6C" w:rsidRDefault="00000000">
            <w:pPr>
              <w:wordWrap w:val="0"/>
              <w:rPr>
                <w:szCs w:val="21"/>
              </w:rPr>
            </w:pPr>
            <w:r>
              <w:rPr>
                <w:snapToGrid w:val="0"/>
                <w:szCs w:val="21"/>
              </w:rPr>
              <w:t>检查指令列表中包含全部指令表</w:t>
            </w:r>
          </w:p>
        </w:tc>
      </w:tr>
      <w:tr w:rsidR="003D0E6C" w14:paraId="4FA55572" w14:textId="77777777">
        <w:tc>
          <w:tcPr>
            <w:tcW w:w="413" w:type="pct"/>
          </w:tcPr>
          <w:p w14:paraId="1718F8F5" w14:textId="77777777" w:rsidR="003D0E6C" w:rsidRDefault="003D0E6C">
            <w:pPr>
              <w:pStyle w:val="afffff4"/>
              <w:numPr>
                <w:ilvl w:val="0"/>
                <w:numId w:val="61"/>
              </w:numPr>
              <w:wordWrap w:val="0"/>
              <w:ind w:firstLineChars="0"/>
              <w:jc w:val="center"/>
              <w:rPr>
                <w:szCs w:val="21"/>
              </w:rPr>
            </w:pPr>
          </w:p>
        </w:tc>
        <w:tc>
          <w:tcPr>
            <w:tcW w:w="2524" w:type="pct"/>
            <w:gridSpan w:val="3"/>
          </w:tcPr>
          <w:p w14:paraId="34137DAF" w14:textId="77777777" w:rsidR="003D0E6C" w:rsidRDefault="00000000">
            <w:pPr>
              <w:wordWrap w:val="0"/>
              <w:rPr>
                <w:snapToGrid w:val="0"/>
                <w:szCs w:val="21"/>
              </w:rPr>
            </w:pPr>
            <w:r>
              <w:rPr>
                <w:snapToGrid w:val="0"/>
                <w:szCs w:val="21"/>
              </w:rPr>
              <w:t>进入模板管理，选择绑定指令，点击详情，选择左侧参数进行添加，点击添加按钮后，指令成功添加</w:t>
            </w:r>
          </w:p>
        </w:tc>
        <w:tc>
          <w:tcPr>
            <w:tcW w:w="2063" w:type="pct"/>
            <w:gridSpan w:val="2"/>
          </w:tcPr>
          <w:p w14:paraId="6AC982A1" w14:textId="77777777" w:rsidR="003D0E6C" w:rsidRDefault="00000000">
            <w:pPr>
              <w:wordWrap w:val="0"/>
              <w:rPr>
                <w:snapToGrid w:val="0"/>
                <w:szCs w:val="21"/>
              </w:rPr>
            </w:pPr>
            <w:r>
              <w:rPr>
                <w:snapToGrid w:val="0"/>
                <w:szCs w:val="21"/>
              </w:rPr>
              <w:t>点击添加按钮后，指令成功添加</w:t>
            </w:r>
          </w:p>
        </w:tc>
      </w:tr>
      <w:tr w:rsidR="003D0E6C" w14:paraId="27C1FC94" w14:textId="77777777">
        <w:tc>
          <w:tcPr>
            <w:tcW w:w="413" w:type="pct"/>
          </w:tcPr>
          <w:p w14:paraId="14CBD31A" w14:textId="77777777" w:rsidR="003D0E6C" w:rsidRDefault="003D0E6C">
            <w:pPr>
              <w:pStyle w:val="afffff4"/>
              <w:numPr>
                <w:ilvl w:val="0"/>
                <w:numId w:val="61"/>
              </w:numPr>
              <w:wordWrap w:val="0"/>
              <w:ind w:firstLineChars="0"/>
              <w:jc w:val="center"/>
              <w:rPr>
                <w:szCs w:val="21"/>
              </w:rPr>
            </w:pPr>
          </w:p>
        </w:tc>
        <w:tc>
          <w:tcPr>
            <w:tcW w:w="2524" w:type="pct"/>
            <w:gridSpan w:val="3"/>
          </w:tcPr>
          <w:p w14:paraId="6A6E5A5E" w14:textId="77777777" w:rsidR="003D0E6C" w:rsidRDefault="00000000">
            <w:pPr>
              <w:wordWrap w:val="0"/>
              <w:rPr>
                <w:snapToGrid w:val="0"/>
                <w:szCs w:val="21"/>
              </w:rPr>
            </w:pPr>
            <w:r>
              <w:rPr>
                <w:snapToGrid w:val="0"/>
                <w:szCs w:val="21"/>
              </w:rPr>
              <w:t>回到模板管理界面，将创建的模板和指令关联后，刷新页面检查是否绑定入库，检查是否已记录日志信息</w:t>
            </w:r>
          </w:p>
        </w:tc>
        <w:tc>
          <w:tcPr>
            <w:tcW w:w="2063" w:type="pct"/>
            <w:gridSpan w:val="2"/>
          </w:tcPr>
          <w:p w14:paraId="268DC4C2" w14:textId="77777777" w:rsidR="003D0E6C" w:rsidRDefault="00000000">
            <w:pPr>
              <w:wordWrap w:val="0"/>
              <w:rPr>
                <w:snapToGrid w:val="0"/>
                <w:szCs w:val="21"/>
              </w:rPr>
            </w:pPr>
            <w:r>
              <w:rPr>
                <w:rFonts w:hint="eastAsia"/>
                <w:snapToGrid w:val="0"/>
                <w:szCs w:val="21"/>
              </w:rPr>
              <w:t>正确</w:t>
            </w:r>
            <w:r>
              <w:rPr>
                <w:snapToGrid w:val="0"/>
                <w:szCs w:val="21"/>
              </w:rPr>
              <w:t>记录日志信息</w:t>
            </w:r>
          </w:p>
        </w:tc>
      </w:tr>
      <w:tr w:rsidR="003D0E6C" w14:paraId="21BFFCD1" w14:textId="77777777">
        <w:tc>
          <w:tcPr>
            <w:tcW w:w="413" w:type="pct"/>
          </w:tcPr>
          <w:p w14:paraId="580372C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17576BA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FC8B47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07641CD" w14:textId="77777777">
        <w:tc>
          <w:tcPr>
            <w:tcW w:w="413" w:type="pct"/>
          </w:tcPr>
          <w:p w14:paraId="5D52B19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874F67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A209EBB" w14:textId="77777777" w:rsidR="003D0E6C" w:rsidRDefault="00000000">
            <w:pPr>
              <w:wordWrap w:val="0"/>
              <w:rPr>
                <w:szCs w:val="21"/>
              </w:rPr>
            </w:pPr>
            <w:r>
              <w:rPr>
                <w:rFonts w:hint="eastAsia"/>
                <w:szCs w:val="21"/>
              </w:rPr>
              <w:t>本测试用例的全部测试步骤都通过即标志本用例为“通过”</w:t>
            </w:r>
          </w:p>
        </w:tc>
      </w:tr>
      <w:tr w:rsidR="003D0E6C" w14:paraId="436958DD" w14:textId="77777777">
        <w:tc>
          <w:tcPr>
            <w:tcW w:w="413" w:type="pct"/>
          </w:tcPr>
          <w:p w14:paraId="33C7357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C5A97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A64ADB9" w14:textId="77777777" w:rsidR="003D0E6C" w:rsidRDefault="00000000">
            <w:pPr>
              <w:wordWrap w:val="0"/>
              <w:rPr>
                <w:szCs w:val="21"/>
              </w:rPr>
            </w:pPr>
            <w:r>
              <w:rPr>
                <w:rFonts w:hint="eastAsia"/>
                <w:szCs w:val="21"/>
              </w:rPr>
              <w:t>李友</w:t>
            </w:r>
          </w:p>
        </w:tc>
      </w:tr>
    </w:tbl>
    <w:p w14:paraId="276AD7CF" w14:textId="77777777" w:rsidR="003D0E6C" w:rsidRDefault="003D0E6C"/>
    <w:p w14:paraId="78D3978B"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1B5CBE6E"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D0030CB" w14:textId="77777777" w:rsidR="003D0E6C" w:rsidRDefault="003D0E6C">
            <w:pPr>
              <w:numPr>
                <w:ilvl w:val="0"/>
                <w:numId w:val="47"/>
              </w:numPr>
              <w:wordWrap w:val="0"/>
              <w:jc w:val="left"/>
              <w:rPr>
                <w:b/>
                <w:szCs w:val="21"/>
              </w:rPr>
            </w:pPr>
          </w:p>
        </w:tc>
      </w:tr>
      <w:tr w:rsidR="003D0E6C" w14:paraId="28A11B55" w14:textId="77777777">
        <w:tc>
          <w:tcPr>
            <w:tcW w:w="948" w:type="pct"/>
            <w:gridSpan w:val="2"/>
          </w:tcPr>
          <w:p w14:paraId="50023DE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10DACC0" w14:textId="77777777" w:rsidR="003D0E6C" w:rsidRDefault="00000000">
            <w:pPr>
              <w:wordWrap w:val="0"/>
              <w:jc w:val="center"/>
              <w:rPr>
                <w:szCs w:val="21"/>
              </w:rPr>
            </w:pPr>
            <w:r>
              <w:rPr>
                <w:szCs w:val="21"/>
              </w:rPr>
              <w:t>指令模版查询功能</w:t>
            </w:r>
          </w:p>
        </w:tc>
        <w:tc>
          <w:tcPr>
            <w:tcW w:w="578" w:type="pct"/>
            <w:gridSpan w:val="2"/>
          </w:tcPr>
          <w:p w14:paraId="04A8EF76"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FF72DB3"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_004</w:t>
            </w:r>
          </w:p>
        </w:tc>
      </w:tr>
      <w:tr w:rsidR="003D0E6C" w14:paraId="399F2B58" w14:textId="77777777">
        <w:tc>
          <w:tcPr>
            <w:tcW w:w="948" w:type="pct"/>
            <w:gridSpan w:val="2"/>
          </w:tcPr>
          <w:p w14:paraId="47A2444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7230F32" w14:textId="77777777" w:rsidR="003D0E6C" w:rsidRDefault="00000000">
            <w:pPr>
              <w:wordWrap w:val="0"/>
              <w:rPr>
                <w:bCs/>
                <w:szCs w:val="21"/>
              </w:rPr>
            </w:pPr>
            <w:r>
              <w:rPr>
                <w:bCs/>
                <w:szCs w:val="21"/>
              </w:rPr>
              <w:t>软件测试依据：软件测试大纲</w:t>
            </w:r>
          </w:p>
          <w:p w14:paraId="570AC71B"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53853DC2" w14:textId="77777777" w:rsidR="003D0E6C" w:rsidRDefault="00000000">
            <w:pPr>
              <w:wordWrap w:val="0"/>
              <w:rPr>
                <w:bCs/>
                <w:szCs w:val="21"/>
              </w:rPr>
            </w:pPr>
            <w:r>
              <w:rPr>
                <w:bCs/>
                <w:szCs w:val="21"/>
              </w:rPr>
              <w:t>测试需求标识：</w:t>
            </w:r>
            <w:r>
              <w:rPr>
                <w:snapToGrid w:val="0"/>
                <w:szCs w:val="21"/>
              </w:rPr>
              <w:t>XQ_SU_ZLMB</w:t>
            </w:r>
          </w:p>
        </w:tc>
      </w:tr>
      <w:tr w:rsidR="003D0E6C" w14:paraId="665709CB" w14:textId="77777777">
        <w:tc>
          <w:tcPr>
            <w:tcW w:w="948" w:type="pct"/>
            <w:gridSpan w:val="2"/>
          </w:tcPr>
          <w:p w14:paraId="2A4EB01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7C5B254" w14:textId="77777777" w:rsidR="003D0E6C" w:rsidRDefault="00000000">
            <w:pPr>
              <w:wordWrap w:val="0"/>
              <w:rPr>
                <w:szCs w:val="21"/>
              </w:rPr>
            </w:pPr>
            <w:r>
              <w:rPr>
                <w:snapToGrid w:val="0"/>
                <w:szCs w:val="21"/>
              </w:rPr>
              <w:t>通过人工在指令模板管理页面搜索栏输入关键字进行模板查询，查看查询结果是否正确，验证软件指令模板查询实现的正确性</w:t>
            </w:r>
          </w:p>
        </w:tc>
      </w:tr>
      <w:tr w:rsidR="003D0E6C" w14:paraId="17EC6CEE" w14:textId="77777777">
        <w:tc>
          <w:tcPr>
            <w:tcW w:w="948" w:type="pct"/>
            <w:gridSpan w:val="2"/>
          </w:tcPr>
          <w:p w14:paraId="341FA35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CC9037D" w14:textId="77777777" w:rsidR="003D0E6C" w:rsidRDefault="00000000">
            <w:pPr>
              <w:wordWrap w:val="0"/>
              <w:rPr>
                <w:bCs/>
                <w:szCs w:val="21"/>
              </w:rPr>
            </w:pPr>
            <w:r>
              <w:rPr>
                <w:bCs/>
                <w:szCs w:val="21"/>
              </w:rPr>
              <w:t>1.</w:t>
            </w:r>
            <w:r>
              <w:rPr>
                <w:bCs/>
                <w:szCs w:val="21"/>
              </w:rPr>
              <w:t>被测软件已正常启动</w:t>
            </w:r>
          </w:p>
          <w:p w14:paraId="06979A92" w14:textId="77777777" w:rsidR="003D0E6C" w:rsidRDefault="00000000">
            <w:pPr>
              <w:wordWrap w:val="0"/>
              <w:rPr>
                <w:bCs/>
                <w:szCs w:val="21"/>
              </w:rPr>
            </w:pPr>
            <w:r>
              <w:rPr>
                <w:bCs/>
                <w:szCs w:val="21"/>
              </w:rPr>
              <w:t>2.</w:t>
            </w:r>
            <w:r>
              <w:rPr>
                <w:bCs/>
                <w:szCs w:val="21"/>
              </w:rPr>
              <w:t>测试环境已配置就绪</w:t>
            </w:r>
          </w:p>
          <w:p w14:paraId="01118372" w14:textId="77777777" w:rsidR="003D0E6C" w:rsidRDefault="00000000">
            <w:pPr>
              <w:wordWrap w:val="0"/>
              <w:rPr>
                <w:szCs w:val="21"/>
              </w:rPr>
            </w:pPr>
            <w:r>
              <w:rPr>
                <w:bCs/>
                <w:szCs w:val="21"/>
              </w:rPr>
              <w:t>3.</w:t>
            </w:r>
            <w:r>
              <w:rPr>
                <w:bCs/>
                <w:szCs w:val="21"/>
              </w:rPr>
              <w:t>相关接口已连通</w:t>
            </w:r>
          </w:p>
        </w:tc>
      </w:tr>
      <w:tr w:rsidR="003D0E6C" w14:paraId="31EFA432" w14:textId="77777777">
        <w:tc>
          <w:tcPr>
            <w:tcW w:w="948" w:type="pct"/>
            <w:gridSpan w:val="2"/>
          </w:tcPr>
          <w:p w14:paraId="641BA8F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42F2F5F" w14:textId="77777777" w:rsidR="003D0E6C" w:rsidRDefault="00000000">
            <w:pPr>
              <w:wordWrap w:val="0"/>
              <w:rPr>
                <w:bCs/>
                <w:szCs w:val="21"/>
              </w:rPr>
            </w:pPr>
            <w:r>
              <w:rPr>
                <w:bCs/>
                <w:szCs w:val="21"/>
              </w:rPr>
              <w:t>1.</w:t>
            </w:r>
            <w:r>
              <w:rPr>
                <w:bCs/>
                <w:szCs w:val="21"/>
              </w:rPr>
              <w:t>被测软件版本受控</w:t>
            </w:r>
          </w:p>
          <w:p w14:paraId="7138FA85" w14:textId="77777777" w:rsidR="003D0E6C" w:rsidRDefault="00000000">
            <w:pPr>
              <w:wordWrap w:val="0"/>
              <w:rPr>
                <w:szCs w:val="21"/>
              </w:rPr>
            </w:pPr>
            <w:r>
              <w:rPr>
                <w:bCs/>
                <w:szCs w:val="21"/>
              </w:rPr>
              <w:t>2.</w:t>
            </w:r>
            <w:r>
              <w:rPr>
                <w:bCs/>
                <w:szCs w:val="21"/>
              </w:rPr>
              <w:t>测试环境满足设计要求</w:t>
            </w:r>
          </w:p>
        </w:tc>
      </w:tr>
      <w:tr w:rsidR="003D0E6C" w14:paraId="747A6B7F" w14:textId="77777777">
        <w:tc>
          <w:tcPr>
            <w:tcW w:w="5000" w:type="pct"/>
            <w:gridSpan w:val="6"/>
          </w:tcPr>
          <w:p w14:paraId="517AF0F3"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3CAD7A5" w14:textId="77777777">
        <w:tc>
          <w:tcPr>
            <w:tcW w:w="413" w:type="pct"/>
          </w:tcPr>
          <w:p w14:paraId="177AE37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0744D1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8BDC8B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ACEA0B4" w14:textId="77777777">
        <w:tc>
          <w:tcPr>
            <w:tcW w:w="413" w:type="pct"/>
          </w:tcPr>
          <w:p w14:paraId="27BFBEBE" w14:textId="77777777" w:rsidR="003D0E6C" w:rsidRDefault="003D0E6C">
            <w:pPr>
              <w:pStyle w:val="afffff4"/>
              <w:numPr>
                <w:ilvl w:val="0"/>
                <w:numId w:val="62"/>
              </w:numPr>
              <w:wordWrap w:val="0"/>
              <w:ind w:firstLineChars="0"/>
              <w:jc w:val="center"/>
              <w:rPr>
                <w:szCs w:val="21"/>
              </w:rPr>
            </w:pPr>
          </w:p>
        </w:tc>
        <w:tc>
          <w:tcPr>
            <w:tcW w:w="2524" w:type="pct"/>
            <w:gridSpan w:val="3"/>
          </w:tcPr>
          <w:p w14:paraId="020544C9" w14:textId="77777777" w:rsidR="003D0E6C" w:rsidRDefault="00000000">
            <w:pPr>
              <w:wordWrap w:val="0"/>
              <w:rPr>
                <w:szCs w:val="21"/>
              </w:rPr>
            </w:pPr>
            <w:r>
              <w:rPr>
                <w:snapToGrid w:val="0"/>
                <w:szCs w:val="21"/>
              </w:rPr>
              <w:t>在指令模板管理页面搜索栏输入指令模板关键字进行模板查询，查看查询到结果情况</w:t>
            </w:r>
          </w:p>
        </w:tc>
        <w:tc>
          <w:tcPr>
            <w:tcW w:w="2063" w:type="pct"/>
            <w:gridSpan w:val="2"/>
          </w:tcPr>
          <w:p w14:paraId="1F2C8A9E" w14:textId="77777777" w:rsidR="003D0E6C" w:rsidRDefault="00000000">
            <w:pPr>
              <w:wordWrap w:val="0"/>
              <w:rPr>
                <w:szCs w:val="21"/>
              </w:rPr>
            </w:pPr>
            <w:r>
              <w:rPr>
                <w:rFonts w:hint="eastAsia"/>
                <w:szCs w:val="21"/>
              </w:rPr>
              <w:t>能查询到正确结果</w:t>
            </w:r>
          </w:p>
        </w:tc>
      </w:tr>
      <w:tr w:rsidR="003D0E6C" w14:paraId="18284AAF" w14:textId="77777777">
        <w:tc>
          <w:tcPr>
            <w:tcW w:w="413" w:type="pct"/>
          </w:tcPr>
          <w:p w14:paraId="33F7C094" w14:textId="77777777" w:rsidR="003D0E6C" w:rsidRDefault="003D0E6C">
            <w:pPr>
              <w:pStyle w:val="afffff4"/>
              <w:numPr>
                <w:ilvl w:val="0"/>
                <w:numId w:val="62"/>
              </w:numPr>
              <w:wordWrap w:val="0"/>
              <w:ind w:firstLineChars="0"/>
              <w:jc w:val="center"/>
              <w:rPr>
                <w:szCs w:val="21"/>
              </w:rPr>
            </w:pPr>
          </w:p>
        </w:tc>
        <w:tc>
          <w:tcPr>
            <w:tcW w:w="2524" w:type="pct"/>
            <w:gridSpan w:val="3"/>
          </w:tcPr>
          <w:p w14:paraId="42A3C788" w14:textId="77777777" w:rsidR="003D0E6C" w:rsidRDefault="00000000">
            <w:pPr>
              <w:wordWrap w:val="0"/>
              <w:rPr>
                <w:szCs w:val="21"/>
              </w:rPr>
            </w:pPr>
            <w:r>
              <w:rPr>
                <w:snapToGrid w:val="0"/>
                <w:szCs w:val="21"/>
              </w:rPr>
              <w:t>查询所有指令模板信息，在数据库删除一条指令模板数据再次查询所有指令模板信息，查看查询结果中不显示已删除的指令模板信息的情况</w:t>
            </w:r>
          </w:p>
        </w:tc>
        <w:tc>
          <w:tcPr>
            <w:tcW w:w="2063" w:type="pct"/>
            <w:gridSpan w:val="2"/>
          </w:tcPr>
          <w:p w14:paraId="202A771D" w14:textId="77777777" w:rsidR="003D0E6C" w:rsidRDefault="00000000">
            <w:pPr>
              <w:wordWrap w:val="0"/>
              <w:rPr>
                <w:szCs w:val="21"/>
              </w:rPr>
            </w:pPr>
            <w:r>
              <w:rPr>
                <w:snapToGrid w:val="0"/>
                <w:szCs w:val="21"/>
              </w:rPr>
              <w:t>查询结果中不显示已删除的指令模板信息的情况</w:t>
            </w:r>
          </w:p>
        </w:tc>
      </w:tr>
      <w:tr w:rsidR="003D0E6C" w14:paraId="7C71B639" w14:textId="77777777">
        <w:tc>
          <w:tcPr>
            <w:tcW w:w="413" w:type="pct"/>
          </w:tcPr>
          <w:p w14:paraId="5CC5E96C" w14:textId="77777777" w:rsidR="003D0E6C" w:rsidRDefault="003D0E6C">
            <w:pPr>
              <w:pStyle w:val="afffff4"/>
              <w:numPr>
                <w:ilvl w:val="0"/>
                <w:numId w:val="62"/>
              </w:numPr>
              <w:wordWrap w:val="0"/>
              <w:ind w:firstLineChars="0"/>
              <w:jc w:val="center"/>
              <w:rPr>
                <w:szCs w:val="21"/>
              </w:rPr>
            </w:pPr>
          </w:p>
        </w:tc>
        <w:tc>
          <w:tcPr>
            <w:tcW w:w="2524" w:type="pct"/>
            <w:gridSpan w:val="3"/>
          </w:tcPr>
          <w:p w14:paraId="2F98C9E0" w14:textId="77777777" w:rsidR="003D0E6C" w:rsidRDefault="00000000">
            <w:pPr>
              <w:wordWrap w:val="0"/>
              <w:rPr>
                <w:snapToGrid w:val="0"/>
                <w:szCs w:val="21"/>
              </w:rPr>
            </w:pPr>
            <w:r>
              <w:rPr>
                <w:snapToGrid w:val="0"/>
                <w:szCs w:val="21"/>
              </w:rPr>
              <w:t>创建一条指令模板数据，查询所有指令模板信息，查看存在新增的指令模板数据的情况</w:t>
            </w:r>
          </w:p>
        </w:tc>
        <w:tc>
          <w:tcPr>
            <w:tcW w:w="2063" w:type="pct"/>
            <w:gridSpan w:val="2"/>
          </w:tcPr>
          <w:p w14:paraId="13855099" w14:textId="77777777" w:rsidR="003D0E6C" w:rsidRDefault="00000000">
            <w:pPr>
              <w:wordWrap w:val="0"/>
              <w:rPr>
                <w:snapToGrid w:val="0"/>
                <w:szCs w:val="21"/>
              </w:rPr>
            </w:pPr>
            <w:r>
              <w:rPr>
                <w:snapToGrid w:val="0"/>
                <w:szCs w:val="21"/>
              </w:rPr>
              <w:t>存在新增的指令模板数据</w:t>
            </w:r>
          </w:p>
        </w:tc>
      </w:tr>
      <w:tr w:rsidR="003D0E6C" w14:paraId="0A457711" w14:textId="77777777">
        <w:tc>
          <w:tcPr>
            <w:tcW w:w="413" w:type="pct"/>
          </w:tcPr>
          <w:p w14:paraId="3EB23CA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6CD24B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707333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ABC6910" w14:textId="77777777">
        <w:tc>
          <w:tcPr>
            <w:tcW w:w="413" w:type="pct"/>
          </w:tcPr>
          <w:p w14:paraId="25F57AB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5720A3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2FE8EE3" w14:textId="77777777" w:rsidR="003D0E6C" w:rsidRDefault="00000000">
            <w:pPr>
              <w:wordWrap w:val="0"/>
              <w:rPr>
                <w:szCs w:val="21"/>
              </w:rPr>
            </w:pPr>
            <w:r>
              <w:rPr>
                <w:rFonts w:hint="eastAsia"/>
                <w:szCs w:val="21"/>
              </w:rPr>
              <w:t>本测试用例的全部测试步骤都通过即标志本用例为“通过”</w:t>
            </w:r>
          </w:p>
        </w:tc>
      </w:tr>
      <w:tr w:rsidR="003D0E6C" w14:paraId="157C7308" w14:textId="77777777">
        <w:tc>
          <w:tcPr>
            <w:tcW w:w="413" w:type="pct"/>
          </w:tcPr>
          <w:p w14:paraId="3917796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499688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1C4B72B6" w14:textId="77777777" w:rsidR="003D0E6C" w:rsidRDefault="00000000">
            <w:pPr>
              <w:wordWrap w:val="0"/>
              <w:rPr>
                <w:szCs w:val="21"/>
              </w:rPr>
            </w:pPr>
            <w:r>
              <w:rPr>
                <w:rFonts w:hint="eastAsia"/>
                <w:szCs w:val="21"/>
              </w:rPr>
              <w:lastRenderedPageBreak/>
              <w:t>李友</w:t>
            </w:r>
          </w:p>
        </w:tc>
      </w:tr>
    </w:tbl>
    <w:p w14:paraId="38AEA166" w14:textId="77777777" w:rsidR="003D0E6C" w:rsidRDefault="003D0E6C"/>
    <w:p w14:paraId="634CF663"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226298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9000E01" w14:textId="77777777" w:rsidR="003D0E6C" w:rsidRDefault="003D0E6C">
            <w:pPr>
              <w:numPr>
                <w:ilvl w:val="0"/>
                <w:numId w:val="47"/>
              </w:numPr>
              <w:wordWrap w:val="0"/>
              <w:jc w:val="left"/>
              <w:rPr>
                <w:b/>
                <w:szCs w:val="21"/>
              </w:rPr>
            </w:pPr>
          </w:p>
        </w:tc>
      </w:tr>
      <w:tr w:rsidR="003D0E6C" w14:paraId="45542102" w14:textId="77777777">
        <w:tc>
          <w:tcPr>
            <w:tcW w:w="948" w:type="pct"/>
            <w:gridSpan w:val="2"/>
          </w:tcPr>
          <w:p w14:paraId="3D14393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BE3177E" w14:textId="77777777" w:rsidR="003D0E6C" w:rsidRDefault="00000000">
            <w:pPr>
              <w:wordWrap w:val="0"/>
              <w:jc w:val="center"/>
              <w:rPr>
                <w:szCs w:val="21"/>
              </w:rPr>
            </w:pPr>
            <w:r>
              <w:rPr>
                <w:szCs w:val="21"/>
              </w:rPr>
              <w:t>指令模版修改功能</w:t>
            </w:r>
          </w:p>
        </w:tc>
        <w:tc>
          <w:tcPr>
            <w:tcW w:w="578" w:type="pct"/>
            <w:gridSpan w:val="2"/>
          </w:tcPr>
          <w:p w14:paraId="62091EE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2F4685B"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_005</w:t>
            </w:r>
          </w:p>
        </w:tc>
      </w:tr>
      <w:tr w:rsidR="003D0E6C" w14:paraId="31F575C0" w14:textId="77777777">
        <w:tc>
          <w:tcPr>
            <w:tcW w:w="948" w:type="pct"/>
            <w:gridSpan w:val="2"/>
          </w:tcPr>
          <w:p w14:paraId="47831B2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BB651D6" w14:textId="77777777" w:rsidR="003D0E6C" w:rsidRDefault="00000000">
            <w:pPr>
              <w:wordWrap w:val="0"/>
              <w:rPr>
                <w:bCs/>
                <w:szCs w:val="21"/>
              </w:rPr>
            </w:pPr>
            <w:r>
              <w:rPr>
                <w:bCs/>
                <w:szCs w:val="21"/>
              </w:rPr>
              <w:t>软件测试依据：软件测试大纲</w:t>
            </w:r>
          </w:p>
          <w:p w14:paraId="6C6E32F7"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5AA61EB9" w14:textId="77777777" w:rsidR="003D0E6C" w:rsidRDefault="00000000">
            <w:pPr>
              <w:wordWrap w:val="0"/>
              <w:rPr>
                <w:bCs/>
                <w:szCs w:val="21"/>
              </w:rPr>
            </w:pPr>
            <w:r>
              <w:rPr>
                <w:bCs/>
                <w:szCs w:val="21"/>
              </w:rPr>
              <w:t>测试需求标识：</w:t>
            </w:r>
            <w:r>
              <w:rPr>
                <w:snapToGrid w:val="0"/>
                <w:szCs w:val="21"/>
              </w:rPr>
              <w:t>XQ_SU_ZLMB</w:t>
            </w:r>
          </w:p>
        </w:tc>
      </w:tr>
      <w:tr w:rsidR="003D0E6C" w14:paraId="5A502FE9" w14:textId="77777777">
        <w:tc>
          <w:tcPr>
            <w:tcW w:w="948" w:type="pct"/>
            <w:gridSpan w:val="2"/>
          </w:tcPr>
          <w:p w14:paraId="30B318B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1C8401B" w14:textId="77777777" w:rsidR="003D0E6C" w:rsidRDefault="00000000">
            <w:pPr>
              <w:wordWrap w:val="0"/>
              <w:rPr>
                <w:szCs w:val="21"/>
              </w:rPr>
            </w:pPr>
            <w:r>
              <w:rPr>
                <w:snapToGrid w:val="0"/>
                <w:szCs w:val="21"/>
              </w:rPr>
              <w:t>通过人工在模板查询结果列表中选择模板进行编辑修改并保存，查看修改是否成功并记录日志，验证软件指令模板修改实现的正确性</w:t>
            </w:r>
          </w:p>
        </w:tc>
      </w:tr>
      <w:tr w:rsidR="003D0E6C" w14:paraId="50C285DE" w14:textId="77777777">
        <w:tc>
          <w:tcPr>
            <w:tcW w:w="948" w:type="pct"/>
            <w:gridSpan w:val="2"/>
          </w:tcPr>
          <w:p w14:paraId="514AF142"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316553B" w14:textId="77777777" w:rsidR="003D0E6C" w:rsidRDefault="00000000">
            <w:pPr>
              <w:wordWrap w:val="0"/>
              <w:rPr>
                <w:bCs/>
                <w:szCs w:val="21"/>
              </w:rPr>
            </w:pPr>
            <w:r>
              <w:rPr>
                <w:bCs/>
                <w:szCs w:val="21"/>
              </w:rPr>
              <w:t>1.</w:t>
            </w:r>
            <w:r>
              <w:rPr>
                <w:bCs/>
                <w:szCs w:val="21"/>
              </w:rPr>
              <w:t>被测软件已正常启动</w:t>
            </w:r>
          </w:p>
          <w:p w14:paraId="4AD0939F" w14:textId="77777777" w:rsidR="003D0E6C" w:rsidRDefault="00000000">
            <w:pPr>
              <w:wordWrap w:val="0"/>
              <w:rPr>
                <w:bCs/>
                <w:szCs w:val="21"/>
              </w:rPr>
            </w:pPr>
            <w:r>
              <w:rPr>
                <w:bCs/>
                <w:szCs w:val="21"/>
              </w:rPr>
              <w:t>2.</w:t>
            </w:r>
            <w:r>
              <w:rPr>
                <w:bCs/>
                <w:szCs w:val="21"/>
              </w:rPr>
              <w:t>测试环境已配置就绪</w:t>
            </w:r>
          </w:p>
          <w:p w14:paraId="3EBC16C6" w14:textId="77777777" w:rsidR="003D0E6C" w:rsidRDefault="00000000">
            <w:pPr>
              <w:wordWrap w:val="0"/>
              <w:rPr>
                <w:szCs w:val="21"/>
              </w:rPr>
            </w:pPr>
            <w:r>
              <w:rPr>
                <w:bCs/>
                <w:szCs w:val="21"/>
              </w:rPr>
              <w:t>3.</w:t>
            </w:r>
            <w:r>
              <w:rPr>
                <w:bCs/>
                <w:szCs w:val="21"/>
              </w:rPr>
              <w:t>相关接口已连通</w:t>
            </w:r>
          </w:p>
        </w:tc>
      </w:tr>
      <w:tr w:rsidR="003D0E6C" w14:paraId="5EDDB3DC" w14:textId="77777777">
        <w:tc>
          <w:tcPr>
            <w:tcW w:w="948" w:type="pct"/>
            <w:gridSpan w:val="2"/>
          </w:tcPr>
          <w:p w14:paraId="51966A9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285087E" w14:textId="77777777" w:rsidR="003D0E6C" w:rsidRDefault="00000000">
            <w:pPr>
              <w:wordWrap w:val="0"/>
              <w:rPr>
                <w:bCs/>
                <w:szCs w:val="21"/>
              </w:rPr>
            </w:pPr>
            <w:r>
              <w:rPr>
                <w:bCs/>
                <w:szCs w:val="21"/>
              </w:rPr>
              <w:t>1.</w:t>
            </w:r>
            <w:r>
              <w:rPr>
                <w:bCs/>
                <w:szCs w:val="21"/>
              </w:rPr>
              <w:t>被测软件版本受控</w:t>
            </w:r>
          </w:p>
          <w:p w14:paraId="14A37C21" w14:textId="77777777" w:rsidR="003D0E6C" w:rsidRDefault="00000000">
            <w:pPr>
              <w:wordWrap w:val="0"/>
              <w:rPr>
                <w:szCs w:val="21"/>
              </w:rPr>
            </w:pPr>
            <w:r>
              <w:rPr>
                <w:bCs/>
                <w:szCs w:val="21"/>
              </w:rPr>
              <w:t>2.</w:t>
            </w:r>
            <w:r>
              <w:rPr>
                <w:bCs/>
                <w:szCs w:val="21"/>
              </w:rPr>
              <w:t>测试环境满足设计要求</w:t>
            </w:r>
          </w:p>
        </w:tc>
      </w:tr>
      <w:tr w:rsidR="003D0E6C" w14:paraId="017FFAD0" w14:textId="77777777">
        <w:tc>
          <w:tcPr>
            <w:tcW w:w="5000" w:type="pct"/>
            <w:gridSpan w:val="6"/>
          </w:tcPr>
          <w:p w14:paraId="7A49EFC3"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E1A9E28" w14:textId="77777777">
        <w:tc>
          <w:tcPr>
            <w:tcW w:w="413" w:type="pct"/>
          </w:tcPr>
          <w:p w14:paraId="25C5B17D"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C36DD8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FDD769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A5FA095" w14:textId="77777777">
        <w:tc>
          <w:tcPr>
            <w:tcW w:w="413" w:type="pct"/>
          </w:tcPr>
          <w:p w14:paraId="5E326841" w14:textId="77777777" w:rsidR="003D0E6C" w:rsidRDefault="003D0E6C">
            <w:pPr>
              <w:pStyle w:val="afffff4"/>
              <w:numPr>
                <w:ilvl w:val="0"/>
                <w:numId w:val="63"/>
              </w:numPr>
              <w:wordWrap w:val="0"/>
              <w:ind w:firstLineChars="0"/>
              <w:jc w:val="center"/>
              <w:rPr>
                <w:szCs w:val="21"/>
              </w:rPr>
            </w:pPr>
          </w:p>
        </w:tc>
        <w:tc>
          <w:tcPr>
            <w:tcW w:w="2524" w:type="pct"/>
            <w:gridSpan w:val="3"/>
          </w:tcPr>
          <w:p w14:paraId="4ED66C0A" w14:textId="77777777" w:rsidR="003D0E6C" w:rsidRDefault="00000000">
            <w:pPr>
              <w:wordWrap w:val="0"/>
              <w:rPr>
                <w:szCs w:val="21"/>
              </w:rPr>
            </w:pPr>
            <w:r>
              <w:rPr>
                <w:snapToGrid w:val="0"/>
                <w:szCs w:val="21"/>
              </w:rPr>
              <w:t>在模板查询结果列表中选择一条模板进行查看，检查能否查看，数据验证是否和添加的一致</w:t>
            </w:r>
          </w:p>
        </w:tc>
        <w:tc>
          <w:tcPr>
            <w:tcW w:w="2063" w:type="pct"/>
            <w:gridSpan w:val="2"/>
          </w:tcPr>
          <w:p w14:paraId="12FBA117" w14:textId="77777777" w:rsidR="003D0E6C" w:rsidRDefault="00000000">
            <w:pPr>
              <w:wordWrap w:val="0"/>
              <w:rPr>
                <w:szCs w:val="21"/>
              </w:rPr>
            </w:pPr>
            <w:r>
              <w:rPr>
                <w:rFonts w:hint="eastAsia"/>
                <w:szCs w:val="21"/>
              </w:rPr>
              <w:t>可正常查看数据和添加的一致</w:t>
            </w:r>
          </w:p>
        </w:tc>
      </w:tr>
      <w:tr w:rsidR="003D0E6C" w14:paraId="5932B485" w14:textId="77777777">
        <w:tc>
          <w:tcPr>
            <w:tcW w:w="413" w:type="pct"/>
          </w:tcPr>
          <w:p w14:paraId="21A05AEF" w14:textId="77777777" w:rsidR="003D0E6C" w:rsidRDefault="003D0E6C">
            <w:pPr>
              <w:pStyle w:val="afffff4"/>
              <w:numPr>
                <w:ilvl w:val="0"/>
                <w:numId w:val="63"/>
              </w:numPr>
              <w:wordWrap w:val="0"/>
              <w:ind w:firstLineChars="0"/>
              <w:jc w:val="center"/>
              <w:rPr>
                <w:szCs w:val="21"/>
              </w:rPr>
            </w:pPr>
          </w:p>
        </w:tc>
        <w:tc>
          <w:tcPr>
            <w:tcW w:w="2524" w:type="pct"/>
            <w:gridSpan w:val="3"/>
          </w:tcPr>
          <w:p w14:paraId="1FCD3E65" w14:textId="77777777" w:rsidR="003D0E6C" w:rsidRDefault="00000000">
            <w:pPr>
              <w:wordWrap w:val="0"/>
              <w:rPr>
                <w:szCs w:val="21"/>
              </w:rPr>
            </w:pPr>
            <w:r>
              <w:rPr>
                <w:snapToGrid w:val="0"/>
                <w:szCs w:val="21"/>
              </w:rPr>
              <w:t>在模板查询结果列表中选择一条指令模板进行编辑，点击修改按钮，修改模板名称、模板代号为合法信息，验证是否保存成功</w:t>
            </w:r>
          </w:p>
        </w:tc>
        <w:tc>
          <w:tcPr>
            <w:tcW w:w="2063" w:type="pct"/>
            <w:gridSpan w:val="2"/>
          </w:tcPr>
          <w:p w14:paraId="1FDF6BAE" w14:textId="77777777" w:rsidR="003D0E6C" w:rsidRDefault="00000000">
            <w:pPr>
              <w:wordWrap w:val="0"/>
              <w:rPr>
                <w:szCs w:val="21"/>
              </w:rPr>
            </w:pPr>
            <w:r>
              <w:rPr>
                <w:rFonts w:hint="eastAsia"/>
                <w:szCs w:val="21"/>
              </w:rPr>
              <w:t>能挣钱修改，</w:t>
            </w:r>
            <w:r>
              <w:rPr>
                <w:snapToGrid w:val="0"/>
                <w:szCs w:val="21"/>
              </w:rPr>
              <w:t>模板名称、模板代号</w:t>
            </w:r>
            <w:r>
              <w:rPr>
                <w:rFonts w:hint="eastAsia"/>
                <w:snapToGrid w:val="0"/>
                <w:szCs w:val="21"/>
              </w:rPr>
              <w:t>正确变更</w:t>
            </w:r>
          </w:p>
        </w:tc>
      </w:tr>
      <w:tr w:rsidR="003D0E6C" w14:paraId="01BDF673" w14:textId="77777777">
        <w:tc>
          <w:tcPr>
            <w:tcW w:w="413" w:type="pct"/>
          </w:tcPr>
          <w:p w14:paraId="09444902" w14:textId="77777777" w:rsidR="003D0E6C" w:rsidRDefault="003D0E6C">
            <w:pPr>
              <w:pStyle w:val="afffff4"/>
              <w:numPr>
                <w:ilvl w:val="0"/>
                <w:numId w:val="63"/>
              </w:numPr>
              <w:wordWrap w:val="0"/>
              <w:ind w:firstLineChars="0"/>
              <w:jc w:val="center"/>
              <w:rPr>
                <w:szCs w:val="21"/>
              </w:rPr>
            </w:pPr>
          </w:p>
        </w:tc>
        <w:tc>
          <w:tcPr>
            <w:tcW w:w="2524" w:type="pct"/>
            <w:gridSpan w:val="3"/>
          </w:tcPr>
          <w:p w14:paraId="1BB17A6A" w14:textId="77777777" w:rsidR="003D0E6C" w:rsidRDefault="00000000">
            <w:pPr>
              <w:wordWrap w:val="0"/>
              <w:rPr>
                <w:snapToGrid w:val="0"/>
                <w:szCs w:val="21"/>
              </w:rPr>
            </w:pPr>
            <w:r>
              <w:rPr>
                <w:snapToGrid w:val="0"/>
                <w:szCs w:val="21"/>
              </w:rPr>
              <w:t>在模板查询结果列表中选择一条指令模板进行编辑，修改模板信息为非法模板信息，验证软件是否给出相应错误提示</w:t>
            </w:r>
          </w:p>
        </w:tc>
        <w:tc>
          <w:tcPr>
            <w:tcW w:w="2063" w:type="pct"/>
            <w:gridSpan w:val="2"/>
          </w:tcPr>
          <w:p w14:paraId="02B20031" w14:textId="77777777" w:rsidR="003D0E6C" w:rsidRDefault="00000000">
            <w:pPr>
              <w:wordWrap w:val="0"/>
              <w:rPr>
                <w:snapToGrid w:val="0"/>
                <w:szCs w:val="21"/>
              </w:rPr>
            </w:pPr>
            <w:r>
              <w:rPr>
                <w:snapToGrid w:val="0"/>
                <w:szCs w:val="21"/>
              </w:rPr>
              <w:t>给出相应错误提示</w:t>
            </w:r>
          </w:p>
        </w:tc>
      </w:tr>
      <w:tr w:rsidR="003D0E6C" w14:paraId="2E169958" w14:textId="77777777">
        <w:tc>
          <w:tcPr>
            <w:tcW w:w="413" w:type="pct"/>
          </w:tcPr>
          <w:p w14:paraId="0D4B5953" w14:textId="77777777" w:rsidR="003D0E6C" w:rsidRDefault="003D0E6C">
            <w:pPr>
              <w:pStyle w:val="afffff4"/>
              <w:numPr>
                <w:ilvl w:val="0"/>
                <w:numId w:val="63"/>
              </w:numPr>
              <w:wordWrap w:val="0"/>
              <w:ind w:firstLineChars="0"/>
              <w:jc w:val="center"/>
              <w:rPr>
                <w:szCs w:val="21"/>
              </w:rPr>
            </w:pPr>
          </w:p>
        </w:tc>
        <w:tc>
          <w:tcPr>
            <w:tcW w:w="2524" w:type="pct"/>
            <w:gridSpan w:val="3"/>
          </w:tcPr>
          <w:p w14:paraId="1EAE6CF1" w14:textId="77777777" w:rsidR="003D0E6C" w:rsidRDefault="00000000">
            <w:pPr>
              <w:wordWrap w:val="0"/>
              <w:rPr>
                <w:snapToGrid w:val="0"/>
                <w:szCs w:val="21"/>
              </w:rPr>
            </w:pPr>
            <w:r>
              <w:rPr>
                <w:snapToGrid w:val="0"/>
                <w:szCs w:val="21"/>
              </w:rPr>
              <w:t>修改模板信息后，查看日志记录中是否有修改记录</w:t>
            </w:r>
          </w:p>
        </w:tc>
        <w:tc>
          <w:tcPr>
            <w:tcW w:w="2063" w:type="pct"/>
            <w:gridSpan w:val="2"/>
          </w:tcPr>
          <w:p w14:paraId="24961E56" w14:textId="77777777" w:rsidR="003D0E6C" w:rsidRDefault="00000000">
            <w:pPr>
              <w:wordWrap w:val="0"/>
              <w:rPr>
                <w:snapToGrid w:val="0"/>
                <w:szCs w:val="21"/>
              </w:rPr>
            </w:pPr>
            <w:r>
              <w:rPr>
                <w:snapToGrid w:val="0"/>
                <w:szCs w:val="21"/>
              </w:rPr>
              <w:t>日志记录中有修改记录</w:t>
            </w:r>
          </w:p>
        </w:tc>
      </w:tr>
      <w:tr w:rsidR="003D0E6C" w14:paraId="36100437" w14:textId="77777777">
        <w:tc>
          <w:tcPr>
            <w:tcW w:w="413" w:type="pct"/>
          </w:tcPr>
          <w:p w14:paraId="498B859E" w14:textId="77777777" w:rsidR="003D0E6C" w:rsidRDefault="003D0E6C">
            <w:pPr>
              <w:pStyle w:val="afffff4"/>
              <w:numPr>
                <w:ilvl w:val="0"/>
                <w:numId w:val="63"/>
              </w:numPr>
              <w:wordWrap w:val="0"/>
              <w:ind w:firstLineChars="0"/>
              <w:jc w:val="center"/>
              <w:rPr>
                <w:szCs w:val="21"/>
              </w:rPr>
            </w:pPr>
          </w:p>
        </w:tc>
        <w:tc>
          <w:tcPr>
            <w:tcW w:w="2524" w:type="pct"/>
            <w:gridSpan w:val="3"/>
          </w:tcPr>
          <w:p w14:paraId="0891CA3B" w14:textId="77777777" w:rsidR="003D0E6C" w:rsidRDefault="00000000">
            <w:pPr>
              <w:wordWrap w:val="0"/>
              <w:rPr>
                <w:snapToGrid w:val="0"/>
                <w:szCs w:val="21"/>
              </w:rPr>
            </w:pPr>
            <w:r>
              <w:rPr>
                <w:snapToGrid w:val="0"/>
                <w:szCs w:val="21"/>
              </w:rPr>
              <w:t>在操作日志界面输入查询条件进行查询日志</w:t>
            </w:r>
          </w:p>
        </w:tc>
        <w:tc>
          <w:tcPr>
            <w:tcW w:w="2063" w:type="pct"/>
            <w:gridSpan w:val="2"/>
          </w:tcPr>
          <w:p w14:paraId="5C07E604" w14:textId="77777777" w:rsidR="003D0E6C" w:rsidRDefault="00000000">
            <w:pPr>
              <w:wordWrap w:val="0"/>
              <w:rPr>
                <w:snapToGrid w:val="0"/>
                <w:szCs w:val="21"/>
              </w:rPr>
            </w:pPr>
            <w:r>
              <w:rPr>
                <w:rFonts w:hint="eastAsia"/>
                <w:snapToGrid w:val="0"/>
                <w:szCs w:val="21"/>
              </w:rPr>
              <w:t>操作日志可正常查询</w:t>
            </w:r>
          </w:p>
        </w:tc>
      </w:tr>
      <w:tr w:rsidR="003D0E6C" w14:paraId="3C4CFFAA" w14:textId="77777777">
        <w:tc>
          <w:tcPr>
            <w:tcW w:w="413" w:type="pct"/>
          </w:tcPr>
          <w:p w14:paraId="6FA4586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EE0EC0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5CB1E0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55174B2" w14:textId="77777777">
        <w:tc>
          <w:tcPr>
            <w:tcW w:w="413" w:type="pct"/>
          </w:tcPr>
          <w:p w14:paraId="70F8EAE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858B16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D9B9936" w14:textId="77777777" w:rsidR="003D0E6C" w:rsidRDefault="00000000">
            <w:pPr>
              <w:wordWrap w:val="0"/>
              <w:rPr>
                <w:szCs w:val="21"/>
              </w:rPr>
            </w:pPr>
            <w:r>
              <w:rPr>
                <w:rFonts w:hint="eastAsia"/>
                <w:szCs w:val="21"/>
              </w:rPr>
              <w:t>本测试用例的全部测试步骤都通过即标志本用例为“通过”</w:t>
            </w:r>
          </w:p>
        </w:tc>
      </w:tr>
      <w:tr w:rsidR="003D0E6C" w14:paraId="017B2EA9" w14:textId="77777777">
        <w:tc>
          <w:tcPr>
            <w:tcW w:w="413" w:type="pct"/>
          </w:tcPr>
          <w:p w14:paraId="50F6C6D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63677B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29BE3B4" w14:textId="77777777" w:rsidR="003D0E6C" w:rsidRDefault="00000000">
            <w:pPr>
              <w:wordWrap w:val="0"/>
              <w:rPr>
                <w:szCs w:val="21"/>
              </w:rPr>
            </w:pPr>
            <w:r>
              <w:rPr>
                <w:rFonts w:hint="eastAsia"/>
                <w:szCs w:val="21"/>
              </w:rPr>
              <w:t>李友</w:t>
            </w:r>
          </w:p>
        </w:tc>
      </w:tr>
    </w:tbl>
    <w:p w14:paraId="66D46040" w14:textId="77777777" w:rsidR="003D0E6C" w:rsidRDefault="003D0E6C"/>
    <w:p w14:paraId="6C10CB2C"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6BB39B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D126BB7" w14:textId="77777777" w:rsidR="003D0E6C" w:rsidRDefault="003D0E6C">
            <w:pPr>
              <w:numPr>
                <w:ilvl w:val="0"/>
                <w:numId w:val="47"/>
              </w:numPr>
              <w:wordWrap w:val="0"/>
              <w:jc w:val="left"/>
              <w:rPr>
                <w:b/>
                <w:szCs w:val="21"/>
              </w:rPr>
            </w:pPr>
          </w:p>
        </w:tc>
      </w:tr>
      <w:tr w:rsidR="003D0E6C" w14:paraId="3468D079" w14:textId="77777777">
        <w:tc>
          <w:tcPr>
            <w:tcW w:w="948" w:type="pct"/>
            <w:gridSpan w:val="2"/>
          </w:tcPr>
          <w:p w14:paraId="67A1694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650E685" w14:textId="77777777" w:rsidR="003D0E6C" w:rsidRDefault="00000000">
            <w:pPr>
              <w:wordWrap w:val="0"/>
              <w:jc w:val="center"/>
              <w:rPr>
                <w:szCs w:val="21"/>
              </w:rPr>
            </w:pPr>
            <w:r>
              <w:rPr>
                <w:szCs w:val="21"/>
              </w:rPr>
              <w:t>指令模版删除</w:t>
            </w:r>
            <w:r>
              <w:rPr>
                <w:szCs w:val="21"/>
              </w:rPr>
              <w:t>-</w:t>
            </w:r>
            <w:r>
              <w:rPr>
                <w:szCs w:val="21"/>
              </w:rPr>
              <w:t>指令删除</w:t>
            </w:r>
          </w:p>
        </w:tc>
        <w:tc>
          <w:tcPr>
            <w:tcW w:w="578" w:type="pct"/>
            <w:gridSpan w:val="2"/>
          </w:tcPr>
          <w:p w14:paraId="58A83D5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9469902"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_006</w:t>
            </w:r>
          </w:p>
        </w:tc>
      </w:tr>
      <w:tr w:rsidR="003D0E6C" w14:paraId="01110125" w14:textId="77777777">
        <w:tc>
          <w:tcPr>
            <w:tcW w:w="948" w:type="pct"/>
            <w:gridSpan w:val="2"/>
          </w:tcPr>
          <w:p w14:paraId="3412774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3764637" w14:textId="77777777" w:rsidR="003D0E6C" w:rsidRDefault="00000000">
            <w:pPr>
              <w:wordWrap w:val="0"/>
              <w:rPr>
                <w:bCs/>
                <w:szCs w:val="21"/>
              </w:rPr>
            </w:pPr>
            <w:r>
              <w:rPr>
                <w:bCs/>
                <w:szCs w:val="21"/>
              </w:rPr>
              <w:t>软件测试依据：软件测试大纲</w:t>
            </w:r>
          </w:p>
          <w:p w14:paraId="2B709601"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19377F07" w14:textId="77777777" w:rsidR="003D0E6C" w:rsidRDefault="00000000">
            <w:pPr>
              <w:wordWrap w:val="0"/>
              <w:rPr>
                <w:bCs/>
                <w:szCs w:val="21"/>
              </w:rPr>
            </w:pPr>
            <w:r>
              <w:rPr>
                <w:bCs/>
                <w:szCs w:val="21"/>
              </w:rPr>
              <w:t>测试需求标识：</w:t>
            </w:r>
            <w:r>
              <w:rPr>
                <w:snapToGrid w:val="0"/>
                <w:szCs w:val="21"/>
              </w:rPr>
              <w:t>XQ_SU_ZLMB</w:t>
            </w:r>
          </w:p>
        </w:tc>
      </w:tr>
      <w:tr w:rsidR="003D0E6C" w14:paraId="13D28FB6" w14:textId="77777777">
        <w:tc>
          <w:tcPr>
            <w:tcW w:w="948" w:type="pct"/>
            <w:gridSpan w:val="2"/>
          </w:tcPr>
          <w:p w14:paraId="0465948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7FEC4D9" w14:textId="77777777" w:rsidR="003D0E6C" w:rsidRDefault="00000000">
            <w:pPr>
              <w:wordWrap w:val="0"/>
              <w:rPr>
                <w:szCs w:val="21"/>
              </w:rPr>
            </w:pPr>
            <w:r>
              <w:rPr>
                <w:snapToGrid w:val="0"/>
                <w:szCs w:val="21"/>
              </w:rPr>
              <w:t>通过人工在模板管理中点击绑定指令后弹出关联关系界面，删除指令列表中的指令，查看是否删除并记录日志，验证软件指令模板删除</w:t>
            </w:r>
            <w:r>
              <w:rPr>
                <w:snapToGrid w:val="0"/>
                <w:szCs w:val="21"/>
              </w:rPr>
              <w:t>-</w:t>
            </w:r>
            <w:r>
              <w:rPr>
                <w:snapToGrid w:val="0"/>
                <w:szCs w:val="21"/>
              </w:rPr>
              <w:t>指令删除实现的正确性</w:t>
            </w:r>
          </w:p>
        </w:tc>
      </w:tr>
      <w:tr w:rsidR="003D0E6C" w14:paraId="29B09A8F" w14:textId="77777777">
        <w:tc>
          <w:tcPr>
            <w:tcW w:w="948" w:type="pct"/>
            <w:gridSpan w:val="2"/>
          </w:tcPr>
          <w:p w14:paraId="0FDFE94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C05DA95" w14:textId="77777777" w:rsidR="003D0E6C" w:rsidRDefault="00000000">
            <w:pPr>
              <w:wordWrap w:val="0"/>
              <w:rPr>
                <w:bCs/>
                <w:szCs w:val="21"/>
              </w:rPr>
            </w:pPr>
            <w:r>
              <w:rPr>
                <w:bCs/>
                <w:szCs w:val="21"/>
              </w:rPr>
              <w:t>1.</w:t>
            </w:r>
            <w:r>
              <w:rPr>
                <w:bCs/>
                <w:szCs w:val="21"/>
              </w:rPr>
              <w:t>被测软件已正常启动</w:t>
            </w:r>
          </w:p>
          <w:p w14:paraId="279F5508" w14:textId="77777777" w:rsidR="003D0E6C" w:rsidRDefault="00000000">
            <w:pPr>
              <w:wordWrap w:val="0"/>
              <w:rPr>
                <w:bCs/>
                <w:szCs w:val="21"/>
              </w:rPr>
            </w:pPr>
            <w:r>
              <w:rPr>
                <w:bCs/>
                <w:szCs w:val="21"/>
              </w:rPr>
              <w:t>2.</w:t>
            </w:r>
            <w:r>
              <w:rPr>
                <w:bCs/>
                <w:szCs w:val="21"/>
              </w:rPr>
              <w:t>测试环境已配置就绪</w:t>
            </w:r>
          </w:p>
          <w:p w14:paraId="268DD1A6" w14:textId="77777777" w:rsidR="003D0E6C" w:rsidRDefault="00000000">
            <w:pPr>
              <w:wordWrap w:val="0"/>
              <w:rPr>
                <w:szCs w:val="21"/>
              </w:rPr>
            </w:pPr>
            <w:r>
              <w:rPr>
                <w:bCs/>
                <w:szCs w:val="21"/>
              </w:rPr>
              <w:t>3.</w:t>
            </w:r>
            <w:r>
              <w:rPr>
                <w:bCs/>
                <w:szCs w:val="21"/>
              </w:rPr>
              <w:t>相关接口已连通</w:t>
            </w:r>
          </w:p>
        </w:tc>
      </w:tr>
      <w:tr w:rsidR="003D0E6C" w14:paraId="526230C9" w14:textId="77777777">
        <w:tc>
          <w:tcPr>
            <w:tcW w:w="948" w:type="pct"/>
            <w:gridSpan w:val="2"/>
          </w:tcPr>
          <w:p w14:paraId="77261DD6"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C539C4C" w14:textId="77777777" w:rsidR="003D0E6C" w:rsidRDefault="00000000">
            <w:pPr>
              <w:wordWrap w:val="0"/>
              <w:rPr>
                <w:bCs/>
                <w:szCs w:val="21"/>
              </w:rPr>
            </w:pPr>
            <w:r>
              <w:rPr>
                <w:bCs/>
                <w:szCs w:val="21"/>
              </w:rPr>
              <w:t>1.</w:t>
            </w:r>
            <w:r>
              <w:rPr>
                <w:bCs/>
                <w:szCs w:val="21"/>
              </w:rPr>
              <w:t>被测软件版本受控</w:t>
            </w:r>
          </w:p>
          <w:p w14:paraId="7E9FC554" w14:textId="77777777" w:rsidR="003D0E6C" w:rsidRDefault="00000000">
            <w:pPr>
              <w:wordWrap w:val="0"/>
              <w:rPr>
                <w:szCs w:val="21"/>
              </w:rPr>
            </w:pPr>
            <w:r>
              <w:rPr>
                <w:bCs/>
                <w:szCs w:val="21"/>
              </w:rPr>
              <w:t>2.</w:t>
            </w:r>
            <w:r>
              <w:rPr>
                <w:bCs/>
                <w:szCs w:val="21"/>
              </w:rPr>
              <w:t>测试环境满足设计要求</w:t>
            </w:r>
          </w:p>
        </w:tc>
      </w:tr>
      <w:tr w:rsidR="003D0E6C" w14:paraId="55C8A11D" w14:textId="77777777">
        <w:tc>
          <w:tcPr>
            <w:tcW w:w="5000" w:type="pct"/>
            <w:gridSpan w:val="6"/>
          </w:tcPr>
          <w:p w14:paraId="1BF65FD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7153BE7" w14:textId="77777777">
        <w:tc>
          <w:tcPr>
            <w:tcW w:w="413" w:type="pct"/>
          </w:tcPr>
          <w:p w14:paraId="0CD9AABB"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5778F9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6CB7A0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71E4F0C" w14:textId="77777777">
        <w:tc>
          <w:tcPr>
            <w:tcW w:w="413" w:type="pct"/>
          </w:tcPr>
          <w:p w14:paraId="34A7F332" w14:textId="77777777" w:rsidR="003D0E6C" w:rsidRDefault="003D0E6C">
            <w:pPr>
              <w:pStyle w:val="afffff4"/>
              <w:numPr>
                <w:ilvl w:val="0"/>
                <w:numId w:val="64"/>
              </w:numPr>
              <w:wordWrap w:val="0"/>
              <w:ind w:firstLineChars="0"/>
              <w:jc w:val="center"/>
              <w:rPr>
                <w:szCs w:val="21"/>
              </w:rPr>
            </w:pPr>
          </w:p>
        </w:tc>
        <w:tc>
          <w:tcPr>
            <w:tcW w:w="2524" w:type="pct"/>
            <w:gridSpan w:val="3"/>
          </w:tcPr>
          <w:p w14:paraId="2A299CAF" w14:textId="77777777" w:rsidR="003D0E6C" w:rsidRDefault="00000000">
            <w:pPr>
              <w:wordWrap w:val="0"/>
              <w:rPr>
                <w:szCs w:val="21"/>
              </w:rPr>
            </w:pPr>
            <w:r>
              <w:rPr>
                <w:snapToGrid w:val="0"/>
                <w:szCs w:val="21"/>
              </w:rPr>
              <w:t>在模板管理中点击绑定指令后弹出模板与指令关联关系界面，在添加完成的指令列表中点击一条待删除指令，点击</w:t>
            </w:r>
            <w:r>
              <w:rPr>
                <w:snapToGrid w:val="0"/>
                <w:szCs w:val="21"/>
              </w:rPr>
              <w:t>&lt;&lt;</w:t>
            </w:r>
            <w:r>
              <w:rPr>
                <w:snapToGrid w:val="0"/>
                <w:szCs w:val="21"/>
              </w:rPr>
              <w:t>按钮，指令从列表中删除</w:t>
            </w:r>
          </w:p>
        </w:tc>
        <w:tc>
          <w:tcPr>
            <w:tcW w:w="2063" w:type="pct"/>
            <w:gridSpan w:val="2"/>
          </w:tcPr>
          <w:p w14:paraId="196C9F0C" w14:textId="77777777" w:rsidR="003D0E6C" w:rsidRDefault="00000000">
            <w:pPr>
              <w:wordWrap w:val="0"/>
              <w:rPr>
                <w:szCs w:val="21"/>
              </w:rPr>
            </w:pPr>
            <w:r>
              <w:rPr>
                <w:snapToGrid w:val="0"/>
                <w:szCs w:val="21"/>
              </w:rPr>
              <w:t>指令从列表中</w:t>
            </w:r>
            <w:r>
              <w:rPr>
                <w:rFonts w:hint="eastAsia"/>
                <w:snapToGrid w:val="0"/>
                <w:szCs w:val="21"/>
              </w:rPr>
              <w:t>正确</w:t>
            </w:r>
            <w:r>
              <w:rPr>
                <w:snapToGrid w:val="0"/>
                <w:szCs w:val="21"/>
              </w:rPr>
              <w:t>删除</w:t>
            </w:r>
          </w:p>
        </w:tc>
      </w:tr>
      <w:tr w:rsidR="003D0E6C" w14:paraId="095C8473" w14:textId="77777777">
        <w:tc>
          <w:tcPr>
            <w:tcW w:w="413" w:type="pct"/>
          </w:tcPr>
          <w:p w14:paraId="60CB6855" w14:textId="77777777" w:rsidR="003D0E6C" w:rsidRDefault="003D0E6C">
            <w:pPr>
              <w:pStyle w:val="afffff4"/>
              <w:numPr>
                <w:ilvl w:val="0"/>
                <w:numId w:val="64"/>
              </w:numPr>
              <w:wordWrap w:val="0"/>
              <w:ind w:firstLineChars="0"/>
              <w:jc w:val="center"/>
              <w:rPr>
                <w:szCs w:val="21"/>
              </w:rPr>
            </w:pPr>
          </w:p>
        </w:tc>
        <w:tc>
          <w:tcPr>
            <w:tcW w:w="2524" w:type="pct"/>
            <w:gridSpan w:val="3"/>
          </w:tcPr>
          <w:p w14:paraId="766E7126" w14:textId="77777777" w:rsidR="003D0E6C" w:rsidRDefault="00000000">
            <w:pPr>
              <w:wordWrap w:val="0"/>
              <w:rPr>
                <w:szCs w:val="21"/>
              </w:rPr>
            </w:pPr>
            <w:r>
              <w:rPr>
                <w:snapToGrid w:val="0"/>
                <w:szCs w:val="21"/>
              </w:rPr>
              <w:t>删除指令数据，查看操作日志界面日志记录是否存在删除日志</w:t>
            </w:r>
          </w:p>
        </w:tc>
        <w:tc>
          <w:tcPr>
            <w:tcW w:w="2063" w:type="pct"/>
            <w:gridSpan w:val="2"/>
          </w:tcPr>
          <w:p w14:paraId="05F7AAB5" w14:textId="77777777" w:rsidR="003D0E6C" w:rsidRDefault="00000000">
            <w:pPr>
              <w:wordWrap w:val="0"/>
              <w:rPr>
                <w:szCs w:val="21"/>
              </w:rPr>
            </w:pPr>
            <w:r>
              <w:rPr>
                <w:snapToGrid w:val="0"/>
                <w:szCs w:val="21"/>
              </w:rPr>
              <w:t>操作日志界面日志记录存在删除日志</w:t>
            </w:r>
          </w:p>
        </w:tc>
      </w:tr>
      <w:tr w:rsidR="003D0E6C" w14:paraId="05186E37" w14:textId="77777777">
        <w:tc>
          <w:tcPr>
            <w:tcW w:w="413" w:type="pct"/>
          </w:tcPr>
          <w:p w14:paraId="3D51E713" w14:textId="77777777" w:rsidR="003D0E6C" w:rsidRDefault="003D0E6C">
            <w:pPr>
              <w:pStyle w:val="afffff4"/>
              <w:numPr>
                <w:ilvl w:val="0"/>
                <w:numId w:val="64"/>
              </w:numPr>
              <w:wordWrap w:val="0"/>
              <w:ind w:firstLineChars="0"/>
              <w:jc w:val="center"/>
              <w:rPr>
                <w:szCs w:val="21"/>
              </w:rPr>
            </w:pPr>
          </w:p>
        </w:tc>
        <w:tc>
          <w:tcPr>
            <w:tcW w:w="2524" w:type="pct"/>
            <w:gridSpan w:val="3"/>
          </w:tcPr>
          <w:p w14:paraId="0A1A9FB1" w14:textId="77777777" w:rsidR="003D0E6C" w:rsidRDefault="00000000">
            <w:pPr>
              <w:wordWrap w:val="0"/>
              <w:rPr>
                <w:snapToGrid w:val="0"/>
                <w:szCs w:val="21"/>
              </w:rPr>
            </w:pPr>
            <w:r>
              <w:rPr>
                <w:snapToGrid w:val="0"/>
                <w:szCs w:val="21"/>
              </w:rPr>
              <w:t>在操作日志页面，不选择任何查询条件</w:t>
            </w:r>
          </w:p>
        </w:tc>
        <w:tc>
          <w:tcPr>
            <w:tcW w:w="2063" w:type="pct"/>
            <w:gridSpan w:val="2"/>
          </w:tcPr>
          <w:p w14:paraId="3A6D1055" w14:textId="77777777" w:rsidR="003D0E6C" w:rsidRDefault="00000000">
            <w:pPr>
              <w:wordWrap w:val="0"/>
              <w:rPr>
                <w:snapToGrid w:val="0"/>
                <w:szCs w:val="21"/>
              </w:rPr>
            </w:pPr>
            <w:r>
              <w:rPr>
                <w:rFonts w:hint="eastAsia"/>
                <w:snapToGrid w:val="0"/>
                <w:szCs w:val="21"/>
              </w:rPr>
              <w:t>可查看到删除的指令</w:t>
            </w:r>
          </w:p>
        </w:tc>
      </w:tr>
      <w:tr w:rsidR="003D0E6C" w14:paraId="6CBDC59B" w14:textId="77777777">
        <w:tc>
          <w:tcPr>
            <w:tcW w:w="413" w:type="pct"/>
          </w:tcPr>
          <w:p w14:paraId="15C99C2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277B8C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5F9018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B785353" w14:textId="77777777">
        <w:tc>
          <w:tcPr>
            <w:tcW w:w="413" w:type="pct"/>
          </w:tcPr>
          <w:p w14:paraId="4752B27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A961D8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BF7C61D" w14:textId="77777777" w:rsidR="003D0E6C" w:rsidRDefault="00000000">
            <w:pPr>
              <w:wordWrap w:val="0"/>
              <w:rPr>
                <w:szCs w:val="21"/>
              </w:rPr>
            </w:pPr>
            <w:r>
              <w:rPr>
                <w:rFonts w:hint="eastAsia"/>
                <w:szCs w:val="21"/>
              </w:rPr>
              <w:t>本测试用例的全部测试步骤都通过即标志本用例为“通过”</w:t>
            </w:r>
          </w:p>
        </w:tc>
      </w:tr>
      <w:tr w:rsidR="003D0E6C" w14:paraId="7B3C4115" w14:textId="77777777">
        <w:tc>
          <w:tcPr>
            <w:tcW w:w="413" w:type="pct"/>
          </w:tcPr>
          <w:p w14:paraId="02217C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9B8FDD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8EF311F" w14:textId="77777777" w:rsidR="003D0E6C" w:rsidRDefault="00000000">
            <w:pPr>
              <w:wordWrap w:val="0"/>
              <w:rPr>
                <w:szCs w:val="21"/>
              </w:rPr>
            </w:pPr>
            <w:r>
              <w:rPr>
                <w:rFonts w:hint="eastAsia"/>
                <w:szCs w:val="21"/>
              </w:rPr>
              <w:t>李友</w:t>
            </w:r>
          </w:p>
        </w:tc>
      </w:tr>
    </w:tbl>
    <w:p w14:paraId="0D4C6423" w14:textId="77777777" w:rsidR="003D0E6C" w:rsidRDefault="003D0E6C"/>
    <w:p w14:paraId="1AF0AE43"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BBA9C8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B66A450" w14:textId="77777777" w:rsidR="003D0E6C" w:rsidRDefault="003D0E6C">
            <w:pPr>
              <w:numPr>
                <w:ilvl w:val="0"/>
                <w:numId w:val="47"/>
              </w:numPr>
              <w:wordWrap w:val="0"/>
              <w:jc w:val="left"/>
              <w:rPr>
                <w:b/>
                <w:szCs w:val="21"/>
              </w:rPr>
            </w:pPr>
          </w:p>
        </w:tc>
      </w:tr>
      <w:tr w:rsidR="003D0E6C" w14:paraId="4E866C4B" w14:textId="77777777">
        <w:tc>
          <w:tcPr>
            <w:tcW w:w="948" w:type="pct"/>
            <w:gridSpan w:val="2"/>
          </w:tcPr>
          <w:p w14:paraId="3112DC0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B90BABC" w14:textId="77777777" w:rsidR="003D0E6C" w:rsidRDefault="00000000">
            <w:pPr>
              <w:wordWrap w:val="0"/>
              <w:jc w:val="center"/>
              <w:rPr>
                <w:szCs w:val="21"/>
              </w:rPr>
            </w:pPr>
            <w:r>
              <w:rPr>
                <w:szCs w:val="21"/>
              </w:rPr>
              <w:t>指令模版删除</w:t>
            </w:r>
            <w:r>
              <w:rPr>
                <w:szCs w:val="21"/>
              </w:rPr>
              <w:t>-</w:t>
            </w:r>
            <w:r>
              <w:rPr>
                <w:szCs w:val="21"/>
              </w:rPr>
              <w:t>模版删除</w:t>
            </w:r>
          </w:p>
        </w:tc>
        <w:tc>
          <w:tcPr>
            <w:tcW w:w="578" w:type="pct"/>
            <w:gridSpan w:val="2"/>
          </w:tcPr>
          <w:p w14:paraId="3A589A3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421C4C3"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_007</w:t>
            </w:r>
          </w:p>
        </w:tc>
      </w:tr>
      <w:tr w:rsidR="003D0E6C" w14:paraId="6302165D" w14:textId="77777777">
        <w:tc>
          <w:tcPr>
            <w:tcW w:w="948" w:type="pct"/>
            <w:gridSpan w:val="2"/>
          </w:tcPr>
          <w:p w14:paraId="15F5520A"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F590679" w14:textId="77777777" w:rsidR="003D0E6C" w:rsidRDefault="00000000">
            <w:pPr>
              <w:wordWrap w:val="0"/>
              <w:rPr>
                <w:bCs/>
                <w:szCs w:val="21"/>
              </w:rPr>
            </w:pPr>
            <w:r>
              <w:rPr>
                <w:bCs/>
                <w:szCs w:val="21"/>
              </w:rPr>
              <w:t>软件测试依据：软件测试大纲</w:t>
            </w:r>
          </w:p>
          <w:p w14:paraId="155A3CAE"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41D6A844" w14:textId="77777777" w:rsidR="003D0E6C" w:rsidRDefault="00000000">
            <w:pPr>
              <w:wordWrap w:val="0"/>
              <w:rPr>
                <w:bCs/>
                <w:szCs w:val="21"/>
              </w:rPr>
            </w:pPr>
            <w:r>
              <w:rPr>
                <w:bCs/>
                <w:szCs w:val="21"/>
              </w:rPr>
              <w:t>测试需求标识：</w:t>
            </w:r>
            <w:r>
              <w:rPr>
                <w:snapToGrid w:val="0"/>
                <w:szCs w:val="21"/>
              </w:rPr>
              <w:t>XQ_SU_ZLMB</w:t>
            </w:r>
          </w:p>
        </w:tc>
      </w:tr>
      <w:tr w:rsidR="003D0E6C" w14:paraId="58792AA8" w14:textId="77777777">
        <w:tc>
          <w:tcPr>
            <w:tcW w:w="948" w:type="pct"/>
            <w:gridSpan w:val="2"/>
          </w:tcPr>
          <w:p w14:paraId="6220C99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EE1D370" w14:textId="77777777" w:rsidR="003D0E6C" w:rsidRDefault="00000000">
            <w:pPr>
              <w:wordWrap w:val="0"/>
              <w:rPr>
                <w:szCs w:val="21"/>
              </w:rPr>
            </w:pPr>
            <w:r>
              <w:rPr>
                <w:snapToGrid w:val="0"/>
                <w:szCs w:val="21"/>
              </w:rPr>
              <w:t>通过人工在模板管理中勾选模板点击删除并确认，查看模板是否删除并记录日志，</w:t>
            </w:r>
            <w:r>
              <w:rPr>
                <w:snapToGrid w:val="0"/>
                <w:szCs w:val="21"/>
              </w:rPr>
              <w:lastRenderedPageBreak/>
              <w:t>验证软件指令模板删除</w:t>
            </w:r>
            <w:r>
              <w:rPr>
                <w:snapToGrid w:val="0"/>
                <w:szCs w:val="21"/>
              </w:rPr>
              <w:t>-</w:t>
            </w:r>
            <w:r>
              <w:rPr>
                <w:snapToGrid w:val="0"/>
                <w:szCs w:val="21"/>
              </w:rPr>
              <w:t>模板删除实现的正确性</w:t>
            </w:r>
          </w:p>
        </w:tc>
      </w:tr>
      <w:tr w:rsidR="003D0E6C" w14:paraId="13D27D9C" w14:textId="77777777">
        <w:tc>
          <w:tcPr>
            <w:tcW w:w="948" w:type="pct"/>
            <w:gridSpan w:val="2"/>
          </w:tcPr>
          <w:p w14:paraId="3B6646FF"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用例初始化</w:t>
            </w:r>
          </w:p>
        </w:tc>
        <w:tc>
          <w:tcPr>
            <w:tcW w:w="4052" w:type="pct"/>
            <w:gridSpan w:val="4"/>
          </w:tcPr>
          <w:p w14:paraId="5DBE87EA" w14:textId="77777777" w:rsidR="003D0E6C" w:rsidRDefault="00000000">
            <w:pPr>
              <w:wordWrap w:val="0"/>
              <w:rPr>
                <w:bCs/>
                <w:szCs w:val="21"/>
              </w:rPr>
            </w:pPr>
            <w:r>
              <w:rPr>
                <w:bCs/>
                <w:szCs w:val="21"/>
              </w:rPr>
              <w:t>1.</w:t>
            </w:r>
            <w:r>
              <w:rPr>
                <w:bCs/>
                <w:szCs w:val="21"/>
              </w:rPr>
              <w:t>被测软件已正常启动</w:t>
            </w:r>
          </w:p>
          <w:p w14:paraId="71710FB2" w14:textId="77777777" w:rsidR="003D0E6C" w:rsidRDefault="00000000">
            <w:pPr>
              <w:wordWrap w:val="0"/>
              <w:rPr>
                <w:bCs/>
                <w:szCs w:val="21"/>
              </w:rPr>
            </w:pPr>
            <w:r>
              <w:rPr>
                <w:bCs/>
                <w:szCs w:val="21"/>
              </w:rPr>
              <w:t>2.</w:t>
            </w:r>
            <w:r>
              <w:rPr>
                <w:bCs/>
                <w:szCs w:val="21"/>
              </w:rPr>
              <w:t>测试环境已配置就绪</w:t>
            </w:r>
          </w:p>
          <w:p w14:paraId="19740AE4" w14:textId="77777777" w:rsidR="003D0E6C" w:rsidRDefault="00000000">
            <w:pPr>
              <w:wordWrap w:val="0"/>
              <w:rPr>
                <w:szCs w:val="21"/>
              </w:rPr>
            </w:pPr>
            <w:r>
              <w:rPr>
                <w:bCs/>
                <w:szCs w:val="21"/>
              </w:rPr>
              <w:t>3.</w:t>
            </w:r>
            <w:r>
              <w:rPr>
                <w:bCs/>
                <w:szCs w:val="21"/>
              </w:rPr>
              <w:t>相关接口已连通</w:t>
            </w:r>
          </w:p>
        </w:tc>
      </w:tr>
      <w:tr w:rsidR="003D0E6C" w14:paraId="12F02719" w14:textId="77777777">
        <w:tc>
          <w:tcPr>
            <w:tcW w:w="948" w:type="pct"/>
            <w:gridSpan w:val="2"/>
          </w:tcPr>
          <w:p w14:paraId="0D2986A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D1FFC0E" w14:textId="77777777" w:rsidR="003D0E6C" w:rsidRDefault="00000000">
            <w:pPr>
              <w:wordWrap w:val="0"/>
              <w:rPr>
                <w:bCs/>
                <w:szCs w:val="21"/>
              </w:rPr>
            </w:pPr>
            <w:r>
              <w:rPr>
                <w:bCs/>
                <w:szCs w:val="21"/>
              </w:rPr>
              <w:t>1.</w:t>
            </w:r>
            <w:r>
              <w:rPr>
                <w:bCs/>
                <w:szCs w:val="21"/>
              </w:rPr>
              <w:t>被测软件版本受控</w:t>
            </w:r>
          </w:p>
          <w:p w14:paraId="1F1565D4" w14:textId="77777777" w:rsidR="003D0E6C" w:rsidRDefault="00000000">
            <w:pPr>
              <w:wordWrap w:val="0"/>
              <w:rPr>
                <w:szCs w:val="21"/>
              </w:rPr>
            </w:pPr>
            <w:r>
              <w:rPr>
                <w:bCs/>
                <w:szCs w:val="21"/>
              </w:rPr>
              <w:t>2.</w:t>
            </w:r>
            <w:r>
              <w:rPr>
                <w:bCs/>
                <w:szCs w:val="21"/>
              </w:rPr>
              <w:t>测试环境满足设计要求</w:t>
            </w:r>
          </w:p>
        </w:tc>
      </w:tr>
      <w:tr w:rsidR="003D0E6C" w14:paraId="253BEA4E" w14:textId="77777777">
        <w:tc>
          <w:tcPr>
            <w:tcW w:w="5000" w:type="pct"/>
            <w:gridSpan w:val="6"/>
          </w:tcPr>
          <w:p w14:paraId="22189C96"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ADB709C" w14:textId="77777777">
        <w:tc>
          <w:tcPr>
            <w:tcW w:w="413" w:type="pct"/>
          </w:tcPr>
          <w:p w14:paraId="0698749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1BCF4C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90689A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6EBC951" w14:textId="77777777">
        <w:tc>
          <w:tcPr>
            <w:tcW w:w="413" w:type="pct"/>
          </w:tcPr>
          <w:p w14:paraId="0F7BD935" w14:textId="77777777" w:rsidR="003D0E6C" w:rsidRDefault="003D0E6C">
            <w:pPr>
              <w:pStyle w:val="afffff4"/>
              <w:numPr>
                <w:ilvl w:val="0"/>
                <w:numId w:val="65"/>
              </w:numPr>
              <w:wordWrap w:val="0"/>
              <w:ind w:firstLineChars="0"/>
              <w:jc w:val="center"/>
              <w:rPr>
                <w:szCs w:val="21"/>
              </w:rPr>
            </w:pPr>
          </w:p>
        </w:tc>
        <w:tc>
          <w:tcPr>
            <w:tcW w:w="2524" w:type="pct"/>
            <w:gridSpan w:val="3"/>
          </w:tcPr>
          <w:p w14:paraId="1D487323" w14:textId="77777777" w:rsidR="003D0E6C" w:rsidRDefault="00000000">
            <w:pPr>
              <w:wordWrap w:val="0"/>
              <w:rPr>
                <w:szCs w:val="21"/>
              </w:rPr>
            </w:pPr>
            <w:r>
              <w:rPr>
                <w:snapToGrid w:val="0"/>
                <w:szCs w:val="21"/>
              </w:rPr>
              <w:t>在软件</w:t>
            </w:r>
            <w:r>
              <w:rPr>
                <w:snapToGrid w:val="0"/>
                <w:szCs w:val="21"/>
              </w:rPr>
              <w:t>-</w:t>
            </w:r>
            <w:r>
              <w:rPr>
                <w:snapToGrid w:val="0"/>
                <w:szCs w:val="21"/>
              </w:rPr>
              <w:t>模板管理中，勾选模板名称为</w:t>
            </w:r>
            <w:r>
              <w:rPr>
                <w:snapToGrid w:val="0"/>
                <w:szCs w:val="21"/>
              </w:rPr>
              <w:t>"test"</w:t>
            </w:r>
            <w:r>
              <w:rPr>
                <w:snapToGrid w:val="0"/>
                <w:szCs w:val="21"/>
              </w:rPr>
              <w:t>的数据，点击删除，点击确认，查看删除情况</w:t>
            </w:r>
          </w:p>
        </w:tc>
        <w:tc>
          <w:tcPr>
            <w:tcW w:w="2063" w:type="pct"/>
            <w:gridSpan w:val="2"/>
          </w:tcPr>
          <w:p w14:paraId="7F75D7FC" w14:textId="77777777" w:rsidR="003D0E6C" w:rsidRDefault="00000000">
            <w:pPr>
              <w:wordWrap w:val="0"/>
              <w:rPr>
                <w:szCs w:val="21"/>
              </w:rPr>
            </w:pPr>
            <w:r>
              <w:rPr>
                <w:rFonts w:hint="eastAsia"/>
                <w:szCs w:val="21"/>
              </w:rPr>
              <w:t>点击删除后可正确删除</w:t>
            </w:r>
          </w:p>
        </w:tc>
      </w:tr>
      <w:tr w:rsidR="003D0E6C" w14:paraId="61201E1E" w14:textId="77777777">
        <w:tc>
          <w:tcPr>
            <w:tcW w:w="413" w:type="pct"/>
          </w:tcPr>
          <w:p w14:paraId="7E97227B" w14:textId="77777777" w:rsidR="003D0E6C" w:rsidRDefault="003D0E6C">
            <w:pPr>
              <w:pStyle w:val="afffff4"/>
              <w:numPr>
                <w:ilvl w:val="0"/>
                <w:numId w:val="65"/>
              </w:numPr>
              <w:wordWrap w:val="0"/>
              <w:ind w:firstLineChars="0"/>
              <w:jc w:val="center"/>
              <w:rPr>
                <w:szCs w:val="21"/>
              </w:rPr>
            </w:pPr>
          </w:p>
        </w:tc>
        <w:tc>
          <w:tcPr>
            <w:tcW w:w="2524" w:type="pct"/>
            <w:gridSpan w:val="3"/>
          </w:tcPr>
          <w:p w14:paraId="0712C4C5" w14:textId="77777777" w:rsidR="003D0E6C" w:rsidRDefault="00000000">
            <w:pPr>
              <w:wordWrap w:val="0"/>
              <w:rPr>
                <w:szCs w:val="21"/>
              </w:rPr>
            </w:pPr>
            <w:r>
              <w:rPr>
                <w:snapToGrid w:val="0"/>
                <w:szCs w:val="21"/>
              </w:rPr>
              <w:t>执行上一步操作后，在操作日志中查看日志记录情况</w:t>
            </w:r>
          </w:p>
        </w:tc>
        <w:tc>
          <w:tcPr>
            <w:tcW w:w="2063" w:type="pct"/>
            <w:gridSpan w:val="2"/>
          </w:tcPr>
          <w:p w14:paraId="7613653F" w14:textId="77777777" w:rsidR="003D0E6C" w:rsidRDefault="00000000">
            <w:pPr>
              <w:wordWrap w:val="0"/>
              <w:rPr>
                <w:szCs w:val="21"/>
              </w:rPr>
            </w:pPr>
            <w:r>
              <w:rPr>
                <w:snapToGrid w:val="0"/>
                <w:szCs w:val="21"/>
              </w:rPr>
              <w:t>操作日志中</w:t>
            </w:r>
            <w:r>
              <w:rPr>
                <w:rFonts w:hint="eastAsia"/>
                <w:snapToGrid w:val="0"/>
                <w:szCs w:val="21"/>
              </w:rPr>
              <w:t>可</w:t>
            </w:r>
            <w:r>
              <w:rPr>
                <w:snapToGrid w:val="0"/>
                <w:szCs w:val="21"/>
              </w:rPr>
              <w:t>查看</w:t>
            </w:r>
            <w:r>
              <w:rPr>
                <w:rFonts w:hint="eastAsia"/>
                <w:snapToGrid w:val="0"/>
                <w:szCs w:val="21"/>
              </w:rPr>
              <w:t>到</w:t>
            </w:r>
            <w:r>
              <w:rPr>
                <w:snapToGrid w:val="0"/>
                <w:szCs w:val="21"/>
              </w:rPr>
              <w:t>日志记录情况</w:t>
            </w:r>
          </w:p>
        </w:tc>
      </w:tr>
      <w:tr w:rsidR="003D0E6C" w14:paraId="76F36E52" w14:textId="77777777">
        <w:tc>
          <w:tcPr>
            <w:tcW w:w="413" w:type="pct"/>
          </w:tcPr>
          <w:p w14:paraId="28304509" w14:textId="77777777" w:rsidR="003D0E6C" w:rsidRDefault="003D0E6C">
            <w:pPr>
              <w:pStyle w:val="afffff4"/>
              <w:numPr>
                <w:ilvl w:val="0"/>
                <w:numId w:val="65"/>
              </w:numPr>
              <w:wordWrap w:val="0"/>
              <w:ind w:firstLineChars="0"/>
              <w:jc w:val="center"/>
              <w:rPr>
                <w:szCs w:val="21"/>
              </w:rPr>
            </w:pPr>
          </w:p>
        </w:tc>
        <w:tc>
          <w:tcPr>
            <w:tcW w:w="2524" w:type="pct"/>
            <w:gridSpan w:val="3"/>
          </w:tcPr>
          <w:p w14:paraId="5ED51F78" w14:textId="77777777" w:rsidR="003D0E6C" w:rsidRDefault="00000000">
            <w:pPr>
              <w:wordWrap w:val="0"/>
              <w:rPr>
                <w:snapToGrid w:val="0"/>
                <w:szCs w:val="21"/>
              </w:rPr>
            </w:pPr>
            <w:r>
              <w:rPr>
                <w:snapToGrid w:val="0"/>
                <w:szCs w:val="21"/>
              </w:rPr>
              <w:t>在软件</w:t>
            </w:r>
            <w:r>
              <w:rPr>
                <w:snapToGrid w:val="0"/>
                <w:szCs w:val="21"/>
              </w:rPr>
              <w:t>-</w:t>
            </w:r>
            <w:r>
              <w:rPr>
                <w:snapToGrid w:val="0"/>
                <w:szCs w:val="21"/>
              </w:rPr>
              <w:t>模板管理中，勾选模板名称为</w:t>
            </w:r>
            <w:r>
              <w:rPr>
                <w:snapToGrid w:val="0"/>
                <w:szCs w:val="21"/>
              </w:rPr>
              <w:t>"test"</w:t>
            </w:r>
            <w:r>
              <w:rPr>
                <w:snapToGrid w:val="0"/>
                <w:szCs w:val="21"/>
              </w:rPr>
              <w:t>的数据，点击删除，点击确认，查看删除情况</w:t>
            </w:r>
          </w:p>
        </w:tc>
        <w:tc>
          <w:tcPr>
            <w:tcW w:w="2063" w:type="pct"/>
            <w:gridSpan w:val="2"/>
          </w:tcPr>
          <w:p w14:paraId="31251716" w14:textId="77777777" w:rsidR="003D0E6C" w:rsidRDefault="00000000">
            <w:pPr>
              <w:wordWrap w:val="0"/>
              <w:rPr>
                <w:snapToGrid w:val="0"/>
                <w:szCs w:val="21"/>
              </w:rPr>
            </w:pPr>
            <w:r>
              <w:rPr>
                <w:rFonts w:hint="eastAsia"/>
                <w:snapToGrid w:val="0"/>
                <w:szCs w:val="21"/>
              </w:rPr>
              <w:t>可正确删除</w:t>
            </w:r>
            <w:r>
              <w:rPr>
                <w:rFonts w:hint="eastAsia"/>
                <w:snapToGrid w:val="0"/>
                <w:szCs w:val="21"/>
              </w:rPr>
              <w:t>test</w:t>
            </w:r>
            <w:r>
              <w:rPr>
                <w:rFonts w:hint="eastAsia"/>
                <w:snapToGrid w:val="0"/>
                <w:szCs w:val="21"/>
              </w:rPr>
              <w:t>数据</w:t>
            </w:r>
          </w:p>
        </w:tc>
      </w:tr>
      <w:tr w:rsidR="003D0E6C" w14:paraId="3C2FAD36" w14:textId="77777777">
        <w:tc>
          <w:tcPr>
            <w:tcW w:w="413" w:type="pct"/>
          </w:tcPr>
          <w:p w14:paraId="73DC3CF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31CCA3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285A59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8C8CD62" w14:textId="77777777">
        <w:tc>
          <w:tcPr>
            <w:tcW w:w="413" w:type="pct"/>
          </w:tcPr>
          <w:p w14:paraId="0C14D26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5D86E7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B12BC26" w14:textId="77777777" w:rsidR="003D0E6C" w:rsidRDefault="00000000">
            <w:pPr>
              <w:wordWrap w:val="0"/>
              <w:rPr>
                <w:szCs w:val="21"/>
              </w:rPr>
            </w:pPr>
            <w:r>
              <w:rPr>
                <w:rFonts w:hint="eastAsia"/>
                <w:szCs w:val="21"/>
              </w:rPr>
              <w:t>本测试用例的全部测试步骤都通过即标志本用例为“通过”</w:t>
            </w:r>
          </w:p>
        </w:tc>
      </w:tr>
      <w:tr w:rsidR="003D0E6C" w14:paraId="4E1C7DDA" w14:textId="77777777">
        <w:tc>
          <w:tcPr>
            <w:tcW w:w="413" w:type="pct"/>
          </w:tcPr>
          <w:p w14:paraId="1A7BD85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C27036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FBA6E0C" w14:textId="77777777" w:rsidR="003D0E6C" w:rsidRDefault="00000000">
            <w:pPr>
              <w:wordWrap w:val="0"/>
              <w:rPr>
                <w:szCs w:val="21"/>
              </w:rPr>
            </w:pPr>
            <w:r>
              <w:rPr>
                <w:rFonts w:hint="eastAsia"/>
                <w:szCs w:val="21"/>
              </w:rPr>
              <w:t>李友</w:t>
            </w:r>
          </w:p>
        </w:tc>
      </w:tr>
    </w:tbl>
    <w:p w14:paraId="7D725902" w14:textId="77777777" w:rsidR="003D0E6C" w:rsidRDefault="003D0E6C"/>
    <w:p w14:paraId="3F30091A"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5F6964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542FD28" w14:textId="77777777" w:rsidR="003D0E6C" w:rsidRDefault="003D0E6C">
            <w:pPr>
              <w:numPr>
                <w:ilvl w:val="0"/>
                <w:numId w:val="47"/>
              </w:numPr>
              <w:wordWrap w:val="0"/>
              <w:jc w:val="left"/>
              <w:rPr>
                <w:b/>
                <w:szCs w:val="21"/>
              </w:rPr>
            </w:pPr>
          </w:p>
        </w:tc>
      </w:tr>
      <w:tr w:rsidR="003D0E6C" w14:paraId="3BFCC6F4" w14:textId="77777777">
        <w:tc>
          <w:tcPr>
            <w:tcW w:w="948" w:type="pct"/>
            <w:gridSpan w:val="2"/>
          </w:tcPr>
          <w:p w14:paraId="0FF0558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20EAC69" w14:textId="77777777" w:rsidR="003D0E6C" w:rsidRDefault="00000000">
            <w:pPr>
              <w:wordWrap w:val="0"/>
              <w:jc w:val="center"/>
              <w:rPr>
                <w:szCs w:val="21"/>
              </w:rPr>
            </w:pPr>
            <w:r>
              <w:rPr>
                <w:szCs w:val="21"/>
              </w:rPr>
              <w:t>指令添加功能</w:t>
            </w:r>
          </w:p>
        </w:tc>
        <w:tc>
          <w:tcPr>
            <w:tcW w:w="578" w:type="pct"/>
            <w:gridSpan w:val="2"/>
          </w:tcPr>
          <w:p w14:paraId="57F8F5B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4F812FA"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_008</w:t>
            </w:r>
          </w:p>
        </w:tc>
      </w:tr>
      <w:tr w:rsidR="003D0E6C" w14:paraId="1A6296DA" w14:textId="77777777">
        <w:tc>
          <w:tcPr>
            <w:tcW w:w="948" w:type="pct"/>
            <w:gridSpan w:val="2"/>
          </w:tcPr>
          <w:p w14:paraId="6B69591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38B3752" w14:textId="77777777" w:rsidR="003D0E6C" w:rsidRDefault="00000000">
            <w:pPr>
              <w:wordWrap w:val="0"/>
              <w:rPr>
                <w:bCs/>
                <w:szCs w:val="21"/>
              </w:rPr>
            </w:pPr>
            <w:r>
              <w:rPr>
                <w:bCs/>
                <w:szCs w:val="21"/>
              </w:rPr>
              <w:t>软件测试依据：软件测试大纲</w:t>
            </w:r>
          </w:p>
          <w:p w14:paraId="4ED623B9"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08254F5F" w14:textId="77777777" w:rsidR="003D0E6C" w:rsidRDefault="00000000">
            <w:pPr>
              <w:wordWrap w:val="0"/>
              <w:rPr>
                <w:bCs/>
                <w:szCs w:val="21"/>
              </w:rPr>
            </w:pPr>
            <w:r>
              <w:rPr>
                <w:bCs/>
                <w:szCs w:val="21"/>
              </w:rPr>
              <w:t>测试需求标识：</w:t>
            </w:r>
            <w:r>
              <w:rPr>
                <w:snapToGrid w:val="0"/>
                <w:szCs w:val="21"/>
              </w:rPr>
              <w:t>XQ_SU_ZLMB</w:t>
            </w:r>
          </w:p>
        </w:tc>
      </w:tr>
      <w:tr w:rsidR="003D0E6C" w14:paraId="05AC51B3" w14:textId="77777777">
        <w:tc>
          <w:tcPr>
            <w:tcW w:w="948" w:type="pct"/>
            <w:gridSpan w:val="2"/>
          </w:tcPr>
          <w:p w14:paraId="5341EA8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2CF4C3C" w14:textId="77777777" w:rsidR="003D0E6C" w:rsidRDefault="00000000">
            <w:pPr>
              <w:wordWrap w:val="0"/>
              <w:rPr>
                <w:szCs w:val="21"/>
              </w:rPr>
            </w:pPr>
            <w:r>
              <w:rPr>
                <w:snapToGrid w:val="0"/>
                <w:szCs w:val="21"/>
              </w:rPr>
              <w:t>通过人工在指令管理页面新增指令输入指令信息点击确定，查看新增是否成功并记录日志，验证软件指令添加的正确性</w:t>
            </w:r>
          </w:p>
        </w:tc>
      </w:tr>
      <w:tr w:rsidR="003D0E6C" w14:paraId="21C7322A" w14:textId="77777777">
        <w:tc>
          <w:tcPr>
            <w:tcW w:w="948" w:type="pct"/>
            <w:gridSpan w:val="2"/>
          </w:tcPr>
          <w:p w14:paraId="3EC6E07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E9E4E62" w14:textId="77777777" w:rsidR="003D0E6C" w:rsidRDefault="00000000">
            <w:pPr>
              <w:wordWrap w:val="0"/>
              <w:rPr>
                <w:bCs/>
                <w:szCs w:val="21"/>
              </w:rPr>
            </w:pPr>
            <w:r>
              <w:rPr>
                <w:bCs/>
                <w:szCs w:val="21"/>
              </w:rPr>
              <w:t>1.</w:t>
            </w:r>
            <w:r>
              <w:rPr>
                <w:bCs/>
                <w:szCs w:val="21"/>
              </w:rPr>
              <w:t>被测软件已正常启动</w:t>
            </w:r>
          </w:p>
          <w:p w14:paraId="4A31E9EE" w14:textId="77777777" w:rsidR="003D0E6C" w:rsidRDefault="00000000">
            <w:pPr>
              <w:wordWrap w:val="0"/>
              <w:rPr>
                <w:bCs/>
                <w:szCs w:val="21"/>
              </w:rPr>
            </w:pPr>
            <w:r>
              <w:rPr>
                <w:bCs/>
                <w:szCs w:val="21"/>
              </w:rPr>
              <w:t>2.</w:t>
            </w:r>
            <w:r>
              <w:rPr>
                <w:bCs/>
                <w:szCs w:val="21"/>
              </w:rPr>
              <w:t>测试环境已配置就绪</w:t>
            </w:r>
          </w:p>
          <w:p w14:paraId="77E831B0" w14:textId="77777777" w:rsidR="003D0E6C" w:rsidRDefault="00000000">
            <w:pPr>
              <w:wordWrap w:val="0"/>
              <w:rPr>
                <w:szCs w:val="21"/>
              </w:rPr>
            </w:pPr>
            <w:r>
              <w:rPr>
                <w:bCs/>
                <w:szCs w:val="21"/>
              </w:rPr>
              <w:t>3.</w:t>
            </w:r>
            <w:r>
              <w:rPr>
                <w:bCs/>
                <w:szCs w:val="21"/>
              </w:rPr>
              <w:t>相关接口已连通</w:t>
            </w:r>
          </w:p>
        </w:tc>
      </w:tr>
      <w:tr w:rsidR="003D0E6C" w14:paraId="305062F6" w14:textId="77777777">
        <w:tc>
          <w:tcPr>
            <w:tcW w:w="948" w:type="pct"/>
            <w:gridSpan w:val="2"/>
          </w:tcPr>
          <w:p w14:paraId="71DC273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5DA088F" w14:textId="77777777" w:rsidR="003D0E6C" w:rsidRDefault="00000000">
            <w:pPr>
              <w:wordWrap w:val="0"/>
              <w:rPr>
                <w:bCs/>
                <w:szCs w:val="21"/>
              </w:rPr>
            </w:pPr>
            <w:r>
              <w:rPr>
                <w:bCs/>
                <w:szCs w:val="21"/>
              </w:rPr>
              <w:t>1.</w:t>
            </w:r>
            <w:r>
              <w:rPr>
                <w:bCs/>
                <w:szCs w:val="21"/>
              </w:rPr>
              <w:t>被测软件版本受控</w:t>
            </w:r>
          </w:p>
          <w:p w14:paraId="38870ED2" w14:textId="77777777" w:rsidR="003D0E6C" w:rsidRDefault="00000000">
            <w:pPr>
              <w:wordWrap w:val="0"/>
              <w:rPr>
                <w:szCs w:val="21"/>
              </w:rPr>
            </w:pPr>
            <w:r>
              <w:rPr>
                <w:bCs/>
                <w:szCs w:val="21"/>
              </w:rPr>
              <w:t>2.</w:t>
            </w:r>
            <w:r>
              <w:rPr>
                <w:bCs/>
                <w:szCs w:val="21"/>
              </w:rPr>
              <w:t>测试环境满足设计要求</w:t>
            </w:r>
          </w:p>
        </w:tc>
      </w:tr>
      <w:tr w:rsidR="003D0E6C" w14:paraId="3E7B2154" w14:textId="77777777">
        <w:tc>
          <w:tcPr>
            <w:tcW w:w="5000" w:type="pct"/>
            <w:gridSpan w:val="6"/>
          </w:tcPr>
          <w:p w14:paraId="16F13496"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70D538CF" w14:textId="77777777">
        <w:tc>
          <w:tcPr>
            <w:tcW w:w="413" w:type="pct"/>
          </w:tcPr>
          <w:p w14:paraId="14BA6E4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F248C2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8228F0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87CBFD7" w14:textId="77777777">
        <w:tc>
          <w:tcPr>
            <w:tcW w:w="413" w:type="pct"/>
          </w:tcPr>
          <w:p w14:paraId="3EF14B6B" w14:textId="77777777" w:rsidR="003D0E6C" w:rsidRDefault="003D0E6C">
            <w:pPr>
              <w:pStyle w:val="afffff4"/>
              <w:numPr>
                <w:ilvl w:val="0"/>
                <w:numId w:val="66"/>
              </w:numPr>
              <w:wordWrap w:val="0"/>
              <w:ind w:firstLineChars="0"/>
              <w:jc w:val="center"/>
              <w:rPr>
                <w:szCs w:val="21"/>
              </w:rPr>
            </w:pPr>
          </w:p>
        </w:tc>
        <w:tc>
          <w:tcPr>
            <w:tcW w:w="2524" w:type="pct"/>
            <w:gridSpan w:val="3"/>
          </w:tcPr>
          <w:p w14:paraId="49E72934"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指令管理，页面新增指令，输入指令名称，指令代号，输入指令码，选择是否未延时指令，输入智能节点编号，应用进程编号选择服务点击确定后查看新增指令是否成功</w:t>
            </w:r>
          </w:p>
        </w:tc>
        <w:tc>
          <w:tcPr>
            <w:tcW w:w="2063" w:type="pct"/>
            <w:gridSpan w:val="2"/>
          </w:tcPr>
          <w:p w14:paraId="442487DB" w14:textId="77777777" w:rsidR="003D0E6C" w:rsidRDefault="00000000">
            <w:pPr>
              <w:wordWrap w:val="0"/>
              <w:rPr>
                <w:szCs w:val="21"/>
              </w:rPr>
            </w:pPr>
            <w:r>
              <w:rPr>
                <w:rFonts w:hint="eastAsia"/>
                <w:szCs w:val="21"/>
              </w:rPr>
              <w:t>可正确在指令关联新增指令</w:t>
            </w:r>
          </w:p>
        </w:tc>
      </w:tr>
      <w:tr w:rsidR="003D0E6C" w14:paraId="4E752256" w14:textId="77777777">
        <w:tc>
          <w:tcPr>
            <w:tcW w:w="413" w:type="pct"/>
          </w:tcPr>
          <w:p w14:paraId="74D8686E" w14:textId="77777777" w:rsidR="003D0E6C" w:rsidRDefault="003D0E6C">
            <w:pPr>
              <w:pStyle w:val="afffff4"/>
              <w:numPr>
                <w:ilvl w:val="0"/>
                <w:numId w:val="66"/>
              </w:numPr>
              <w:wordWrap w:val="0"/>
              <w:ind w:firstLineChars="0"/>
              <w:jc w:val="center"/>
              <w:rPr>
                <w:szCs w:val="21"/>
              </w:rPr>
            </w:pPr>
          </w:p>
        </w:tc>
        <w:tc>
          <w:tcPr>
            <w:tcW w:w="2524" w:type="pct"/>
            <w:gridSpan w:val="3"/>
          </w:tcPr>
          <w:p w14:paraId="2D2B2F2F" w14:textId="77777777" w:rsidR="003D0E6C" w:rsidRDefault="00000000">
            <w:pPr>
              <w:wordWrap w:val="0"/>
              <w:rPr>
                <w:szCs w:val="21"/>
              </w:rPr>
            </w:pPr>
            <w:r>
              <w:rPr>
                <w:snapToGrid w:val="0"/>
                <w:szCs w:val="21"/>
              </w:rPr>
              <w:t>指令增加后，查看日志是否记录指令新增</w:t>
            </w:r>
          </w:p>
        </w:tc>
        <w:tc>
          <w:tcPr>
            <w:tcW w:w="2063" w:type="pct"/>
            <w:gridSpan w:val="2"/>
          </w:tcPr>
          <w:p w14:paraId="6CBDF537" w14:textId="77777777" w:rsidR="003D0E6C" w:rsidRDefault="00000000">
            <w:pPr>
              <w:wordWrap w:val="0"/>
              <w:rPr>
                <w:szCs w:val="21"/>
              </w:rPr>
            </w:pPr>
            <w:r>
              <w:rPr>
                <w:rFonts w:hint="eastAsia"/>
                <w:szCs w:val="21"/>
              </w:rPr>
              <w:t>日志正确记录新增指令情况</w:t>
            </w:r>
          </w:p>
        </w:tc>
      </w:tr>
      <w:tr w:rsidR="003D0E6C" w14:paraId="5EA4877B" w14:textId="77777777">
        <w:tc>
          <w:tcPr>
            <w:tcW w:w="413" w:type="pct"/>
          </w:tcPr>
          <w:p w14:paraId="0343DB0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D378E9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765FCE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F8568C6" w14:textId="77777777">
        <w:tc>
          <w:tcPr>
            <w:tcW w:w="413" w:type="pct"/>
          </w:tcPr>
          <w:p w14:paraId="68EE57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AAAE5F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945A2DB" w14:textId="77777777" w:rsidR="003D0E6C" w:rsidRDefault="00000000">
            <w:pPr>
              <w:wordWrap w:val="0"/>
              <w:rPr>
                <w:szCs w:val="21"/>
              </w:rPr>
            </w:pPr>
            <w:r>
              <w:rPr>
                <w:rFonts w:hint="eastAsia"/>
                <w:szCs w:val="21"/>
              </w:rPr>
              <w:t>本测试用例的全部测试步骤都通过即标志本用例为“通过”</w:t>
            </w:r>
          </w:p>
        </w:tc>
      </w:tr>
      <w:tr w:rsidR="003D0E6C" w14:paraId="70C3C1F5" w14:textId="77777777">
        <w:tc>
          <w:tcPr>
            <w:tcW w:w="413" w:type="pct"/>
          </w:tcPr>
          <w:p w14:paraId="6C115D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12E95B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332D936" w14:textId="77777777" w:rsidR="003D0E6C" w:rsidRDefault="00000000">
            <w:pPr>
              <w:wordWrap w:val="0"/>
              <w:rPr>
                <w:szCs w:val="21"/>
              </w:rPr>
            </w:pPr>
            <w:r>
              <w:rPr>
                <w:rFonts w:hint="eastAsia"/>
                <w:szCs w:val="21"/>
              </w:rPr>
              <w:t>李友</w:t>
            </w:r>
          </w:p>
        </w:tc>
      </w:tr>
    </w:tbl>
    <w:p w14:paraId="35174AE2" w14:textId="77777777" w:rsidR="003D0E6C" w:rsidRDefault="003D0E6C"/>
    <w:p w14:paraId="156803DA"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B33889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6F11EB4" w14:textId="77777777" w:rsidR="003D0E6C" w:rsidRDefault="003D0E6C">
            <w:pPr>
              <w:numPr>
                <w:ilvl w:val="0"/>
                <w:numId w:val="47"/>
              </w:numPr>
              <w:wordWrap w:val="0"/>
              <w:jc w:val="left"/>
              <w:rPr>
                <w:b/>
                <w:szCs w:val="21"/>
              </w:rPr>
            </w:pPr>
          </w:p>
        </w:tc>
      </w:tr>
      <w:tr w:rsidR="003D0E6C" w14:paraId="716C768C" w14:textId="77777777">
        <w:tc>
          <w:tcPr>
            <w:tcW w:w="948" w:type="pct"/>
            <w:gridSpan w:val="2"/>
          </w:tcPr>
          <w:p w14:paraId="330C520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7AB4183B" w14:textId="77777777" w:rsidR="003D0E6C" w:rsidRDefault="00000000">
            <w:pPr>
              <w:wordWrap w:val="0"/>
              <w:jc w:val="center"/>
              <w:rPr>
                <w:szCs w:val="21"/>
              </w:rPr>
            </w:pPr>
            <w:r>
              <w:rPr>
                <w:szCs w:val="21"/>
              </w:rPr>
              <w:t>指令修改功能</w:t>
            </w:r>
          </w:p>
        </w:tc>
        <w:tc>
          <w:tcPr>
            <w:tcW w:w="578" w:type="pct"/>
            <w:gridSpan w:val="2"/>
          </w:tcPr>
          <w:p w14:paraId="6A127E0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279B047"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_009</w:t>
            </w:r>
          </w:p>
        </w:tc>
      </w:tr>
      <w:tr w:rsidR="003D0E6C" w14:paraId="5031D60D" w14:textId="77777777">
        <w:tc>
          <w:tcPr>
            <w:tcW w:w="948" w:type="pct"/>
            <w:gridSpan w:val="2"/>
          </w:tcPr>
          <w:p w14:paraId="690CC222"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9807422" w14:textId="77777777" w:rsidR="003D0E6C" w:rsidRDefault="00000000">
            <w:pPr>
              <w:wordWrap w:val="0"/>
              <w:rPr>
                <w:bCs/>
                <w:szCs w:val="21"/>
              </w:rPr>
            </w:pPr>
            <w:r>
              <w:rPr>
                <w:bCs/>
                <w:szCs w:val="21"/>
              </w:rPr>
              <w:t>软件测试依据：软件测试大纲</w:t>
            </w:r>
          </w:p>
          <w:p w14:paraId="3FF417C4"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124084C3" w14:textId="77777777" w:rsidR="003D0E6C" w:rsidRDefault="00000000">
            <w:pPr>
              <w:wordWrap w:val="0"/>
              <w:rPr>
                <w:bCs/>
                <w:szCs w:val="21"/>
              </w:rPr>
            </w:pPr>
            <w:r>
              <w:rPr>
                <w:bCs/>
                <w:szCs w:val="21"/>
              </w:rPr>
              <w:t>测试需求标识：</w:t>
            </w:r>
            <w:r>
              <w:rPr>
                <w:snapToGrid w:val="0"/>
                <w:szCs w:val="21"/>
              </w:rPr>
              <w:t>XQ_SU_ZLMB</w:t>
            </w:r>
          </w:p>
        </w:tc>
      </w:tr>
      <w:tr w:rsidR="003D0E6C" w14:paraId="4951F967" w14:textId="77777777">
        <w:tc>
          <w:tcPr>
            <w:tcW w:w="948" w:type="pct"/>
            <w:gridSpan w:val="2"/>
          </w:tcPr>
          <w:p w14:paraId="22ED86D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D59CE74" w14:textId="77777777" w:rsidR="003D0E6C" w:rsidRDefault="00000000">
            <w:pPr>
              <w:wordWrap w:val="0"/>
              <w:rPr>
                <w:szCs w:val="21"/>
              </w:rPr>
            </w:pPr>
            <w:r>
              <w:rPr>
                <w:snapToGrid w:val="0"/>
                <w:szCs w:val="21"/>
              </w:rPr>
              <w:t>通过人工在指令管理页面修改指令信息点击确定，查看修改是否成功并记录日志，验证软件指令修改的正确性</w:t>
            </w:r>
          </w:p>
        </w:tc>
      </w:tr>
      <w:tr w:rsidR="003D0E6C" w14:paraId="341F3510" w14:textId="77777777">
        <w:tc>
          <w:tcPr>
            <w:tcW w:w="948" w:type="pct"/>
            <w:gridSpan w:val="2"/>
          </w:tcPr>
          <w:p w14:paraId="68D9C646"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5984DD0" w14:textId="77777777" w:rsidR="003D0E6C" w:rsidRDefault="00000000">
            <w:pPr>
              <w:wordWrap w:val="0"/>
              <w:rPr>
                <w:bCs/>
                <w:szCs w:val="21"/>
              </w:rPr>
            </w:pPr>
            <w:r>
              <w:rPr>
                <w:bCs/>
                <w:szCs w:val="21"/>
              </w:rPr>
              <w:t>1.</w:t>
            </w:r>
            <w:r>
              <w:rPr>
                <w:bCs/>
                <w:szCs w:val="21"/>
              </w:rPr>
              <w:t>被测软件已正常启动</w:t>
            </w:r>
          </w:p>
          <w:p w14:paraId="3EEDEAFF" w14:textId="77777777" w:rsidR="003D0E6C" w:rsidRDefault="00000000">
            <w:pPr>
              <w:wordWrap w:val="0"/>
              <w:rPr>
                <w:bCs/>
                <w:szCs w:val="21"/>
              </w:rPr>
            </w:pPr>
            <w:r>
              <w:rPr>
                <w:bCs/>
                <w:szCs w:val="21"/>
              </w:rPr>
              <w:t>2.</w:t>
            </w:r>
            <w:r>
              <w:rPr>
                <w:bCs/>
                <w:szCs w:val="21"/>
              </w:rPr>
              <w:t>测试环境已配置就绪</w:t>
            </w:r>
          </w:p>
          <w:p w14:paraId="485D0896" w14:textId="77777777" w:rsidR="003D0E6C" w:rsidRDefault="00000000">
            <w:pPr>
              <w:wordWrap w:val="0"/>
              <w:rPr>
                <w:szCs w:val="21"/>
              </w:rPr>
            </w:pPr>
            <w:r>
              <w:rPr>
                <w:bCs/>
                <w:szCs w:val="21"/>
              </w:rPr>
              <w:t>3.</w:t>
            </w:r>
            <w:r>
              <w:rPr>
                <w:bCs/>
                <w:szCs w:val="21"/>
              </w:rPr>
              <w:t>相关接口已连通</w:t>
            </w:r>
          </w:p>
        </w:tc>
      </w:tr>
      <w:tr w:rsidR="003D0E6C" w14:paraId="6949284C" w14:textId="77777777">
        <w:tc>
          <w:tcPr>
            <w:tcW w:w="948" w:type="pct"/>
            <w:gridSpan w:val="2"/>
          </w:tcPr>
          <w:p w14:paraId="2C43871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5A28D38" w14:textId="77777777" w:rsidR="003D0E6C" w:rsidRDefault="00000000">
            <w:pPr>
              <w:wordWrap w:val="0"/>
              <w:rPr>
                <w:bCs/>
                <w:szCs w:val="21"/>
              </w:rPr>
            </w:pPr>
            <w:r>
              <w:rPr>
                <w:bCs/>
                <w:szCs w:val="21"/>
              </w:rPr>
              <w:t>1.</w:t>
            </w:r>
            <w:r>
              <w:rPr>
                <w:bCs/>
                <w:szCs w:val="21"/>
              </w:rPr>
              <w:t>被测软件版本受控</w:t>
            </w:r>
          </w:p>
          <w:p w14:paraId="38106D98" w14:textId="77777777" w:rsidR="003D0E6C" w:rsidRDefault="00000000">
            <w:pPr>
              <w:wordWrap w:val="0"/>
              <w:rPr>
                <w:szCs w:val="21"/>
              </w:rPr>
            </w:pPr>
            <w:r>
              <w:rPr>
                <w:bCs/>
                <w:szCs w:val="21"/>
              </w:rPr>
              <w:t>2.</w:t>
            </w:r>
            <w:r>
              <w:rPr>
                <w:bCs/>
                <w:szCs w:val="21"/>
              </w:rPr>
              <w:t>测试环境满足设计要求</w:t>
            </w:r>
          </w:p>
        </w:tc>
      </w:tr>
      <w:tr w:rsidR="003D0E6C" w14:paraId="15312D91" w14:textId="77777777">
        <w:tc>
          <w:tcPr>
            <w:tcW w:w="5000" w:type="pct"/>
            <w:gridSpan w:val="6"/>
          </w:tcPr>
          <w:p w14:paraId="369BE1C6"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EBAFF1B" w14:textId="77777777">
        <w:tc>
          <w:tcPr>
            <w:tcW w:w="413" w:type="pct"/>
          </w:tcPr>
          <w:p w14:paraId="1AADD5D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9F15B7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B4FC81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526F188" w14:textId="77777777">
        <w:tc>
          <w:tcPr>
            <w:tcW w:w="413" w:type="pct"/>
          </w:tcPr>
          <w:p w14:paraId="06D97ADD" w14:textId="77777777" w:rsidR="003D0E6C" w:rsidRDefault="003D0E6C">
            <w:pPr>
              <w:pStyle w:val="afffff4"/>
              <w:numPr>
                <w:ilvl w:val="0"/>
                <w:numId w:val="67"/>
              </w:numPr>
              <w:wordWrap w:val="0"/>
              <w:ind w:firstLineChars="0"/>
              <w:jc w:val="center"/>
              <w:rPr>
                <w:szCs w:val="21"/>
              </w:rPr>
            </w:pPr>
          </w:p>
        </w:tc>
        <w:tc>
          <w:tcPr>
            <w:tcW w:w="2524" w:type="pct"/>
            <w:gridSpan w:val="3"/>
          </w:tcPr>
          <w:p w14:paraId="604B31C5" w14:textId="77777777" w:rsidR="003D0E6C" w:rsidRDefault="00000000">
            <w:pPr>
              <w:wordWrap w:val="0"/>
              <w:rPr>
                <w:szCs w:val="21"/>
              </w:rPr>
            </w:pPr>
            <w:r>
              <w:rPr>
                <w:snapToGrid w:val="0"/>
                <w:szCs w:val="21"/>
              </w:rPr>
              <w:t>软件</w:t>
            </w:r>
            <w:r>
              <w:rPr>
                <w:snapToGrid w:val="0"/>
                <w:szCs w:val="21"/>
              </w:rPr>
              <w:t>-</w:t>
            </w:r>
            <w:r>
              <w:rPr>
                <w:snapToGrid w:val="0"/>
                <w:szCs w:val="21"/>
              </w:rPr>
              <w:t>指令管理，页面修改指令，输入指令名称，指令代号，输入指令码，选择是否未延时指令，输入智能节点编号，应用进程编号选择服务点击确定后查看修改指令是否成功</w:t>
            </w:r>
          </w:p>
        </w:tc>
        <w:tc>
          <w:tcPr>
            <w:tcW w:w="2063" w:type="pct"/>
            <w:gridSpan w:val="2"/>
          </w:tcPr>
          <w:p w14:paraId="3FC14954" w14:textId="77777777" w:rsidR="003D0E6C" w:rsidRDefault="00000000">
            <w:pPr>
              <w:wordWrap w:val="0"/>
              <w:rPr>
                <w:szCs w:val="21"/>
              </w:rPr>
            </w:pPr>
            <w:r>
              <w:rPr>
                <w:rFonts w:hint="eastAsia"/>
                <w:szCs w:val="21"/>
              </w:rPr>
              <w:t>可正确修改指令，列表展示修改后的指令信息</w:t>
            </w:r>
          </w:p>
        </w:tc>
      </w:tr>
      <w:tr w:rsidR="003D0E6C" w14:paraId="6EF89D01" w14:textId="77777777">
        <w:tc>
          <w:tcPr>
            <w:tcW w:w="413" w:type="pct"/>
          </w:tcPr>
          <w:p w14:paraId="720CDC53" w14:textId="77777777" w:rsidR="003D0E6C" w:rsidRDefault="003D0E6C">
            <w:pPr>
              <w:pStyle w:val="afffff4"/>
              <w:numPr>
                <w:ilvl w:val="0"/>
                <w:numId w:val="67"/>
              </w:numPr>
              <w:wordWrap w:val="0"/>
              <w:ind w:firstLineChars="0"/>
              <w:jc w:val="center"/>
              <w:rPr>
                <w:szCs w:val="21"/>
              </w:rPr>
            </w:pPr>
          </w:p>
        </w:tc>
        <w:tc>
          <w:tcPr>
            <w:tcW w:w="2524" w:type="pct"/>
            <w:gridSpan w:val="3"/>
          </w:tcPr>
          <w:p w14:paraId="726D47F9" w14:textId="77777777" w:rsidR="003D0E6C" w:rsidRDefault="00000000">
            <w:pPr>
              <w:wordWrap w:val="0"/>
              <w:rPr>
                <w:szCs w:val="21"/>
              </w:rPr>
            </w:pPr>
            <w:r>
              <w:rPr>
                <w:snapToGrid w:val="0"/>
                <w:szCs w:val="21"/>
              </w:rPr>
              <w:t>指令修改后，查看日志是否记录指令修改</w:t>
            </w:r>
          </w:p>
        </w:tc>
        <w:tc>
          <w:tcPr>
            <w:tcW w:w="2063" w:type="pct"/>
            <w:gridSpan w:val="2"/>
          </w:tcPr>
          <w:p w14:paraId="656F03FB" w14:textId="77777777" w:rsidR="003D0E6C" w:rsidRDefault="00000000">
            <w:pPr>
              <w:wordWrap w:val="0"/>
              <w:rPr>
                <w:szCs w:val="21"/>
              </w:rPr>
            </w:pPr>
            <w:r>
              <w:rPr>
                <w:rFonts w:hint="eastAsia"/>
                <w:szCs w:val="21"/>
              </w:rPr>
              <w:t>日志记录修改操作</w:t>
            </w:r>
          </w:p>
        </w:tc>
      </w:tr>
      <w:tr w:rsidR="003D0E6C" w14:paraId="1859C12E" w14:textId="77777777">
        <w:tc>
          <w:tcPr>
            <w:tcW w:w="413" w:type="pct"/>
          </w:tcPr>
          <w:p w14:paraId="52AC33F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335337D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A931A0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9042E13" w14:textId="77777777">
        <w:tc>
          <w:tcPr>
            <w:tcW w:w="413" w:type="pct"/>
          </w:tcPr>
          <w:p w14:paraId="4654BE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C13947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6334C55" w14:textId="77777777" w:rsidR="003D0E6C" w:rsidRDefault="00000000">
            <w:pPr>
              <w:wordWrap w:val="0"/>
              <w:rPr>
                <w:szCs w:val="21"/>
              </w:rPr>
            </w:pPr>
            <w:r>
              <w:rPr>
                <w:rFonts w:hint="eastAsia"/>
                <w:szCs w:val="21"/>
              </w:rPr>
              <w:t>本测试用例的全部测试步骤都通过即标志本用例为“通过”</w:t>
            </w:r>
          </w:p>
        </w:tc>
      </w:tr>
      <w:tr w:rsidR="003D0E6C" w14:paraId="0535A46E" w14:textId="77777777">
        <w:tc>
          <w:tcPr>
            <w:tcW w:w="413" w:type="pct"/>
          </w:tcPr>
          <w:p w14:paraId="0068568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DCC921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C0E8C9F" w14:textId="77777777" w:rsidR="003D0E6C" w:rsidRDefault="00000000">
            <w:pPr>
              <w:wordWrap w:val="0"/>
              <w:rPr>
                <w:szCs w:val="21"/>
              </w:rPr>
            </w:pPr>
            <w:r>
              <w:rPr>
                <w:rFonts w:hint="eastAsia"/>
                <w:szCs w:val="21"/>
              </w:rPr>
              <w:t>李友</w:t>
            </w:r>
          </w:p>
        </w:tc>
      </w:tr>
    </w:tbl>
    <w:p w14:paraId="0D34D0A0" w14:textId="77777777" w:rsidR="003D0E6C" w:rsidRDefault="003D0E6C"/>
    <w:p w14:paraId="5ADE481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C560B5E"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C852E82" w14:textId="77777777" w:rsidR="003D0E6C" w:rsidRDefault="003D0E6C">
            <w:pPr>
              <w:numPr>
                <w:ilvl w:val="0"/>
                <w:numId w:val="47"/>
              </w:numPr>
              <w:wordWrap w:val="0"/>
              <w:jc w:val="left"/>
              <w:rPr>
                <w:b/>
                <w:szCs w:val="21"/>
              </w:rPr>
            </w:pPr>
          </w:p>
        </w:tc>
      </w:tr>
      <w:tr w:rsidR="003D0E6C" w14:paraId="7F950520" w14:textId="77777777">
        <w:tc>
          <w:tcPr>
            <w:tcW w:w="948" w:type="pct"/>
            <w:gridSpan w:val="2"/>
          </w:tcPr>
          <w:p w14:paraId="7BFEDC5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7B5771C8" w14:textId="77777777" w:rsidR="003D0E6C" w:rsidRDefault="00000000">
            <w:pPr>
              <w:wordWrap w:val="0"/>
              <w:jc w:val="center"/>
              <w:rPr>
                <w:szCs w:val="21"/>
              </w:rPr>
            </w:pPr>
            <w:r>
              <w:rPr>
                <w:szCs w:val="21"/>
              </w:rPr>
              <w:t>指令删除功能</w:t>
            </w:r>
          </w:p>
        </w:tc>
        <w:tc>
          <w:tcPr>
            <w:tcW w:w="578" w:type="pct"/>
            <w:gridSpan w:val="2"/>
          </w:tcPr>
          <w:p w14:paraId="64B4FBD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E2D6C00"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_010</w:t>
            </w:r>
          </w:p>
        </w:tc>
      </w:tr>
      <w:tr w:rsidR="003D0E6C" w14:paraId="57C5301C" w14:textId="77777777">
        <w:tc>
          <w:tcPr>
            <w:tcW w:w="948" w:type="pct"/>
            <w:gridSpan w:val="2"/>
          </w:tcPr>
          <w:p w14:paraId="12F2A79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2153025" w14:textId="77777777" w:rsidR="003D0E6C" w:rsidRDefault="00000000">
            <w:pPr>
              <w:wordWrap w:val="0"/>
              <w:rPr>
                <w:bCs/>
                <w:szCs w:val="21"/>
              </w:rPr>
            </w:pPr>
            <w:r>
              <w:rPr>
                <w:bCs/>
                <w:szCs w:val="21"/>
              </w:rPr>
              <w:t>软件测试依据：软件测试大纲</w:t>
            </w:r>
          </w:p>
          <w:p w14:paraId="01E4A375"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3B5F72D5" w14:textId="77777777" w:rsidR="003D0E6C" w:rsidRDefault="00000000">
            <w:pPr>
              <w:wordWrap w:val="0"/>
              <w:rPr>
                <w:bCs/>
                <w:szCs w:val="21"/>
              </w:rPr>
            </w:pPr>
            <w:r>
              <w:rPr>
                <w:bCs/>
                <w:szCs w:val="21"/>
              </w:rPr>
              <w:t>测试需求标识：</w:t>
            </w:r>
            <w:r>
              <w:rPr>
                <w:snapToGrid w:val="0"/>
                <w:szCs w:val="21"/>
              </w:rPr>
              <w:t>XQ_SU_ZLMB</w:t>
            </w:r>
          </w:p>
        </w:tc>
      </w:tr>
      <w:tr w:rsidR="003D0E6C" w14:paraId="4FC4B142" w14:textId="77777777">
        <w:tc>
          <w:tcPr>
            <w:tcW w:w="948" w:type="pct"/>
            <w:gridSpan w:val="2"/>
          </w:tcPr>
          <w:p w14:paraId="42D3997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AB2FDF0" w14:textId="77777777" w:rsidR="003D0E6C" w:rsidRDefault="00000000">
            <w:pPr>
              <w:wordWrap w:val="0"/>
              <w:rPr>
                <w:szCs w:val="21"/>
              </w:rPr>
            </w:pPr>
            <w:r>
              <w:rPr>
                <w:snapToGrid w:val="0"/>
                <w:szCs w:val="21"/>
              </w:rPr>
              <w:t>通过人工在指令管理页面勾选指令点击删除，查看是否删除并记录日志，验证软件指令删除的正确性</w:t>
            </w:r>
          </w:p>
        </w:tc>
      </w:tr>
      <w:tr w:rsidR="003D0E6C" w14:paraId="501EBD6E" w14:textId="77777777">
        <w:tc>
          <w:tcPr>
            <w:tcW w:w="948" w:type="pct"/>
            <w:gridSpan w:val="2"/>
          </w:tcPr>
          <w:p w14:paraId="47D11F5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CAC622A" w14:textId="77777777" w:rsidR="003D0E6C" w:rsidRDefault="00000000">
            <w:pPr>
              <w:wordWrap w:val="0"/>
              <w:rPr>
                <w:bCs/>
                <w:szCs w:val="21"/>
              </w:rPr>
            </w:pPr>
            <w:r>
              <w:rPr>
                <w:bCs/>
                <w:szCs w:val="21"/>
              </w:rPr>
              <w:t>1.</w:t>
            </w:r>
            <w:r>
              <w:rPr>
                <w:bCs/>
                <w:szCs w:val="21"/>
              </w:rPr>
              <w:t>被测软件已正常启动</w:t>
            </w:r>
          </w:p>
          <w:p w14:paraId="3C3EAE04" w14:textId="77777777" w:rsidR="003D0E6C" w:rsidRDefault="00000000">
            <w:pPr>
              <w:wordWrap w:val="0"/>
              <w:rPr>
                <w:bCs/>
                <w:szCs w:val="21"/>
              </w:rPr>
            </w:pPr>
            <w:r>
              <w:rPr>
                <w:bCs/>
                <w:szCs w:val="21"/>
              </w:rPr>
              <w:t>2.</w:t>
            </w:r>
            <w:r>
              <w:rPr>
                <w:bCs/>
                <w:szCs w:val="21"/>
              </w:rPr>
              <w:t>测试环境已配置就绪</w:t>
            </w:r>
          </w:p>
          <w:p w14:paraId="4BA6913D" w14:textId="77777777" w:rsidR="003D0E6C" w:rsidRDefault="00000000">
            <w:pPr>
              <w:wordWrap w:val="0"/>
              <w:rPr>
                <w:szCs w:val="21"/>
              </w:rPr>
            </w:pPr>
            <w:r>
              <w:rPr>
                <w:bCs/>
                <w:szCs w:val="21"/>
              </w:rPr>
              <w:t>3.</w:t>
            </w:r>
            <w:r>
              <w:rPr>
                <w:bCs/>
                <w:szCs w:val="21"/>
              </w:rPr>
              <w:t>相关接口已连通</w:t>
            </w:r>
          </w:p>
        </w:tc>
      </w:tr>
      <w:tr w:rsidR="003D0E6C" w14:paraId="1EB9DE9F" w14:textId="77777777">
        <w:tc>
          <w:tcPr>
            <w:tcW w:w="948" w:type="pct"/>
            <w:gridSpan w:val="2"/>
          </w:tcPr>
          <w:p w14:paraId="465610DC"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ED190F9" w14:textId="77777777" w:rsidR="003D0E6C" w:rsidRDefault="00000000">
            <w:pPr>
              <w:wordWrap w:val="0"/>
              <w:rPr>
                <w:bCs/>
                <w:szCs w:val="21"/>
              </w:rPr>
            </w:pPr>
            <w:r>
              <w:rPr>
                <w:bCs/>
                <w:szCs w:val="21"/>
              </w:rPr>
              <w:t>1.</w:t>
            </w:r>
            <w:r>
              <w:rPr>
                <w:bCs/>
                <w:szCs w:val="21"/>
              </w:rPr>
              <w:t>被测软件版本受控</w:t>
            </w:r>
          </w:p>
          <w:p w14:paraId="78B3A47A" w14:textId="77777777" w:rsidR="003D0E6C" w:rsidRDefault="00000000">
            <w:pPr>
              <w:wordWrap w:val="0"/>
              <w:rPr>
                <w:szCs w:val="21"/>
              </w:rPr>
            </w:pPr>
            <w:r>
              <w:rPr>
                <w:bCs/>
                <w:szCs w:val="21"/>
              </w:rPr>
              <w:t>2.</w:t>
            </w:r>
            <w:r>
              <w:rPr>
                <w:bCs/>
                <w:szCs w:val="21"/>
              </w:rPr>
              <w:t>测试环境满足设计要求</w:t>
            </w:r>
          </w:p>
        </w:tc>
      </w:tr>
      <w:tr w:rsidR="003D0E6C" w14:paraId="634214E4" w14:textId="77777777">
        <w:tc>
          <w:tcPr>
            <w:tcW w:w="5000" w:type="pct"/>
            <w:gridSpan w:val="6"/>
          </w:tcPr>
          <w:p w14:paraId="5B9E4EC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76FB890" w14:textId="77777777">
        <w:tc>
          <w:tcPr>
            <w:tcW w:w="413" w:type="pct"/>
          </w:tcPr>
          <w:p w14:paraId="792869C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E6F20A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843ADC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A3B7886" w14:textId="77777777">
        <w:trPr>
          <w:trHeight w:val="204"/>
        </w:trPr>
        <w:tc>
          <w:tcPr>
            <w:tcW w:w="413" w:type="pct"/>
          </w:tcPr>
          <w:p w14:paraId="24084867" w14:textId="77777777" w:rsidR="003D0E6C" w:rsidRDefault="003D0E6C">
            <w:pPr>
              <w:pStyle w:val="afffff4"/>
              <w:numPr>
                <w:ilvl w:val="0"/>
                <w:numId w:val="68"/>
              </w:numPr>
              <w:wordWrap w:val="0"/>
              <w:ind w:firstLineChars="0"/>
              <w:jc w:val="center"/>
              <w:rPr>
                <w:szCs w:val="21"/>
              </w:rPr>
            </w:pPr>
          </w:p>
        </w:tc>
        <w:tc>
          <w:tcPr>
            <w:tcW w:w="2524" w:type="pct"/>
            <w:gridSpan w:val="3"/>
          </w:tcPr>
          <w:p w14:paraId="6CCE53F5" w14:textId="77777777" w:rsidR="003D0E6C" w:rsidRDefault="00000000">
            <w:pPr>
              <w:wordWrap w:val="0"/>
              <w:rPr>
                <w:szCs w:val="21"/>
              </w:rPr>
            </w:pPr>
            <w:r>
              <w:rPr>
                <w:snapToGrid w:val="0"/>
                <w:szCs w:val="21"/>
              </w:rPr>
              <w:t>在软件</w:t>
            </w:r>
            <w:r>
              <w:rPr>
                <w:snapToGrid w:val="0"/>
                <w:szCs w:val="21"/>
              </w:rPr>
              <w:t>-</w:t>
            </w:r>
            <w:r>
              <w:rPr>
                <w:snapToGrid w:val="0"/>
                <w:szCs w:val="21"/>
              </w:rPr>
              <w:t>指令管理，勾选指令，点击删除，查看是否删除指令</w:t>
            </w:r>
          </w:p>
        </w:tc>
        <w:tc>
          <w:tcPr>
            <w:tcW w:w="2063" w:type="pct"/>
            <w:gridSpan w:val="2"/>
          </w:tcPr>
          <w:p w14:paraId="4277D537" w14:textId="77777777" w:rsidR="003D0E6C" w:rsidRDefault="00000000">
            <w:pPr>
              <w:wordWrap w:val="0"/>
              <w:rPr>
                <w:szCs w:val="21"/>
              </w:rPr>
            </w:pPr>
            <w:r>
              <w:rPr>
                <w:rFonts w:hint="eastAsia"/>
                <w:szCs w:val="21"/>
              </w:rPr>
              <w:t>可正确删除指令</w:t>
            </w:r>
          </w:p>
        </w:tc>
      </w:tr>
      <w:tr w:rsidR="003D0E6C" w14:paraId="013B12AC" w14:textId="77777777">
        <w:tc>
          <w:tcPr>
            <w:tcW w:w="413" w:type="pct"/>
          </w:tcPr>
          <w:p w14:paraId="268B627B" w14:textId="77777777" w:rsidR="003D0E6C" w:rsidRDefault="003D0E6C">
            <w:pPr>
              <w:pStyle w:val="afffff4"/>
              <w:numPr>
                <w:ilvl w:val="0"/>
                <w:numId w:val="68"/>
              </w:numPr>
              <w:wordWrap w:val="0"/>
              <w:ind w:firstLineChars="0"/>
              <w:jc w:val="center"/>
              <w:rPr>
                <w:szCs w:val="21"/>
              </w:rPr>
            </w:pPr>
          </w:p>
        </w:tc>
        <w:tc>
          <w:tcPr>
            <w:tcW w:w="2524" w:type="pct"/>
            <w:gridSpan w:val="3"/>
          </w:tcPr>
          <w:p w14:paraId="4C4DCC32" w14:textId="77777777" w:rsidR="003D0E6C" w:rsidRDefault="00000000">
            <w:pPr>
              <w:wordWrap w:val="0"/>
              <w:rPr>
                <w:szCs w:val="21"/>
              </w:rPr>
            </w:pPr>
            <w:r>
              <w:rPr>
                <w:snapToGrid w:val="0"/>
                <w:szCs w:val="21"/>
              </w:rPr>
              <w:t>在软件</w:t>
            </w:r>
            <w:r>
              <w:rPr>
                <w:snapToGrid w:val="0"/>
                <w:szCs w:val="21"/>
              </w:rPr>
              <w:t>-</w:t>
            </w:r>
            <w:r>
              <w:rPr>
                <w:snapToGrid w:val="0"/>
                <w:szCs w:val="21"/>
              </w:rPr>
              <w:t>指令管理，勾选多个指令，点击删除，查看是否批量删除指令</w:t>
            </w:r>
          </w:p>
        </w:tc>
        <w:tc>
          <w:tcPr>
            <w:tcW w:w="2063" w:type="pct"/>
            <w:gridSpan w:val="2"/>
          </w:tcPr>
          <w:p w14:paraId="5F9F66E4" w14:textId="77777777" w:rsidR="003D0E6C" w:rsidRDefault="00000000">
            <w:pPr>
              <w:wordWrap w:val="0"/>
              <w:rPr>
                <w:szCs w:val="21"/>
              </w:rPr>
            </w:pPr>
            <w:r>
              <w:rPr>
                <w:rFonts w:hint="eastAsia"/>
                <w:szCs w:val="21"/>
              </w:rPr>
              <w:t>可以批量删除指令</w:t>
            </w:r>
          </w:p>
        </w:tc>
      </w:tr>
      <w:tr w:rsidR="003D0E6C" w14:paraId="21D4FDF3" w14:textId="77777777">
        <w:tc>
          <w:tcPr>
            <w:tcW w:w="413" w:type="pct"/>
          </w:tcPr>
          <w:p w14:paraId="5FDB9F01" w14:textId="77777777" w:rsidR="003D0E6C" w:rsidRDefault="003D0E6C">
            <w:pPr>
              <w:pStyle w:val="afffff4"/>
              <w:numPr>
                <w:ilvl w:val="0"/>
                <w:numId w:val="68"/>
              </w:numPr>
              <w:wordWrap w:val="0"/>
              <w:ind w:firstLineChars="0"/>
              <w:jc w:val="center"/>
              <w:rPr>
                <w:szCs w:val="21"/>
              </w:rPr>
            </w:pPr>
          </w:p>
        </w:tc>
        <w:tc>
          <w:tcPr>
            <w:tcW w:w="2524" w:type="pct"/>
            <w:gridSpan w:val="3"/>
          </w:tcPr>
          <w:p w14:paraId="076FD6EA" w14:textId="77777777" w:rsidR="003D0E6C" w:rsidRDefault="00000000">
            <w:pPr>
              <w:wordWrap w:val="0"/>
              <w:rPr>
                <w:szCs w:val="21"/>
              </w:rPr>
            </w:pPr>
            <w:r>
              <w:rPr>
                <w:snapToGrid w:val="0"/>
                <w:szCs w:val="21"/>
              </w:rPr>
              <w:t>指令删除后，查看日志是否记录指令删除</w:t>
            </w:r>
          </w:p>
        </w:tc>
        <w:tc>
          <w:tcPr>
            <w:tcW w:w="2063" w:type="pct"/>
            <w:gridSpan w:val="2"/>
          </w:tcPr>
          <w:p w14:paraId="6894718C" w14:textId="77777777" w:rsidR="003D0E6C" w:rsidRDefault="00000000">
            <w:pPr>
              <w:wordWrap w:val="0"/>
              <w:rPr>
                <w:szCs w:val="21"/>
              </w:rPr>
            </w:pPr>
            <w:r>
              <w:rPr>
                <w:rFonts w:hint="eastAsia"/>
                <w:szCs w:val="21"/>
              </w:rPr>
              <w:t>日志正确记录单个删除和批量删除</w:t>
            </w:r>
          </w:p>
        </w:tc>
      </w:tr>
      <w:tr w:rsidR="003D0E6C" w14:paraId="1AA92585" w14:textId="77777777">
        <w:tc>
          <w:tcPr>
            <w:tcW w:w="413" w:type="pct"/>
          </w:tcPr>
          <w:p w14:paraId="5247FB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E93742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9DB3C6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382C6A8" w14:textId="77777777">
        <w:tc>
          <w:tcPr>
            <w:tcW w:w="413" w:type="pct"/>
          </w:tcPr>
          <w:p w14:paraId="66111A9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935B9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D2C31E3" w14:textId="77777777" w:rsidR="003D0E6C" w:rsidRDefault="00000000">
            <w:pPr>
              <w:wordWrap w:val="0"/>
              <w:rPr>
                <w:szCs w:val="21"/>
              </w:rPr>
            </w:pPr>
            <w:r>
              <w:rPr>
                <w:rFonts w:hint="eastAsia"/>
                <w:szCs w:val="21"/>
              </w:rPr>
              <w:t>本测试用例的全部测试步骤都通过即标志本用例为“通过”</w:t>
            </w:r>
          </w:p>
        </w:tc>
      </w:tr>
      <w:tr w:rsidR="003D0E6C" w14:paraId="65019D0F" w14:textId="77777777">
        <w:tc>
          <w:tcPr>
            <w:tcW w:w="413" w:type="pct"/>
          </w:tcPr>
          <w:p w14:paraId="4B0BD1C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F7C9D3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AA7DE23" w14:textId="77777777" w:rsidR="003D0E6C" w:rsidRDefault="00000000">
            <w:pPr>
              <w:wordWrap w:val="0"/>
              <w:rPr>
                <w:szCs w:val="21"/>
              </w:rPr>
            </w:pPr>
            <w:r>
              <w:rPr>
                <w:rFonts w:hint="eastAsia"/>
                <w:szCs w:val="21"/>
              </w:rPr>
              <w:t>李友</w:t>
            </w:r>
          </w:p>
        </w:tc>
      </w:tr>
    </w:tbl>
    <w:p w14:paraId="38F0D435" w14:textId="77777777" w:rsidR="003D0E6C" w:rsidRDefault="003D0E6C"/>
    <w:p w14:paraId="67166F92"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E7B9D2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6FE8D32" w14:textId="77777777" w:rsidR="003D0E6C" w:rsidRDefault="003D0E6C">
            <w:pPr>
              <w:numPr>
                <w:ilvl w:val="0"/>
                <w:numId w:val="47"/>
              </w:numPr>
              <w:wordWrap w:val="0"/>
              <w:jc w:val="left"/>
              <w:rPr>
                <w:b/>
                <w:szCs w:val="21"/>
              </w:rPr>
            </w:pPr>
          </w:p>
        </w:tc>
      </w:tr>
      <w:tr w:rsidR="003D0E6C" w14:paraId="54A245D9" w14:textId="77777777">
        <w:tc>
          <w:tcPr>
            <w:tcW w:w="948" w:type="pct"/>
            <w:gridSpan w:val="2"/>
          </w:tcPr>
          <w:p w14:paraId="6748501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C3525F2" w14:textId="77777777" w:rsidR="003D0E6C" w:rsidRDefault="00000000">
            <w:pPr>
              <w:wordWrap w:val="0"/>
              <w:jc w:val="center"/>
              <w:rPr>
                <w:szCs w:val="21"/>
              </w:rPr>
            </w:pPr>
            <w:r>
              <w:rPr>
                <w:szCs w:val="21"/>
              </w:rPr>
              <w:t>指令查询</w:t>
            </w:r>
          </w:p>
        </w:tc>
        <w:tc>
          <w:tcPr>
            <w:tcW w:w="578" w:type="pct"/>
            <w:gridSpan w:val="2"/>
          </w:tcPr>
          <w:p w14:paraId="7DFD997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4F5614C"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_011</w:t>
            </w:r>
          </w:p>
        </w:tc>
      </w:tr>
      <w:tr w:rsidR="003D0E6C" w14:paraId="5CBB96E8" w14:textId="77777777">
        <w:tc>
          <w:tcPr>
            <w:tcW w:w="948" w:type="pct"/>
            <w:gridSpan w:val="2"/>
          </w:tcPr>
          <w:p w14:paraId="705E7A3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38438EB" w14:textId="77777777" w:rsidR="003D0E6C" w:rsidRDefault="00000000">
            <w:pPr>
              <w:wordWrap w:val="0"/>
              <w:rPr>
                <w:bCs/>
                <w:szCs w:val="21"/>
              </w:rPr>
            </w:pPr>
            <w:r>
              <w:rPr>
                <w:bCs/>
                <w:szCs w:val="21"/>
              </w:rPr>
              <w:t>软件测试依据：软件测试大纲</w:t>
            </w:r>
          </w:p>
          <w:p w14:paraId="32888995"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3B12D67F" w14:textId="77777777" w:rsidR="003D0E6C" w:rsidRDefault="00000000">
            <w:pPr>
              <w:wordWrap w:val="0"/>
              <w:rPr>
                <w:bCs/>
                <w:szCs w:val="21"/>
              </w:rPr>
            </w:pPr>
            <w:r>
              <w:rPr>
                <w:bCs/>
                <w:szCs w:val="21"/>
              </w:rPr>
              <w:t>测试需求标识：</w:t>
            </w:r>
            <w:r>
              <w:rPr>
                <w:snapToGrid w:val="0"/>
                <w:szCs w:val="21"/>
              </w:rPr>
              <w:t>XQ_SU_ZLMB</w:t>
            </w:r>
          </w:p>
        </w:tc>
      </w:tr>
      <w:tr w:rsidR="003D0E6C" w14:paraId="3ECEC2F3" w14:textId="77777777">
        <w:tc>
          <w:tcPr>
            <w:tcW w:w="948" w:type="pct"/>
            <w:gridSpan w:val="2"/>
          </w:tcPr>
          <w:p w14:paraId="23993B2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87EAD64" w14:textId="77777777" w:rsidR="003D0E6C" w:rsidRDefault="00000000">
            <w:pPr>
              <w:wordWrap w:val="0"/>
              <w:rPr>
                <w:szCs w:val="21"/>
              </w:rPr>
            </w:pPr>
            <w:r>
              <w:rPr>
                <w:snapToGrid w:val="0"/>
                <w:szCs w:val="21"/>
              </w:rPr>
              <w:t>通过人工在指令管理页输入指令名称、指令代号、指令码等条件点击查询，查看列表查询是否正确，验证软件指令查询的正确性</w:t>
            </w:r>
          </w:p>
        </w:tc>
      </w:tr>
      <w:tr w:rsidR="003D0E6C" w14:paraId="6F06B31C" w14:textId="77777777">
        <w:tc>
          <w:tcPr>
            <w:tcW w:w="948" w:type="pct"/>
            <w:gridSpan w:val="2"/>
          </w:tcPr>
          <w:p w14:paraId="1D19B42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E2107C4" w14:textId="77777777" w:rsidR="003D0E6C" w:rsidRDefault="00000000">
            <w:pPr>
              <w:wordWrap w:val="0"/>
              <w:rPr>
                <w:bCs/>
                <w:szCs w:val="21"/>
              </w:rPr>
            </w:pPr>
            <w:r>
              <w:rPr>
                <w:bCs/>
                <w:szCs w:val="21"/>
              </w:rPr>
              <w:t>1.</w:t>
            </w:r>
            <w:r>
              <w:rPr>
                <w:bCs/>
                <w:szCs w:val="21"/>
              </w:rPr>
              <w:t>被测软件已正常启动</w:t>
            </w:r>
          </w:p>
          <w:p w14:paraId="5433F4F8" w14:textId="77777777" w:rsidR="003D0E6C" w:rsidRDefault="00000000">
            <w:pPr>
              <w:wordWrap w:val="0"/>
              <w:rPr>
                <w:bCs/>
                <w:szCs w:val="21"/>
              </w:rPr>
            </w:pPr>
            <w:r>
              <w:rPr>
                <w:bCs/>
                <w:szCs w:val="21"/>
              </w:rPr>
              <w:t>2.</w:t>
            </w:r>
            <w:r>
              <w:rPr>
                <w:bCs/>
                <w:szCs w:val="21"/>
              </w:rPr>
              <w:t>测试环境已配置就绪</w:t>
            </w:r>
          </w:p>
          <w:p w14:paraId="6849B737" w14:textId="77777777" w:rsidR="003D0E6C" w:rsidRDefault="00000000">
            <w:pPr>
              <w:wordWrap w:val="0"/>
              <w:rPr>
                <w:szCs w:val="21"/>
              </w:rPr>
            </w:pPr>
            <w:r>
              <w:rPr>
                <w:bCs/>
                <w:szCs w:val="21"/>
              </w:rPr>
              <w:t>3.</w:t>
            </w:r>
            <w:r>
              <w:rPr>
                <w:bCs/>
                <w:szCs w:val="21"/>
              </w:rPr>
              <w:t>相关接口已连通</w:t>
            </w:r>
          </w:p>
        </w:tc>
      </w:tr>
      <w:tr w:rsidR="003D0E6C" w14:paraId="74188BF0" w14:textId="77777777">
        <w:tc>
          <w:tcPr>
            <w:tcW w:w="948" w:type="pct"/>
            <w:gridSpan w:val="2"/>
          </w:tcPr>
          <w:p w14:paraId="6F123C3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99D24B6" w14:textId="77777777" w:rsidR="003D0E6C" w:rsidRDefault="00000000">
            <w:pPr>
              <w:wordWrap w:val="0"/>
              <w:rPr>
                <w:bCs/>
                <w:szCs w:val="21"/>
              </w:rPr>
            </w:pPr>
            <w:r>
              <w:rPr>
                <w:bCs/>
                <w:szCs w:val="21"/>
              </w:rPr>
              <w:t>1.</w:t>
            </w:r>
            <w:r>
              <w:rPr>
                <w:bCs/>
                <w:szCs w:val="21"/>
              </w:rPr>
              <w:t>被测软件版本受控</w:t>
            </w:r>
          </w:p>
          <w:p w14:paraId="0C96110B" w14:textId="77777777" w:rsidR="003D0E6C" w:rsidRDefault="00000000">
            <w:pPr>
              <w:wordWrap w:val="0"/>
              <w:rPr>
                <w:szCs w:val="21"/>
              </w:rPr>
            </w:pPr>
            <w:r>
              <w:rPr>
                <w:bCs/>
                <w:szCs w:val="21"/>
              </w:rPr>
              <w:t>2.</w:t>
            </w:r>
            <w:r>
              <w:rPr>
                <w:bCs/>
                <w:szCs w:val="21"/>
              </w:rPr>
              <w:t>测试环境满足设计要求</w:t>
            </w:r>
          </w:p>
        </w:tc>
      </w:tr>
      <w:tr w:rsidR="003D0E6C" w14:paraId="3BB8A8F9" w14:textId="77777777">
        <w:tc>
          <w:tcPr>
            <w:tcW w:w="5000" w:type="pct"/>
            <w:gridSpan w:val="6"/>
          </w:tcPr>
          <w:p w14:paraId="6CBD7830"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B2F6CFC" w14:textId="77777777">
        <w:tc>
          <w:tcPr>
            <w:tcW w:w="413" w:type="pct"/>
          </w:tcPr>
          <w:p w14:paraId="363722B6"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C3B7A2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10CB1D4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0E11901" w14:textId="77777777">
        <w:trPr>
          <w:trHeight w:val="204"/>
        </w:trPr>
        <w:tc>
          <w:tcPr>
            <w:tcW w:w="413" w:type="pct"/>
          </w:tcPr>
          <w:p w14:paraId="4574D5DD" w14:textId="77777777" w:rsidR="003D0E6C" w:rsidRDefault="003D0E6C">
            <w:pPr>
              <w:pStyle w:val="afffff4"/>
              <w:numPr>
                <w:ilvl w:val="0"/>
                <w:numId w:val="69"/>
              </w:numPr>
              <w:wordWrap w:val="0"/>
              <w:ind w:firstLineChars="0"/>
              <w:jc w:val="center"/>
              <w:rPr>
                <w:szCs w:val="21"/>
              </w:rPr>
            </w:pPr>
          </w:p>
        </w:tc>
        <w:tc>
          <w:tcPr>
            <w:tcW w:w="2524" w:type="pct"/>
            <w:gridSpan w:val="3"/>
          </w:tcPr>
          <w:p w14:paraId="2E3D62B7" w14:textId="77777777" w:rsidR="003D0E6C" w:rsidRDefault="00000000">
            <w:pPr>
              <w:wordWrap w:val="0"/>
              <w:rPr>
                <w:szCs w:val="21"/>
              </w:rPr>
            </w:pPr>
            <w:r>
              <w:rPr>
                <w:snapToGrid w:val="0"/>
                <w:szCs w:val="21"/>
              </w:rPr>
              <w:t>在软件</w:t>
            </w:r>
            <w:r>
              <w:rPr>
                <w:snapToGrid w:val="0"/>
                <w:szCs w:val="21"/>
              </w:rPr>
              <w:t>-</w:t>
            </w:r>
            <w:r>
              <w:rPr>
                <w:snapToGrid w:val="0"/>
                <w:szCs w:val="21"/>
              </w:rPr>
              <w:t>指令管理页输入指令名称、指令代号、指令码，输入服务，子服务，点击查询，查看列表中查询是否正确</w:t>
            </w:r>
          </w:p>
        </w:tc>
        <w:tc>
          <w:tcPr>
            <w:tcW w:w="2063" w:type="pct"/>
            <w:gridSpan w:val="2"/>
          </w:tcPr>
          <w:p w14:paraId="0400E1BF" w14:textId="77777777" w:rsidR="003D0E6C" w:rsidRDefault="00000000">
            <w:pPr>
              <w:wordWrap w:val="0"/>
              <w:rPr>
                <w:szCs w:val="21"/>
              </w:rPr>
            </w:pPr>
            <w:r>
              <w:rPr>
                <w:rFonts w:hint="eastAsia"/>
                <w:szCs w:val="21"/>
              </w:rPr>
              <w:t>查询结果正确</w:t>
            </w:r>
          </w:p>
        </w:tc>
      </w:tr>
      <w:tr w:rsidR="003D0E6C" w14:paraId="603AD024" w14:textId="77777777">
        <w:tc>
          <w:tcPr>
            <w:tcW w:w="413" w:type="pct"/>
          </w:tcPr>
          <w:p w14:paraId="4689132E" w14:textId="77777777" w:rsidR="003D0E6C" w:rsidRDefault="003D0E6C">
            <w:pPr>
              <w:pStyle w:val="afffff4"/>
              <w:numPr>
                <w:ilvl w:val="0"/>
                <w:numId w:val="69"/>
              </w:numPr>
              <w:wordWrap w:val="0"/>
              <w:ind w:firstLineChars="0"/>
              <w:jc w:val="center"/>
              <w:rPr>
                <w:szCs w:val="21"/>
              </w:rPr>
            </w:pPr>
          </w:p>
        </w:tc>
        <w:tc>
          <w:tcPr>
            <w:tcW w:w="2524" w:type="pct"/>
            <w:gridSpan w:val="3"/>
          </w:tcPr>
          <w:p w14:paraId="13B1A10F" w14:textId="77777777" w:rsidR="003D0E6C" w:rsidRDefault="00000000">
            <w:pPr>
              <w:wordWrap w:val="0"/>
              <w:rPr>
                <w:szCs w:val="21"/>
              </w:rPr>
            </w:pPr>
            <w:r>
              <w:rPr>
                <w:snapToGrid w:val="0"/>
                <w:szCs w:val="21"/>
              </w:rPr>
              <w:t>在软件</w:t>
            </w:r>
            <w:r>
              <w:rPr>
                <w:snapToGrid w:val="0"/>
                <w:szCs w:val="21"/>
              </w:rPr>
              <w:t>-</w:t>
            </w:r>
            <w:r>
              <w:rPr>
                <w:snapToGrid w:val="0"/>
                <w:szCs w:val="21"/>
              </w:rPr>
              <w:t>指令管理页分别输入错误指令名称、指令代号、指令码，输入服务，子服务，点击查询，查看列表中查询是否正确</w:t>
            </w:r>
          </w:p>
        </w:tc>
        <w:tc>
          <w:tcPr>
            <w:tcW w:w="2063" w:type="pct"/>
            <w:gridSpan w:val="2"/>
          </w:tcPr>
          <w:p w14:paraId="207C6BA8" w14:textId="77777777" w:rsidR="003D0E6C" w:rsidRDefault="00000000">
            <w:pPr>
              <w:wordWrap w:val="0"/>
              <w:rPr>
                <w:szCs w:val="21"/>
              </w:rPr>
            </w:pPr>
            <w:r>
              <w:rPr>
                <w:rFonts w:hint="eastAsia"/>
                <w:szCs w:val="21"/>
              </w:rPr>
              <w:t>查询结果正确</w:t>
            </w:r>
          </w:p>
        </w:tc>
      </w:tr>
      <w:tr w:rsidR="003D0E6C" w14:paraId="7412B9BF" w14:textId="77777777">
        <w:tc>
          <w:tcPr>
            <w:tcW w:w="413" w:type="pct"/>
          </w:tcPr>
          <w:p w14:paraId="4B4FD330" w14:textId="77777777" w:rsidR="003D0E6C" w:rsidRDefault="003D0E6C">
            <w:pPr>
              <w:pStyle w:val="afffff4"/>
              <w:numPr>
                <w:ilvl w:val="0"/>
                <w:numId w:val="69"/>
              </w:numPr>
              <w:wordWrap w:val="0"/>
              <w:ind w:firstLineChars="0"/>
              <w:jc w:val="center"/>
              <w:rPr>
                <w:szCs w:val="21"/>
              </w:rPr>
            </w:pPr>
          </w:p>
        </w:tc>
        <w:tc>
          <w:tcPr>
            <w:tcW w:w="2524" w:type="pct"/>
            <w:gridSpan w:val="3"/>
          </w:tcPr>
          <w:p w14:paraId="5065B7AC" w14:textId="77777777" w:rsidR="003D0E6C" w:rsidRDefault="00000000">
            <w:pPr>
              <w:wordWrap w:val="0"/>
              <w:rPr>
                <w:szCs w:val="21"/>
              </w:rPr>
            </w:pPr>
            <w:r>
              <w:rPr>
                <w:snapToGrid w:val="0"/>
                <w:szCs w:val="21"/>
              </w:rPr>
              <w:t>在软件</w:t>
            </w:r>
            <w:r>
              <w:rPr>
                <w:snapToGrid w:val="0"/>
                <w:szCs w:val="21"/>
              </w:rPr>
              <w:t>-</w:t>
            </w:r>
            <w:r>
              <w:rPr>
                <w:snapToGrid w:val="0"/>
                <w:szCs w:val="21"/>
              </w:rPr>
              <w:t>指令管理页分别输入模糊指令名称、指令代号、指令码，输入服务，子服务，点击查询，查看列表中查询是否正确</w:t>
            </w:r>
          </w:p>
        </w:tc>
        <w:tc>
          <w:tcPr>
            <w:tcW w:w="2063" w:type="pct"/>
            <w:gridSpan w:val="2"/>
          </w:tcPr>
          <w:p w14:paraId="69441627" w14:textId="77777777" w:rsidR="003D0E6C" w:rsidRDefault="00000000">
            <w:pPr>
              <w:wordWrap w:val="0"/>
              <w:rPr>
                <w:szCs w:val="21"/>
              </w:rPr>
            </w:pPr>
            <w:r>
              <w:rPr>
                <w:snapToGrid w:val="0"/>
                <w:szCs w:val="21"/>
              </w:rPr>
              <w:t>查看列表中查询正确</w:t>
            </w:r>
          </w:p>
        </w:tc>
      </w:tr>
      <w:tr w:rsidR="003D0E6C" w14:paraId="77542C4C" w14:textId="77777777">
        <w:tc>
          <w:tcPr>
            <w:tcW w:w="413" w:type="pct"/>
          </w:tcPr>
          <w:p w14:paraId="0D6CBD9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FB1FE3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A72F60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02EB746" w14:textId="77777777">
        <w:tc>
          <w:tcPr>
            <w:tcW w:w="413" w:type="pct"/>
          </w:tcPr>
          <w:p w14:paraId="733458B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A3B6C8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4BF0BA7" w14:textId="77777777" w:rsidR="003D0E6C" w:rsidRDefault="00000000">
            <w:pPr>
              <w:wordWrap w:val="0"/>
              <w:rPr>
                <w:szCs w:val="21"/>
              </w:rPr>
            </w:pPr>
            <w:r>
              <w:rPr>
                <w:rFonts w:hint="eastAsia"/>
                <w:szCs w:val="21"/>
              </w:rPr>
              <w:t>本测试用例的全部测试步骤都通过即标志本用例为“通过”</w:t>
            </w:r>
          </w:p>
        </w:tc>
      </w:tr>
      <w:tr w:rsidR="003D0E6C" w14:paraId="1E8A37DA" w14:textId="77777777">
        <w:tc>
          <w:tcPr>
            <w:tcW w:w="413" w:type="pct"/>
          </w:tcPr>
          <w:p w14:paraId="1B39B55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FEEE4A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AC6FAA3" w14:textId="77777777" w:rsidR="003D0E6C" w:rsidRDefault="00000000">
            <w:pPr>
              <w:wordWrap w:val="0"/>
              <w:rPr>
                <w:szCs w:val="21"/>
              </w:rPr>
            </w:pPr>
            <w:r>
              <w:rPr>
                <w:rFonts w:hint="eastAsia"/>
                <w:szCs w:val="21"/>
              </w:rPr>
              <w:t>李友</w:t>
            </w:r>
          </w:p>
        </w:tc>
      </w:tr>
    </w:tbl>
    <w:p w14:paraId="726AE637" w14:textId="77777777" w:rsidR="003D0E6C" w:rsidRDefault="003D0E6C"/>
    <w:p w14:paraId="26D56AB1"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EF9552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001C543" w14:textId="77777777" w:rsidR="003D0E6C" w:rsidRDefault="003D0E6C">
            <w:pPr>
              <w:numPr>
                <w:ilvl w:val="0"/>
                <w:numId w:val="47"/>
              </w:numPr>
              <w:wordWrap w:val="0"/>
              <w:jc w:val="left"/>
              <w:rPr>
                <w:b/>
                <w:szCs w:val="21"/>
              </w:rPr>
            </w:pPr>
          </w:p>
        </w:tc>
      </w:tr>
      <w:tr w:rsidR="003D0E6C" w14:paraId="3D0D9F8B" w14:textId="77777777">
        <w:tc>
          <w:tcPr>
            <w:tcW w:w="948" w:type="pct"/>
            <w:gridSpan w:val="2"/>
          </w:tcPr>
          <w:p w14:paraId="4E45CE9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713E4AD" w14:textId="77777777" w:rsidR="003D0E6C" w:rsidRDefault="00000000">
            <w:pPr>
              <w:wordWrap w:val="0"/>
              <w:jc w:val="center"/>
              <w:rPr>
                <w:szCs w:val="21"/>
              </w:rPr>
            </w:pPr>
            <w:r>
              <w:rPr>
                <w:szCs w:val="21"/>
              </w:rPr>
              <w:t>指令管理异常</w:t>
            </w:r>
          </w:p>
        </w:tc>
        <w:tc>
          <w:tcPr>
            <w:tcW w:w="578" w:type="pct"/>
            <w:gridSpan w:val="2"/>
          </w:tcPr>
          <w:p w14:paraId="0138AEE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69B40B0"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_012</w:t>
            </w:r>
          </w:p>
        </w:tc>
      </w:tr>
      <w:tr w:rsidR="003D0E6C" w14:paraId="213BF547" w14:textId="77777777">
        <w:tc>
          <w:tcPr>
            <w:tcW w:w="948" w:type="pct"/>
            <w:gridSpan w:val="2"/>
          </w:tcPr>
          <w:p w14:paraId="4EAE636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32819F9" w14:textId="77777777" w:rsidR="003D0E6C" w:rsidRDefault="00000000">
            <w:pPr>
              <w:wordWrap w:val="0"/>
              <w:rPr>
                <w:bCs/>
                <w:szCs w:val="21"/>
              </w:rPr>
            </w:pPr>
            <w:r>
              <w:rPr>
                <w:bCs/>
                <w:szCs w:val="21"/>
              </w:rPr>
              <w:t>软件测试依据：软件测试大纲</w:t>
            </w:r>
          </w:p>
          <w:p w14:paraId="047917BD" w14:textId="77777777" w:rsidR="003D0E6C" w:rsidRDefault="00000000">
            <w:pPr>
              <w:wordWrap w:val="0"/>
              <w:rPr>
                <w:bCs/>
                <w:szCs w:val="21"/>
              </w:rPr>
            </w:pPr>
            <w:r>
              <w:rPr>
                <w:bCs/>
                <w:szCs w:val="21"/>
              </w:rPr>
              <w:lastRenderedPageBreak/>
              <w:t>测试需求分析：</w:t>
            </w:r>
            <w:r>
              <w:rPr>
                <w:rFonts w:hint="eastAsia"/>
                <w:bCs/>
                <w:szCs w:val="21"/>
              </w:rPr>
              <w:t>6.2.1.4.1.3BCD</w:t>
            </w:r>
            <w:r>
              <w:rPr>
                <w:rFonts w:hint="eastAsia"/>
                <w:bCs/>
                <w:szCs w:val="21"/>
              </w:rPr>
              <w:t>星遥控指令模版管理</w:t>
            </w:r>
          </w:p>
          <w:p w14:paraId="34905C91" w14:textId="77777777" w:rsidR="003D0E6C" w:rsidRDefault="00000000">
            <w:pPr>
              <w:wordWrap w:val="0"/>
              <w:rPr>
                <w:bCs/>
                <w:szCs w:val="21"/>
              </w:rPr>
            </w:pPr>
            <w:r>
              <w:rPr>
                <w:bCs/>
                <w:szCs w:val="21"/>
              </w:rPr>
              <w:t>测试需求标识：</w:t>
            </w:r>
            <w:r>
              <w:rPr>
                <w:snapToGrid w:val="0"/>
                <w:szCs w:val="21"/>
              </w:rPr>
              <w:t>XQ_SU_ZLMB</w:t>
            </w:r>
          </w:p>
        </w:tc>
      </w:tr>
      <w:tr w:rsidR="003D0E6C" w14:paraId="0AD55FC4" w14:textId="77777777">
        <w:tc>
          <w:tcPr>
            <w:tcW w:w="948" w:type="pct"/>
            <w:gridSpan w:val="2"/>
          </w:tcPr>
          <w:p w14:paraId="143D6D07"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138C5CEB" w14:textId="77777777" w:rsidR="003D0E6C" w:rsidRDefault="00000000">
            <w:pPr>
              <w:wordWrap w:val="0"/>
              <w:rPr>
                <w:szCs w:val="21"/>
              </w:rPr>
            </w:pPr>
            <w:r>
              <w:rPr>
                <w:snapToGrid w:val="0"/>
                <w:szCs w:val="21"/>
              </w:rPr>
              <w:t>通过人工在指令管理中输入非法指令信息进行新增、修改、查询及不选择指令删除等异常操作，查看软件错误提示及阻止情况，验证软件指令管理异常处理的正确性</w:t>
            </w:r>
          </w:p>
        </w:tc>
      </w:tr>
      <w:tr w:rsidR="003D0E6C" w14:paraId="58ABD1C4" w14:textId="77777777">
        <w:tc>
          <w:tcPr>
            <w:tcW w:w="948" w:type="pct"/>
            <w:gridSpan w:val="2"/>
          </w:tcPr>
          <w:p w14:paraId="36C7A51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4162B3E" w14:textId="77777777" w:rsidR="003D0E6C" w:rsidRDefault="00000000">
            <w:pPr>
              <w:wordWrap w:val="0"/>
              <w:rPr>
                <w:bCs/>
                <w:szCs w:val="21"/>
              </w:rPr>
            </w:pPr>
            <w:r>
              <w:rPr>
                <w:bCs/>
                <w:szCs w:val="21"/>
              </w:rPr>
              <w:t>1.</w:t>
            </w:r>
            <w:r>
              <w:rPr>
                <w:bCs/>
                <w:szCs w:val="21"/>
              </w:rPr>
              <w:t>被测软件已正常启动</w:t>
            </w:r>
          </w:p>
          <w:p w14:paraId="0185BDF9" w14:textId="77777777" w:rsidR="003D0E6C" w:rsidRDefault="00000000">
            <w:pPr>
              <w:wordWrap w:val="0"/>
              <w:rPr>
                <w:bCs/>
                <w:szCs w:val="21"/>
              </w:rPr>
            </w:pPr>
            <w:r>
              <w:rPr>
                <w:bCs/>
                <w:szCs w:val="21"/>
              </w:rPr>
              <w:t>2.</w:t>
            </w:r>
            <w:r>
              <w:rPr>
                <w:bCs/>
                <w:szCs w:val="21"/>
              </w:rPr>
              <w:t>测试环境已配置就绪</w:t>
            </w:r>
          </w:p>
          <w:p w14:paraId="02D5A1C6" w14:textId="77777777" w:rsidR="003D0E6C" w:rsidRDefault="00000000">
            <w:pPr>
              <w:wordWrap w:val="0"/>
              <w:rPr>
                <w:szCs w:val="21"/>
              </w:rPr>
            </w:pPr>
            <w:r>
              <w:rPr>
                <w:bCs/>
                <w:szCs w:val="21"/>
              </w:rPr>
              <w:t>3.</w:t>
            </w:r>
            <w:r>
              <w:rPr>
                <w:bCs/>
                <w:szCs w:val="21"/>
              </w:rPr>
              <w:t>相关接口已连通</w:t>
            </w:r>
          </w:p>
        </w:tc>
      </w:tr>
      <w:tr w:rsidR="003D0E6C" w14:paraId="310DF0D8" w14:textId="77777777">
        <w:tc>
          <w:tcPr>
            <w:tcW w:w="948" w:type="pct"/>
            <w:gridSpan w:val="2"/>
          </w:tcPr>
          <w:p w14:paraId="529B3151"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6BFCB3E" w14:textId="77777777" w:rsidR="003D0E6C" w:rsidRDefault="00000000">
            <w:pPr>
              <w:wordWrap w:val="0"/>
              <w:rPr>
                <w:bCs/>
                <w:szCs w:val="21"/>
              </w:rPr>
            </w:pPr>
            <w:r>
              <w:rPr>
                <w:bCs/>
                <w:szCs w:val="21"/>
              </w:rPr>
              <w:t>1.</w:t>
            </w:r>
            <w:r>
              <w:rPr>
                <w:bCs/>
                <w:szCs w:val="21"/>
              </w:rPr>
              <w:t>被测软件版本受控</w:t>
            </w:r>
          </w:p>
          <w:p w14:paraId="26E4C2B2" w14:textId="77777777" w:rsidR="003D0E6C" w:rsidRDefault="00000000">
            <w:pPr>
              <w:wordWrap w:val="0"/>
              <w:rPr>
                <w:szCs w:val="21"/>
              </w:rPr>
            </w:pPr>
            <w:r>
              <w:rPr>
                <w:bCs/>
                <w:szCs w:val="21"/>
              </w:rPr>
              <w:t>2.</w:t>
            </w:r>
            <w:r>
              <w:rPr>
                <w:bCs/>
                <w:szCs w:val="21"/>
              </w:rPr>
              <w:t>测试环境满足设计要求</w:t>
            </w:r>
          </w:p>
        </w:tc>
      </w:tr>
      <w:tr w:rsidR="003D0E6C" w14:paraId="0DF4BC04" w14:textId="77777777">
        <w:tc>
          <w:tcPr>
            <w:tcW w:w="5000" w:type="pct"/>
            <w:gridSpan w:val="6"/>
          </w:tcPr>
          <w:p w14:paraId="7EDD6190"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9AE1006" w14:textId="77777777">
        <w:tc>
          <w:tcPr>
            <w:tcW w:w="413" w:type="pct"/>
          </w:tcPr>
          <w:p w14:paraId="00DD8BBF"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E46CAE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CE288F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EA8FFEB" w14:textId="77777777">
        <w:trPr>
          <w:trHeight w:val="204"/>
        </w:trPr>
        <w:tc>
          <w:tcPr>
            <w:tcW w:w="413" w:type="pct"/>
          </w:tcPr>
          <w:p w14:paraId="55A9A645" w14:textId="77777777" w:rsidR="003D0E6C" w:rsidRDefault="003D0E6C">
            <w:pPr>
              <w:pStyle w:val="afffff4"/>
              <w:numPr>
                <w:ilvl w:val="0"/>
                <w:numId w:val="70"/>
              </w:numPr>
              <w:wordWrap w:val="0"/>
              <w:ind w:firstLineChars="0"/>
              <w:jc w:val="center"/>
              <w:rPr>
                <w:szCs w:val="21"/>
              </w:rPr>
            </w:pPr>
          </w:p>
        </w:tc>
        <w:tc>
          <w:tcPr>
            <w:tcW w:w="2524" w:type="pct"/>
            <w:gridSpan w:val="3"/>
          </w:tcPr>
          <w:p w14:paraId="685C9B14" w14:textId="77777777" w:rsidR="003D0E6C" w:rsidRDefault="00000000">
            <w:pPr>
              <w:wordWrap w:val="0"/>
              <w:rPr>
                <w:szCs w:val="21"/>
              </w:rPr>
            </w:pPr>
            <w:r>
              <w:rPr>
                <w:snapToGrid w:val="0"/>
                <w:szCs w:val="21"/>
              </w:rPr>
              <w:t>在软件</w:t>
            </w:r>
            <w:r>
              <w:rPr>
                <w:snapToGrid w:val="0"/>
                <w:szCs w:val="21"/>
              </w:rPr>
              <w:t>-</w:t>
            </w:r>
            <w:r>
              <w:rPr>
                <w:snapToGrid w:val="0"/>
                <w:szCs w:val="21"/>
              </w:rPr>
              <w:t>指令管理页新增指令时，输入非法的指令名称、错误的指令代号，非法</w:t>
            </w:r>
            <w:r>
              <w:rPr>
                <w:snapToGrid w:val="0"/>
                <w:szCs w:val="21"/>
              </w:rPr>
              <w:t>pid</w:t>
            </w:r>
            <w:r>
              <w:rPr>
                <w:snapToGrid w:val="0"/>
                <w:szCs w:val="21"/>
              </w:rPr>
              <w:t>，非法</w:t>
            </w:r>
            <w:r>
              <w:rPr>
                <w:snapToGrid w:val="0"/>
                <w:szCs w:val="21"/>
              </w:rPr>
              <w:t>pcat</w:t>
            </w:r>
          </w:p>
        </w:tc>
        <w:tc>
          <w:tcPr>
            <w:tcW w:w="2063" w:type="pct"/>
            <w:gridSpan w:val="2"/>
          </w:tcPr>
          <w:p w14:paraId="43B62B54" w14:textId="77777777" w:rsidR="003D0E6C" w:rsidRDefault="00000000">
            <w:pPr>
              <w:wordWrap w:val="0"/>
              <w:rPr>
                <w:szCs w:val="21"/>
              </w:rPr>
            </w:pPr>
            <w:r>
              <w:rPr>
                <w:rFonts w:hint="eastAsia"/>
                <w:szCs w:val="21"/>
              </w:rPr>
              <w:t>无法新增成功，给出提示</w:t>
            </w:r>
          </w:p>
        </w:tc>
      </w:tr>
      <w:tr w:rsidR="003D0E6C" w14:paraId="18FD06DA" w14:textId="77777777">
        <w:tc>
          <w:tcPr>
            <w:tcW w:w="413" w:type="pct"/>
          </w:tcPr>
          <w:p w14:paraId="746EC25E" w14:textId="77777777" w:rsidR="003D0E6C" w:rsidRDefault="003D0E6C">
            <w:pPr>
              <w:pStyle w:val="afffff4"/>
              <w:numPr>
                <w:ilvl w:val="0"/>
                <w:numId w:val="70"/>
              </w:numPr>
              <w:wordWrap w:val="0"/>
              <w:ind w:firstLineChars="0"/>
              <w:jc w:val="center"/>
              <w:rPr>
                <w:szCs w:val="21"/>
              </w:rPr>
            </w:pPr>
          </w:p>
        </w:tc>
        <w:tc>
          <w:tcPr>
            <w:tcW w:w="2524" w:type="pct"/>
            <w:gridSpan w:val="3"/>
          </w:tcPr>
          <w:p w14:paraId="582394D8"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指令管理页选择一个指令，查询条件输入不存在的指令名称、错误的指令代号，非法</w:t>
            </w:r>
            <w:r>
              <w:rPr>
                <w:snapToGrid w:val="0"/>
                <w:szCs w:val="21"/>
              </w:rPr>
              <w:t>pid</w:t>
            </w:r>
            <w:r>
              <w:rPr>
                <w:snapToGrid w:val="0"/>
                <w:szCs w:val="21"/>
              </w:rPr>
              <w:t>，非法</w:t>
            </w:r>
            <w:r>
              <w:rPr>
                <w:snapToGrid w:val="0"/>
                <w:szCs w:val="21"/>
              </w:rPr>
              <w:t>pcat</w:t>
            </w:r>
          </w:p>
        </w:tc>
        <w:tc>
          <w:tcPr>
            <w:tcW w:w="2063" w:type="pct"/>
            <w:gridSpan w:val="2"/>
          </w:tcPr>
          <w:p w14:paraId="681216AE" w14:textId="77777777" w:rsidR="003D0E6C" w:rsidRDefault="00000000">
            <w:pPr>
              <w:wordWrap w:val="0"/>
              <w:rPr>
                <w:szCs w:val="21"/>
              </w:rPr>
            </w:pPr>
            <w:r>
              <w:rPr>
                <w:rFonts w:hint="eastAsia"/>
                <w:szCs w:val="21"/>
              </w:rPr>
              <w:t>查询结果为空</w:t>
            </w:r>
          </w:p>
        </w:tc>
      </w:tr>
      <w:tr w:rsidR="003D0E6C" w14:paraId="049A8D36" w14:textId="77777777">
        <w:tc>
          <w:tcPr>
            <w:tcW w:w="413" w:type="pct"/>
          </w:tcPr>
          <w:p w14:paraId="3DFC936A" w14:textId="77777777" w:rsidR="003D0E6C" w:rsidRDefault="003D0E6C">
            <w:pPr>
              <w:pStyle w:val="afffff4"/>
              <w:numPr>
                <w:ilvl w:val="0"/>
                <w:numId w:val="70"/>
              </w:numPr>
              <w:wordWrap w:val="0"/>
              <w:ind w:firstLineChars="0"/>
              <w:jc w:val="center"/>
              <w:rPr>
                <w:szCs w:val="21"/>
              </w:rPr>
            </w:pPr>
          </w:p>
        </w:tc>
        <w:tc>
          <w:tcPr>
            <w:tcW w:w="2524" w:type="pct"/>
            <w:gridSpan w:val="3"/>
          </w:tcPr>
          <w:p w14:paraId="1DB02885" w14:textId="77777777" w:rsidR="003D0E6C" w:rsidRDefault="00000000">
            <w:pPr>
              <w:wordWrap w:val="0"/>
              <w:rPr>
                <w:szCs w:val="21"/>
              </w:rPr>
            </w:pPr>
            <w:r>
              <w:rPr>
                <w:snapToGrid w:val="0"/>
                <w:szCs w:val="21"/>
              </w:rPr>
              <w:t>在软件</w:t>
            </w:r>
            <w:r>
              <w:rPr>
                <w:snapToGrid w:val="0"/>
                <w:szCs w:val="21"/>
              </w:rPr>
              <w:t>-</w:t>
            </w:r>
            <w:r>
              <w:rPr>
                <w:snapToGrid w:val="0"/>
                <w:szCs w:val="21"/>
              </w:rPr>
              <w:t>指令管理页修改指令时，输入非法的指令名称、错误的指令代号，非法</w:t>
            </w:r>
            <w:r>
              <w:rPr>
                <w:snapToGrid w:val="0"/>
                <w:szCs w:val="21"/>
              </w:rPr>
              <w:t>pid</w:t>
            </w:r>
            <w:r>
              <w:rPr>
                <w:snapToGrid w:val="0"/>
                <w:szCs w:val="21"/>
              </w:rPr>
              <w:t>，非法</w:t>
            </w:r>
            <w:r>
              <w:rPr>
                <w:snapToGrid w:val="0"/>
                <w:szCs w:val="21"/>
              </w:rPr>
              <w:t>pcat</w:t>
            </w:r>
          </w:p>
        </w:tc>
        <w:tc>
          <w:tcPr>
            <w:tcW w:w="2063" w:type="pct"/>
            <w:gridSpan w:val="2"/>
          </w:tcPr>
          <w:p w14:paraId="0A0F3616" w14:textId="77777777" w:rsidR="003D0E6C" w:rsidRDefault="00000000">
            <w:pPr>
              <w:wordWrap w:val="0"/>
              <w:rPr>
                <w:szCs w:val="21"/>
              </w:rPr>
            </w:pPr>
            <w:r>
              <w:rPr>
                <w:rFonts w:hint="eastAsia"/>
                <w:szCs w:val="21"/>
              </w:rPr>
              <w:t>提示修改失败字段验证不通过</w:t>
            </w:r>
          </w:p>
        </w:tc>
      </w:tr>
      <w:tr w:rsidR="003D0E6C" w14:paraId="107AF0D1" w14:textId="77777777">
        <w:tc>
          <w:tcPr>
            <w:tcW w:w="413" w:type="pct"/>
          </w:tcPr>
          <w:p w14:paraId="6D04E0E5" w14:textId="77777777" w:rsidR="003D0E6C" w:rsidRDefault="003D0E6C">
            <w:pPr>
              <w:pStyle w:val="afffff4"/>
              <w:numPr>
                <w:ilvl w:val="0"/>
                <w:numId w:val="70"/>
              </w:numPr>
              <w:wordWrap w:val="0"/>
              <w:ind w:firstLineChars="0"/>
              <w:jc w:val="center"/>
              <w:rPr>
                <w:szCs w:val="21"/>
              </w:rPr>
            </w:pPr>
          </w:p>
        </w:tc>
        <w:tc>
          <w:tcPr>
            <w:tcW w:w="2524" w:type="pct"/>
            <w:gridSpan w:val="3"/>
          </w:tcPr>
          <w:p w14:paraId="6F349598" w14:textId="77777777" w:rsidR="003D0E6C" w:rsidRDefault="00000000">
            <w:pPr>
              <w:wordWrap w:val="0"/>
              <w:rPr>
                <w:snapToGrid w:val="0"/>
                <w:szCs w:val="21"/>
              </w:rPr>
            </w:pPr>
            <w:r>
              <w:rPr>
                <w:snapToGrid w:val="0"/>
                <w:szCs w:val="21"/>
              </w:rPr>
              <w:t>在软件</w:t>
            </w:r>
            <w:r>
              <w:rPr>
                <w:snapToGrid w:val="0"/>
                <w:szCs w:val="21"/>
              </w:rPr>
              <w:t>-</w:t>
            </w:r>
            <w:r>
              <w:rPr>
                <w:snapToGrid w:val="0"/>
                <w:szCs w:val="21"/>
              </w:rPr>
              <w:t>指令管理页面，不选择指令，点击删除按钮，提示错误信息，没有任何数据被删除</w:t>
            </w:r>
          </w:p>
        </w:tc>
        <w:tc>
          <w:tcPr>
            <w:tcW w:w="2063" w:type="pct"/>
            <w:gridSpan w:val="2"/>
          </w:tcPr>
          <w:p w14:paraId="4F5BD158" w14:textId="77777777" w:rsidR="003D0E6C" w:rsidRDefault="00000000">
            <w:pPr>
              <w:wordWrap w:val="0"/>
              <w:rPr>
                <w:szCs w:val="21"/>
              </w:rPr>
            </w:pPr>
            <w:r>
              <w:rPr>
                <w:snapToGrid w:val="0"/>
                <w:szCs w:val="21"/>
              </w:rPr>
              <w:t>提示错误信息，没有任何数据被删除</w:t>
            </w:r>
          </w:p>
        </w:tc>
      </w:tr>
      <w:tr w:rsidR="003D0E6C" w14:paraId="249396AC" w14:textId="77777777">
        <w:tc>
          <w:tcPr>
            <w:tcW w:w="413" w:type="pct"/>
          </w:tcPr>
          <w:p w14:paraId="3828125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45405D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67012F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EBF1A21" w14:textId="77777777">
        <w:tc>
          <w:tcPr>
            <w:tcW w:w="413" w:type="pct"/>
          </w:tcPr>
          <w:p w14:paraId="4D08064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7E5715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839DC24" w14:textId="77777777" w:rsidR="003D0E6C" w:rsidRDefault="00000000">
            <w:pPr>
              <w:wordWrap w:val="0"/>
              <w:rPr>
                <w:szCs w:val="21"/>
              </w:rPr>
            </w:pPr>
            <w:r>
              <w:rPr>
                <w:rFonts w:hint="eastAsia"/>
                <w:szCs w:val="21"/>
              </w:rPr>
              <w:t>本测试用例的全部测试步骤都通过即标志本用例为“通过”</w:t>
            </w:r>
          </w:p>
        </w:tc>
      </w:tr>
      <w:tr w:rsidR="003D0E6C" w14:paraId="5F5B46AE" w14:textId="77777777">
        <w:tc>
          <w:tcPr>
            <w:tcW w:w="413" w:type="pct"/>
          </w:tcPr>
          <w:p w14:paraId="345A680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B55170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A613C83" w14:textId="77777777" w:rsidR="003D0E6C" w:rsidRDefault="00000000">
            <w:pPr>
              <w:wordWrap w:val="0"/>
              <w:rPr>
                <w:szCs w:val="21"/>
              </w:rPr>
            </w:pPr>
            <w:r>
              <w:rPr>
                <w:rFonts w:hint="eastAsia"/>
                <w:szCs w:val="21"/>
              </w:rPr>
              <w:t>李友</w:t>
            </w:r>
          </w:p>
        </w:tc>
      </w:tr>
    </w:tbl>
    <w:p w14:paraId="726CBC84" w14:textId="77777777" w:rsidR="003D0E6C" w:rsidRDefault="003D0E6C"/>
    <w:p w14:paraId="17AAEE3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13DCB907"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221C057" w14:textId="77777777" w:rsidR="003D0E6C" w:rsidRDefault="003D0E6C">
            <w:pPr>
              <w:numPr>
                <w:ilvl w:val="0"/>
                <w:numId w:val="47"/>
              </w:numPr>
              <w:wordWrap w:val="0"/>
              <w:jc w:val="left"/>
              <w:rPr>
                <w:b/>
                <w:szCs w:val="21"/>
              </w:rPr>
            </w:pPr>
          </w:p>
        </w:tc>
      </w:tr>
      <w:tr w:rsidR="003D0E6C" w14:paraId="4BCF19F8" w14:textId="77777777">
        <w:tc>
          <w:tcPr>
            <w:tcW w:w="948" w:type="pct"/>
            <w:gridSpan w:val="2"/>
          </w:tcPr>
          <w:p w14:paraId="15B2F8E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E040BC4" w14:textId="77777777" w:rsidR="003D0E6C" w:rsidRDefault="00000000">
            <w:pPr>
              <w:wordWrap w:val="0"/>
              <w:jc w:val="center"/>
              <w:rPr>
                <w:szCs w:val="21"/>
              </w:rPr>
            </w:pPr>
            <w:r>
              <w:rPr>
                <w:szCs w:val="21"/>
              </w:rPr>
              <w:t>指令重置查询功能</w:t>
            </w:r>
          </w:p>
        </w:tc>
        <w:tc>
          <w:tcPr>
            <w:tcW w:w="578" w:type="pct"/>
            <w:gridSpan w:val="2"/>
          </w:tcPr>
          <w:p w14:paraId="4C44211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CB7373D"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_013</w:t>
            </w:r>
          </w:p>
        </w:tc>
      </w:tr>
      <w:tr w:rsidR="003D0E6C" w14:paraId="3F3B3014" w14:textId="77777777">
        <w:tc>
          <w:tcPr>
            <w:tcW w:w="948" w:type="pct"/>
            <w:gridSpan w:val="2"/>
          </w:tcPr>
          <w:p w14:paraId="63240DD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933EDA2" w14:textId="77777777" w:rsidR="003D0E6C" w:rsidRDefault="00000000">
            <w:pPr>
              <w:wordWrap w:val="0"/>
              <w:rPr>
                <w:bCs/>
                <w:szCs w:val="21"/>
              </w:rPr>
            </w:pPr>
            <w:r>
              <w:rPr>
                <w:bCs/>
                <w:szCs w:val="21"/>
              </w:rPr>
              <w:t>软件测试依据：软件测试大纲</w:t>
            </w:r>
          </w:p>
          <w:p w14:paraId="58305BB5"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523B1255" w14:textId="77777777" w:rsidR="003D0E6C" w:rsidRDefault="00000000">
            <w:pPr>
              <w:wordWrap w:val="0"/>
              <w:rPr>
                <w:bCs/>
                <w:szCs w:val="21"/>
              </w:rPr>
            </w:pPr>
            <w:r>
              <w:rPr>
                <w:bCs/>
                <w:szCs w:val="21"/>
              </w:rPr>
              <w:t>测试需求标识：</w:t>
            </w:r>
            <w:r>
              <w:rPr>
                <w:snapToGrid w:val="0"/>
                <w:szCs w:val="21"/>
              </w:rPr>
              <w:t>XQ_SU_ZLMB</w:t>
            </w:r>
          </w:p>
        </w:tc>
      </w:tr>
      <w:tr w:rsidR="003D0E6C" w14:paraId="7FA8D8C2" w14:textId="77777777">
        <w:tc>
          <w:tcPr>
            <w:tcW w:w="948" w:type="pct"/>
            <w:gridSpan w:val="2"/>
          </w:tcPr>
          <w:p w14:paraId="5CB04A01"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7213E0ED" w14:textId="77777777" w:rsidR="003D0E6C" w:rsidRDefault="00000000">
            <w:pPr>
              <w:wordWrap w:val="0"/>
              <w:rPr>
                <w:szCs w:val="21"/>
              </w:rPr>
            </w:pPr>
            <w:r>
              <w:rPr>
                <w:snapToGrid w:val="0"/>
                <w:szCs w:val="21"/>
              </w:rPr>
              <w:t>通过人工在指令管理页面输入查询条件后点击重置查询按钮，查看是否清空所有查询条件并恢复显示全部指令，验证软件指令重置查询功能的正确性</w:t>
            </w:r>
          </w:p>
        </w:tc>
      </w:tr>
      <w:tr w:rsidR="003D0E6C" w14:paraId="4A1EC445" w14:textId="77777777">
        <w:tc>
          <w:tcPr>
            <w:tcW w:w="948" w:type="pct"/>
            <w:gridSpan w:val="2"/>
          </w:tcPr>
          <w:p w14:paraId="0B9083A4"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216D31D" w14:textId="77777777" w:rsidR="003D0E6C" w:rsidRDefault="00000000">
            <w:pPr>
              <w:wordWrap w:val="0"/>
              <w:rPr>
                <w:bCs/>
                <w:szCs w:val="21"/>
              </w:rPr>
            </w:pPr>
            <w:r>
              <w:rPr>
                <w:bCs/>
                <w:szCs w:val="21"/>
              </w:rPr>
              <w:t>1.</w:t>
            </w:r>
            <w:r>
              <w:rPr>
                <w:bCs/>
                <w:szCs w:val="21"/>
              </w:rPr>
              <w:t>被测软件已正常启动</w:t>
            </w:r>
          </w:p>
          <w:p w14:paraId="00ADE3A5" w14:textId="77777777" w:rsidR="003D0E6C" w:rsidRDefault="00000000">
            <w:pPr>
              <w:wordWrap w:val="0"/>
              <w:rPr>
                <w:bCs/>
                <w:szCs w:val="21"/>
              </w:rPr>
            </w:pPr>
            <w:r>
              <w:rPr>
                <w:bCs/>
                <w:szCs w:val="21"/>
              </w:rPr>
              <w:t>2.</w:t>
            </w:r>
            <w:r>
              <w:rPr>
                <w:bCs/>
                <w:szCs w:val="21"/>
              </w:rPr>
              <w:t>测试环境已配置就绪</w:t>
            </w:r>
          </w:p>
          <w:p w14:paraId="2A02D7D5" w14:textId="77777777" w:rsidR="003D0E6C" w:rsidRDefault="00000000">
            <w:pPr>
              <w:wordWrap w:val="0"/>
              <w:rPr>
                <w:szCs w:val="21"/>
              </w:rPr>
            </w:pPr>
            <w:r>
              <w:rPr>
                <w:bCs/>
                <w:szCs w:val="21"/>
              </w:rPr>
              <w:t>3.</w:t>
            </w:r>
            <w:r>
              <w:rPr>
                <w:bCs/>
                <w:szCs w:val="21"/>
              </w:rPr>
              <w:t>相关接口已连通</w:t>
            </w:r>
          </w:p>
        </w:tc>
      </w:tr>
      <w:tr w:rsidR="003D0E6C" w14:paraId="3BCB63DA" w14:textId="77777777">
        <w:tc>
          <w:tcPr>
            <w:tcW w:w="948" w:type="pct"/>
            <w:gridSpan w:val="2"/>
          </w:tcPr>
          <w:p w14:paraId="195C71C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A84E3D1" w14:textId="77777777" w:rsidR="003D0E6C" w:rsidRDefault="00000000">
            <w:pPr>
              <w:wordWrap w:val="0"/>
              <w:rPr>
                <w:bCs/>
                <w:szCs w:val="21"/>
              </w:rPr>
            </w:pPr>
            <w:r>
              <w:rPr>
                <w:bCs/>
                <w:szCs w:val="21"/>
              </w:rPr>
              <w:t>1.</w:t>
            </w:r>
            <w:r>
              <w:rPr>
                <w:bCs/>
                <w:szCs w:val="21"/>
              </w:rPr>
              <w:t>被测软件版本受控</w:t>
            </w:r>
          </w:p>
          <w:p w14:paraId="27246F37" w14:textId="77777777" w:rsidR="003D0E6C" w:rsidRDefault="00000000">
            <w:pPr>
              <w:wordWrap w:val="0"/>
              <w:rPr>
                <w:szCs w:val="21"/>
              </w:rPr>
            </w:pPr>
            <w:r>
              <w:rPr>
                <w:bCs/>
                <w:szCs w:val="21"/>
              </w:rPr>
              <w:t>2.</w:t>
            </w:r>
            <w:r>
              <w:rPr>
                <w:bCs/>
                <w:szCs w:val="21"/>
              </w:rPr>
              <w:t>测试环境满足设计要求</w:t>
            </w:r>
          </w:p>
        </w:tc>
      </w:tr>
      <w:tr w:rsidR="003D0E6C" w14:paraId="3381FDED" w14:textId="77777777">
        <w:tc>
          <w:tcPr>
            <w:tcW w:w="5000" w:type="pct"/>
            <w:gridSpan w:val="6"/>
          </w:tcPr>
          <w:p w14:paraId="04C277F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A0B4863" w14:textId="77777777">
        <w:tc>
          <w:tcPr>
            <w:tcW w:w="413" w:type="pct"/>
          </w:tcPr>
          <w:p w14:paraId="1CF73ED9"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432C4D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AB5C31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6801B66" w14:textId="77777777">
        <w:trPr>
          <w:trHeight w:val="204"/>
        </w:trPr>
        <w:tc>
          <w:tcPr>
            <w:tcW w:w="413" w:type="pct"/>
          </w:tcPr>
          <w:p w14:paraId="4DE4ECC9" w14:textId="77777777" w:rsidR="003D0E6C" w:rsidRDefault="003D0E6C">
            <w:pPr>
              <w:pStyle w:val="afffff4"/>
              <w:numPr>
                <w:ilvl w:val="0"/>
                <w:numId w:val="71"/>
              </w:numPr>
              <w:wordWrap w:val="0"/>
              <w:ind w:firstLineChars="0"/>
              <w:jc w:val="center"/>
              <w:rPr>
                <w:szCs w:val="21"/>
              </w:rPr>
            </w:pPr>
          </w:p>
        </w:tc>
        <w:tc>
          <w:tcPr>
            <w:tcW w:w="2524" w:type="pct"/>
            <w:gridSpan w:val="3"/>
          </w:tcPr>
          <w:p w14:paraId="625CA74B"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指令管理页面，输入指令名称、指令类型、指令代号、指令码、服务、子服务等查询条件，点击查询按钮，查看列表是否显示符合条件的指令</w:t>
            </w:r>
          </w:p>
        </w:tc>
        <w:tc>
          <w:tcPr>
            <w:tcW w:w="2063" w:type="pct"/>
            <w:gridSpan w:val="2"/>
          </w:tcPr>
          <w:p w14:paraId="178AE501" w14:textId="77777777" w:rsidR="003D0E6C" w:rsidRDefault="00000000">
            <w:pPr>
              <w:wordWrap w:val="0"/>
              <w:rPr>
                <w:szCs w:val="21"/>
              </w:rPr>
            </w:pPr>
            <w:r>
              <w:rPr>
                <w:rFonts w:hint="eastAsia"/>
                <w:szCs w:val="21"/>
              </w:rPr>
              <w:t>能够查询到符合条件的指令</w:t>
            </w:r>
          </w:p>
        </w:tc>
      </w:tr>
      <w:tr w:rsidR="003D0E6C" w14:paraId="5A7395C6" w14:textId="77777777">
        <w:tc>
          <w:tcPr>
            <w:tcW w:w="413" w:type="pct"/>
          </w:tcPr>
          <w:p w14:paraId="3BA7EF32" w14:textId="77777777" w:rsidR="003D0E6C" w:rsidRDefault="003D0E6C">
            <w:pPr>
              <w:pStyle w:val="afffff4"/>
              <w:numPr>
                <w:ilvl w:val="0"/>
                <w:numId w:val="71"/>
              </w:numPr>
              <w:wordWrap w:val="0"/>
              <w:ind w:firstLineChars="0"/>
              <w:jc w:val="center"/>
              <w:rPr>
                <w:szCs w:val="21"/>
              </w:rPr>
            </w:pPr>
          </w:p>
        </w:tc>
        <w:tc>
          <w:tcPr>
            <w:tcW w:w="2524" w:type="pct"/>
            <w:gridSpan w:val="3"/>
          </w:tcPr>
          <w:p w14:paraId="34903485" w14:textId="77777777" w:rsidR="003D0E6C" w:rsidRDefault="00000000">
            <w:pPr>
              <w:wordWrap w:val="0"/>
              <w:rPr>
                <w:szCs w:val="21"/>
              </w:rPr>
            </w:pPr>
            <w:r>
              <w:rPr>
                <w:snapToGrid w:val="0"/>
                <w:szCs w:val="21"/>
              </w:rPr>
              <w:t>点击重置查询按钮，查看指令名称、指令类型、指令代号、指令码等输入框是否清空，且列表是否恢复显示全部指令信息</w:t>
            </w:r>
          </w:p>
        </w:tc>
        <w:tc>
          <w:tcPr>
            <w:tcW w:w="2063" w:type="pct"/>
            <w:gridSpan w:val="2"/>
          </w:tcPr>
          <w:p w14:paraId="1B3BA69D" w14:textId="77777777" w:rsidR="003D0E6C" w:rsidRDefault="00000000">
            <w:pPr>
              <w:wordWrap w:val="0"/>
              <w:rPr>
                <w:szCs w:val="21"/>
              </w:rPr>
            </w:pPr>
            <w:r>
              <w:rPr>
                <w:snapToGrid w:val="0"/>
                <w:szCs w:val="21"/>
              </w:rPr>
              <w:t>列表恢复显示全部指令信息</w:t>
            </w:r>
          </w:p>
        </w:tc>
      </w:tr>
      <w:tr w:rsidR="003D0E6C" w14:paraId="23A85EF6" w14:textId="77777777">
        <w:tc>
          <w:tcPr>
            <w:tcW w:w="413" w:type="pct"/>
          </w:tcPr>
          <w:p w14:paraId="1F45A460" w14:textId="77777777" w:rsidR="003D0E6C" w:rsidRDefault="003D0E6C">
            <w:pPr>
              <w:pStyle w:val="afffff4"/>
              <w:numPr>
                <w:ilvl w:val="0"/>
                <w:numId w:val="71"/>
              </w:numPr>
              <w:wordWrap w:val="0"/>
              <w:ind w:firstLineChars="0"/>
              <w:jc w:val="center"/>
              <w:rPr>
                <w:szCs w:val="21"/>
              </w:rPr>
            </w:pPr>
          </w:p>
        </w:tc>
        <w:tc>
          <w:tcPr>
            <w:tcW w:w="2524" w:type="pct"/>
            <w:gridSpan w:val="3"/>
          </w:tcPr>
          <w:p w14:paraId="4DBFA960" w14:textId="77777777" w:rsidR="003D0E6C" w:rsidRDefault="00000000">
            <w:pPr>
              <w:wordWrap w:val="0"/>
              <w:rPr>
                <w:szCs w:val="21"/>
              </w:rPr>
            </w:pPr>
            <w:r>
              <w:rPr>
                <w:snapToGrid w:val="0"/>
                <w:szCs w:val="21"/>
              </w:rPr>
              <w:t>不输入任何查询条件，直接点击重置查询按钮，查看列表是否仍显示全部指令信息</w:t>
            </w:r>
          </w:p>
        </w:tc>
        <w:tc>
          <w:tcPr>
            <w:tcW w:w="2063" w:type="pct"/>
            <w:gridSpan w:val="2"/>
          </w:tcPr>
          <w:p w14:paraId="4CD1B20C" w14:textId="77777777" w:rsidR="003D0E6C" w:rsidRDefault="00000000">
            <w:pPr>
              <w:wordWrap w:val="0"/>
              <w:rPr>
                <w:szCs w:val="21"/>
              </w:rPr>
            </w:pPr>
            <w:r>
              <w:rPr>
                <w:snapToGrid w:val="0"/>
                <w:szCs w:val="21"/>
              </w:rPr>
              <w:t>列表仍显示全部指令信息</w:t>
            </w:r>
          </w:p>
        </w:tc>
      </w:tr>
      <w:tr w:rsidR="003D0E6C" w14:paraId="1B0E7CB7" w14:textId="77777777">
        <w:tc>
          <w:tcPr>
            <w:tcW w:w="413" w:type="pct"/>
          </w:tcPr>
          <w:p w14:paraId="276F24C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DE32BB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F117050"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264F81C" w14:textId="77777777">
        <w:tc>
          <w:tcPr>
            <w:tcW w:w="413" w:type="pct"/>
          </w:tcPr>
          <w:p w14:paraId="15D32F2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1C5C21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AB4BA88" w14:textId="77777777" w:rsidR="003D0E6C" w:rsidRDefault="00000000">
            <w:pPr>
              <w:wordWrap w:val="0"/>
              <w:rPr>
                <w:szCs w:val="21"/>
              </w:rPr>
            </w:pPr>
            <w:r>
              <w:rPr>
                <w:rFonts w:hint="eastAsia"/>
                <w:szCs w:val="21"/>
              </w:rPr>
              <w:t>本测试用例的全部测试步骤都通过即标志本用例为“通过”</w:t>
            </w:r>
          </w:p>
        </w:tc>
      </w:tr>
      <w:tr w:rsidR="003D0E6C" w14:paraId="28B71792" w14:textId="77777777">
        <w:tc>
          <w:tcPr>
            <w:tcW w:w="413" w:type="pct"/>
          </w:tcPr>
          <w:p w14:paraId="768EF1A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4D9AFA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E352AC9" w14:textId="77777777" w:rsidR="003D0E6C" w:rsidRDefault="00000000">
            <w:pPr>
              <w:wordWrap w:val="0"/>
              <w:rPr>
                <w:szCs w:val="21"/>
              </w:rPr>
            </w:pPr>
            <w:r>
              <w:rPr>
                <w:rFonts w:hint="eastAsia"/>
                <w:szCs w:val="21"/>
              </w:rPr>
              <w:t>李友</w:t>
            </w:r>
          </w:p>
        </w:tc>
      </w:tr>
    </w:tbl>
    <w:p w14:paraId="17FACA56" w14:textId="77777777" w:rsidR="003D0E6C" w:rsidRDefault="003D0E6C"/>
    <w:p w14:paraId="64712A4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99E3D3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04CB3E6" w14:textId="77777777" w:rsidR="003D0E6C" w:rsidRDefault="003D0E6C">
            <w:pPr>
              <w:numPr>
                <w:ilvl w:val="0"/>
                <w:numId w:val="47"/>
              </w:numPr>
              <w:wordWrap w:val="0"/>
              <w:jc w:val="left"/>
              <w:rPr>
                <w:b/>
                <w:szCs w:val="21"/>
              </w:rPr>
            </w:pPr>
          </w:p>
        </w:tc>
      </w:tr>
      <w:tr w:rsidR="003D0E6C" w14:paraId="0E831779" w14:textId="77777777">
        <w:tc>
          <w:tcPr>
            <w:tcW w:w="948" w:type="pct"/>
            <w:gridSpan w:val="2"/>
          </w:tcPr>
          <w:p w14:paraId="069E7B5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8ED5EDE" w14:textId="77777777" w:rsidR="003D0E6C" w:rsidRDefault="00000000">
            <w:pPr>
              <w:wordWrap w:val="0"/>
              <w:jc w:val="center"/>
              <w:rPr>
                <w:szCs w:val="21"/>
              </w:rPr>
            </w:pPr>
            <w:r>
              <w:rPr>
                <w:szCs w:val="21"/>
              </w:rPr>
              <w:t>指令复制新增功能</w:t>
            </w:r>
          </w:p>
        </w:tc>
        <w:tc>
          <w:tcPr>
            <w:tcW w:w="578" w:type="pct"/>
            <w:gridSpan w:val="2"/>
          </w:tcPr>
          <w:p w14:paraId="155D23F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3139B936"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_014</w:t>
            </w:r>
          </w:p>
        </w:tc>
      </w:tr>
      <w:tr w:rsidR="003D0E6C" w14:paraId="65A63608" w14:textId="77777777">
        <w:tc>
          <w:tcPr>
            <w:tcW w:w="948" w:type="pct"/>
            <w:gridSpan w:val="2"/>
          </w:tcPr>
          <w:p w14:paraId="5628420A"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17A659A" w14:textId="77777777" w:rsidR="003D0E6C" w:rsidRDefault="00000000">
            <w:pPr>
              <w:wordWrap w:val="0"/>
              <w:rPr>
                <w:bCs/>
                <w:szCs w:val="21"/>
              </w:rPr>
            </w:pPr>
            <w:r>
              <w:rPr>
                <w:bCs/>
                <w:szCs w:val="21"/>
              </w:rPr>
              <w:t>软件测试依据：软件测试大纲</w:t>
            </w:r>
          </w:p>
          <w:p w14:paraId="2F98BB55"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1157856C" w14:textId="77777777" w:rsidR="003D0E6C" w:rsidRDefault="00000000">
            <w:pPr>
              <w:wordWrap w:val="0"/>
              <w:rPr>
                <w:bCs/>
                <w:szCs w:val="21"/>
              </w:rPr>
            </w:pPr>
            <w:r>
              <w:rPr>
                <w:bCs/>
                <w:szCs w:val="21"/>
              </w:rPr>
              <w:t>测试需求标识：</w:t>
            </w:r>
            <w:r>
              <w:rPr>
                <w:snapToGrid w:val="0"/>
                <w:szCs w:val="21"/>
              </w:rPr>
              <w:t>XQ_SU_ZLMB</w:t>
            </w:r>
          </w:p>
        </w:tc>
      </w:tr>
      <w:tr w:rsidR="003D0E6C" w14:paraId="38122471" w14:textId="77777777">
        <w:tc>
          <w:tcPr>
            <w:tcW w:w="948" w:type="pct"/>
            <w:gridSpan w:val="2"/>
          </w:tcPr>
          <w:p w14:paraId="3473BAC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6D15762" w14:textId="77777777" w:rsidR="003D0E6C" w:rsidRDefault="00000000">
            <w:pPr>
              <w:wordWrap w:val="0"/>
              <w:rPr>
                <w:szCs w:val="21"/>
              </w:rPr>
            </w:pPr>
            <w:r>
              <w:rPr>
                <w:snapToGrid w:val="0"/>
                <w:szCs w:val="21"/>
              </w:rPr>
              <w:t>通过人工在指令管理页面选择一条指令点击复制新增按钮，在弹出的新增窗口中修改信息后保存，查看是否成功新增一条指令，验证软件指令复制新增功能的正确性</w:t>
            </w:r>
          </w:p>
        </w:tc>
      </w:tr>
      <w:tr w:rsidR="003D0E6C" w14:paraId="0EB8ADB2" w14:textId="77777777">
        <w:tc>
          <w:tcPr>
            <w:tcW w:w="948" w:type="pct"/>
            <w:gridSpan w:val="2"/>
          </w:tcPr>
          <w:p w14:paraId="2B0CD4B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6499699" w14:textId="77777777" w:rsidR="003D0E6C" w:rsidRDefault="00000000">
            <w:pPr>
              <w:wordWrap w:val="0"/>
              <w:rPr>
                <w:bCs/>
                <w:szCs w:val="21"/>
              </w:rPr>
            </w:pPr>
            <w:r>
              <w:rPr>
                <w:bCs/>
                <w:szCs w:val="21"/>
              </w:rPr>
              <w:t>1.</w:t>
            </w:r>
            <w:r>
              <w:rPr>
                <w:bCs/>
                <w:szCs w:val="21"/>
              </w:rPr>
              <w:t>被测软件已正常启动</w:t>
            </w:r>
          </w:p>
          <w:p w14:paraId="702339CE" w14:textId="77777777" w:rsidR="003D0E6C" w:rsidRDefault="00000000">
            <w:pPr>
              <w:wordWrap w:val="0"/>
              <w:rPr>
                <w:bCs/>
                <w:szCs w:val="21"/>
              </w:rPr>
            </w:pPr>
            <w:r>
              <w:rPr>
                <w:bCs/>
                <w:szCs w:val="21"/>
              </w:rPr>
              <w:lastRenderedPageBreak/>
              <w:t>2.</w:t>
            </w:r>
            <w:r>
              <w:rPr>
                <w:bCs/>
                <w:szCs w:val="21"/>
              </w:rPr>
              <w:t>测试环境已配置就绪</w:t>
            </w:r>
          </w:p>
          <w:p w14:paraId="126D85F4" w14:textId="77777777" w:rsidR="003D0E6C" w:rsidRDefault="00000000">
            <w:pPr>
              <w:wordWrap w:val="0"/>
              <w:rPr>
                <w:szCs w:val="21"/>
              </w:rPr>
            </w:pPr>
            <w:r>
              <w:rPr>
                <w:bCs/>
                <w:szCs w:val="21"/>
              </w:rPr>
              <w:t>3.</w:t>
            </w:r>
            <w:r>
              <w:rPr>
                <w:bCs/>
                <w:szCs w:val="21"/>
              </w:rPr>
              <w:t>相关接口已连通</w:t>
            </w:r>
          </w:p>
        </w:tc>
      </w:tr>
      <w:tr w:rsidR="003D0E6C" w14:paraId="69D90F38" w14:textId="77777777">
        <w:tc>
          <w:tcPr>
            <w:tcW w:w="948" w:type="pct"/>
            <w:gridSpan w:val="2"/>
          </w:tcPr>
          <w:p w14:paraId="5DEC4726"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4C727391" w14:textId="77777777" w:rsidR="003D0E6C" w:rsidRDefault="00000000">
            <w:pPr>
              <w:wordWrap w:val="0"/>
              <w:rPr>
                <w:bCs/>
                <w:szCs w:val="21"/>
              </w:rPr>
            </w:pPr>
            <w:r>
              <w:rPr>
                <w:bCs/>
                <w:szCs w:val="21"/>
              </w:rPr>
              <w:t>1.</w:t>
            </w:r>
            <w:r>
              <w:rPr>
                <w:bCs/>
                <w:szCs w:val="21"/>
              </w:rPr>
              <w:t>被测软件版本受控</w:t>
            </w:r>
          </w:p>
          <w:p w14:paraId="5DC857B1" w14:textId="77777777" w:rsidR="003D0E6C" w:rsidRDefault="00000000">
            <w:pPr>
              <w:wordWrap w:val="0"/>
              <w:rPr>
                <w:szCs w:val="21"/>
              </w:rPr>
            </w:pPr>
            <w:r>
              <w:rPr>
                <w:bCs/>
                <w:szCs w:val="21"/>
              </w:rPr>
              <w:t>2.</w:t>
            </w:r>
            <w:r>
              <w:rPr>
                <w:bCs/>
                <w:szCs w:val="21"/>
              </w:rPr>
              <w:t>测试环境满足设计要求</w:t>
            </w:r>
          </w:p>
        </w:tc>
      </w:tr>
      <w:tr w:rsidR="003D0E6C" w14:paraId="282E2AD7" w14:textId="77777777">
        <w:tc>
          <w:tcPr>
            <w:tcW w:w="5000" w:type="pct"/>
            <w:gridSpan w:val="6"/>
          </w:tcPr>
          <w:p w14:paraId="4729C317"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17DF828" w14:textId="77777777">
        <w:tc>
          <w:tcPr>
            <w:tcW w:w="413" w:type="pct"/>
          </w:tcPr>
          <w:p w14:paraId="0E2E39A6"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E6649F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530F04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026A640" w14:textId="77777777">
        <w:trPr>
          <w:trHeight w:val="204"/>
        </w:trPr>
        <w:tc>
          <w:tcPr>
            <w:tcW w:w="413" w:type="pct"/>
          </w:tcPr>
          <w:p w14:paraId="68A5EAC0" w14:textId="77777777" w:rsidR="003D0E6C" w:rsidRDefault="003D0E6C">
            <w:pPr>
              <w:pStyle w:val="afffff4"/>
              <w:numPr>
                <w:ilvl w:val="0"/>
                <w:numId w:val="72"/>
              </w:numPr>
              <w:wordWrap w:val="0"/>
              <w:ind w:firstLineChars="0"/>
              <w:jc w:val="center"/>
              <w:rPr>
                <w:szCs w:val="21"/>
              </w:rPr>
            </w:pPr>
          </w:p>
        </w:tc>
        <w:tc>
          <w:tcPr>
            <w:tcW w:w="2524" w:type="pct"/>
            <w:gridSpan w:val="3"/>
          </w:tcPr>
          <w:p w14:paraId="402BA7E2"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指令管理页面，选择一条已存在的指令，点击复制新增按钮，查看是否弹出新增指令窗口且窗口中已自动填充选中指令的信息</w:t>
            </w:r>
          </w:p>
        </w:tc>
        <w:tc>
          <w:tcPr>
            <w:tcW w:w="2063" w:type="pct"/>
            <w:gridSpan w:val="2"/>
          </w:tcPr>
          <w:p w14:paraId="65D464A9" w14:textId="77777777" w:rsidR="003D0E6C" w:rsidRDefault="00000000">
            <w:pPr>
              <w:wordWrap w:val="0"/>
              <w:rPr>
                <w:szCs w:val="21"/>
              </w:rPr>
            </w:pPr>
            <w:r>
              <w:rPr>
                <w:snapToGrid w:val="0"/>
                <w:szCs w:val="21"/>
              </w:rPr>
              <w:t>新增指令窗口且窗口中已自动填充选中指令的信息</w:t>
            </w:r>
          </w:p>
        </w:tc>
      </w:tr>
      <w:tr w:rsidR="003D0E6C" w14:paraId="0DA28CF8" w14:textId="77777777">
        <w:tc>
          <w:tcPr>
            <w:tcW w:w="413" w:type="pct"/>
          </w:tcPr>
          <w:p w14:paraId="05C4AC96" w14:textId="77777777" w:rsidR="003D0E6C" w:rsidRDefault="003D0E6C">
            <w:pPr>
              <w:pStyle w:val="afffff4"/>
              <w:numPr>
                <w:ilvl w:val="0"/>
                <w:numId w:val="72"/>
              </w:numPr>
              <w:wordWrap w:val="0"/>
              <w:ind w:firstLineChars="0"/>
              <w:jc w:val="center"/>
              <w:rPr>
                <w:szCs w:val="21"/>
              </w:rPr>
            </w:pPr>
          </w:p>
        </w:tc>
        <w:tc>
          <w:tcPr>
            <w:tcW w:w="2524" w:type="pct"/>
            <w:gridSpan w:val="3"/>
          </w:tcPr>
          <w:p w14:paraId="651DA6F8" w14:textId="77777777" w:rsidR="003D0E6C" w:rsidRDefault="00000000">
            <w:pPr>
              <w:wordWrap w:val="0"/>
              <w:rPr>
                <w:szCs w:val="21"/>
              </w:rPr>
            </w:pPr>
            <w:r>
              <w:rPr>
                <w:snapToGrid w:val="0"/>
                <w:szCs w:val="21"/>
              </w:rPr>
              <w:t>在弹出的窗口中修改指令名称（避免重复），其他信息可保留或修改，点击确定按钮，查看是否成功新增一条指令并在列表中显示</w:t>
            </w:r>
          </w:p>
        </w:tc>
        <w:tc>
          <w:tcPr>
            <w:tcW w:w="2063" w:type="pct"/>
            <w:gridSpan w:val="2"/>
          </w:tcPr>
          <w:p w14:paraId="3D9B65F0" w14:textId="77777777" w:rsidR="003D0E6C" w:rsidRDefault="00000000">
            <w:pPr>
              <w:wordWrap w:val="0"/>
              <w:rPr>
                <w:szCs w:val="21"/>
              </w:rPr>
            </w:pPr>
            <w:r>
              <w:rPr>
                <w:snapToGrid w:val="0"/>
                <w:szCs w:val="21"/>
              </w:rPr>
              <w:t>成功新增一条指令并在列表中显示</w:t>
            </w:r>
          </w:p>
        </w:tc>
      </w:tr>
      <w:tr w:rsidR="003D0E6C" w14:paraId="586C1B49" w14:textId="77777777">
        <w:tc>
          <w:tcPr>
            <w:tcW w:w="413" w:type="pct"/>
          </w:tcPr>
          <w:p w14:paraId="3006C556" w14:textId="77777777" w:rsidR="003D0E6C" w:rsidRDefault="003D0E6C">
            <w:pPr>
              <w:pStyle w:val="afffff4"/>
              <w:numPr>
                <w:ilvl w:val="0"/>
                <w:numId w:val="72"/>
              </w:numPr>
              <w:wordWrap w:val="0"/>
              <w:ind w:firstLineChars="0"/>
              <w:jc w:val="center"/>
              <w:rPr>
                <w:szCs w:val="21"/>
              </w:rPr>
            </w:pPr>
          </w:p>
        </w:tc>
        <w:tc>
          <w:tcPr>
            <w:tcW w:w="2524" w:type="pct"/>
            <w:gridSpan w:val="3"/>
          </w:tcPr>
          <w:p w14:paraId="0ECD3369" w14:textId="77777777" w:rsidR="003D0E6C" w:rsidRDefault="00000000">
            <w:pPr>
              <w:wordWrap w:val="0"/>
              <w:rPr>
                <w:szCs w:val="21"/>
              </w:rPr>
            </w:pPr>
            <w:r>
              <w:rPr>
                <w:snapToGrid w:val="0"/>
                <w:szCs w:val="21"/>
              </w:rPr>
              <w:t>在弹出的窗口中不修改任何信息直接点击确定按钮，查看软件是否给出指令名称重复等错误提示</w:t>
            </w:r>
          </w:p>
        </w:tc>
        <w:tc>
          <w:tcPr>
            <w:tcW w:w="2063" w:type="pct"/>
            <w:gridSpan w:val="2"/>
          </w:tcPr>
          <w:p w14:paraId="7139FB57" w14:textId="77777777" w:rsidR="003D0E6C" w:rsidRDefault="00000000">
            <w:pPr>
              <w:wordWrap w:val="0"/>
              <w:rPr>
                <w:szCs w:val="21"/>
              </w:rPr>
            </w:pPr>
            <w:r>
              <w:rPr>
                <w:snapToGrid w:val="0"/>
                <w:szCs w:val="21"/>
              </w:rPr>
              <w:t>给出指令名称重复等错误提示</w:t>
            </w:r>
          </w:p>
        </w:tc>
      </w:tr>
      <w:tr w:rsidR="003D0E6C" w14:paraId="5A6B358A" w14:textId="77777777">
        <w:tc>
          <w:tcPr>
            <w:tcW w:w="413" w:type="pct"/>
          </w:tcPr>
          <w:p w14:paraId="6E968DCF" w14:textId="77777777" w:rsidR="003D0E6C" w:rsidRDefault="003D0E6C">
            <w:pPr>
              <w:pStyle w:val="afffff4"/>
              <w:numPr>
                <w:ilvl w:val="0"/>
                <w:numId w:val="72"/>
              </w:numPr>
              <w:wordWrap w:val="0"/>
              <w:ind w:firstLineChars="0"/>
              <w:jc w:val="center"/>
              <w:rPr>
                <w:szCs w:val="21"/>
              </w:rPr>
            </w:pPr>
          </w:p>
        </w:tc>
        <w:tc>
          <w:tcPr>
            <w:tcW w:w="2524" w:type="pct"/>
            <w:gridSpan w:val="3"/>
          </w:tcPr>
          <w:p w14:paraId="20CB23BB" w14:textId="77777777" w:rsidR="003D0E6C" w:rsidRDefault="00000000">
            <w:pPr>
              <w:wordWrap w:val="0"/>
              <w:rPr>
                <w:snapToGrid w:val="0"/>
                <w:szCs w:val="21"/>
              </w:rPr>
            </w:pPr>
            <w:r>
              <w:rPr>
                <w:snapToGrid w:val="0"/>
                <w:szCs w:val="21"/>
              </w:rPr>
              <w:t>在弹出的窗口中点击取消按钮，查看是否关闭窗口且未新增指令</w:t>
            </w:r>
          </w:p>
        </w:tc>
        <w:tc>
          <w:tcPr>
            <w:tcW w:w="2063" w:type="pct"/>
            <w:gridSpan w:val="2"/>
          </w:tcPr>
          <w:p w14:paraId="2C267535" w14:textId="77777777" w:rsidR="003D0E6C" w:rsidRDefault="00000000">
            <w:pPr>
              <w:wordWrap w:val="0"/>
              <w:rPr>
                <w:szCs w:val="21"/>
              </w:rPr>
            </w:pPr>
            <w:r>
              <w:rPr>
                <w:snapToGrid w:val="0"/>
                <w:szCs w:val="21"/>
              </w:rPr>
              <w:t>关闭窗口且未新增指令</w:t>
            </w:r>
          </w:p>
        </w:tc>
      </w:tr>
      <w:tr w:rsidR="003D0E6C" w14:paraId="14AAD184" w14:textId="77777777">
        <w:tc>
          <w:tcPr>
            <w:tcW w:w="413" w:type="pct"/>
          </w:tcPr>
          <w:p w14:paraId="465FA1E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DD2E15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E1C09A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DB48754" w14:textId="77777777">
        <w:tc>
          <w:tcPr>
            <w:tcW w:w="413" w:type="pct"/>
          </w:tcPr>
          <w:p w14:paraId="78346F0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E940A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05A27C5" w14:textId="77777777" w:rsidR="003D0E6C" w:rsidRDefault="00000000">
            <w:pPr>
              <w:wordWrap w:val="0"/>
              <w:rPr>
                <w:szCs w:val="21"/>
              </w:rPr>
            </w:pPr>
            <w:r>
              <w:rPr>
                <w:rFonts w:hint="eastAsia"/>
                <w:szCs w:val="21"/>
              </w:rPr>
              <w:t>本测试用例的全部测试步骤都通过即标志本用例为“通过”</w:t>
            </w:r>
          </w:p>
        </w:tc>
      </w:tr>
      <w:tr w:rsidR="003D0E6C" w14:paraId="03ED115F" w14:textId="77777777">
        <w:tc>
          <w:tcPr>
            <w:tcW w:w="413" w:type="pct"/>
          </w:tcPr>
          <w:p w14:paraId="11B8AEC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5150B1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3573730" w14:textId="77777777" w:rsidR="003D0E6C" w:rsidRDefault="00000000">
            <w:pPr>
              <w:wordWrap w:val="0"/>
              <w:rPr>
                <w:szCs w:val="21"/>
              </w:rPr>
            </w:pPr>
            <w:r>
              <w:rPr>
                <w:rFonts w:hint="eastAsia"/>
                <w:szCs w:val="21"/>
              </w:rPr>
              <w:t>李友</w:t>
            </w:r>
          </w:p>
        </w:tc>
      </w:tr>
    </w:tbl>
    <w:p w14:paraId="326A29BC" w14:textId="77777777" w:rsidR="003D0E6C" w:rsidRDefault="003D0E6C"/>
    <w:p w14:paraId="558AC671"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2BAA85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BE67244" w14:textId="77777777" w:rsidR="003D0E6C" w:rsidRDefault="003D0E6C">
            <w:pPr>
              <w:numPr>
                <w:ilvl w:val="0"/>
                <w:numId w:val="47"/>
              </w:numPr>
              <w:wordWrap w:val="0"/>
              <w:jc w:val="left"/>
              <w:rPr>
                <w:b/>
                <w:szCs w:val="21"/>
              </w:rPr>
            </w:pPr>
          </w:p>
        </w:tc>
      </w:tr>
      <w:tr w:rsidR="003D0E6C" w14:paraId="5C5234C6" w14:textId="77777777">
        <w:tc>
          <w:tcPr>
            <w:tcW w:w="948" w:type="pct"/>
            <w:gridSpan w:val="2"/>
          </w:tcPr>
          <w:p w14:paraId="5DD810F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50F3F33" w14:textId="77777777" w:rsidR="003D0E6C" w:rsidRDefault="00000000">
            <w:pPr>
              <w:wordWrap w:val="0"/>
              <w:jc w:val="center"/>
              <w:rPr>
                <w:szCs w:val="21"/>
              </w:rPr>
            </w:pPr>
            <w:r>
              <w:rPr>
                <w:szCs w:val="21"/>
              </w:rPr>
              <w:t>指令导出功能</w:t>
            </w:r>
          </w:p>
        </w:tc>
        <w:tc>
          <w:tcPr>
            <w:tcW w:w="578" w:type="pct"/>
            <w:gridSpan w:val="2"/>
          </w:tcPr>
          <w:p w14:paraId="74F86A34"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90F558F"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_015</w:t>
            </w:r>
          </w:p>
        </w:tc>
      </w:tr>
      <w:tr w:rsidR="003D0E6C" w14:paraId="7536B869" w14:textId="77777777">
        <w:tc>
          <w:tcPr>
            <w:tcW w:w="948" w:type="pct"/>
            <w:gridSpan w:val="2"/>
          </w:tcPr>
          <w:p w14:paraId="58BF8A7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72EC3DA" w14:textId="77777777" w:rsidR="003D0E6C" w:rsidRDefault="00000000">
            <w:pPr>
              <w:wordWrap w:val="0"/>
              <w:rPr>
                <w:bCs/>
                <w:szCs w:val="21"/>
              </w:rPr>
            </w:pPr>
            <w:r>
              <w:rPr>
                <w:bCs/>
                <w:szCs w:val="21"/>
              </w:rPr>
              <w:t>软件测试依据：软件测试大纲</w:t>
            </w:r>
          </w:p>
          <w:p w14:paraId="681C61E0"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23E3CCDB" w14:textId="77777777" w:rsidR="003D0E6C" w:rsidRDefault="00000000">
            <w:pPr>
              <w:wordWrap w:val="0"/>
              <w:rPr>
                <w:bCs/>
                <w:szCs w:val="21"/>
              </w:rPr>
            </w:pPr>
            <w:r>
              <w:rPr>
                <w:bCs/>
                <w:szCs w:val="21"/>
              </w:rPr>
              <w:t>测试需求标识：</w:t>
            </w:r>
            <w:r>
              <w:rPr>
                <w:snapToGrid w:val="0"/>
                <w:szCs w:val="21"/>
              </w:rPr>
              <w:t>XQ_SU_ZLMB</w:t>
            </w:r>
          </w:p>
        </w:tc>
      </w:tr>
      <w:tr w:rsidR="003D0E6C" w14:paraId="797FE7C7" w14:textId="77777777">
        <w:tc>
          <w:tcPr>
            <w:tcW w:w="948" w:type="pct"/>
            <w:gridSpan w:val="2"/>
          </w:tcPr>
          <w:p w14:paraId="4F4D7F9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B24AFFA" w14:textId="77777777" w:rsidR="003D0E6C" w:rsidRDefault="00000000">
            <w:pPr>
              <w:wordWrap w:val="0"/>
              <w:rPr>
                <w:szCs w:val="21"/>
              </w:rPr>
            </w:pPr>
            <w:r>
              <w:rPr>
                <w:snapToGrid w:val="0"/>
                <w:szCs w:val="21"/>
              </w:rPr>
              <w:t>通过人工在指令管理页面选择指令点击导出按钮，查看是否成功导出指令信息，验证软件指令导出功能的正确性</w:t>
            </w:r>
          </w:p>
        </w:tc>
      </w:tr>
      <w:tr w:rsidR="003D0E6C" w14:paraId="085BF300" w14:textId="77777777">
        <w:tc>
          <w:tcPr>
            <w:tcW w:w="948" w:type="pct"/>
            <w:gridSpan w:val="2"/>
          </w:tcPr>
          <w:p w14:paraId="3AEBB51B"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F8F915D" w14:textId="77777777" w:rsidR="003D0E6C" w:rsidRDefault="00000000">
            <w:pPr>
              <w:wordWrap w:val="0"/>
              <w:rPr>
                <w:bCs/>
                <w:szCs w:val="21"/>
              </w:rPr>
            </w:pPr>
            <w:r>
              <w:rPr>
                <w:bCs/>
                <w:szCs w:val="21"/>
              </w:rPr>
              <w:t>1.</w:t>
            </w:r>
            <w:r>
              <w:rPr>
                <w:bCs/>
                <w:szCs w:val="21"/>
              </w:rPr>
              <w:t>被测软件已正常启动</w:t>
            </w:r>
          </w:p>
          <w:p w14:paraId="41C8A4B5" w14:textId="77777777" w:rsidR="003D0E6C" w:rsidRDefault="00000000">
            <w:pPr>
              <w:wordWrap w:val="0"/>
              <w:rPr>
                <w:bCs/>
                <w:szCs w:val="21"/>
              </w:rPr>
            </w:pPr>
            <w:r>
              <w:rPr>
                <w:bCs/>
                <w:szCs w:val="21"/>
              </w:rPr>
              <w:t>2.</w:t>
            </w:r>
            <w:r>
              <w:rPr>
                <w:bCs/>
                <w:szCs w:val="21"/>
              </w:rPr>
              <w:t>测试环境已配置就绪</w:t>
            </w:r>
          </w:p>
          <w:p w14:paraId="49637A69" w14:textId="77777777" w:rsidR="003D0E6C" w:rsidRDefault="00000000">
            <w:pPr>
              <w:wordWrap w:val="0"/>
              <w:rPr>
                <w:szCs w:val="21"/>
              </w:rPr>
            </w:pPr>
            <w:r>
              <w:rPr>
                <w:bCs/>
                <w:szCs w:val="21"/>
              </w:rPr>
              <w:t>3.</w:t>
            </w:r>
            <w:r>
              <w:rPr>
                <w:bCs/>
                <w:szCs w:val="21"/>
              </w:rPr>
              <w:t>相关接口已连通</w:t>
            </w:r>
          </w:p>
        </w:tc>
      </w:tr>
      <w:tr w:rsidR="003D0E6C" w14:paraId="598EC2AC" w14:textId="77777777">
        <w:tc>
          <w:tcPr>
            <w:tcW w:w="948" w:type="pct"/>
            <w:gridSpan w:val="2"/>
          </w:tcPr>
          <w:p w14:paraId="4A860D35"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13B58BAA" w14:textId="77777777" w:rsidR="003D0E6C" w:rsidRDefault="00000000">
            <w:pPr>
              <w:wordWrap w:val="0"/>
              <w:rPr>
                <w:bCs/>
                <w:szCs w:val="21"/>
              </w:rPr>
            </w:pPr>
            <w:r>
              <w:rPr>
                <w:bCs/>
                <w:szCs w:val="21"/>
              </w:rPr>
              <w:t>1.</w:t>
            </w:r>
            <w:r>
              <w:rPr>
                <w:bCs/>
                <w:szCs w:val="21"/>
              </w:rPr>
              <w:t>被测软件版本受控</w:t>
            </w:r>
          </w:p>
          <w:p w14:paraId="36BBB154" w14:textId="77777777" w:rsidR="003D0E6C" w:rsidRDefault="00000000">
            <w:pPr>
              <w:wordWrap w:val="0"/>
              <w:rPr>
                <w:szCs w:val="21"/>
              </w:rPr>
            </w:pPr>
            <w:r>
              <w:rPr>
                <w:bCs/>
                <w:szCs w:val="21"/>
              </w:rPr>
              <w:t>2.</w:t>
            </w:r>
            <w:r>
              <w:rPr>
                <w:bCs/>
                <w:szCs w:val="21"/>
              </w:rPr>
              <w:t>测试环境满足设计要求</w:t>
            </w:r>
          </w:p>
        </w:tc>
      </w:tr>
      <w:tr w:rsidR="003D0E6C" w14:paraId="2C1FC690" w14:textId="77777777">
        <w:tc>
          <w:tcPr>
            <w:tcW w:w="5000" w:type="pct"/>
            <w:gridSpan w:val="6"/>
          </w:tcPr>
          <w:p w14:paraId="54CF348C"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BA5C119" w14:textId="77777777">
        <w:tc>
          <w:tcPr>
            <w:tcW w:w="413" w:type="pct"/>
          </w:tcPr>
          <w:p w14:paraId="5A1144C6"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3883E3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CC6A49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E786F7C" w14:textId="77777777">
        <w:trPr>
          <w:trHeight w:val="204"/>
        </w:trPr>
        <w:tc>
          <w:tcPr>
            <w:tcW w:w="413" w:type="pct"/>
          </w:tcPr>
          <w:p w14:paraId="50EDC069" w14:textId="77777777" w:rsidR="003D0E6C" w:rsidRDefault="003D0E6C">
            <w:pPr>
              <w:pStyle w:val="afffff4"/>
              <w:numPr>
                <w:ilvl w:val="0"/>
                <w:numId w:val="73"/>
              </w:numPr>
              <w:wordWrap w:val="0"/>
              <w:ind w:firstLineChars="0"/>
              <w:jc w:val="center"/>
              <w:rPr>
                <w:szCs w:val="21"/>
              </w:rPr>
            </w:pPr>
          </w:p>
        </w:tc>
        <w:tc>
          <w:tcPr>
            <w:tcW w:w="2524" w:type="pct"/>
            <w:gridSpan w:val="3"/>
          </w:tcPr>
          <w:p w14:paraId="4BFB5E60" w14:textId="77777777" w:rsidR="003D0E6C" w:rsidRDefault="00000000">
            <w:pPr>
              <w:wordWrap w:val="0"/>
              <w:rPr>
                <w:szCs w:val="21"/>
              </w:rPr>
            </w:pPr>
            <w:r>
              <w:rPr>
                <w:snapToGrid w:val="0"/>
                <w:szCs w:val="21"/>
              </w:rPr>
              <w:t>在软件</w:t>
            </w:r>
            <w:r>
              <w:rPr>
                <w:snapToGrid w:val="0"/>
                <w:szCs w:val="21"/>
              </w:rPr>
              <w:t>-</w:t>
            </w:r>
            <w:r>
              <w:rPr>
                <w:snapToGrid w:val="0"/>
                <w:szCs w:val="21"/>
              </w:rPr>
              <w:t>指令管理页面，选择一条已存在的指令，点击导出按钮，查看是否成功导出选中指令的信息</w:t>
            </w:r>
          </w:p>
        </w:tc>
        <w:tc>
          <w:tcPr>
            <w:tcW w:w="2063" w:type="pct"/>
            <w:gridSpan w:val="2"/>
          </w:tcPr>
          <w:p w14:paraId="056067BD" w14:textId="77777777" w:rsidR="003D0E6C" w:rsidRDefault="00000000">
            <w:pPr>
              <w:wordWrap w:val="0"/>
              <w:rPr>
                <w:szCs w:val="21"/>
              </w:rPr>
            </w:pPr>
            <w:r>
              <w:rPr>
                <w:snapToGrid w:val="0"/>
                <w:szCs w:val="21"/>
              </w:rPr>
              <w:t>成功导出选中指令的信息</w:t>
            </w:r>
          </w:p>
        </w:tc>
      </w:tr>
      <w:tr w:rsidR="003D0E6C" w14:paraId="223B3F28" w14:textId="77777777">
        <w:tc>
          <w:tcPr>
            <w:tcW w:w="413" w:type="pct"/>
          </w:tcPr>
          <w:p w14:paraId="4D59E03B" w14:textId="77777777" w:rsidR="003D0E6C" w:rsidRDefault="003D0E6C">
            <w:pPr>
              <w:pStyle w:val="afffff4"/>
              <w:numPr>
                <w:ilvl w:val="0"/>
                <w:numId w:val="73"/>
              </w:numPr>
              <w:wordWrap w:val="0"/>
              <w:ind w:firstLineChars="0"/>
              <w:jc w:val="center"/>
              <w:rPr>
                <w:szCs w:val="21"/>
              </w:rPr>
            </w:pPr>
          </w:p>
        </w:tc>
        <w:tc>
          <w:tcPr>
            <w:tcW w:w="2524" w:type="pct"/>
            <w:gridSpan w:val="3"/>
          </w:tcPr>
          <w:p w14:paraId="0BFC1EC3" w14:textId="77777777" w:rsidR="003D0E6C" w:rsidRDefault="00000000">
            <w:pPr>
              <w:wordWrap w:val="0"/>
              <w:rPr>
                <w:szCs w:val="21"/>
              </w:rPr>
            </w:pPr>
            <w:r>
              <w:rPr>
                <w:snapToGrid w:val="0"/>
                <w:szCs w:val="21"/>
              </w:rPr>
              <w:t>打开导出的文件，查看指令数据是否正确显示，包括指令名称、指令类型、指令代号、指令码、服务、子服务等信息</w:t>
            </w:r>
          </w:p>
        </w:tc>
        <w:tc>
          <w:tcPr>
            <w:tcW w:w="2063" w:type="pct"/>
            <w:gridSpan w:val="2"/>
          </w:tcPr>
          <w:p w14:paraId="6234E4D2" w14:textId="77777777" w:rsidR="003D0E6C" w:rsidRDefault="00000000">
            <w:pPr>
              <w:wordWrap w:val="0"/>
              <w:rPr>
                <w:szCs w:val="21"/>
              </w:rPr>
            </w:pPr>
            <w:r>
              <w:rPr>
                <w:snapToGrid w:val="0"/>
                <w:szCs w:val="21"/>
              </w:rPr>
              <w:t>指令数据正确显示</w:t>
            </w:r>
          </w:p>
        </w:tc>
      </w:tr>
      <w:tr w:rsidR="003D0E6C" w14:paraId="716EB3E2" w14:textId="77777777">
        <w:tc>
          <w:tcPr>
            <w:tcW w:w="413" w:type="pct"/>
          </w:tcPr>
          <w:p w14:paraId="55F2A677" w14:textId="77777777" w:rsidR="003D0E6C" w:rsidRDefault="003D0E6C">
            <w:pPr>
              <w:pStyle w:val="afffff4"/>
              <w:numPr>
                <w:ilvl w:val="0"/>
                <w:numId w:val="73"/>
              </w:numPr>
              <w:wordWrap w:val="0"/>
              <w:ind w:firstLineChars="0"/>
              <w:jc w:val="center"/>
              <w:rPr>
                <w:szCs w:val="21"/>
              </w:rPr>
            </w:pPr>
          </w:p>
        </w:tc>
        <w:tc>
          <w:tcPr>
            <w:tcW w:w="2524" w:type="pct"/>
            <w:gridSpan w:val="3"/>
          </w:tcPr>
          <w:p w14:paraId="58E90144" w14:textId="77777777" w:rsidR="003D0E6C" w:rsidRDefault="00000000">
            <w:pPr>
              <w:wordWrap w:val="0"/>
              <w:rPr>
                <w:szCs w:val="21"/>
              </w:rPr>
            </w:pPr>
            <w:r>
              <w:rPr>
                <w:snapToGrid w:val="0"/>
                <w:szCs w:val="21"/>
              </w:rPr>
              <w:t>不选择任何指令，点击导出按钮，查看软件是否给出错误提示且未进行导出</w:t>
            </w:r>
          </w:p>
        </w:tc>
        <w:tc>
          <w:tcPr>
            <w:tcW w:w="2063" w:type="pct"/>
            <w:gridSpan w:val="2"/>
          </w:tcPr>
          <w:p w14:paraId="7DE265F7" w14:textId="77777777" w:rsidR="003D0E6C" w:rsidRDefault="00000000">
            <w:pPr>
              <w:wordWrap w:val="0"/>
              <w:rPr>
                <w:szCs w:val="21"/>
              </w:rPr>
            </w:pPr>
            <w:r>
              <w:rPr>
                <w:snapToGrid w:val="0"/>
                <w:szCs w:val="21"/>
              </w:rPr>
              <w:t>给出错误提示且未进行导出</w:t>
            </w:r>
          </w:p>
        </w:tc>
      </w:tr>
      <w:tr w:rsidR="003D0E6C" w14:paraId="58A921BF" w14:textId="77777777">
        <w:tc>
          <w:tcPr>
            <w:tcW w:w="413" w:type="pct"/>
          </w:tcPr>
          <w:p w14:paraId="3EF7C862" w14:textId="77777777" w:rsidR="003D0E6C" w:rsidRDefault="003D0E6C">
            <w:pPr>
              <w:pStyle w:val="afffff4"/>
              <w:numPr>
                <w:ilvl w:val="0"/>
                <w:numId w:val="73"/>
              </w:numPr>
              <w:wordWrap w:val="0"/>
              <w:ind w:firstLineChars="0"/>
              <w:jc w:val="center"/>
              <w:rPr>
                <w:szCs w:val="21"/>
              </w:rPr>
            </w:pPr>
          </w:p>
        </w:tc>
        <w:tc>
          <w:tcPr>
            <w:tcW w:w="2524" w:type="pct"/>
            <w:gridSpan w:val="3"/>
          </w:tcPr>
          <w:p w14:paraId="42CF2501" w14:textId="77777777" w:rsidR="003D0E6C" w:rsidRDefault="00000000">
            <w:pPr>
              <w:wordWrap w:val="0"/>
              <w:rPr>
                <w:snapToGrid w:val="0"/>
                <w:szCs w:val="21"/>
              </w:rPr>
            </w:pPr>
            <w:r>
              <w:rPr>
                <w:snapToGrid w:val="0"/>
                <w:szCs w:val="21"/>
              </w:rPr>
              <w:t>选择多条指令，点击导出按钮，查看是否成功导出所有选中指令的信息</w:t>
            </w:r>
          </w:p>
        </w:tc>
        <w:tc>
          <w:tcPr>
            <w:tcW w:w="2063" w:type="pct"/>
            <w:gridSpan w:val="2"/>
          </w:tcPr>
          <w:p w14:paraId="1FCB6331" w14:textId="77777777" w:rsidR="003D0E6C" w:rsidRDefault="00000000">
            <w:pPr>
              <w:wordWrap w:val="0"/>
              <w:rPr>
                <w:szCs w:val="21"/>
              </w:rPr>
            </w:pPr>
            <w:r>
              <w:rPr>
                <w:snapToGrid w:val="0"/>
                <w:szCs w:val="21"/>
              </w:rPr>
              <w:t>成功导出所有选中指令的信息</w:t>
            </w:r>
          </w:p>
        </w:tc>
      </w:tr>
      <w:tr w:rsidR="003D0E6C" w14:paraId="767DF282" w14:textId="77777777">
        <w:tc>
          <w:tcPr>
            <w:tcW w:w="413" w:type="pct"/>
          </w:tcPr>
          <w:p w14:paraId="6B80792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AB47BB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8FA5439"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D05CAF6" w14:textId="77777777">
        <w:tc>
          <w:tcPr>
            <w:tcW w:w="413" w:type="pct"/>
          </w:tcPr>
          <w:p w14:paraId="58CD635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A68825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65CB12C" w14:textId="77777777" w:rsidR="003D0E6C" w:rsidRDefault="00000000">
            <w:pPr>
              <w:wordWrap w:val="0"/>
              <w:rPr>
                <w:szCs w:val="21"/>
              </w:rPr>
            </w:pPr>
            <w:r>
              <w:rPr>
                <w:rFonts w:hint="eastAsia"/>
                <w:szCs w:val="21"/>
              </w:rPr>
              <w:t>本测试用例的全部测试步骤都通过即标志本用例为“通过”</w:t>
            </w:r>
          </w:p>
        </w:tc>
      </w:tr>
      <w:tr w:rsidR="003D0E6C" w14:paraId="22C097F1" w14:textId="77777777">
        <w:tc>
          <w:tcPr>
            <w:tcW w:w="413" w:type="pct"/>
          </w:tcPr>
          <w:p w14:paraId="4248217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43809B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4D8F876" w14:textId="77777777" w:rsidR="003D0E6C" w:rsidRDefault="00000000">
            <w:pPr>
              <w:wordWrap w:val="0"/>
              <w:rPr>
                <w:szCs w:val="21"/>
              </w:rPr>
            </w:pPr>
            <w:r>
              <w:rPr>
                <w:rFonts w:hint="eastAsia"/>
                <w:szCs w:val="21"/>
              </w:rPr>
              <w:t>李友</w:t>
            </w:r>
          </w:p>
        </w:tc>
      </w:tr>
    </w:tbl>
    <w:p w14:paraId="3866DF6A" w14:textId="77777777" w:rsidR="003D0E6C" w:rsidRDefault="003D0E6C"/>
    <w:p w14:paraId="3AA2DA53"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069BF8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AD53548" w14:textId="77777777" w:rsidR="003D0E6C" w:rsidRDefault="003D0E6C">
            <w:pPr>
              <w:numPr>
                <w:ilvl w:val="0"/>
                <w:numId w:val="47"/>
              </w:numPr>
              <w:wordWrap w:val="0"/>
              <w:jc w:val="left"/>
              <w:rPr>
                <w:b/>
                <w:szCs w:val="21"/>
              </w:rPr>
            </w:pPr>
          </w:p>
        </w:tc>
      </w:tr>
      <w:tr w:rsidR="003D0E6C" w14:paraId="70278BDB" w14:textId="77777777">
        <w:tc>
          <w:tcPr>
            <w:tcW w:w="948" w:type="pct"/>
            <w:gridSpan w:val="2"/>
          </w:tcPr>
          <w:p w14:paraId="63E59CF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7AC3CAC1" w14:textId="77777777" w:rsidR="003D0E6C" w:rsidRDefault="00000000">
            <w:pPr>
              <w:wordWrap w:val="0"/>
              <w:jc w:val="left"/>
              <w:rPr>
                <w:szCs w:val="21"/>
              </w:rPr>
            </w:pPr>
            <w:r>
              <w:rPr>
                <w:szCs w:val="21"/>
              </w:rPr>
              <w:t>模板绑定指令</w:t>
            </w:r>
            <w:r>
              <w:rPr>
                <w:szCs w:val="21"/>
              </w:rPr>
              <w:t>-</w:t>
            </w:r>
            <w:r>
              <w:rPr>
                <w:szCs w:val="21"/>
              </w:rPr>
              <w:t>执行时机与执行间隔配置功能</w:t>
            </w:r>
          </w:p>
        </w:tc>
        <w:tc>
          <w:tcPr>
            <w:tcW w:w="578" w:type="pct"/>
            <w:gridSpan w:val="2"/>
          </w:tcPr>
          <w:p w14:paraId="4446473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7263762" w14:textId="77777777" w:rsidR="003D0E6C" w:rsidRDefault="00000000">
            <w:pPr>
              <w:wordWrap w:val="0"/>
              <w:jc w:val="center"/>
              <w:rPr>
                <w:szCs w:val="21"/>
              </w:rPr>
            </w:pPr>
            <w:r>
              <w:rPr>
                <w:rFonts w:hint="eastAsia"/>
                <w:snapToGrid w:val="0"/>
                <w:szCs w:val="21"/>
              </w:rPr>
              <w:t>YL</w:t>
            </w:r>
            <w:r>
              <w:rPr>
                <w:snapToGrid w:val="0"/>
                <w:szCs w:val="21"/>
              </w:rPr>
              <w:t>_SU_ZLMB</w:t>
            </w:r>
            <w:r>
              <w:rPr>
                <w:rFonts w:hint="eastAsia"/>
                <w:snapToGrid w:val="0"/>
                <w:szCs w:val="21"/>
              </w:rPr>
              <w:t>_016</w:t>
            </w:r>
          </w:p>
        </w:tc>
      </w:tr>
      <w:tr w:rsidR="003D0E6C" w14:paraId="6FDABD8E" w14:textId="77777777">
        <w:tc>
          <w:tcPr>
            <w:tcW w:w="948" w:type="pct"/>
            <w:gridSpan w:val="2"/>
          </w:tcPr>
          <w:p w14:paraId="382D47E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C2CE9D9" w14:textId="77777777" w:rsidR="003D0E6C" w:rsidRDefault="00000000">
            <w:pPr>
              <w:wordWrap w:val="0"/>
              <w:rPr>
                <w:bCs/>
                <w:szCs w:val="21"/>
              </w:rPr>
            </w:pPr>
            <w:r>
              <w:rPr>
                <w:bCs/>
                <w:szCs w:val="21"/>
              </w:rPr>
              <w:t>软件测试依据：软件测试大纲</w:t>
            </w:r>
          </w:p>
          <w:p w14:paraId="2213FDC1" w14:textId="77777777" w:rsidR="003D0E6C" w:rsidRDefault="00000000">
            <w:pPr>
              <w:wordWrap w:val="0"/>
              <w:rPr>
                <w:bCs/>
                <w:szCs w:val="21"/>
              </w:rPr>
            </w:pPr>
            <w:r>
              <w:rPr>
                <w:bCs/>
                <w:szCs w:val="21"/>
              </w:rPr>
              <w:t>测试需求分析：</w:t>
            </w:r>
            <w:r>
              <w:rPr>
                <w:rFonts w:hint="eastAsia"/>
                <w:bCs/>
                <w:szCs w:val="21"/>
              </w:rPr>
              <w:t>6.2.1.4.1.3BCD</w:t>
            </w:r>
            <w:r>
              <w:rPr>
                <w:rFonts w:hint="eastAsia"/>
                <w:bCs/>
                <w:szCs w:val="21"/>
              </w:rPr>
              <w:t>星遥控指令模版管理</w:t>
            </w:r>
          </w:p>
          <w:p w14:paraId="73FA995F" w14:textId="77777777" w:rsidR="003D0E6C" w:rsidRDefault="00000000">
            <w:pPr>
              <w:wordWrap w:val="0"/>
              <w:rPr>
                <w:bCs/>
                <w:szCs w:val="21"/>
              </w:rPr>
            </w:pPr>
            <w:r>
              <w:rPr>
                <w:bCs/>
                <w:szCs w:val="21"/>
              </w:rPr>
              <w:t>测试需求标识：</w:t>
            </w:r>
            <w:r>
              <w:rPr>
                <w:snapToGrid w:val="0"/>
                <w:szCs w:val="21"/>
              </w:rPr>
              <w:t>XQ_SU_ZLMB</w:t>
            </w:r>
          </w:p>
        </w:tc>
      </w:tr>
      <w:tr w:rsidR="003D0E6C" w14:paraId="4C7EB948" w14:textId="77777777">
        <w:tc>
          <w:tcPr>
            <w:tcW w:w="948" w:type="pct"/>
            <w:gridSpan w:val="2"/>
          </w:tcPr>
          <w:p w14:paraId="35A6EE1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008CBC9" w14:textId="77777777" w:rsidR="003D0E6C" w:rsidRDefault="00000000">
            <w:pPr>
              <w:wordWrap w:val="0"/>
              <w:rPr>
                <w:szCs w:val="21"/>
              </w:rPr>
            </w:pPr>
            <w:r>
              <w:rPr>
                <w:snapToGrid w:val="0"/>
                <w:szCs w:val="21"/>
              </w:rPr>
              <w:t>通过人工在模板管理页面点击绑定指令，在模板与指令关联关系窗口中为已绑定指令设置执行时机和执行间隔，查看是否保存成功，验证软件模板绑定指令执行时机与执行间隔配置功能的正确性</w:t>
            </w:r>
          </w:p>
        </w:tc>
      </w:tr>
      <w:tr w:rsidR="003D0E6C" w14:paraId="70D0B30C" w14:textId="77777777">
        <w:tc>
          <w:tcPr>
            <w:tcW w:w="948" w:type="pct"/>
            <w:gridSpan w:val="2"/>
          </w:tcPr>
          <w:p w14:paraId="3496E22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B6E3089" w14:textId="77777777" w:rsidR="003D0E6C" w:rsidRDefault="00000000">
            <w:pPr>
              <w:wordWrap w:val="0"/>
              <w:rPr>
                <w:bCs/>
                <w:szCs w:val="21"/>
              </w:rPr>
            </w:pPr>
            <w:r>
              <w:rPr>
                <w:bCs/>
                <w:szCs w:val="21"/>
              </w:rPr>
              <w:t>1.</w:t>
            </w:r>
            <w:r>
              <w:rPr>
                <w:bCs/>
                <w:szCs w:val="21"/>
              </w:rPr>
              <w:t>被测软件已正常启动</w:t>
            </w:r>
          </w:p>
          <w:p w14:paraId="6D48A6BF" w14:textId="77777777" w:rsidR="003D0E6C" w:rsidRDefault="00000000">
            <w:pPr>
              <w:wordWrap w:val="0"/>
              <w:rPr>
                <w:bCs/>
                <w:szCs w:val="21"/>
              </w:rPr>
            </w:pPr>
            <w:r>
              <w:rPr>
                <w:bCs/>
                <w:szCs w:val="21"/>
              </w:rPr>
              <w:t>2.</w:t>
            </w:r>
            <w:r>
              <w:rPr>
                <w:bCs/>
                <w:szCs w:val="21"/>
              </w:rPr>
              <w:t>测试环境已配置就绪</w:t>
            </w:r>
          </w:p>
          <w:p w14:paraId="1731E952" w14:textId="77777777" w:rsidR="003D0E6C" w:rsidRDefault="00000000">
            <w:pPr>
              <w:wordWrap w:val="0"/>
              <w:rPr>
                <w:szCs w:val="21"/>
              </w:rPr>
            </w:pPr>
            <w:r>
              <w:rPr>
                <w:bCs/>
                <w:szCs w:val="21"/>
              </w:rPr>
              <w:t>3.</w:t>
            </w:r>
            <w:r>
              <w:rPr>
                <w:bCs/>
                <w:szCs w:val="21"/>
              </w:rPr>
              <w:t>相关接口已连通</w:t>
            </w:r>
          </w:p>
        </w:tc>
      </w:tr>
      <w:tr w:rsidR="003D0E6C" w14:paraId="1FBB6AA7" w14:textId="77777777">
        <w:tc>
          <w:tcPr>
            <w:tcW w:w="948" w:type="pct"/>
            <w:gridSpan w:val="2"/>
          </w:tcPr>
          <w:p w14:paraId="1171BF6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3C8CFEC" w14:textId="77777777" w:rsidR="003D0E6C" w:rsidRDefault="00000000">
            <w:pPr>
              <w:wordWrap w:val="0"/>
              <w:rPr>
                <w:bCs/>
                <w:szCs w:val="21"/>
              </w:rPr>
            </w:pPr>
            <w:r>
              <w:rPr>
                <w:bCs/>
                <w:szCs w:val="21"/>
              </w:rPr>
              <w:t>1.</w:t>
            </w:r>
            <w:r>
              <w:rPr>
                <w:bCs/>
                <w:szCs w:val="21"/>
              </w:rPr>
              <w:t>被测软件版本受控</w:t>
            </w:r>
          </w:p>
          <w:p w14:paraId="59DD7417" w14:textId="77777777" w:rsidR="003D0E6C" w:rsidRDefault="00000000">
            <w:pPr>
              <w:wordWrap w:val="0"/>
              <w:rPr>
                <w:szCs w:val="21"/>
              </w:rPr>
            </w:pPr>
            <w:r>
              <w:rPr>
                <w:bCs/>
                <w:szCs w:val="21"/>
              </w:rPr>
              <w:lastRenderedPageBreak/>
              <w:t>2.</w:t>
            </w:r>
            <w:r>
              <w:rPr>
                <w:bCs/>
                <w:szCs w:val="21"/>
              </w:rPr>
              <w:t>测试环境满足设计要求</w:t>
            </w:r>
          </w:p>
        </w:tc>
      </w:tr>
      <w:tr w:rsidR="003D0E6C" w14:paraId="70C7F238" w14:textId="77777777">
        <w:tc>
          <w:tcPr>
            <w:tcW w:w="5000" w:type="pct"/>
            <w:gridSpan w:val="6"/>
          </w:tcPr>
          <w:p w14:paraId="73F74967"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0FD6CBCC" w14:textId="77777777">
        <w:tc>
          <w:tcPr>
            <w:tcW w:w="413" w:type="pct"/>
          </w:tcPr>
          <w:p w14:paraId="41A44DA6"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743A42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8FD7DF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90077F8" w14:textId="77777777">
        <w:trPr>
          <w:trHeight w:val="204"/>
        </w:trPr>
        <w:tc>
          <w:tcPr>
            <w:tcW w:w="413" w:type="pct"/>
          </w:tcPr>
          <w:p w14:paraId="3E54FAC5" w14:textId="77777777" w:rsidR="003D0E6C" w:rsidRDefault="003D0E6C">
            <w:pPr>
              <w:pStyle w:val="afffff4"/>
              <w:numPr>
                <w:ilvl w:val="0"/>
                <w:numId w:val="74"/>
              </w:numPr>
              <w:wordWrap w:val="0"/>
              <w:ind w:firstLineChars="0"/>
              <w:jc w:val="center"/>
              <w:rPr>
                <w:szCs w:val="21"/>
              </w:rPr>
            </w:pPr>
          </w:p>
        </w:tc>
        <w:tc>
          <w:tcPr>
            <w:tcW w:w="2524" w:type="pct"/>
            <w:gridSpan w:val="3"/>
          </w:tcPr>
          <w:p w14:paraId="5D25311B" w14:textId="77777777" w:rsidR="003D0E6C" w:rsidRDefault="00000000">
            <w:pPr>
              <w:wordWrap w:val="0"/>
              <w:rPr>
                <w:szCs w:val="21"/>
              </w:rPr>
            </w:pPr>
            <w:r>
              <w:rPr>
                <w:snapToGrid w:val="0"/>
                <w:szCs w:val="21"/>
              </w:rPr>
              <w:t>在软件</w:t>
            </w:r>
            <w:r>
              <w:rPr>
                <w:snapToGrid w:val="0"/>
                <w:szCs w:val="21"/>
              </w:rPr>
              <w:t>-</w:t>
            </w:r>
            <w:r>
              <w:rPr>
                <w:snapToGrid w:val="0"/>
                <w:szCs w:val="21"/>
              </w:rPr>
              <w:t>模板管理页面，选择一个模板，点击绑定指令按钮，弹出模板与指令关联关系窗口</w:t>
            </w:r>
          </w:p>
        </w:tc>
        <w:tc>
          <w:tcPr>
            <w:tcW w:w="2063" w:type="pct"/>
            <w:gridSpan w:val="2"/>
          </w:tcPr>
          <w:p w14:paraId="76D9B4F8" w14:textId="77777777" w:rsidR="003D0E6C" w:rsidRDefault="00000000">
            <w:pPr>
              <w:wordWrap w:val="0"/>
              <w:rPr>
                <w:szCs w:val="21"/>
              </w:rPr>
            </w:pPr>
            <w:r>
              <w:rPr>
                <w:snapToGrid w:val="0"/>
                <w:szCs w:val="21"/>
              </w:rPr>
              <w:t>弹出模板与指令关联关系窗口</w:t>
            </w:r>
          </w:p>
        </w:tc>
      </w:tr>
      <w:tr w:rsidR="003D0E6C" w14:paraId="1E9AAAFD" w14:textId="77777777">
        <w:tc>
          <w:tcPr>
            <w:tcW w:w="413" w:type="pct"/>
          </w:tcPr>
          <w:p w14:paraId="420731E5" w14:textId="77777777" w:rsidR="003D0E6C" w:rsidRDefault="003D0E6C">
            <w:pPr>
              <w:pStyle w:val="afffff4"/>
              <w:numPr>
                <w:ilvl w:val="0"/>
                <w:numId w:val="74"/>
              </w:numPr>
              <w:wordWrap w:val="0"/>
              <w:ind w:firstLineChars="0"/>
              <w:jc w:val="center"/>
              <w:rPr>
                <w:szCs w:val="21"/>
              </w:rPr>
            </w:pPr>
          </w:p>
        </w:tc>
        <w:tc>
          <w:tcPr>
            <w:tcW w:w="2524" w:type="pct"/>
            <w:gridSpan w:val="3"/>
          </w:tcPr>
          <w:p w14:paraId="2911FF00" w14:textId="77777777" w:rsidR="003D0E6C" w:rsidRDefault="00000000">
            <w:pPr>
              <w:wordWrap w:val="0"/>
              <w:rPr>
                <w:szCs w:val="21"/>
              </w:rPr>
            </w:pPr>
            <w:r>
              <w:rPr>
                <w:snapToGrid w:val="0"/>
                <w:szCs w:val="21"/>
              </w:rPr>
              <w:t>在左表中选择指令点击</w:t>
            </w:r>
            <w:r>
              <w:rPr>
                <w:snapToGrid w:val="0"/>
                <w:szCs w:val="21"/>
              </w:rPr>
              <w:t>&gt;</w:t>
            </w:r>
            <w:r>
              <w:rPr>
                <w:snapToGrid w:val="0"/>
                <w:szCs w:val="21"/>
              </w:rPr>
              <w:t>按钮添加到右表，查看右表中已绑定指令是否显示执行时机和执行间隔字段</w:t>
            </w:r>
          </w:p>
        </w:tc>
        <w:tc>
          <w:tcPr>
            <w:tcW w:w="2063" w:type="pct"/>
            <w:gridSpan w:val="2"/>
          </w:tcPr>
          <w:p w14:paraId="3270708D" w14:textId="77777777" w:rsidR="003D0E6C" w:rsidRDefault="00000000">
            <w:pPr>
              <w:wordWrap w:val="0"/>
              <w:rPr>
                <w:szCs w:val="21"/>
              </w:rPr>
            </w:pPr>
            <w:r>
              <w:rPr>
                <w:snapToGrid w:val="0"/>
                <w:szCs w:val="21"/>
              </w:rPr>
              <w:t>右表中已绑定指令显示执行时机和执行间隔字段</w:t>
            </w:r>
          </w:p>
        </w:tc>
      </w:tr>
      <w:tr w:rsidR="003D0E6C" w14:paraId="3ACC8F64" w14:textId="77777777">
        <w:tc>
          <w:tcPr>
            <w:tcW w:w="413" w:type="pct"/>
          </w:tcPr>
          <w:p w14:paraId="2E9E769D" w14:textId="77777777" w:rsidR="003D0E6C" w:rsidRDefault="003D0E6C">
            <w:pPr>
              <w:pStyle w:val="afffff4"/>
              <w:numPr>
                <w:ilvl w:val="0"/>
                <w:numId w:val="74"/>
              </w:numPr>
              <w:wordWrap w:val="0"/>
              <w:ind w:firstLineChars="0"/>
              <w:jc w:val="center"/>
              <w:rPr>
                <w:szCs w:val="21"/>
              </w:rPr>
            </w:pPr>
          </w:p>
        </w:tc>
        <w:tc>
          <w:tcPr>
            <w:tcW w:w="2524" w:type="pct"/>
            <w:gridSpan w:val="3"/>
          </w:tcPr>
          <w:p w14:paraId="1039428D" w14:textId="77777777" w:rsidR="003D0E6C" w:rsidRDefault="00000000">
            <w:pPr>
              <w:wordWrap w:val="0"/>
              <w:rPr>
                <w:szCs w:val="21"/>
              </w:rPr>
            </w:pPr>
            <w:r>
              <w:rPr>
                <w:snapToGrid w:val="0"/>
                <w:szCs w:val="21"/>
              </w:rPr>
              <w:t>选择右表中的一条指令，将执行时机设置为</w:t>
            </w:r>
            <w:r>
              <w:rPr>
                <w:snapToGrid w:val="0"/>
                <w:szCs w:val="21"/>
              </w:rPr>
              <w:t>"</w:t>
            </w:r>
            <w:r>
              <w:rPr>
                <w:snapToGrid w:val="0"/>
                <w:szCs w:val="21"/>
              </w:rPr>
              <w:t>立即执行</w:t>
            </w:r>
            <w:r>
              <w:rPr>
                <w:snapToGrid w:val="0"/>
                <w:szCs w:val="21"/>
              </w:rPr>
              <w:t>"</w:t>
            </w:r>
            <w:r>
              <w:rPr>
                <w:snapToGrid w:val="0"/>
                <w:szCs w:val="21"/>
              </w:rPr>
              <w:t>，输入执行间隔值（如</w:t>
            </w:r>
            <w:r>
              <w:rPr>
                <w:snapToGrid w:val="0"/>
                <w:szCs w:val="21"/>
              </w:rPr>
              <w:t>100</w:t>
            </w:r>
            <w:r>
              <w:rPr>
                <w:snapToGrid w:val="0"/>
                <w:szCs w:val="21"/>
              </w:rPr>
              <w:t>），点击保存或确定，查看是否保存成功</w:t>
            </w:r>
          </w:p>
        </w:tc>
        <w:tc>
          <w:tcPr>
            <w:tcW w:w="2063" w:type="pct"/>
            <w:gridSpan w:val="2"/>
          </w:tcPr>
          <w:p w14:paraId="7FBAC2B5" w14:textId="77777777" w:rsidR="003D0E6C" w:rsidRDefault="00000000">
            <w:pPr>
              <w:wordWrap w:val="0"/>
              <w:rPr>
                <w:szCs w:val="21"/>
              </w:rPr>
            </w:pPr>
            <w:r>
              <w:rPr>
                <w:snapToGrid w:val="0"/>
                <w:szCs w:val="21"/>
              </w:rPr>
              <w:t>保存成功</w:t>
            </w:r>
          </w:p>
        </w:tc>
      </w:tr>
      <w:tr w:rsidR="003D0E6C" w14:paraId="0471942C" w14:textId="77777777">
        <w:tc>
          <w:tcPr>
            <w:tcW w:w="413" w:type="pct"/>
          </w:tcPr>
          <w:p w14:paraId="54A5D00F" w14:textId="77777777" w:rsidR="003D0E6C" w:rsidRDefault="003D0E6C">
            <w:pPr>
              <w:pStyle w:val="afffff4"/>
              <w:numPr>
                <w:ilvl w:val="0"/>
                <w:numId w:val="74"/>
              </w:numPr>
              <w:wordWrap w:val="0"/>
              <w:ind w:firstLineChars="0"/>
              <w:jc w:val="center"/>
              <w:rPr>
                <w:szCs w:val="21"/>
              </w:rPr>
            </w:pPr>
          </w:p>
        </w:tc>
        <w:tc>
          <w:tcPr>
            <w:tcW w:w="2524" w:type="pct"/>
            <w:gridSpan w:val="3"/>
          </w:tcPr>
          <w:p w14:paraId="782BBC64" w14:textId="77777777" w:rsidR="003D0E6C" w:rsidRDefault="00000000">
            <w:pPr>
              <w:wordWrap w:val="0"/>
              <w:rPr>
                <w:snapToGrid w:val="0"/>
                <w:szCs w:val="21"/>
              </w:rPr>
            </w:pPr>
            <w:r>
              <w:rPr>
                <w:snapToGrid w:val="0"/>
                <w:szCs w:val="21"/>
              </w:rPr>
              <w:t>选择右表中的另一条指令，将执行时机设置为</w:t>
            </w:r>
            <w:r>
              <w:rPr>
                <w:snapToGrid w:val="0"/>
                <w:szCs w:val="21"/>
              </w:rPr>
              <w:t>"</w:t>
            </w:r>
            <w:r>
              <w:rPr>
                <w:snapToGrid w:val="0"/>
                <w:szCs w:val="21"/>
              </w:rPr>
              <w:t>延时执行</w:t>
            </w:r>
            <w:r>
              <w:rPr>
                <w:snapToGrid w:val="0"/>
                <w:szCs w:val="21"/>
              </w:rPr>
              <w:t>"</w:t>
            </w:r>
            <w:r>
              <w:rPr>
                <w:snapToGrid w:val="0"/>
                <w:szCs w:val="21"/>
              </w:rPr>
              <w:t>，输入执行间隔值，查看是否保存成功</w:t>
            </w:r>
          </w:p>
        </w:tc>
        <w:tc>
          <w:tcPr>
            <w:tcW w:w="2063" w:type="pct"/>
            <w:gridSpan w:val="2"/>
          </w:tcPr>
          <w:p w14:paraId="40E74C94" w14:textId="77777777" w:rsidR="003D0E6C" w:rsidRDefault="00000000">
            <w:pPr>
              <w:wordWrap w:val="0"/>
              <w:rPr>
                <w:szCs w:val="21"/>
              </w:rPr>
            </w:pPr>
            <w:r>
              <w:rPr>
                <w:snapToGrid w:val="0"/>
                <w:szCs w:val="21"/>
              </w:rPr>
              <w:t>保存成功</w:t>
            </w:r>
          </w:p>
        </w:tc>
      </w:tr>
      <w:tr w:rsidR="003D0E6C" w14:paraId="5984B5B5" w14:textId="77777777">
        <w:tc>
          <w:tcPr>
            <w:tcW w:w="413" w:type="pct"/>
          </w:tcPr>
          <w:p w14:paraId="68E571EC" w14:textId="77777777" w:rsidR="003D0E6C" w:rsidRDefault="003D0E6C">
            <w:pPr>
              <w:pStyle w:val="afffff4"/>
              <w:numPr>
                <w:ilvl w:val="0"/>
                <w:numId w:val="74"/>
              </w:numPr>
              <w:wordWrap w:val="0"/>
              <w:ind w:firstLineChars="0"/>
              <w:jc w:val="center"/>
              <w:rPr>
                <w:szCs w:val="21"/>
              </w:rPr>
            </w:pPr>
          </w:p>
        </w:tc>
        <w:tc>
          <w:tcPr>
            <w:tcW w:w="2524" w:type="pct"/>
            <w:gridSpan w:val="3"/>
          </w:tcPr>
          <w:p w14:paraId="4550561B" w14:textId="77777777" w:rsidR="003D0E6C" w:rsidRDefault="00000000">
            <w:pPr>
              <w:wordWrap w:val="0"/>
              <w:rPr>
                <w:snapToGrid w:val="0"/>
                <w:szCs w:val="21"/>
              </w:rPr>
            </w:pPr>
            <w:r>
              <w:rPr>
                <w:snapToGrid w:val="0"/>
                <w:szCs w:val="21"/>
              </w:rPr>
              <w:t>重新打开该模板的绑定指令窗口，查看右表中已绑定指令的执行时机和执行间隔是否与上次设置的值一致</w:t>
            </w:r>
          </w:p>
        </w:tc>
        <w:tc>
          <w:tcPr>
            <w:tcW w:w="2063" w:type="pct"/>
            <w:gridSpan w:val="2"/>
          </w:tcPr>
          <w:p w14:paraId="36042ED0" w14:textId="77777777" w:rsidR="003D0E6C" w:rsidRDefault="00000000">
            <w:pPr>
              <w:wordWrap w:val="0"/>
              <w:rPr>
                <w:szCs w:val="21"/>
              </w:rPr>
            </w:pPr>
            <w:r>
              <w:rPr>
                <w:snapToGrid w:val="0"/>
                <w:szCs w:val="21"/>
              </w:rPr>
              <w:t>已绑定指令的执行时机和执行间隔与上次设置的值一致</w:t>
            </w:r>
          </w:p>
        </w:tc>
      </w:tr>
      <w:tr w:rsidR="003D0E6C" w14:paraId="08EBFDDB" w14:textId="77777777">
        <w:tc>
          <w:tcPr>
            <w:tcW w:w="413" w:type="pct"/>
          </w:tcPr>
          <w:p w14:paraId="4C767446" w14:textId="77777777" w:rsidR="003D0E6C" w:rsidRDefault="003D0E6C">
            <w:pPr>
              <w:pStyle w:val="afffff4"/>
              <w:numPr>
                <w:ilvl w:val="0"/>
                <w:numId w:val="74"/>
              </w:numPr>
              <w:wordWrap w:val="0"/>
              <w:ind w:firstLineChars="0"/>
              <w:jc w:val="center"/>
              <w:rPr>
                <w:szCs w:val="21"/>
              </w:rPr>
            </w:pPr>
          </w:p>
        </w:tc>
        <w:tc>
          <w:tcPr>
            <w:tcW w:w="2524" w:type="pct"/>
            <w:gridSpan w:val="3"/>
          </w:tcPr>
          <w:p w14:paraId="77576FCD" w14:textId="77777777" w:rsidR="003D0E6C" w:rsidRDefault="00000000">
            <w:pPr>
              <w:wordWrap w:val="0"/>
              <w:rPr>
                <w:snapToGrid w:val="0"/>
                <w:szCs w:val="21"/>
              </w:rPr>
            </w:pPr>
            <w:r>
              <w:rPr>
                <w:snapToGrid w:val="0"/>
                <w:szCs w:val="21"/>
              </w:rPr>
              <w:t>在执行间隔输入框中输入非法值（如字母、特殊符号、小数等），查看软件是否给出错误提示且未保存</w:t>
            </w:r>
          </w:p>
        </w:tc>
        <w:tc>
          <w:tcPr>
            <w:tcW w:w="2063" w:type="pct"/>
            <w:gridSpan w:val="2"/>
          </w:tcPr>
          <w:p w14:paraId="70690B86" w14:textId="77777777" w:rsidR="003D0E6C" w:rsidRDefault="00000000">
            <w:pPr>
              <w:wordWrap w:val="0"/>
              <w:rPr>
                <w:szCs w:val="21"/>
              </w:rPr>
            </w:pPr>
            <w:r>
              <w:rPr>
                <w:snapToGrid w:val="0"/>
                <w:szCs w:val="21"/>
              </w:rPr>
              <w:t>给出错误提示且未保存</w:t>
            </w:r>
          </w:p>
        </w:tc>
      </w:tr>
      <w:tr w:rsidR="003D0E6C" w14:paraId="5435E936" w14:textId="77777777">
        <w:tc>
          <w:tcPr>
            <w:tcW w:w="413" w:type="pct"/>
          </w:tcPr>
          <w:p w14:paraId="50BAB816" w14:textId="77777777" w:rsidR="003D0E6C" w:rsidRDefault="003D0E6C">
            <w:pPr>
              <w:pStyle w:val="afffff4"/>
              <w:numPr>
                <w:ilvl w:val="0"/>
                <w:numId w:val="74"/>
              </w:numPr>
              <w:wordWrap w:val="0"/>
              <w:ind w:firstLineChars="0"/>
              <w:jc w:val="center"/>
              <w:rPr>
                <w:szCs w:val="21"/>
              </w:rPr>
            </w:pPr>
          </w:p>
        </w:tc>
        <w:tc>
          <w:tcPr>
            <w:tcW w:w="2524" w:type="pct"/>
            <w:gridSpan w:val="3"/>
          </w:tcPr>
          <w:p w14:paraId="263506AD" w14:textId="77777777" w:rsidR="003D0E6C" w:rsidRDefault="00000000">
            <w:pPr>
              <w:wordWrap w:val="0"/>
              <w:rPr>
                <w:snapToGrid w:val="0"/>
                <w:szCs w:val="21"/>
              </w:rPr>
            </w:pPr>
            <w:r>
              <w:rPr>
                <w:snapToGrid w:val="0"/>
                <w:szCs w:val="21"/>
              </w:rPr>
              <w:t>在执行间隔输入框中不输入任何值，查看软件是否给出错误提示且未保存</w:t>
            </w:r>
          </w:p>
        </w:tc>
        <w:tc>
          <w:tcPr>
            <w:tcW w:w="2063" w:type="pct"/>
            <w:gridSpan w:val="2"/>
          </w:tcPr>
          <w:p w14:paraId="5B4DD6CA" w14:textId="77777777" w:rsidR="003D0E6C" w:rsidRDefault="00000000">
            <w:pPr>
              <w:wordWrap w:val="0"/>
              <w:rPr>
                <w:szCs w:val="21"/>
              </w:rPr>
            </w:pPr>
            <w:r>
              <w:rPr>
                <w:snapToGrid w:val="0"/>
                <w:szCs w:val="21"/>
              </w:rPr>
              <w:t>给出错误提示且未保存</w:t>
            </w:r>
          </w:p>
        </w:tc>
      </w:tr>
      <w:tr w:rsidR="003D0E6C" w14:paraId="3634F580" w14:textId="77777777">
        <w:tc>
          <w:tcPr>
            <w:tcW w:w="413" w:type="pct"/>
          </w:tcPr>
          <w:p w14:paraId="792D26D3" w14:textId="77777777" w:rsidR="003D0E6C" w:rsidRDefault="003D0E6C">
            <w:pPr>
              <w:pStyle w:val="afffff4"/>
              <w:numPr>
                <w:ilvl w:val="0"/>
                <w:numId w:val="74"/>
              </w:numPr>
              <w:wordWrap w:val="0"/>
              <w:ind w:firstLineChars="0"/>
              <w:jc w:val="center"/>
              <w:rPr>
                <w:szCs w:val="21"/>
              </w:rPr>
            </w:pPr>
          </w:p>
        </w:tc>
        <w:tc>
          <w:tcPr>
            <w:tcW w:w="2524" w:type="pct"/>
            <w:gridSpan w:val="3"/>
          </w:tcPr>
          <w:p w14:paraId="54375B2C" w14:textId="77777777" w:rsidR="003D0E6C" w:rsidRDefault="00000000">
            <w:pPr>
              <w:wordWrap w:val="0"/>
              <w:rPr>
                <w:snapToGrid w:val="0"/>
                <w:szCs w:val="21"/>
              </w:rPr>
            </w:pPr>
            <w:r>
              <w:rPr>
                <w:snapToGrid w:val="0"/>
                <w:szCs w:val="21"/>
              </w:rPr>
              <w:t>使用上移、下移按钮调整右表中指令的顺序，查看执行时机和执行间隔是否跟随指令移动</w:t>
            </w:r>
          </w:p>
        </w:tc>
        <w:tc>
          <w:tcPr>
            <w:tcW w:w="2063" w:type="pct"/>
            <w:gridSpan w:val="2"/>
          </w:tcPr>
          <w:p w14:paraId="6AB17DD3" w14:textId="77777777" w:rsidR="003D0E6C" w:rsidRDefault="00000000">
            <w:pPr>
              <w:wordWrap w:val="0"/>
              <w:rPr>
                <w:szCs w:val="21"/>
              </w:rPr>
            </w:pPr>
            <w:r>
              <w:rPr>
                <w:snapToGrid w:val="0"/>
                <w:szCs w:val="21"/>
              </w:rPr>
              <w:t>执行时机和执行间隔跟随指令移动</w:t>
            </w:r>
          </w:p>
        </w:tc>
      </w:tr>
      <w:tr w:rsidR="003D0E6C" w14:paraId="6D60EF3A" w14:textId="77777777">
        <w:tc>
          <w:tcPr>
            <w:tcW w:w="413" w:type="pct"/>
          </w:tcPr>
          <w:p w14:paraId="144E1DA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3D33B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98EFBD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6AF868E" w14:textId="77777777">
        <w:tc>
          <w:tcPr>
            <w:tcW w:w="413" w:type="pct"/>
          </w:tcPr>
          <w:p w14:paraId="3AC668C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8AE529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2A247F7" w14:textId="77777777" w:rsidR="003D0E6C" w:rsidRDefault="00000000">
            <w:pPr>
              <w:wordWrap w:val="0"/>
              <w:rPr>
                <w:szCs w:val="21"/>
              </w:rPr>
            </w:pPr>
            <w:r>
              <w:rPr>
                <w:rFonts w:hint="eastAsia"/>
                <w:szCs w:val="21"/>
              </w:rPr>
              <w:t>本测试用例的全部测试步骤都通过即标志本用例为“通过”</w:t>
            </w:r>
          </w:p>
        </w:tc>
      </w:tr>
      <w:tr w:rsidR="003D0E6C" w14:paraId="6B02B6E0" w14:textId="77777777">
        <w:tc>
          <w:tcPr>
            <w:tcW w:w="413" w:type="pct"/>
          </w:tcPr>
          <w:p w14:paraId="36C9B56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341FE2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5BFD2B1" w14:textId="77777777" w:rsidR="003D0E6C" w:rsidRDefault="00000000">
            <w:pPr>
              <w:wordWrap w:val="0"/>
              <w:rPr>
                <w:szCs w:val="21"/>
              </w:rPr>
            </w:pPr>
            <w:r>
              <w:rPr>
                <w:rFonts w:hint="eastAsia"/>
                <w:szCs w:val="21"/>
              </w:rPr>
              <w:t>李友</w:t>
            </w:r>
          </w:p>
        </w:tc>
      </w:tr>
    </w:tbl>
    <w:p w14:paraId="1C52D01E" w14:textId="77777777" w:rsidR="003D0E6C" w:rsidRDefault="003D0E6C"/>
    <w:p w14:paraId="02752362" w14:textId="77777777" w:rsidR="003D0E6C" w:rsidRDefault="00000000">
      <w:pPr>
        <w:pStyle w:val="5"/>
        <w:wordWrap w:val="0"/>
      </w:pPr>
      <w:r>
        <w:rPr>
          <w:rFonts w:hint="eastAsia"/>
        </w:rPr>
        <w:t>BCD</w:t>
      </w:r>
      <w:r>
        <w:rPr>
          <w:rFonts w:hint="eastAsia"/>
        </w:rPr>
        <w:t>星宏动作与指令模版映射管理</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9CC4B3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2DB1548" w14:textId="77777777" w:rsidR="003D0E6C" w:rsidRDefault="003D0E6C">
            <w:pPr>
              <w:numPr>
                <w:ilvl w:val="0"/>
                <w:numId w:val="47"/>
              </w:numPr>
              <w:wordWrap w:val="0"/>
              <w:jc w:val="left"/>
              <w:rPr>
                <w:b/>
                <w:szCs w:val="21"/>
              </w:rPr>
            </w:pPr>
          </w:p>
        </w:tc>
      </w:tr>
      <w:tr w:rsidR="003D0E6C" w14:paraId="70C57A7C" w14:textId="77777777">
        <w:tc>
          <w:tcPr>
            <w:tcW w:w="948" w:type="pct"/>
            <w:gridSpan w:val="2"/>
          </w:tcPr>
          <w:p w14:paraId="7D6E689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FAEC950" w14:textId="77777777" w:rsidR="003D0E6C" w:rsidRDefault="00000000">
            <w:pPr>
              <w:wordWrap w:val="0"/>
              <w:jc w:val="center"/>
              <w:rPr>
                <w:szCs w:val="21"/>
              </w:rPr>
            </w:pPr>
            <w:r>
              <w:rPr>
                <w:szCs w:val="21"/>
              </w:rPr>
              <w:t>宏动作与模板映射查询正常功能</w:t>
            </w:r>
          </w:p>
        </w:tc>
        <w:tc>
          <w:tcPr>
            <w:tcW w:w="578" w:type="pct"/>
            <w:gridSpan w:val="2"/>
          </w:tcPr>
          <w:p w14:paraId="3F6DC9EB"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1E81DA0"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_001</w:t>
            </w:r>
          </w:p>
        </w:tc>
      </w:tr>
      <w:tr w:rsidR="003D0E6C" w14:paraId="128A8A76" w14:textId="77777777">
        <w:tc>
          <w:tcPr>
            <w:tcW w:w="948" w:type="pct"/>
            <w:gridSpan w:val="2"/>
          </w:tcPr>
          <w:p w14:paraId="62F8CE85"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E17BEAC" w14:textId="77777777" w:rsidR="003D0E6C" w:rsidRDefault="00000000">
            <w:pPr>
              <w:wordWrap w:val="0"/>
              <w:rPr>
                <w:bCs/>
                <w:szCs w:val="21"/>
              </w:rPr>
            </w:pPr>
            <w:r>
              <w:rPr>
                <w:bCs/>
                <w:szCs w:val="21"/>
              </w:rPr>
              <w:t>软件测试依据：软件测试大纲</w:t>
            </w:r>
          </w:p>
          <w:p w14:paraId="6FFABE13" w14:textId="77777777" w:rsidR="003D0E6C" w:rsidRDefault="00000000">
            <w:pPr>
              <w:wordWrap w:val="0"/>
              <w:rPr>
                <w:bCs/>
                <w:szCs w:val="21"/>
              </w:rPr>
            </w:pPr>
            <w:r>
              <w:rPr>
                <w:bCs/>
                <w:szCs w:val="21"/>
              </w:rPr>
              <w:lastRenderedPageBreak/>
              <w:t>测试需求分析：</w:t>
            </w:r>
            <w:r>
              <w:rPr>
                <w:rFonts w:hint="eastAsia"/>
                <w:bCs/>
                <w:szCs w:val="21"/>
              </w:rPr>
              <w:t>6.2.1.4.1.4 BCD</w:t>
            </w:r>
            <w:r>
              <w:rPr>
                <w:rFonts w:hint="eastAsia"/>
                <w:bCs/>
                <w:szCs w:val="21"/>
              </w:rPr>
              <w:t>星</w:t>
            </w:r>
            <w:r>
              <w:rPr>
                <w:bCs/>
                <w:szCs w:val="21"/>
              </w:rPr>
              <w:t>宏动作与指令模版映射管理</w:t>
            </w:r>
          </w:p>
          <w:p w14:paraId="015AC6D5" w14:textId="77777777" w:rsidR="003D0E6C" w:rsidRDefault="00000000">
            <w:pPr>
              <w:wordWrap w:val="0"/>
              <w:rPr>
                <w:bCs/>
                <w:szCs w:val="21"/>
              </w:rPr>
            </w:pPr>
            <w:r>
              <w:rPr>
                <w:bCs/>
                <w:szCs w:val="21"/>
              </w:rPr>
              <w:t>测试需求标识：</w:t>
            </w:r>
            <w:r>
              <w:rPr>
                <w:snapToGrid w:val="0"/>
                <w:szCs w:val="21"/>
              </w:rPr>
              <w:t>XQ_SU_HHZM</w:t>
            </w:r>
          </w:p>
        </w:tc>
      </w:tr>
      <w:tr w:rsidR="003D0E6C" w14:paraId="659D4993" w14:textId="77777777">
        <w:tc>
          <w:tcPr>
            <w:tcW w:w="948" w:type="pct"/>
            <w:gridSpan w:val="2"/>
          </w:tcPr>
          <w:p w14:paraId="67EE835E"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4432A2D3" w14:textId="77777777" w:rsidR="003D0E6C" w:rsidRDefault="00000000">
            <w:pPr>
              <w:wordWrap w:val="0"/>
              <w:rPr>
                <w:szCs w:val="21"/>
              </w:rPr>
            </w:pPr>
            <w:r>
              <w:rPr>
                <w:snapToGrid w:val="0"/>
                <w:szCs w:val="21"/>
              </w:rPr>
              <w:t>通过人工在宏动作与模板映射界面输入存在的接口名称并查询，查看查询到符合条件的指令表情况，验证软件宏动作与模板映射查询实现的正确性</w:t>
            </w:r>
          </w:p>
        </w:tc>
      </w:tr>
      <w:tr w:rsidR="003D0E6C" w14:paraId="60B0C1C9" w14:textId="77777777">
        <w:tc>
          <w:tcPr>
            <w:tcW w:w="948" w:type="pct"/>
            <w:gridSpan w:val="2"/>
          </w:tcPr>
          <w:p w14:paraId="5E1C6CD5"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3881ED2" w14:textId="77777777" w:rsidR="003D0E6C" w:rsidRDefault="00000000">
            <w:pPr>
              <w:wordWrap w:val="0"/>
              <w:rPr>
                <w:bCs/>
                <w:szCs w:val="21"/>
              </w:rPr>
            </w:pPr>
            <w:r>
              <w:rPr>
                <w:bCs/>
                <w:szCs w:val="21"/>
              </w:rPr>
              <w:t>1.</w:t>
            </w:r>
            <w:r>
              <w:rPr>
                <w:bCs/>
                <w:szCs w:val="21"/>
              </w:rPr>
              <w:t>被测软件已正常启动</w:t>
            </w:r>
          </w:p>
          <w:p w14:paraId="1812FFEF" w14:textId="77777777" w:rsidR="003D0E6C" w:rsidRDefault="00000000">
            <w:pPr>
              <w:wordWrap w:val="0"/>
              <w:rPr>
                <w:bCs/>
                <w:szCs w:val="21"/>
              </w:rPr>
            </w:pPr>
            <w:r>
              <w:rPr>
                <w:bCs/>
                <w:szCs w:val="21"/>
              </w:rPr>
              <w:t>2.</w:t>
            </w:r>
            <w:r>
              <w:rPr>
                <w:bCs/>
                <w:szCs w:val="21"/>
              </w:rPr>
              <w:t>测试环境已配置就绪</w:t>
            </w:r>
          </w:p>
          <w:p w14:paraId="2BF13CA8" w14:textId="77777777" w:rsidR="003D0E6C" w:rsidRDefault="00000000">
            <w:pPr>
              <w:wordWrap w:val="0"/>
              <w:rPr>
                <w:szCs w:val="21"/>
              </w:rPr>
            </w:pPr>
            <w:r>
              <w:rPr>
                <w:bCs/>
                <w:szCs w:val="21"/>
              </w:rPr>
              <w:t>3.</w:t>
            </w:r>
            <w:r>
              <w:rPr>
                <w:bCs/>
                <w:szCs w:val="21"/>
              </w:rPr>
              <w:t>相关接口已连通</w:t>
            </w:r>
          </w:p>
        </w:tc>
      </w:tr>
      <w:tr w:rsidR="003D0E6C" w14:paraId="01AB3F80" w14:textId="77777777">
        <w:tc>
          <w:tcPr>
            <w:tcW w:w="948" w:type="pct"/>
            <w:gridSpan w:val="2"/>
          </w:tcPr>
          <w:p w14:paraId="7807242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50371E4" w14:textId="77777777" w:rsidR="003D0E6C" w:rsidRDefault="00000000">
            <w:pPr>
              <w:wordWrap w:val="0"/>
              <w:rPr>
                <w:bCs/>
                <w:szCs w:val="21"/>
              </w:rPr>
            </w:pPr>
            <w:r>
              <w:rPr>
                <w:bCs/>
                <w:szCs w:val="21"/>
              </w:rPr>
              <w:t>1.</w:t>
            </w:r>
            <w:r>
              <w:rPr>
                <w:bCs/>
                <w:szCs w:val="21"/>
              </w:rPr>
              <w:t>被测软件版本受控</w:t>
            </w:r>
          </w:p>
          <w:p w14:paraId="303523CD" w14:textId="77777777" w:rsidR="003D0E6C" w:rsidRDefault="00000000">
            <w:pPr>
              <w:wordWrap w:val="0"/>
              <w:rPr>
                <w:szCs w:val="21"/>
              </w:rPr>
            </w:pPr>
            <w:r>
              <w:rPr>
                <w:bCs/>
                <w:szCs w:val="21"/>
              </w:rPr>
              <w:t>2.</w:t>
            </w:r>
            <w:r>
              <w:rPr>
                <w:bCs/>
                <w:szCs w:val="21"/>
              </w:rPr>
              <w:t>测试环境满足设计要求</w:t>
            </w:r>
          </w:p>
        </w:tc>
      </w:tr>
      <w:tr w:rsidR="003D0E6C" w14:paraId="6F18FD02" w14:textId="77777777">
        <w:tc>
          <w:tcPr>
            <w:tcW w:w="5000" w:type="pct"/>
            <w:gridSpan w:val="6"/>
          </w:tcPr>
          <w:p w14:paraId="21AFC4A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0940B13" w14:textId="77777777">
        <w:tc>
          <w:tcPr>
            <w:tcW w:w="413" w:type="pct"/>
          </w:tcPr>
          <w:p w14:paraId="2CAF369B"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8CE9B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94253C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E81203D" w14:textId="77777777">
        <w:tc>
          <w:tcPr>
            <w:tcW w:w="413" w:type="pct"/>
          </w:tcPr>
          <w:p w14:paraId="5A79AA52" w14:textId="77777777" w:rsidR="003D0E6C" w:rsidRDefault="003D0E6C">
            <w:pPr>
              <w:pStyle w:val="afffff4"/>
              <w:numPr>
                <w:ilvl w:val="0"/>
                <w:numId w:val="75"/>
              </w:numPr>
              <w:wordWrap w:val="0"/>
              <w:ind w:firstLineChars="0"/>
              <w:jc w:val="center"/>
              <w:rPr>
                <w:szCs w:val="21"/>
              </w:rPr>
            </w:pPr>
          </w:p>
        </w:tc>
        <w:tc>
          <w:tcPr>
            <w:tcW w:w="2524" w:type="pct"/>
            <w:gridSpan w:val="3"/>
          </w:tcPr>
          <w:p w14:paraId="08880481" w14:textId="77777777" w:rsidR="003D0E6C" w:rsidRDefault="00000000">
            <w:pPr>
              <w:wordWrap w:val="0"/>
              <w:rPr>
                <w:szCs w:val="21"/>
              </w:rPr>
            </w:pPr>
            <w:r>
              <w:rPr>
                <w:snapToGrid w:val="0"/>
                <w:szCs w:val="21"/>
              </w:rPr>
              <w:t>在宏动作与模板映射界面输入存在的接口名称并查询，查看查询到符合条件的指令表情况</w:t>
            </w:r>
          </w:p>
        </w:tc>
        <w:tc>
          <w:tcPr>
            <w:tcW w:w="2063" w:type="pct"/>
            <w:gridSpan w:val="2"/>
          </w:tcPr>
          <w:p w14:paraId="65216DE0" w14:textId="77777777" w:rsidR="003D0E6C" w:rsidRDefault="00000000">
            <w:pPr>
              <w:wordWrap w:val="0"/>
              <w:rPr>
                <w:szCs w:val="21"/>
              </w:rPr>
            </w:pPr>
            <w:r>
              <w:rPr>
                <w:snapToGrid w:val="0"/>
                <w:szCs w:val="21"/>
              </w:rPr>
              <w:t>查询到符合条件的指令表情况</w:t>
            </w:r>
          </w:p>
        </w:tc>
      </w:tr>
      <w:tr w:rsidR="003D0E6C" w14:paraId="19B5849B" w14:textId="77777777">
        <w:tc>
          <w:tcPr>
            <w:tcW w:w="413" w:type="pct"/>
          </w:tcPr>
          <w:p w14:paraId="4ABE9349" w14:textId="77777777" w:rsidR="003D0E6C" w:rsidRDefault="003D0E6C">
            <w:pPr>
              <w:pStyle w:val="afffff4"/>
              <w:numPr>
                <w:ilvl w:val="0"/>
                <w:numId w:val="75"/>
              </w:numPr>
              <w:wordWrap w:val="0"/>
              <w:ind w:firstLineChars="0"/>
              <w:jc w:val="center"/>
              <w:rPr>
                <w:szCs w:val="21"/>
              </w:rPr>
            </w:pPr>
          </w:p>
        </w:tc>
        <w:tc>
          <w:tcPr>
            <w:tcW w:w="2524" w:type="pct"/>
            <w:gridSpan w:val="3"/>
          </w:tcPr>
          <w:p w14:paraId="0C252A2B" w14:textId="77777777" w:rsidR="003D0E6C" w:rsidRDefault="00000000">
            <w:pPr>
              <w:wordWrap w:val="0"/>
              <w:rPr>
                <w:szCs w:val="21"/>
              </w:rPr>
            </w:pPr>
            <w:r>
              <w:rPr>
                <w:snapToGrid w:val="0"/>
                <w:szCs w:val="21"/>
              </w:rPr>
              <w:t>选择不同模板，查看模板绑定指令界面，左侧显示全部控制指令以及右侧当前模板绑定的指令列表</w:t>
            </w:r>
          </w:p>
        </w:tc>
        <w:tc>
          <w:tcPr>
            <w:tcW w:w="2063" w:type="pct"/>
            <w:gridSpan w:val="2"/>
          </w:tcPr>
          <w:p w14:paraId="08CF7483" w14:textId="77777777" w:rsidR="003D0E6C" w:rsidRDefault="00000000">
            <w:pPr>
              <w:wordWrap w:val="0"/>
              <w:rPr>
                <w:szCs w:val="21"/>
              </w:rPr>
            </w:pPr>
            <w:r>
              <w:rPr>
                <w:snapToGrid w:val="0"/>
                <w:szCs w:val="21"/>
              </w:rPr>
              <w:t>左侧显示全部控制指令以及右侧当前模板绑定的指令列表</w:t>
            </w:r>
          </w:p>
        </w:tc>
      </w:tr>
      <w:tr w:rsidR="003D0E6C" w14:paraId="125F2BB9" w14:textId="77777777">
        <w:tc>
          <w:tcPr>
            <w:tcW w:w="413" w:type="pct"/>
          </w:tcPr>
          <w:p w14:paraId="175D851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9C7167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5B6015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F466C6A" w14:textId="77777777">
        <w:tc>
          <w:tcPr>
            <w:tcW w:w="413" w:type="pct"/>
          </w:tcPr>
          <w:p w14:paraId="681D110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E22211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E5B4A84" w14:textId="77777777" w:rsidR="003D0E6C" w:rsidRDefault="00000000">
            <w:pPr>
              <w:wordWrap w:val="0"/>
              <w:rPr>
                <w:szCs w:val="21"/>
              </w:rPr>
            </w:pPr>
            <w:r>
              <w:rPr>
                <w:rFonts w:hint="eastAsia"/>
                <w:szCs w:val="21"/>
              </w:rPr>
              <w:t>本测试用例的全部测试步骤都通过即标志本用例为“通过”</w:t>
            </w:r>
          </w:p>
        </w:tc>
      </w:tr>
      <w:tr w:rsidR="003D0E6C" w14:paraId="0AC6194E" w14:textId="77777777">
        <w:tc>
          <w:tcPr>
            <w:tcW w:w="413" w:type="pct"/>
          </w:tcPr>
          <w:p w14:paraId="5BB9FCC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922D86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8D3A74E" w14:textId="77777777" w:rsidR="003D0E6C" w:rsidRDefault="00000000">
            <w:pPr>
              <w:wordWrap w:val="0"/>
              <w:rPr>
                <w:szCs w:val="21"/>
              </w:rPr>
            </w:pPr>
            <w:r>
              <w:rPr>
                <w:rFonts w:hint="eastAsia"/>
                <w:szCs w:val="21"/>
              </w:rPr>
              <w:t>李友</w:t>
            </w:r>
          </w:p>
        </w:tc>
      </w:tr>
    </w:tbl>
    <w:p w14:paraId="0CF3DD15" w14:textId="77777777" w:rsidR="003D0E6C" w:rsidRDefault="003D0E6C"/>
    <w:p w14:paraId="7C8A35C3"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0428B3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A0AED68" w14:textId="77777777" w:rsidR="003D0E6C" w:rsidRDefault="003D0E6C">
            <w:pPr>
              <w:numPr>
                <w:ilvl w:val="0"/>
                <w:numId w:val="47"/>
              </w:numPr>
              <w:wordWrap w:val="0"/>
              <w:jc w:val="left"/>
              <w:rPr>
                <w:b/>
                <w:szCs w:val="21"/>
              </w:rPr>
            </w:pPr>
          </w:p>
        </w:tc>
      </w:tr>
      <w:tr w:rsidR="003D0E6C" w14:paraId="4BA2AA22" w14:textId="77777777">
        <w:tc>
          <w:tcPr>
            <w:tcW w:w="948" w:type="pct"/>
            <w:gridSpan w:val="2"/>
          </w:tcPr>
          <w:p w14:paraId="43E4A8E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630AEF6" w14:textId="77777777" w:rsidR="003D0E6C" w:rsidRDefault="00000000">
            <w:pPr>
              <w:wordWrap w:val="0"/>
              <w:jc w:val="center"/>
              <w:rPr>
                <w:szCs w:val="21"/>
              </w:rPr>
            </w:pPr>
            <w:r>
              <w:rPr>
                <w:szCs w:val="21"/>
              </w:rPr>
              <w:t>宏动作与模板映射查询异常功能</w:t>
            </w:r>
          </w:p>
        </w:tc>
        <w:tc>
          <w:tcPr>
            <w:tcW w:w="578" w:type="pct"/>
            <w:gridSpan w:val="2"/>
          </w:tcPr>
          <w:p w14:paraId="04B4F5A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D41AD50"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_002</w:t>
            </w:r>
          </w:p>
        </w:tc>
      </w:tr>
      <w:tr w:rsidR="003D0E6C" w14:paraId="4B665210" w14:textId="77777777">
        <w:tc>
          <w:tcPr>
            <w:tcW w:w="948" w:type="pct"/>
            <w:gridSpan w:val="2"/>
          </w:tcPr>
          <w:p w14:paraId="3A65AC8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9995AA9" w14:textId="77777777" w:rsidR="003D0E6C" w:rsidRDefault="00000000">
            <w:pPr>
              <w:wordWrap w:val="0"/>
              <w:rPr>
                <w:bCs/>
                <w:szCs w:val="21"/>
              </w:rPr>
            </w:pPr>
            <w:r>
              <w:rPr>
                <w:bCs/>
                <w:szCs w:val="21"/>
              </w:rPr>
              <w:t>软件测试依据：软件测试大纲</w:t>
            </w:r>
          </w:p>
          <w:p w14:paraId="3B380380"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6EEB13DF" w14:textId="77777777" w:rsidR="003D0E6C" w:rsidRDefault="00000000">
            <w:pPr>
              <w:wordWrap w:val="0"/>
              <w:rPr>
                <w:bCs/>
                <w:szCs w:val="21"/>
              </w:rPr>
            </w:pPr>
            <w:r>
              <w:rPr>
                <w:bCs/>
                <w:szCs w:val="21"/>
              </w:rPr>
              <w:t>测试需求标识：</w:t>
            </w:r>
            <w:r>
              <w:rPr>
                <w:snapToGrid w:val="0"/>
                <w:szCs w:val="21"/>
              </w:rPr>
              <w:t>XQ_SU_HHZM</w:t>
            </w:r>
          </w:p>
        </w:tc>
      </w:tr>
      <w:tr w:rsidR="003D0E6C" w14:paraId="7E6A9828" w14:textId="77777777">
        <w:tc>
          <w:tcPr>
            <w:tcW w:w="948" w:type="pct"/>
            <w:gridSpan w:val="2"/>
          </w:tcPr>
          <w:p w14:paraId="2F6719F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15CC126" w14:textId="77777777" w:rsidR="003D0E6C" w:rsidRDefault="00000000">
            <w:pPr>
              <w:wordWrap w:val="0"/>
              <w:rPr>
                <w:szCs w:val="21"/>
              </w:rPr>
            </w:pPr>
            <w:r>
              <w:rPr>
                <w:snapToGrid w:val="0"/>
                <w:szCs w:val="21"/>
              </w:rPr>
              <w:t>通过人工在宏动作与模板映射界面输入不存在或空的接口名称并查询，查看未查询到结果的情况，验证软件宏动作与模板映射查询处理异常情况的正确性</w:t>
            </w:r>
          </w:p>
        </w:tc>
      </w:tr>
      <w:tr w:rsidR="003D0E6C" w14:paraId="0DD062C0" w14:textId="77777777">
        <w:tc>
          <w:tcPr>
            <w:tcW w:w="948" w:type="pct"/>
            <w:gridSpan w:val="2"/>
          </w:tcPr>
          <w:p w14:paraId="5A5C301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DACC7A2" w14:textId="77777777" w:rsidR="003D0E6C" w:rsidRDefault="00000000">
            <w:pPr>
              <w:wordWrap w:val="0"/>
              <w:rPr>
                <w:bCs/>
                <w:szCs w:val="21"/>
              </w:rPr>
            </w:pPr>
            <w:r>
              <w:rPr>
                <w:bCs/>
                <w:szCs w:val="21"/>
              </w:rPr>
              <w:t>1.</w:t>
            </w:r>
            <w:r>
              <w:rPr>
                <w:bCs/>
                <w:szCs w:val="21"/>
              </w:rPr>
              <w:t>被测软件已正常启动</w:t>
            </w:r>
          </w:p>
          <w:p w14:paraId="087341F6" w14:textId="77777777" w:rsidR="003D0E6C" w:rsidRDefault="00000000">
            <w:pPr>
              <w:wordWrap w:val="0"/>
              <w:rPr>
                <w:bCs/>
                <w:szCs w:val="21"/>
              </w:rPr>
            </w:pPr>
            <w:r>
              <w:rPr>
                <w:bCs/>
                <w:szCs w:val="21"/>
              </w:rPr>
              <w:t>2.</w:t>
            </w:r>
            <w:r>
              <w:rPr>
                <w:bCs/>
                <w:szCs w:val="21"/>
              </w:rPr>
              <w:t>测试环境已配置就绪</w:t>
            </w:r>
          </w:p>
          <w:p w14:paraId="48B61F02" w14:textId="77777777" w:rsidR="003D0E6C" w:rsidRDefault="00000000">
            <w:pPr>
              <w:wordWrap w:val="0"/>
              <w:rPr>
                <w:szCs w:val="21"/>
              </w:rPr>
            </w:pPr>
            <w:r>
              <w:rPr>
                <w:bCs/>
                <w:szCs w:val="21"/>
              </w:rPr>
              <w:t>3.</w:t>
            </w:r>
            <w:r>
              <w:rPr>
                <w:bCs/>
                <w:szCs w:val="21"/>
              </w:rPr>
              <w:t>相关接口已连通</w:t>
            </w:r>
          </w:p>
        </w:tc>
      </w:tr>
      <w:tr w:rsidR="003D0E6C" w14:paraId="79674692" w14:textId="77777777">
        <w:tc>
          <w:tcPr>
            <w:tcW w:w="948" w:type="pct"/>
            <w:gridSpan w:val="2"/>
          </w:tcPr>
          <w:p w14:paraId="0E691D1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18ED8AB" w14:textId="77777777" w:rsidR="003D0E6C" w:rsidRDefault="00000000">
            <w:pPr>
              <w:wordWrap w:val="0"/>
              <w:rPr>
                <w:bCs/>
                <w:szCs w:val="21"/>
              </w:rPr>
            </w:pPr>
            <w:r>
              <w:rPr>
                <w:bCs/>
                <w:szCs w:val="21"/>
              </w:rPr>
              <w:t>1.</w:t>
            </w:r>
            <w:r>
              <w:rPr>
                <w:bCs/>
                <w:szCs w:val="21"/>
              </w:rPr>
              <w:t>被测软件版本受控</w:t>
            </w:r>
          </w:p>
          <w:p w14:paraId="101B10FC" w14:textId="77777777" w:rsidR="003D0E6C" w:rsidRDefault="00000000">
            <w:pPr>
              <w:wordWrap w:val="0"/>
              <w:rPr>
                <w:szCs w:val="21"/>
              </w:rPr>
            </w:pPr>
            <w:r>
              <w:rPr>
                <w:bCs/>
                <w:szCs w:val="21"/>
              </w:rPr>
              <w:lastRenderedPageBreak/>
              <w:t>2.</w:t>
            </w:r>
            <w:r>
              <w:rPr>
                <w:bCs/>
                <w:szCs w:val="21"/>
              </w:rPr>
              <w:t>测试环境满足设计要求</w:t>
            </w:r>
          </w:p>
        </w:tc>
      </w:tr>
      <w:tr w:rsidR="003D0E6C" w14:paraId="6D2E433D" w14:textId="77777777">
        <w:tc>
          <w:tcPr>
            <w:tcW w:w="5000" w:type="pct"/>
            <w:gridSpan w:val="6"/>
          </w:tcPr>
          <w:p w14:paraId="0A0B43A2"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18CC2AB0" w14:textId="77777777">
        <w:tc>
          <w:tcPr>
            <w:tcW w:w="413" w:type="pct"/>
          </w:tcPr>
          <w:p w14:paraId="22D66D81"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733A88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3D54BD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0F26871" w14:textId="77777777">
        <w:tc>
          <w:tcPr>
            <w:tcW w:w="413" w:type="pct"/>
          </w:tcPr>
          <w:p w14:paraId="6B8E6DC3" w14:textId="77777777" w:rsidR="003D0E6C" w:rsidRDefault="003D0E6C">
            <w:pPr>
              <w:pStyle w:val="afffff4"/>
              <w:numPr>
                <w:ilvl w:val="0"/>
                <w:numId w:val="76"/>
              </w:numPr>
              <w:wordWrap w:val="0"/>
              <w:ind w:firstLineChars="0"/>
              <w:jc w:val="center"/>
              <w:rPr>
                <w:szCs w:val="21"/>
              </w:rPr>
            </w:pPr>
          </w:p>
        </w:tc>
        <w:tc>
          <w:tcPr>
            <w:tcW w:w="2524" w:type="pct"/>
            <w:gridSpan w:val="3"/>
          </w:tcPr>
          <w:p w14:paraId="5215CB26" w14:textId="77777777" w:rsidR="003D0E6C" w:rsidRDefault="00000000">
            <w:pPr>
              <w:wordWrap w:val="0"/>
              <w:rPr>
                <w:szCs w:val="21"/>
              </w:rPr>
            </w:pPr>
            <w:r>
              <w:rPr>
                <w:snapToGrid w:val="0"/>
                <w:szCs w:val="21"/>
              </w:rPr>
              <w:t>在宏动作与模板映射界面输入并不存在的接口名称并查询，查看未查询任何结果</w:t>
            </w:r>
          </w:p>
        </w:tc>
        <w:tc>
          <w:tcPr>
            <w:tcW w:w="2063" w:type="pct"/>
            <w:gridSpan w:val="2"/>
          </w:tcPr>
          <w:p w14:paraId="291F4DA4" w14:textId="77777777" w:rsidR="003D0E6C" w:rsidRDefault="00000000">
            <w:pPr>
              <w:wordWrap w:val="0"/>
              <w:rPr>
                <w:szCs w:val="21"/>
              </w:rPr>
            </w:pPr>
            <w:r>
              <w:rPr>
                <w:snapToGrid w:val="0"/>
                <w:szCs w:val="21"/>
              </w:rPr>
              <w:t>未查询任何结果</w:t>
            </w:r>
          </w:p>
        </w:tc>
      </w:tr>
      <w:tr w:rsidR="003D0E6C" w14:paraId="5B45B004" w14:textId="77777777">
        <w:tc>
          <w:tcPr>
            <w:tcW w:w="413" w:type="pct"/>
          </w:tcPr>
          <w:p w14:paraId="5E9D850D" w14:textId="77777777" w:rsidR="003D0E6C" w:rsidRDefault="003D0E6C">
            <w:pPr>
              <w:pStyle w:val="afffff4"/>
              <w:numPr>
                <w:ilvl w:val="0"/>
                <w:numId w:val="76"/>
              </w:numPr>
              <w:wordWrap w:val="0"/>
              <w:ind w:firstLineChars="0"/>
              <w:jc w:val="center"/>
              <w:rPr>
                <w:szCs w:val="21"/>
              </w:rPr>
            </w:pPr>
          </w:p>
        </w:tc>
        <w:tc>
          <w:tcPr>
            <w:tcW w:w="2524" w:type="pct"/>
            <w:gridSpan w:val="3"/>
          </w:tcPr>
          <w:p w14:paraId="5C0620EF" w14:textId="77777777" w:rsidR="003D0E6C" w:rsidRDefault="00000000">
            <w:pPr>
              <w:wordWrap w:val="0"/>
              <w:rPr>
                <w:szCs w:val="21"/>
              </w:rPr>
            </w:pPr>
            <w:r>
              <w:rPr>
                <w:snapToGrid w:val="0"/>
                <w:szCs w:val="21"/>
              </w:rPr>
              <w:t>在宏动作与模板映射界面不输入任何接口名称并查询，查看未查询任何结果</w:t>
            </w:r>
          </w:p>
        </w:tc>
        <w:tc>
          <w:tcPr>
            <w:tcW w:w="2063" w:type="pct"/>
            <w:gridSpan w:val="2"/>
          </w:tcPr>
          <w:p w14:paraId="722A4929" w14:textId="77777777" w:rsidR="003D0E6C" w:rsidRDefault="00000000">
            <w:pPr>
              <w:wordWrap w:val="0"/>
              <w:rPr>
                <w:szCs w:val="21"/>
              </w:rPr>
            </w:pPr>
            <w:r>
              <w:rPr>
                <w:snapToGrid w:val="0"/>
                <w:szCs w:val="21"/>
              </w:rPr>
              <w:t>未查询任何结果</w:t>
            </w:r>
          </w:p>
        </w:tc>
      </w:tr>
      <w:tr w:rsidR="003D0E6C" w14:paraId="657F52AA" w14:textId="77777777">
        <w:tc>
          <w:tcPr>
            <w:tcW w:w="413" w:type="pct"/>
          </w:tcPr>
          <w:p w14:paraId="1B7E68B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B82FC9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B21A9E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0DB1A05" w14:textId="77777777">
        <w:tc>
          <w:tcPr>
            <w:tcW w:w="413" w:type="pct"/>
          </w:tcPr>
          <w:p w14:paraId="60931E7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705C6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3A4B5B2" w14:textId="77777777" w:rsidR="003D0E6C" w:rsidRDefault="00000000">
            <w:pPr>
              <w:wordWrap w:val="0"/>
              <w:rPr>
                <w:szCs w:val="21"/>
              </w:rPr>
            </w:pPr>
            <w:r>
              <w:rPr>
                <w:rFonts w:hint="eastAsia"/>
                <w:szCs w:val="21"/>
              </w:rPr>
              <w:t>本测试用例的全部测试步骤都通过即标志本用例为“通过”</w:t>
            </w:r>
          </w:p>
        </w:tc>
      </w:tr>
      <w:tr w:rsidR="003D0E6C" w14:paraId="7E5FED08" w14:textId="77777777">
        <w:tc>
          <w:tcPr>
            <w:tcW w:w="413" w:type="pct"/>
          </w:tcPr>
          <w:p w14:paraId="5082200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B13DA8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3B33E0B" w14:textId="77777777" w:rsidR="003D0E6C" w:rsidRDefault="00000000">
            <w:pPr>
              <w:wordWrap w:val="0"/>
              <w:rPr>
                <w:szCs w:val="21"/>
              </w:rPr>
            </w:pPr>
            <w:r>
              <w:rPr>
                <w:rFonts w:hint="eastAsia"/>
                <w:szCs w:val="21"/>
              </w:rPr>
              <w:t>李友</w:t>
            </w:r>
          </w:p>
        </w:tc>
      </w:tr>
    </w:tbl>
    <w:p w14:paraId="190FDA4D" w14:textId="77777777" w:rsidR="003D0E6C" w:rsidRDefault="003D0E6C"/>
    <w:p w14:paraId="0E21DD45"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D242F4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15D2369" w14:textId="77777777" w:rsidR="003D0E6C" w:rsidRDefault="003D0E6C">
            <w:pPr>
              <w:numPr>
                <w:ilvl w:val="0"/>
                <w:numId w:val="47"/>
              </w:numPr>
              <w:wordWrap w:val="0"/>
              <w:jc w:val="left"/>
              <w:rPr>
                <w:b/>
                <w:szCs w:val="21"/>
              </w:rPr>
            </w:pPr>
          </w:p>
        </w:tc>
      </w:tr>
      <w:tr w:rsidR="003D0E6C" w14:paraId="5D810AA7" w14:textId="77777777">
        <w:tc>
          <w:tcPr>
            <w:tcW w:w="948" w:type="pct"/>
            <w:gridSpan w:val="2"/>
          </w:tcPr>
          <w:p w14:paraId="2037E46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B434992" w14:textId="77777777" w:rsidR="003D0E6C" w:rsidRDefault="00000000">
            <w:pPr>
              <w:wordWrap w:val="0"/>
              <w:jc w:val="center"/>
              <w:rPr>
                <w:szCs w:val="21"/>
              </w:rPr>
            </w:pPr>
            <w:r>
              <w:rPr>
                <w:szCs w:val="21"/>
              </w:rPr>
              <w:t>宏动作与模板映射添加正常功能</w:t>
            </w:r>
          </w:p>
        </w:tc>
        <w:tc>
          <w:tcPr>
            <w:tcW w:w="578" w:type="pct"/>
            <w:gridSpan w:val="2"/>
          </w:tcPr>
          <w:p w14:paraId="7F6A384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8FF1979"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_003</w:t>
            </w:r>
          </w:p>
        </w:tc>
      </w:tr>
      <w:tr w:rsidR="003D0E6C" w14:paraId="3C14E389" w14:textId="77777777">
        <w:tc>
          <w:tcPr>
            <w:tcW w:w="948" w:type="pct"/>
            <w:gridSpan w:val="2"/>
          </w:tcPr>
          <w:p w14:paraId="3A827E63"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B376E03" w14:textId="77777777" w:rsidR="003D0E6C" w:rsidRDefault="00000000">
            <w:pPr>
              <w:wordWrap w:val="0"/>
              <w:rPr>
                <w:bCs/>
                <w:szCs w:val="21"/>
              </w:rPr>
            </w:pPr>
            <w:r>
              <w:rPr>
                <w:bCs/>
                <w:szCs w:val="21"/>
              </w:rPr>
              <w:t>软件测试依据：软件测试大纲</w:t>
            </w:r>
          </w:p>
          <w:p w14:paraId="58843EF5"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64701CFC" w14:textId="77777777" w:rsidR="003D0E6C" w:rsidRDefault="00000000">
            <w:pPr>
              <w:wordWrap w:val="0"/>
              <w:rPr>
                <w:bCs/>
                <w:szCs w:val="21"/>
              </w:rPr>
            </w:pPr>
            <w:r>
              <w:rPr>
                <w:bCs/>
                <w:szCs w:val="21"/>
              </w:rPr>
              <w:t>测试需求标识：</w:t>
            </w:r>
            <w:r>
              <w:rPr>
                <w:snapToGrid w:val="0"/>
                <w:szCs w:val="21"/>
              </w:rPr>
              <w:t>XQ_SU_HHZM</w:t>
            </w:r>
          </w:p>
        </w:tc>
      </w:tr>
      <w:tr w:rsidR="003D0E6C" w14:paraId="5F8CD94C" w14:textId="77777777">
        <w:tc>
          <w:tcPr>
            <w:tcW w:w="948" w:type="pct"/>
            <w:gridSpan w:val="2"/>
          </w:tcPr>
          <w:p w14:paraId="0869DF8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0B01E72" w14:textId="77777777" w:rsidR="003D0E6C" w:rsidRDefault="00000000">
            <w:pPr>
              <w:wordWrap w:val="0"/>
              <w:rPr>
                <w:szCs w:val="21"/>
              </w:rPr>
            </w:pPr>
            <w:r>
              <w:rPr>
                <w:snapToGrid w:val="0"/>
                <w:szCs w:val="21"/>
              </w:rPr>
              <w:t>通过人工在宏动作与模板映射界面选择添加指令表信息，输入合法指令信息，查看新增宏动作与模板映射成功的情况，验证软件宏动作与模板映射添加实现的正确性</w:t>
            </w:r>
          </w:p>
        </w:tc>
      </w:tr>
      <w:tr w:rsidR="003D0E6C" w14:paraId="781EFADE" w14:textId="77777777">
        <w:tc>
          <w:tcPr>
            <w:tcW w:w="948" w:type="pct"/>
            <w:gridSpan w:val="2"/>
          </w:tcPr>
          <w:p w14:paraId="3979294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8325000" w14:textId="77777777" w:rsidR="003D0E6C" w:rsidRDefault="00000000">
            <w:pPr>
              <w:wordWrap w:val="0"/>
              <w:rPr>
                <w:bCs/>
                <w:szCs w:val="21"/>
              </w:rPr>
            </w:pPr>
            <w:r>
              <w:rPr>
                <w:bCs/>
                <w:szCs w:val="21"/>
              </w:rPr>
              <w:t>1.</w:t>
            </w:r>
            <w:r>
              <w:rPr>
                <w:bCs/>
                <w:szCs w:val="21"/>
              </w:rPr>
              <w:t>被测软件已正常启动</w:t>
            </w:r>
          </w:p>
          <w:p w14:paraId="3D3418D2" w14:textId="77777777" w:rsidR="003D0E6C" w:rsidRDefault="00000000">
            <w:pPr>
              <w:wordWrap w:val="0"/>
              <w:rPr>
                <w:bCs/>
                <w:szCs w:val="21"/>
              </w:rPr>
            </w:pPr>
            <w:r>
              <w:rPr>
                <w:bCs/>
                <w:szCs w:val="21"/>
              </w:rPr>
              <w:t>2.</w:t>
            </w:r>
            <w:r>
              <w:rPr>
                <w:bCs/>
                <w:szCs w:val="21"/>
              </w:rPr>
              <w:t>测试环境已配置就绪</w:t>
            </w:r>
          </w:p>
          <w:p w14:paraId="12A8FDD8" w14:textId="77777777" w:rsidR="003D0E6C" w:rsidRDefault="00000000">
            <w:pPr>
              <w:wordWrap w:val="0"/>
              <w:rPr>
                <w:szCs w:val="21"/>
              </w:rPr>
            </w:pPr>
            <w:r>
              <w:rPr>
                <w:bCs/>
                <w:szCs w:val="21"/>
              </w:rPr>
              <w:t>3.</w:t>
            </w:r>
            <w:r>
              <w:rPr>
                <w:bCs/>
                <w:szCs w:val="21"/>
              </w:rPr>
              <w:t>相关接口已连通</w:t>
            </w:r>
          </w:p>
        </w:tc>
      </w:tr>
      <w:tr w:rsidR="003D0E6C" w14:paraId="177C1ECB" w14:textId="77777777">
        <w:tc>
          <w:tcPr>
            <w:tcW w:w="948" w:type="pct"/>
            <w:gridSpan w:val="2"/>
          </w:tcPr>
          <w:p w14:paraId="578B07B7"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BB3D512" w14:textId="77777777" w:rsidR="003D0E6C" w:rsidRDefault="00000000">
            <w:pPr>
              <w:wordWrap w:val="0"/>
              <w:rPr>
                <w:bCs/>
                <w:szCs w:val="21"/>
              </w:rPr>
            </w:pPr>
            <w:r>
              <w:rPr>
                <w:bCs/>
                <w:szCs w:val="21"/>
              </w:rPr>
              <w:t>1.</w:t>
            </w:r>
            <w:r>
              <w:rPr>
                <w:bCs/>
                <w:szCs w:val="21"/>
              </w:rPr>
              <w:t>被测软件版本受控</w:t>
            </w:r>
          </w:p>
          <w:p w14:paraId="0D01C1FF" w14:textId="77777777" w:rsidR="003D0E6C" w:rsidRDefault="00000000">
            <w:pPr>
              <w:wordWrap w:val="0"/>
              <w:rPr>
                <w:szCs w:val="21"/>
              </w:rPr>
            </w:pPr>
            <w:r>
              <w:rPr>
                <w:bCs/>
                <w:szCs w:val="21"/>
              </w:rPr>
              <w:t>2.</w:t>
            </w:r>
            <w:r>
              <w:rPr>
                <w:bCs/>
                <w:szCs w:val="21"/>
              </w:rPr>
              <w:t>测试环境满足设计要求</w:t>
            </w:r>
          </w:p>
        </w:tc>
      </w:tr>
      <w:tr w:rsidR="003D0E6C" w14:paraId="56044118" w14:textId="77777777">
        <w:tc>
          <w:tcPr>
            <w:tcW w:w="5000" w:type="pct"/>
            <w:gridSpan w:val="6"/>
          </w:tcPr>
          <w:p w14:paraId="0FB60C58"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8685AC1" w14:textId="77777777">
        <w:tc>
          <w:tcPr>
            <w:tcW w:w="413" w:type="pct"/>
          </w:tcPr>
          <w:p w14:paraId="7C42073D"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0C1CA0F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1586D5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7894778" w14:textId="77777777">
        <w:tc>
          <w:tcPr>
            <w:tcW w:w="413" w:type="pct"/>
          </w:tcPr>
          <w:p w14:paraId="566E9360" w14:textId="77777777" w:rsidR="003D0E6C" w:rsidRDefault="003D0E6C">
            <w:pPr>
              <w:pStyle w:val="afffff4"/>
              <w:numPr>
                <w:ilvl w:val="0"/>
                <w:numId w:val="77"/>
              </w:numPr>
              <w:wordWrap w:val="0"/>
              <w:ind w:firstLineChars="0"/>
              <w:jc w:val="center"/>
              <w:rPr>
                <w:szCs w:val="21"/>
              </w:rPr>
            </w:pPr>
          </w:p>
        </w:tc>
        <w:tc>
          <w:tcPr>
            <w:tcW w:w="2524" w:type="pct"/>
            <w:gridSpan w:val="3"/>
          </w:tcPr>
          <w:p w14:paraId="6B18AE0D" w14:textId="77777777" w:rsidR="003D0E6C" w:rsidRDefault="00000000">
            <w:pPr>
              <w:wordWrap w:val="0"/>
              <w:rPr>
                <w:szCs w:val="21"/>
              </w:rPr>
            </w:pPr>
            <w:r>
              <w:rPr>
                <w:snapToGrid w:val="0"/>
                <w:szCs w:val="21"/>
              </w:rPr>
              <w:t>在宏动作与模板映射界面选择添加指令表信息，输入合法指令信息，查看新增宏动作与模板映射成功的情况</w:t>
            </w:r>
          </w:p>
        </w:tc>
        <w:tc>
          <w:tcPr>
            <w:tcW w:w="2063" w:type="pct"/>
            <w:gridSpan w:val="2"/>
          </w:tcPr>
          <w:p w14:paraId="2CDA234F" w14:textId="77777777" w:rsidR="003D0E6C" w:rsidRDefault="00000000">
            <w:pPr>
              <w:wordWrap w:val="0"/>
              <w:rPr>
                <w:szCs w:val="21"/>
              </w:rPr>
            </w:pPr>
            <w:r>
              <w:rPr>
                <w:snapToGrid w:val="0"/>
                <w:szCs w:val="21"/>
              </w:rPr>
              <w:t>新增宏动作与模板映射成功</w:t>
            </w:r>
          </w:p>
        </w:tc>
      </w:tr>
      <w:tr w:rsidR="003D0E6C" w14:paraId="1CE163A7" w14:textId="77777777">
        <w:tc>
          <w:tcPr>
            <w:tcW w:w="413" w:type="pct"/>
          </w:tcPr>
          <w:p w14:paraId="4CB4B5B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BAB52D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条件</w:t>
            </w:r>
          </w:p>
        </w:tc>
        <w:tc>
          <w:tcPr>
            <w:tcW w:w="4587" w:type="pct"/>
            <w:gridSpan w:val="5"/>
          </w:tcPr>
          <w:p w14:paraId="0694FE03" w14:textId="77777777" w:rsidR="003D0E6C" w:rsidRDefault="00000000">
            <w:pPr>
              <w:wordWrap w:val="0"/>
              <w:rPr>
                <w:szCs w:val="21"/>
              </w:rPr>
            </w:pPr>
            <w:r>
              <w:rPr>
                <w:rFonts w:hint="eastAsia"/>
                <w:szCs w:val="21"/>
              </w:rPr>
              <w:lastRenderedPageBreak/>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4E82B2B" w14:textId="77777777">
        <w:tc>
          <w:tcPr>
            <w:tcW w:w="413" w:type="pct"/>
          </w:tcPr>
          <w:p w14:paraId="0DB8B7B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26D9EB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26F5A4E" w14:textId="77777777" w:rsidR="003D0E6C" w:rsidRDefault="00000000">
            <w:pPr>
              <w:wordWrap w:val="0"/>
              <w:rPr>
                <w:szCs w:val="21"/>
              </w:rPr>
            </w:pPr>
            <w:r>
              <w:rPr>
                <w:rFonts w:hint="eastAsia"/>
                <w:szCs w:val="21"/>
              </w:rPr>
              <w:t>本测试用例的全部测试步骤都通过即标志本用例为“通过”</w:t>
            </w:r>
          </w:p>
        </w:tc>
      </w:tr>
      <w:tr w:rsidR="003D0E6C" w14:paraId="3A28BFED" w14:textId="77777777">
        <w:tc>
          <w:tcPr>
            <w:tcW w:w="413" w:type="pct"/>
          </w:tcPr>
          <w:p w14:paraId="19CCF0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62E985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4966EE3" w14:textId="77777777" w:rsidR="003D0E6C" w:rsidRDefault="00000000">
            <w:pPr>
              <w:wordWrap w:val="0"/>
              <w:rPr>
                <w:szCs w:val="21"/>
              </w:rPr>
            </w:pPr>
            <w:r>
              <w:rPr>
                <w:rFonts w:hint="eastAsia"/>
                <w:szCs w:val="21"/>
              </w:rPr>
              <w:t>李友</w:t>
            </w:r>
          </w:p>
        </w:tc>
      </w:tr>
    </w:tbl>
    <w:p w14:paraId="5AC16166" w14:textId="77777777" w:rsidR="003D0E6C" w:rsidRDefault="003D0E6C"/>
    <w:p w14:paraId="21B1CF23"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163AB7C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3C48BFA" w14:textId="77777777" w:rsidR="003D0E6C" w:rsidRDefault="003D0E6C">
            <w:pPr>
              <w:numPr>
                <w:ilvl w:val="0"/>
                <w:numId w:val="47"/>
              </w:numPr>
              <w:wordWrap w:val="0"/>
              <w:jc w:val="left"/>
              <w:rPr>
                <w:b/>
                <w:szCs w:val="21"/>
              </w:rPr>
            </w:pPr>
          </w:p>
        </w:tc>
      </w:tr>
      <w:tr w:rsidR="003D0E6C" w14:paraId="78BEF14E" w14:textId="77777777">
        <w:tc>
          <w:tcPr>
            <w:tcW w:w="948" w:type="pct"/>
            <w:gridSpan w:val="2"/>
          </w:tcPr>
          <w:p w14:paraId="65A8615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7AA6A73" w14:textId="77777777" w:rsidR="003D0E6C" w:rsidRDefault="00000000">
            <w:pPr>
              <w:wordWrap w:val="0"/>
              <w:jc w:val="center"/>
              <w:rPr>
                <w:szCs w:val="21"/>
              </w:rPr>
            </w:pPr>
            <w:r>
              <w:rPr>
                <w:szCs w:val="21"/>
              </w:rPr>
              <w:t>宏动作与模板映射添加异常功能</w:t>
            </w:r>
          </w:p>
        </w:tc>
        <w:tc>
          <w:tcPr>
            <w:tcW w:w="578" w:type="pct"/>
            <w:gridSpan w:val="2"/>
          </w:tcPr>
          <w:p w14:paraId="2FC2613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F1877F6"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_004</w:t>
            </w:r>
          </w:p>
        </w:tc>
      </w:tr>
      <w:tr w:rsidR="003D0E6C" w14:paraId="16D4999A" w14:textId="77777777">
        <w:tc>
          <w:tcPr>
            <w:tcW w:w="948" w:type="pct"/>
            <w:gridSpan w:val="2"/>
          </w:tcPr>
          <w:p w14:paraId="503C2E7A"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FCFE2F3" w14:textId="77777777" w:rsidR="003D0E6C" w:rsidRDefault="00000000">
            <w:pPr>
              <w:wordWrap w:val="0"/>
              <w:rPr>
                <w:bCs/>
                <w:szCs w:val="21"/>
              </w:rPr>
            </w:pPr>
            <w:r>
              <w:rPr>
                <w:bCs/>
                <w:szCs w:val="21"/>
              </w:rPr>
              <w:t>软件测试依据：软件测试大纲</w:t>
            </w:r>
          </w:p>
          <w:p w14:paraId="55425BF1"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6DCE1A51" w14:textId="77777777" w:rsidR="003D0E6C" w:rsidRDefault="00000000">
            <w:pPr>
              <w:wordWrap w:val="0"/>
              <w:rPr>
                <w:bCs/>
                <w:szCs w:val="21"/>
              </w:rPr>
            </w:pPr>
            <w:r>
              <w:rPr>
                <w:bCs/>
                <w:szCs w:val="21"/>
              </w:rPr>
              <w:t>测试需求标识：</w:t>
            </w:r>
            <w:r>
              <w:rPr>
                <w:snapToGrid w:val="0"/>
                <w:szCs w:val="21"/>
              </w:rPr>
              <w:t>XQ_SU_HHZM</w:t>
            </w:r>
          </w:p>
        </w:tc>
      </w:tr>
      <w:tr w:rsidR="003D0E6C" w14:paraId="6BB98AA4" w14:textId="77777777">
        <w:tc>
          <w:tcPr>
            <w:tcW w:w="948" w:type="pct"/>
            <w:gridSpan w:val="2"/>
          </w:tcPr>
          <w:p w14:paraId="75156C4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1E8D17D" w14:textId="77777777" w:rsidR="003D0E6C" w:rsidRDefault="00000000">
            <w:pPr>
              <w:wordWrap w:val="0"/>
              <w:rPr>
                <w:szCs w:val="21"/>
              </w:rPr>
            </w:pPr>
            <w:r>
              <w:rPr>
                <w:snapToGrid w:val="0"/>
                <w:szCs w:val="21"/>
              </w:rPr>
              <w:t>通过人工在宏动作与模板映射界面输入非法、空或部分合法的指令信息，查看新增失败并弹出错误提示的情况，验证软件宏动作与模板映射添加处理异常情况的正确性</w:t>
            </w:r>
          </w:p>
        </w:tc>
      </w:tr>
      <w:tr w:rsidR="003D0E6C" w14:paraId="4E96702E" w14:textId="77777777">
        <w:tc>
          <w:tcPr>
            <w:tcW w:w="948" w:type="pct"/>
            <w:gridSpan w:val="2"/>
          </w:tcPr>
          <w:p w14:paraId="4808947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C336508" w14:textId="77777777" w:rsidR="003D0E6C" w:rsidRDefault="00000000">
            <w:pPr>
              <w:wordWrap w:val="0"/>
              <w:rPr>
                <w:bCs/>
                <w:szCs w:val="21"/>
              </w:rPr>
            </w:pPr>
            <w:r>
              <w:rPr>
                <w:bCs/>
                <w:szCs w:val="21"/>
              </w:rPr>
              <w:t>1.</w:t>
            </w:r>
            <w:r>
              <w:rPr>
                <w:bCs/>
                <w:szCs w:val="21"/>
              </w:rPr>
              <w:t>被测软件已正常启动</w:t>
            </w:r>
          </w:p>
          <w:p w14:paraId="2AB79D4E" w14:textId="77777777" w:rsidR="003D0E6C" w:rsidRDefault="00000000">
            <w:pPr>
              <w:wordWrap w:val="0"/>
              <w:rPr>
                <w:bCs/>
                <w:szCs w:val="21"/>
              </w:rPr>
            </w:pPr>
            <w:r>
              <w:rPr>
                <w:bCs/>
                <w:szCs w:val="21"/>
              </w:rPr>
              <w:t>2.</w:t>
            </w:r>
            <w:r>
              <w:rPr>
                <w:bCs/>
                <w:szCs w:val="21"/>
              </w:rPr>
              <w:t>测试环境已配置就绪</w:t>
            </w:r>
          </w:p>
          <w:p w14:paraId="611A720E" w14:textId="77777777" w:rsidR="003D0E6C" w:rsidRDefault="00000000">
            <w:pPr>
              <w:wordWrap w:val="0"/>
              <w:rPr>
                <w:szCs w:val="21"/>
              </w:rPr>
            </w:pPr>
            <w:r>
              <w:rPr>
                <w:bCs/>
                <w:szCs w:val="21"/>
              </w:rPr>
              <w:t>3.</w:t>
            </w:r>
            <w:r>
              <w:rPr>
                <w:bCs/>
                <w:szCs w:val="21"/>
              </w:rPr>
              <w:t>相关接口已连通</w:t>
            </w:r>
          </w:p>
        </w:tc>
      </w:tr>
      <w:tr w:rsidR="003D0E6C" w14:paraId="3C177CC3" w14:textId="77777777">
        <w:tc>
          <w:tcPr>
            <w:tcW w:w="948" w:type="pct"/>
            <w:gridSpan w:val="2"/>
          </w:tcPr>
          <w:p w14:paraId="7C5A808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701C9DB" w14:textId="77777777" w:rsidR="003D0E6C" w:rsidRDefault="00000000">
            <w:pPr>
              <w:wordWrap w:val="0"/>
              <w:rPr>
                <w:bCs/>
                <w:szCs w:val="21"/>
              </w:rPr>
            </w:pPr>
            <w:r>
              <w:rPr>
                <w:bCs/>
                <w:szCs w:val="21"/>
              </w:rPr>
              <w:t>1.</w:t>
            </w:r>
            <w:r>
              <w:rPr>
                <w:bCs/>
                <w:szCs w:val="21"/>
              </w:rPr>
              <w:t>被测软件版本受控</w:t>
            </w:r>
          </w:p>
          <w:p w14:paraId="5AA9B87D" w14:textId="77777777" w:rsidR="003D0E6C" w:rsidRDefault="00000000">
            <w:pPr>
              <w:wordWrap w:val="0"/>
              <w:rPr>
                <w:szCs w:val="21"/>
              </w:rPr>
            </w:pPr>
            <w:r>
              <w:rPr>
                <w:bCs/>
                <w:szCs w:val="21"/>
              </w:rPr>
              <w:t>2.</w:t>
            </w:r>
            <w:r>
              <w:rPr>
                <w:bCs/>
                <w:szCs w:val="21"/>
              </w:rPr>
              <w:t>测试环境满足设计要求</w:t>
            </w:r>
          </w:p>
        </w:tc>
      </w:tr>
      <w:tr w:rsidR="003D0E6C" w14:paraId="3D91337E" w14:textId="77777777">
        <w:tc>
          <w:tcPr>
            <w:tcW w:w="5000" w:type="pct"/>
            <w:gridSpan w:val="6"/>
          </w:tcPr>
          <w:p w14:paraId="6C1A0726"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AE81378" w14:textId="77777777">
        <w:tc>
          <w:tcPr>
            <w:tcW w:w="413" w:type="pct"/>
          </w:tcPr>
          <w:p w14:paraId="067137D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077655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F7732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F77D270" w14:textId="77777777">
        <w:tc>
          <w:tcPr>
            <w:tcW w:w="413" w:type="pct"/>
          </w:tcPr>
          <w:p w14:paraId="143FB6BE" w14:textId="77777777" w:rsidR="003D0E6C" w:rsidRDefault="003D0E6C">
            <w:pPr>
              <w:pStyle w:val="afffff4"/>
              <w:numPr>
                <w:ilvl w:val="0"/>
                <w:numId w:val="78"/>
              </w:numPr>
              <w:wordWrap w:val="0"/>
              <w:ind w:firstLineChars="0"/>
              <w:jc w:val="center"/>
              <w:rPr>
                <w:szCs w:val="21"/>
              </w:rPr>
            </w:pPr>
          </w:p>
        </w:tc>
        <w:tc>
          <w:tcPr>
            <w:tcW w:w="2524" w:type="pct"/>
            <w:gridSpan w:val="3"/>
          </w:tcPr>
          <w:p w14:paraId="6B5249D3" w14:textId="77777777" w:rsidR="003D0E6C" w:rsidRDefault="00000000">
            <w:pPr>
              <w:wordWrap w:val="0"/>
              <w:rPr>
                <w:szCs w:val="21"/>
              </w:rPr>
            </w:pPr>
            <w:r>
              <w:rPr>
                <w:snapToGrid w:val="0"/>
                <w:szCs w:val="21"/>
              </w:rPr>
              <w:t>在宏动作与模板映射界面选择添加指令表信息，输入非法指令信息，查看新增宏动作与模板映射失败并弹出相应错误提示的情况</w:t>
            </w:r>
          </w:p>
        </w:tc>
        <w:tc>
          <w:tcPr>
            <w:tcW w:w="2063" w:type="pct"/>
            <w:gridSpan w:val="2"/>
          </w:tcPr>
          <w:p w14:paraId="4EE70356" w14:textId="77777777" w:rsidR="003D0E6C" w:rsidRDefault="00000000">
            <w:pPr>
              <w:wordWrap w:val="0"/>
              <w:rPr>
                <w:szCs w:val="21"/>
              </w:rPr>
            </w:pPr>
            <w:r>
              <w:rPr>
                <w:snapToGrid w:val="0"/>
                <w:szCs w:val="21"/>
              </w:rPr>
              <w:t>新增宏动作与模板映射失败并弹出相应错误提示的情况</w:t>
            </w:r>
          </w:p>
        </w:tc>
      </w:tr>
      <w:tr w:rsidR="003D0E6C" w14:paraId="6CF1ACFF" w14:textId="77777777">
        <w:tc>
          <w:tcPr>
            <w:tcW w:w="413" w:type="pct"/>
          </w:tcPr>
          <w:p w14:paraId="35631E17" w14:textId="77777777" w:rsidR="003D0E6C" w:rsidRDefault="003D0E6C">
            <w:pPr>
              <w:pStyle w:val="afffff4"/>
              <w:numPr>
                <w:ilvl w:val="0"/>
                <w:numId w:val="78"/>
              </w:numPr>
              <w:wordWrap w:val="0"/>
              <w:ind w:firstLineChars="0"/>
              <w:jc w:val="center"/>
              <w:rPr>
                <w:szCs w:val="21"/>
              </w:rPr>
            </w:pPr>
          </w:p>
        </w:tc>
        <w:tc>
          <w:tcPr>
            <w:tcW w:w="2524" w:type="pct"/>
            <w:gridSpan w:val="3"/>
          </w:tcPr>
          <w:p w14:paraId="36861E6A" w14:textId="77777777" w:rsidR="003D0E6C" w:rsidRDefault="00000000">
            <w:pPr>
              <w:wordWrap w:val="0"/>
              <w:rPr>
                <w:szCs w:val="21"/>
              </w:rPr>
            </w:pPr>
            <w:r>
              <w:rPr>
                <w:snapToGrid w:val="0"/>
                <w:szCs w:val="21"/>
              </w:rPr>
              <w:t>在宏动作与模板映射界面选择添加指令表信息，不输入指令信息，查看新增宏动作与模板映射失败并弹出相应错误提示的情况</w:t>
            </w:r>
          </w:p>
        </w:tc>
        <w:tc>
          <w:tcPr>
            <w:tcW w:w="2063" w:type="pct"/>
            <w:gridSpan w:val="2"/>
          </w:tcPr>
          <w:p w14:paraId="52499BFA" w14:textId="77777777" w:rsidR="003D0E6C" w:rsidRDefault="00000000">
            <w:pPr>
              <w:wordWrap w:val="0"/>
              <w:rPr>
                <w:szCs w:val="21"/>
              </w:rPr>
            </w:pPr>
            <w:r>
              <w:rPr>
                <w:snapToGrid w:val="0"/>
                <w:szCs w:val="21"/>
              </w:rPr>
              <w:t>新增宏动作与模板映射失败并弹出相应错误提示的情况</w:t>
            </w:r>
          </w:p>
        </w:tc>
      </w:tr>
      <w:tr w:rsidR="003D0E6C" w14:paraId="2177D175" w14:textId="77777777">
        <w:tc>
          <w:tcPr>
            <w:tcW w:w="413" w:type="pct"/>
          </w:tcPr>
          <w:p w14:paraId="3A01A916" w14:textId="77777777" w:rsidR="003D0E6C" w:rsidRDefault="003D0E6C">
            <w:pPr>
              <w:pStyle w:val="afffff4"/>
              <w:numPr>
                <w:ilvl w:val="0"/>
                <w:numId w:val="78"/>
              </w:numPr>
              <w:wordWrap w:val="0"/>
              <w:ind w:firstLineChars="0"/>
              <w:jc w:val="center"/>
              <w:rPr>
                <w:szCs w:val="21"/>
              </w:rPr>
            </w:pPr>
          </w:p>
        </w:tc>
        <w:tc>
          <w:tcPr>
            <w:tcW w:w="2524" w:type="pct"/>
            <w:gridSpan w:val="3"/>
          </w:tcPr>
          <w:p w14:paraId="6CC0867C" w14:textId="77777777" w:rsidR="003D0E6C" w:rsidRDefault="00000000">
            <w:pPr>
              <w:wordWrap w:val="0"/>
              <w:rPr>
                <w:szCs w:val="21"/>
              </w:rPr>
            </w:pPr>
            <w:r>
              <w:rPr>
                <w:snapToGrid w:val="0"/>
                <w:szCs w:val="21"/>
              </w:rPr>
              <w:t>在宏动作与模板映射界面选择添加指令表信息，输入部分合法指令信息，剩余指令信息不输入并保存添加，查看新增宏动作与模板映射失败并弹出相应错误提示的情况</w:t>
            </w:r>
          </w:p>
        </w:tc>
        <w:tc>
          <w:tcPr>
            <w:tcW w:w="2063" w:type="pct"/>
            <w:gridSpan w:val="2"/>
          </w:tcPr>
          <w:p w14:paraId="30F4268E" w14:textId="77777777" w:rsidR="003D0E6C" w:rsidRDefault="00000000">
            <w:pPr>
              <w:wordWrap w:val="0"/>
              <w:rPr>
                <w:szCs w:val="21"/>
              </w:rPr>
            </w:pPr>
            <w:r>
              <w:rPr>
                <w:snapToGrid w:val="0"/>
                <w:szCs w:val="21"/>
              </w:rPr>
              <w:t>新增宏动作与模板映射失败并弹出相应错误提示的情况</w:t>
            </w:r>
          </w:p>
        </w:tc>
      </w:tr>
      <w:tr w:rsidR="003D0E6C" w14:paraId="35957C41" w14:textId="77777777">
        <w:tc>
          <w:tcPr>
            <w:tcW w:w="413" w:type="pct"/>
          </w:tcPr>
          <w:p w14:paraId="3745A3D3" w14:textId="77777777" w:rsidR="003D0E6C" w:rsidRDefault="003D0E6C">
            <w:pPr>
              <w:pStyle w:val="afffff4"/>
              <w:numPr>
                <w:ilvl w:val="0"/>
                <w:numId w:val="78"/>
              </w:numPr>
              <w:wordWrap w:val="0"/>
              <w:ind w:firstLineChars="0"/>
              <w:jc w:val="center"/>
              <w:rPr>
                <w:szCs w:val="21"/>
              </w:rPr>
            </w:pPr>
          </w:p>
        </w:tc>
        <w:tc>
          <w:tcPr>
            <w:tcW w:w="2524" w:type="pct"/>
            <w:gridSpan w:val="3"/>
          </w:tcPr>
          <w:p w14:paraId="05AAA647" w14:textId="77777777" w:rsidR="003D0E6C" w:rsidRDefault="00000000">
            <w:pPr>
              <w:wordWrap w:val="0"/>
              <w:rPr>
                <w:snapToGrid w:val="0"/>
                <w:szCs w:val="21"/>
              </w:rPr>
            </w:pPr>
            <w:r>
              <w:rPr>
                <w:snapToGrid w:val="0"/>
                <w:szCs w:val="21"/>
              </w:rPr>
              <w:t>在宏动作与模板映射界面选择添加指令表信息，输入合法指令信息并取消保存添加，查看未新增宏动</w:t>
            </w:r>
            <w:r>
              <w:rPr>
                <w:snapToGrid w:val="0"/>
                <w:szCs w:val="21"/>
              </w:rPr>
              <w:lastRenderedPageBreak/>
              <w:t>作与模板映射的情况</w:t>
            </w:r>
          </w:p>
        </w:tc>
        <w:tc>
          <w:tcPr>
            <w:tcW w:w="2063" w:type="pct"/>
            <w:gridSpan w:val="2"/>
          </w:tcPr>
          <w:p w14:paraId="7EB9B659" w14:textId="77777777" w:rsidR="003D0E6C" w:rsidRDefault="00000000">
            <w:pPr>
              <w:wordWrap w:val="0"/>
              <w:rPr>
                <w:szCs w:val="21"/>
              </w:rPr>
            </w:pPr>
            <w:r>
              <w:rPr>
                <w:snapToGrid w:val="0"/>
                <w:szCs w:val="21"/>
              </w:rPr>
              <w:lastRenderedPageBreak/>
              <w:t>查看</w:t>
            </w:r>
            <w:r>
              <w:rPr>
                <w:rFonts w:hint="eastAsia"/>
                <w:snapToGrid w:val="0"/>
                <w:szCs w:val="21"/>
              </w:rPr>
              <w:t>到</w:t>
            </w:r>
            <w:r>
              <w:rPr>
                <w:snapToGrid w:val="0"/>
                <w:szCs w:val="21"/>
              </w:rPr>
              <w:t>未新增宏动作与模板映射的情况</w:t>
            </w:r>
          </w:p>
        </w:tc>
      </w:tr>
      <w:tr w:rsidR="003D0E6C" w14:paraId="6ACA7BBA" w14:textId="77777777">
        <w:tc>
          <w:tcPr>
            <w:tcW w:w="413" w:type="pct"/>
          </w:tcPr>
          <w:p w14:paraId="02D0BE2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D1B78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1F4E38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2D5AE1F" w14:textId="77777777">
        <w:tc>
          <w:tcPr>
            <w:tcW w:w="413" w:type="pct"/>
          </w:tcPr>
          <w:p w14:paraId="74F970C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069476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1E54005" w14:textId="77777777" w:rsidR="003D0E6C" w:rsidRDefault="00000000">
            <w:pPr>
              <w:wordWrap w:val="0"/>
              <w:rPr>
                <w:szCs w:val="21"/>
              </w:rPr>
            </w:pPr>
            <w:r>
              <w:rPr>
                <w:rFonts w:hint="eastAsia"/>
                <w:szCs w:val="21"/>
              </w:rPr>
              <w:t>本测试用例的全部测试步骤都通过即标志本用例为“通过”</w:t>
            </w:r>
          </w:p>
        </w:tc>
      </w:tr>
      <w:tr w:rsidR="003D0E6C" w14:paraId="47E5CBE7" w14:textId="77777777">
        <w:tc>
          <w:tcPr>
            <w:tcW w:w="413" w:type="pct"/>
          </w:tcPr>
          <w:p w14:paraId="6A85BED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7F73E4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31E2E5F" w14:textId="77777777" w:rsidR="003D0E6C" w:rsidRDefault="00000000">
            <w:pPr>
              <w:wordWrap w:val="0"/>
              <w:rPr>
                <w:szCs w:val="21"/>
              </w:rPr>
            </w:pPr>
            <w:r>
              <w:rPr>
                <w:rFonts w:hint="eastAsia"/>
                <w:szCs w:val="21"/>
              </w:rPr>
              <w:t>李友</w:t>
            </w:r>
          </w:p>
        </w:tc>
      </w:tr>
    </w:tbl>
    <w:p w14:paraId="496612C5" w14:textId="77777777" w:rsidR="003D0E6C" w:rsidRDefault="003D0E6C"/>
    <w:p w14:paraId="6A13F78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4A2AC2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3ECF5E8" w14:textId="77777777" w:rsidR="003D0E6C" w:rsidRDefault="003D0E6C">
            <w:pPr>
              <w:numPr>
                <w:ilvl w:val="0"/>
                <w:numId w:val="47"/>
              </w:numPr>
              <w:wordWrap w:val="0"/>
              <w:jc w:val="left"/>
              <w:rPr>
                <w:b/>
                <w:szCs w:val="21"/>
              </w:rPr>
            </w:pPr>
          </w:p>
        </w:tc>
      </w:tr>
      <w:tr w:rsidR="003D0E6C" w14:paraId="36F859CB" w14:textId="77777777">
        <w:tc>
          <w:tcPr>
            <w:tcW w:w="948" w:type="pct"/>
            <w:gridSpan w:val="2"/>
          </w:tcPr>
          <w:p w14:paraId="4FB3638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FFD3810" w14:textId="77777777" w:rsidR="003D0E6C" w:rsidRDefault="00000000">
            <w:pPr>
              <w:wordWrap w:val="0"/>
              <w:jc w:val="center"/>
              <w:rPr>
                <w:szCs w:val="21"/>
              </w:rPr>
            </w:pPr>
            <w:r>
              <w:rPr>
                <w:szCs w:val="21"/>
              </w:rPr>
              <w:t>宏动作与模板映射删除正常功能</w:t>
            </w:r>
          </w:p>
        </w:tc>
        <w:tc>
          <w:tcPr>
            <w:tcW w:w="578" w:type="pct"/>
            <w:gridSpan w:val="2"/>
          </w:tcPr>
          <w:p w14:paraId="205C7C6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71C626B"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_005</w:t>
            </w:r>
          </w:p>
        </w:tc>
      </w:tr>
      <w:tr w:rsidR="003D0E6C" w14:paraId="5AD1B0FC" w14:textId="77777777">
        <w:tc>
          <w:tcPr>
            <w:tcW w:w="948" w:type="pct"/>
            <w:gridSpan w:val="2"/>
          </w:tcPr>
          <w:p w14:paraId="7099A00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09E14B9" w14:textId="77777777" w:rsidR="003D0E6C" w:rsidRDefault="00000000">
            <w:pPr>
              <w:wordWrap w:val="0"/>
              <w:rPr>
                <w:bCs/>
                <w:szCs w:val="21"/>
              </w:rPr>
            </w:pPr>
            <w:r>
              <w:rPr>
                <w:bCs/>
                <w:szCs w:val="21"/>
              </w:rPr>
              <w:t>软件测试依据：软件测试大纲</w:t>
            </w:r>
          </w:p>
          <w:p w14:paraId="5B8DDCBD"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6C5A2F33" w14:textId="77777777" w:rsidR="003D0E6C" w:rsidRDefault="00000000">
            <w:pPr>
              <w:wordWrap w:val="0"/>
              <w:rPr>
                <w:bCs/>
                <w:szCs w:val="21"/>
              </w:rPr>
            </w:pPr>
            <w:r>
              <w:rPr>
                <w:bCs/>
                <w:szCs w:val="21"/>
              </w:rPr>
              <w:t>测试需求标识：</w:t>
            </w:r>
            <w:r>
              <w:rPr>
                <w:snapToGrid w:val="0"/>
                <w:szCs w:val="21"/>
              </w:rPr>
              <w:t>XQ_SU_HHZM</w:t>
            </w:r>
          </w:p>
        </w:tc>
      </w:tr>
      <w:tr w:rsidR="003D0E6C" w14:paraId="6C6321E4" w14:textId="77777777">
        <w:tc>
          <w:tcPr>
            <w:tcW w:w="948" w:type="pct"/>
            <w:gridSpan w:val="2"/>
          </w:tcPr>
          <w:p w14:paraId="397F9E5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FE98368" w14:textId="77777777" w:rsidR="003D0E6C" w:rsidRDefault="00000000">
            <w:pPr>
              <w:wordWrap w:val="0"/>
              <w:rPr>
                <w:szCs w:val="21"/>
              </w:rPr>
            </w:pPr>
            <w:r>
              <w:rPr>
                <w:snapToGrid w:val="0"/>
                <w:szCs w:val="21"/>
              </w:rPr>
              <w:t>通过人工在宏动作与模板映射界面选择一条指令表信息删除，查看指令模板数据已删除并记录日志的情况，验证软件宏动作与模板映射删除实现的正确性</w:t>
            </w:r>
          </w:p>
        </w:tc>
      </w:tr>
      <w:tr w:rsidR="003D0E6C" w14:paraId="484C23B8" w14:textId="77777777">
        <w:tc>
          <w:tcPr>
            <w:tcW w:w="948" w:type="pct"/>
            <w:gridSpan w:val="2"/>
          </w:tcPr>
          <w:p w14:paraId="3218246F"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33A92DC" w14:textId="77777777" w:rsidR="003D0E6C" w:rsidRDefault="00000000">
            <w:pPr>
              <w:wordWrap w:val="0"/>
              <w:rPr>
                <w:bCs/>
                <w:szCs w:val="21"/>
              </w:rPr>
            </w:pPr>
            <w:r>
              <w:rPr>
                <w:bCs/>
                <w:szCs w:val="21"/>
              </w:rPr>
              <w:t>1.</w:t>
            </w:r>
            <w:r>
              <w:rPr>
                <w:bCs/>
                <w:szCs w:val="21"/>
              </w:rPr>
              <w:t>被测软件已正常启动</w:t>
            </w:r>
          </w:p>
          <w:p w14:paraId="5920E846" w14:textId="77777777" w:rsidR="003D0E6C" w:rsidRDefault="00000000">
            <w:pPr>
              <w:wordWrap w:val="0"/>
              <w:rPr>
                <w:bCs/>
                <w:szCs w:val="21"/>
              </w:rPr>
            </w:pPr>
            <w:r>
              <w:rPr>
                <w:bCs/>
                <w:szCs w:val="21"/>
              </w:rPr>
              <w:t>2.</w:t>
            </w:r>
            <w:r>
              <w:rPr>
                <w:bCs/>
                <w:szCs w:val="21"/>
              </w:rPr>
              <w:t>测试环境已配置就绪</w:t>
            </w:r>
          </w:p>
          <w:p w14:paraId="5E7BA3EA" w14:textId="77777777" w:rsidR="003D0E6C" w:rsidRDefault="00000000">
            <w:pPr>
              <w:wordWrap w:val="0"/>
              <w:rPr>
                <w:szCs w:val="21"/>
              </w:rPr>
            </w:pPr>
            <w:r>
              <w:rPr>
                <w:bCs/>
                <w:szCs w:val="21"/>
              </w:rPr>
              <w:t>3.</w:t>
            </w:r>
            <w:r>
              <w:rPr>
                <w:bCs/>
                <w:szCs w:val="21"/>
              </w:rPr>
              <w:t>相关接口已连通</w:t>
            </w:r>
          </w:p>
        </w:tc>
      </w:tr>
      <w:tr w:rsidR="003D0E6C" w14:paraId="6D6F4815" w14:textId="77777777">
        <w:tc>
          <w:tcPr>
            <w:tcW w:w="948" w:type="pct"/>
            <w:gridSpan w:val="2"/>
          </w:tcPr>
          <w:p w14:paraId="2C033046"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15FAC86" w14:textId="77777777" w:rsidR="003D0E6C" w:rsidRDefault="00000000">
            <w:pPr>
              <w:wordWrap w:val="0"/>
              <w:rPr>
                <w:bCs/>
                <w:szCs w:val="21"/>
              </w:rPr>
            </w:pPr>
            <w:r>
              <w:rPr>
                <w:bCs/>
                <w:szCs w:val="21"/>
              </w:rPr>
              <w:t>1.</w:t>
            </w:r>
            <w:r>
              <w:rPr>
                <w:bCs/>
                <w:szCs w:val="21"/>
              </w:rPr>
              <w:t>被测软件版本受控</w:t>
            </w:r>
          </w:p>
          <w:p w14:paraId="1E6A41E9" w14:textId="77777777" w:rsidR="003D0E6C" w:rsidRDefault="00000000">
            <w:pPr>
              <w:wordWrap w:val="0"/>
              <w:rPr>
                <w:szCs w:val="21"/>
              </w:rPr>
            </w:pPr>
            <w:r>
              <w:rPr>
                <w:bCs/>
                <w:szCs w:val="21"/>
              </w:rPr>
              <w:t>2.</w:t>
            </w:r>
            <w:r>
              <w:rPr>
                <w:bCs/>
                <w:szCs w:val="21"/>
              </w:rPr>
              <w:t>测试环境满足设计要求</w:t>
            </w:r>
          </w:p>
        </w:tc>
      </w:tr>
      <w:tr w:rsidR="003D0E6C" w14:paraId="1D866A60" w14:textId="77777777">
        <w:tc>
          <w:tcPr>
            <w:tcW w:w="5000" w:type="pct"/>
            <w:gridSpan w:val="6"/>
          </w:tcPr>
          <w:p w14:paraId="612D2F8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A7AB05D" w14:textId="77777777">
        <w:tc>
          <w:tcPr>
            <w:tcW w:w="413" w:type="pct"/>
          </w:tcPr>
          <w:p w14:paraId="48ABAE2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D4500B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B39FBB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DD9036A" w14:textId="77777777">
        <w:tc>
          <w:tcPr>
            <w:tcW w:w="413" w:type="pct"/>
          </w:tcPr>
          <w:p w14:paraId="2FCCB68E" w14:textId="77777777" w:rsidR="003D0E6C" w:rsidRDefault="003D0E6C">
            <w:pPr>
              <w:pStyle w:val="afffff4"/>
              <w:numPr>
                <w:ilvl w:val="0"/>
                <w:numId w:val="79"/>
              </w:numPr>
              <w:wordWrap w:val="0"/>
              <w:ind w:firstLineChars="0"/>
              <w:jc w:val="center"/>
              <w:rPr>
                <w:szCs w:val="21"/>
              </w:rPr>
            </w:pPr>
          </w:p>
        </w:tc>
        <w:tc>
          <w:tcPr>
            <w:tcW w:w="2524" w:type="pct"/>
            <w:gridSpan w:val="3"/>
          </w:tcPr>
          <w:p w14:paraId="5B842619" w14:textId="77777777" w:rsidR="003D0E6C" w:rsidRDefault="00000000">
            <w:pPr>
              <w:wordWrap w:val="0"/>
              <w:rPr>
                <w:szCs w:val="21"/>
              </w:rPr>
            </w:pPr>
            <w:r>
              <w:rPr>
                <w:snapToGrid w:val="0"/>
                <w:szCs w:val="21"/>
              </w:rPr>
              <w:t>在宏动作与模板映射界面选择一条指令表信息，删除该数据，查询所有模板数据，查看指令模板数据已删除的情况</w:t>
            </w:r>
          </w:p>
        </w:tc>
        <w:tc>
          <w:tcPr>
            <w:tcW w:w="2063" w:type="pct"/>
            <w:gridSpan w:val="2"/>
          </w:tcPr>
          <w:p w14:paraId="77B675FB" w14:textId="77777777" w:rsidR="003D0E6C" w:rsidRDefault="00000000">
            <w:pPr>
              <w:wordWrap w:val="0"/>
              <w:rPr>
                <w:szCs w:val="21"/>
              </w:rPr>
            </w:pPr>
            <w:r>
              <w:rPr>
                <w:snapToGrid w:val="0"/>
                <w:szCs w:val="21"/>
              </w:rPr>
              <w:t>指令模板数据已删除</w:t>
            </w:r>
          </w:p>
        </w:tc>
      </w:tr>
      <w:tr w:rsidR="003D0E6C" w14:paraId="60D325A0" w14:textId="77777777">
        <w:tc>
          <w:tcPr>
            <w:tcW w:w="413" w:type="pct"/>
          </w:tcPr>
          <w:p w14:paraId="7964BC44" w14:textId="77777777" w:rsidR="003D0E6C" w:rsidRDefault="003D0E6C">
            <w:pPr>
              <w:pStyle w:val="afffff4"/>
              <w:numPr>
                <w:ilvl w:val="0"/>
                <w:numId w:val="79"/>
              </w:numPr>
              <w:wordWrap w:val="0"/>
              <w:ind w:firstLineChars="0"/>
              <w:jc w:val="center"/>
              <w:rPr>
                <w:szCs w:val="21"/>
              </w:rPr>
            </w:pPr>
          </w:p>
        </w:tc>
        <w:tc>
          <w:tcPr>
            <w:tcW w:w="2524" w:type="pct"/>
            <w:gridSpan w:val="3"/>
          </w:tcPr>
          <w:p w14:paraId="289776D7" w14:textId="77777777" w:rsidR="003D0E6C" w:rsidRDefault="00000000">
            <w:pPr>
              <w:wordWrap w:val="0"/>
              <w:rPr>
                <w:szCs w:val="21"/>
              </w:rPr>
            </w:pPr>
            <w:r>
              <w:rPr>
                <w:snapToGrid w:val="0"/>
                <w:szCs w:val="21"/>
              </w:rPr>
              <w:t>删除指令表信息，查看日志记录存在删除日志记录等情况</w:t>
            </w:r>
          </w:p>
        </w:tc>
        <w:tc>
          <w:tcPr>
            <w:tcW w:w="2063" w:type="pct"/>
            <w:gridSpan w:val="2"/>
          </w:tcPr>
          <w:p w14:paraId="55B6CC94" w14:textId="77777777" w:rsidR="003D0E6C" w:rsidRDefault="00000000">
            <w:pPr>
              <w:wordWrap w:val="0"/>
              <w:rPr>
                <w:szCs w:val="21"/>
              </w:rPr>
            </w:pPr>
            <w:r>
              <w:rPr>
                <w:snapToGrid w:val="0"/>
                <w:szCs w:val="21"/>
              </w:rPr>
              <w:t>日志记录存在删除日志记录</w:t>
            </w:r>
          </w:p>
        </w:tc>
      </w:tr>
      <w:tr w:rsidR="003D0E6C" w14:paraId="1BDE7448" w14:textId="77777777">
        <w:tc>
          <w:tcPr>
            <w:tcW w:w="413" w:type="pct"/>
          </w:tcPr>
          <w:p w14:paraId="1F575F7E" w14:textId="77777777" w:rsidR="003D0E6C" w:rsidRDefault="003D0E6C">
            <w:pPr>
              <w:pStyle w:val="afffff4"/>
              <w:numPr>
                <w:ilvl w:val="0"/>
                <w:numId w:val="79"/>
              </w:numPr>
              <w:wordWrap w:val="0"/>
              <w:ind w:firstLineChars="0"/>
              <w:jc w:val="center"/>
              <w:rPr>
                <w:szCs w:val="21"/>
              </w:rPr>
            </w:pPr>
          </w:p>
        </w:tc>
        <w:tc>
          <w:tcPr>
            <w:tcW w:w="2524" w:type="pct"/>
            <w:gridSpan w:val="3"/>
          </w:tcPr>
          <w:p w14:paraId="75F71B9E" w14:textId="77777777" w:rsidR="003D0E6C" w:rsidRDefault="00000000">
            <w:pPr>
              <w:wordWrap w:val="0"/>
              <w:rPr>
                <w:szCs w:val="21"/>
              </w:rPr>
            </w:pPr>
            <w:r>
              <w:rPr>
                <w:snapToGrid w:val="0"/>
                <w:szCs w:val="21"/>
              </w:rPr>
              <w:t>搜索删除映射的指令，验证是否删除成功</w:t>
            </w:r>
          </w:p>
        </w:tc>
        <w:tc>
          <w:tcPr>
            <w:tcW w:w="2063" w:type="pct"/>
            <w:gridSpan w:val="2"/>
          </w:tcPr>
          <w:p w14:paraId="23EB7B1B" w14:textId="77777777" w:rsidR="003D0E6C" w:rsidRDefault="00000000">
            <w:pPr>
              <w:wordWrap w:val="0"/>
              <w:rPr>
                <w:szCs w:val="21"/>
              </w:rPr>
            </w:pPr>
            <w:r>
              <w:rPr>
                <w:snapToGrid w:val="0"/>
                <w:szCs w:val="21"/>
              </w:rPr>
              <w:t>删除成功</w:t>
            </w:r>
          </w:p>
        </w:tc>
      </w:tr>
      <w:tr w:rsidR="003D0E6C" w14:paraId="2BD58499" w14:textId="77777777">
        <w:tc>
          <w:tcPr>
            <w:tcW w:w="413" w:type="pct"/>
          </w:tcPr>
          <w:p w14:paraId="21D8931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C9040B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510428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C8C0BE6" w14:textId="77777777">
        <w:tc>
          <w:tcPr>
            <w:tcW w:w="413" w:type="pct"/>
          </w:tcPr>
          <w:p w14:paraId="394C9A9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AD3E88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E8D4490" w14:textId="77777777" w:rsidR="003D0E6C" w:rsidRDefault="00000000">
            <w:pPr>
              <w:wordWrap w:val="0"/>
              <w:rPr>
                <w:szCs w:val="21"/>
              </w:rPr>
            </w:pPr>
            <w:r>
              <w:rPr>
                <w:rFonts w:hint="eastAsia"/>
                <w:szCs w:val="21"/>
              </w:rPr>
              <w:t>本测试用例的全部测试步骤都通过即标志本用例为“通过”</w:t>
            </w:r>
          </w:p>
        </w:tc>
      </w:tr>
      <w:tr w:rsidR="003D0E6C" w14:paraId="504004F2" w14:textId="77777777">
        <w:tc>
          <w:tcPr>
            <w:tcW w:w="413" w:type="pct"/>
          </w:tcPr>
          <w:p w14:paraId="33B14A4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37A4E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76345223" w14:textId="77777777" w:rsidR="003D0E6C" w:rsidRDefault="00000000">
            <w:pPr>
              <w:wordWrap w:val="0"/>
              <w:rPr>
                <w:szCs w:val="21"/>
              </w:rPr>
            </w:pPr>
            <w:r>
              <w:rPr>
                <w:rFonts w:hint="eastAsia"/>
                <w:szCs w:val="21"/>
              </w:rPr>
              <w:lastRenderedPageBreak/>
              <w:t>李友</w:t>
            </w:r>
          </w:p>
        </w:tc>
      </w:tr>
    </w:tbl>
    <w:p w14:paraId="31B6C5CE" w14:textId="77777777" w:rsidR="003D0E6C" w:rsidRDefault="003D0E6C"/>
    <w:p w14:paraId="3E00A50C"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5D0B27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756BE55" w14:textId="77777777" w:rsidR="003D0E6C" w:rsidRDefault="003D0E6C">
            <w:pPr>
              <w:numPr>
                <w:ilvl w:val="0"/>
                <w:numId w:val="47"/>
              </w:numPr>
              <w:wordWrap w:val="0"/>
              <w:jc w:val="left"/>
              <w:rPr>
                <w:b/>
                <w:szCs w:val="21"/>
              </w:rPr>
            </w:pPr>
          </w:p>
        </w:tc>
      </w:tr>
      <w:tr w:rsidR="003D0E6C" w14:paraId="4A1CCDBC" w14:textId="77777777">
        <w:tc>
          <w:tcPr>
            <w:tcW w:w="948" w:type="pct"/>
            <w:gridSpan w:val="2"/>
          </w:tcPr>
          <w:p w14:paraId="425AAB1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B624582" w14:textId="77777777" w:rsidR="003D0E6C" w:rsidRDefault="00000000">
            <w:pPr>
              <w:wordWrap w:val="0"/>
              <w:jc w:val="center"/>
              <w:rPr>
                <w:szCs w:val="21"/>
              </w:rPr>
            </w:pPr>
            <w:r>
              <w:rPr>
                <w:szCs w:val="21"/>
              </w:rPr>
              <w:t>宏动作与模板映射删除异常功能</w:t>
            </w:r>
          </w:p>
        </w:tc>
        <w:tc>
          <w:tcPr>
            <w:tcW w:w="578" w:type="pct"/>
            <w:gridSpan w:val="2"/>
          </w:tcPr>
          <w:p w14:paraId="74114FE2"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7329221"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_006</w:t>
            </w:r>
          </w:p>
        </w:tc>
      </w:tr>
      <w:tr w:rsidR="003D0E6C" w14:paraId="46096060" w14:textId="77777777">
        <w:tc>
          <w:tcPr>
            <w:tcW w:w="948" w:type="pct"/>
            <w:gridSpan w:val="2"/>
          </w:tcPr>
          <w:p w14:paraId="4E0D85A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7CD4822" w14:textId="77777777" w:rsidR="003D0E6C" w:rsidRDefault="00000000">
            <w:pPr>
              <w:wordWrap w:val="0"/>
              <w:rPr>
                <w:bCs/>
                <w:szCs w:val="21"/>
              </w:rPr>
            </w:pPr>
            <w:r>
              <w:rPr>
                <w:bCs/>
                <w:szCs w:val="21"/>
              </w:rPr>
              <w:t>软件测试依据：软件测试大纲</w:t>
            </w:r>
          </w:p>
          <w:p w14:paraId="195532D8"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748C50EC" w14:textId="77777777" w:rsidR="003D0E6C" w:rsidRDefault="00000000">
            <w:pPr>
              <w:wordWrap w:val="0"/>
              <w:rPr>
                <w:bCs/>
                <w:szCs w:val="21"/>
              </w:rPr>
            </w:pPr>
            <w:r>
              <w:rPr>
                <w:bCs/>
                <w:szCs w:val="21"/>
              </w:rPr>
              <w:t>测试需求标识：</w:t>
            </w:r>
            <w:r>
              <w:rPr>
                <w:snapToGrid w:val="0"/>
                <w:szCs w:val="21"/>
              </w:rPr>
              <w:t>XQ_SU_HHZM</w:t>
            </w:r>
          </w:p>
        </w:tc>
      </w:tr>
      <w:tr w:rsidR="003D0E6C" w14:paraId="76A80084" w14:textId="77777777">
        <w:tc>
          <w:tcPr>
            <w:tcW w:w="948" w:type="pct"/>
            <w:gridSpan w:val="2"/>
          </w:tcPr>
          <w:p w14:paraId="70C3196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7B2EFD9" w14:textId="77777777" w:rsidR="003D0E6C" w:rsidRDefault="00000000">
            <w:pPr>
              <w:wordWrap w:val="0"/>
              <w:rPr>
                <w:szCs w:val="21"/>
              </w:rPr>
            </w:pPr>
            <w:r>
              <w:rPr>
                <w:snapToGrid w:val="0"/>
                <w:szCs w:val="21"/>
              </w:rPr>
              <w:t>通过人工选择一条指令表信息删除并取消，查看指令模板数据未删除的情况，验证软件宏动作与模板映射删除处理异常情况的正确性</w:t>
            </w:r>
          </w:p>
        </w:tc>
      </w:tr>
      <w:tr w:rsidR="003D0E6C" w14:paraId="2B016F05" w14:textId="77777777">
        <w:tc>
          <w:tcPr>
            <w:tcW w:w="948" w:type="pct"/>
            <w:gridSpan w:val="2"/>
          </w:tcPr>
          <w:p w14:paraId="2628B9FF"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37430CD" w14:textId="77777777" w:rsidR="003D0E6C" w:rsidRDefault="00000000">
            <w:pPr>
              <w:wordWrap w:val="0"/>
              <w:rPr>
                <w:bCs/>
                <w:szCs w:val="21"/>
              </w:rPr>
            </w:pPr>
            <w:r>
              <w:rPr>
                <w:bCs/>
                <w:szCs w:val="21"/>
              </w:rPr>
              <w:t>1.</w:t>
            </w:r>
            <w:r>
              <w:rPr>
                <w:bCs/>
                <w:szCs w:val="21"/>
              </w:rPr>
              <w:t>被测软件已正常启动</w:t>
            </w:r>
          </w:p>
          <w:p w14:paraId="1B80CEB0" w14:textId="77777777" w:rsidR="003D0E6C" w:rsidRDefault="00000000">
            <w:pPr>
              <w:wordWrap w:val="0"/>
              <w:rPr>
                <w:bCs/>
                <w:szCs w:val="21"/>
              </w:rPr>
            </w:pPr>
            <w:r>
              <w:rPr>
                <w:bCs/>
                <w:szCs w:val="21"/>
              </w:rPr>
              <w:t>2.</w:t>
            </w:r>
            <w:r>
              <w:rPr>
                <w:bCs/>
                <w:szCs w:val="21"/>
              </w:rPr>
              <w:t>测试环境已配置就绪</w:t>
            </w:r>
          </w:p>
          <w:p w14:paraId="378601D7" w14:textId="77777777" w:rsidR="003D0E6C" w:rsidRDefault="00000000">
            <w:pPr>
              <w:wordWrap w:val="0"/>
              <w:rPr>
                <w:szCs w:val="21"/>
              </w:rPr>
            </w:pPr>
            <w:r>
              <w:rPr>
                <w:bCs/>
                <w:szCs w:val="21"/>
              </w:rPr>
              <w:t>3.</w:t>
            </w:r>
            <w:r>
              <w:rPr>
                <w:bCs/>
                <w:szCs w:val="21"/>
              </w:rPr>
              <w:t>相关接口已连通</w:t>
            </w:r>
          </w:p>
        </w:tc>
      </w:tr>
      <w:tr w:rsidR="003D0E6C" w14:paraId="5E09D761" w14:textId="77777777">
        <w:tc>
          <w:tcPr>
            <w:tcW w:w="948" w:type="pct"/>
            <w:gridSpan w:val="2"/>
          </w:tcPr>
          <w:p w14:paraId="710CEB7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7B1BCC6" w14:textId="77777777" w:rsidR="003D0E6C" w:rsidRDefault="00000000">
            <w:pPr>
              <w:wordWrap w:val="0"/>
              <w:rPr>
                <w:bCs/>
                <w:szCs w:val="21"/>
              </w:rPr>
            </w:pPr>
            <w:r>
              <w:rPr>
                <w:bCs/>
                <w:szCs w:val="21"/>
              </w:rPr>
              <w:t>1.</w:t>
            </w:r>
            <w:r>
              <w:rPr>
                <w:bCs/>
                <w:szCs w:val="21"/>
              </w:rPr>
              <w:t>被测软件版本受控</w:t>
            </w:r>
          </w:p>
          <w:p w14:paraId="18A3C6AF" w14:textId="77777777" w:rsidR="003D0E6C" w:rsidRDefault="00000000">
            <w:pPr>
              <w:wordWrap w:val="0"/>
              <w:rPr>
                <w:szCs w:val="21"/>
              </w:rPr>
            </w:pPr>
            <w:r>
              <w:rPr>
                <w:bCs/>
                <w:szCs w:val="21"/>
              </w:rPr>
              <w:t>2.</w:t>
            </w:r>
            <w:r>
              <w:rPr>
                <w:bCs/>
                <w:szCs w:val="21"/>
              </w:rPr>
              <w:t>测试环境满足设计要求</w:t>
            </w:r>
          </w:p>
        </w:tc>
      </w:tr>
      <w:tr w:rsidR="003D0E6C" w14:paraId="0682DE71" w14:textId="77777777">
        <w:tc>
          <w:tcPr>
            <w:tcW w:w="5000" w:type="pct"/>
            <w:gridSpan w:val="6"/>
          </w:tcPr>
          <w:p w14:paraId="3A9879B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78C34F2" w14:textId="77777777">
        <w:tc>
          <w:tcPr>
            <w:tcW w:w="413" w:type="pct"/>
          </w:tcPr>
          <w:p w14:paraId="659C50EB"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38D9263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D9C7D9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1C5DAE9" w14:textId="77777777">
        <w:tc>
          <w:tcPr>
            <w:tcW w:w="413" w:type="pct"/>
          </w:tcPr>
          <w:p w14:paraId="58D80F3D" w14:textId="77777777" w:rsidR="003D0E6C" w:rsidRDefault="003D0E6C">
            <w:pPr>
              <w:pStyle w:val="afffff4"/>
              <w:numPr>
                <w:ilvl w:val="0"/>
                <w:numId w:val="80"/>
              </w:numPr>
              <w:wordWrap w:val="0"/>
              <w:ind w:firstLineChars="0"/>
              <w:jc w:val="center"/>
              <w:rPr>
                <w:szCs w:val="21"/>
              </w:rPr>
            </w:pPr>
          </w:p>
        </w:tc>
        <w:tc>
          <w:tcPr>
            <w:tcW w:w="2524" w:type="pct"/>
            <w:gridSpan w:val="3"/>
          </w:tcPr>
          <w:p w14:paraId="73CD8394" w14:textId="77777777" w:rsidR="003D0E6C" w:rsidRDefault="00000000">
            <w:pPr>
              <w:wordWrap w:val="0"/>
              <w:rPr>
                <w:szCs w:val="21"/>
              </w:rPr>
            </w:pPr>
            <w:r>
              <w:rPr>
                <w:snapToGrid w:val="0"/>
                <w:szCs w:val="21"/>
              </w:rPr>
              <w:t>选择一条指令表信息，删除数据并取消，查询所有模板数据，查看指令模板数据未删除的情况</w:t>
            </w:r>
          </w:p>
        </w:tc>
        <w:tc>
          <w:tcPr>
            <w:tcW w:w="2063" w:type="pct"/>
            <w:gridSpan w:val="2"/>
          </w:tcPr>
          <w:p w14:paraId="2E3DBE9A" w14:textId="77777777" w:rsidR="003D0E6C" w:rsidRDefault="00000000">
            <w:pPr>
              <w:wordWrap w:val="0"/>
              <w:rPr>
                <w:szCs w:val="21"/>
              </w:rPr>
            </w:pPr>
            <w:r>
              <w:rPr>
                <w:snapToGrid w:val="0"/>
                <w:szCs w:val="21"/>
              </w:rPr>
              <w:t>指令模板数据未删除</w:t>
            </w:r>
          </w:p>
        </w:tc>
      </w:tr>
      <w:tr w:rsidR="003D0E6C" w14:paraId="1D1EA3DB" w14:textId="77777777">
        <w:tc>
          <w:tcPr>
            <w:tcW w:w="413" w:type="pct"/>
          </w:tcPr>
          <w:p w14:paraId="4C7FFBC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4EB5C7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446D9C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F5F9929" w14:textId="77777777">
        <w:tc>
          <w:tcPr>
            <w:tcW w:w="413" w:type="pct"/>
          </w:tcPr>
          <w:p w14:paraId="3B80D13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7E7F25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848E3FF" w14:textId="77777777" w:rsidR="003D0E6C" w:rsidRDefault="00000000">
            <w:pPr>
              <w:wordWrap w:val="0"/>
              <w:rPr>
                <w:szCs w:val="21"/>
              </w:rPr>
            </w:pPr>
            <w:r>
              <w:rPr>
                <w:rFonts w:hint="eastAsia"/>
                <w:szCs w:val="21"/>
              </w:rPr>
              <w:t>本测试用例的全部测试步骤都通过即标志本用例为“通过”</w:t>
            </w:r>
          </w:p>
        </w:tc>
      </w:tr>
      <w:tr w:rsidR="003D0E6C" w14:paraId="68A6DA95" w14:textId="77777777">
        <w:tc>
          <w:tcPr>
            <w:tcW w:w="413" w:type="pct"/>
          </w:tcPr>
          <w:p w14:paraId="3183868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DCD7BB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F108AB9" w14:textId="77777777" w:rsidR="003D0E6C" w:rsidRDefault="00000000">
            <w:pPr>
              <w:wordWrap w:val="0"/>
              <w:rPr>
                <w:szCs w:val="21"/>
              </w:rPr>
            </w:pPr>
            <w:r>
              <w:rPr>
                <w:rFonts w:hint="eastAsia"/>
                <w:szCs w:val="21"/>
              </w:rPr>
              <w:t>李友</w:t>
            </w:r>
          </w:p>
        </w:tc>
      </w:tr>
    </w:tbl>
    <w:p w14:paraId="60D30063" w14:textId="77777777" w:rsidR="003D0E6C" w:rsidRDefault="003D0E6C"/>
    <w:p w14:paraId="0C13C83C" w14:textId="77777777" w:rsidR="003D0E6C" w:rsidRDefault="003D0E6C"/>
    <w:tbl>
      <w:tblPr>
        <w:tblStyle w:val="afffff8"/>
        <w:tblW w:w="9970" w:type="pct"/>
        <w:tblLayout w:type="fixed"/>
        <w:tblLook w:val="04A0" w:firstRow="1" w:lastRow="0" w:firstColumn="1" w:lastColumn="0" w:noHBand="0" w:noVBand="1"/>
      </w:tblPr>
      <w:tblGrid>
        <w:gridCol w:w="771"/>
        <w:gridCol w:w="999"/>
        <w:gridCol w:w="3251"/>
        <w:gridCol w:w="468"/>
        <w:gridCol w:w="614"/>
        <w:gridCol w:w="3251"/>
        <w:gridCol w:w="9354"/>
      </w:tblGrid>
      <w:tr w:rsidR="003D0E6C" w14:paraId="3D8CEF64" w14:textId="77777777">
        <w:trPr>
          <w:cnfStyle w:val="100000000000" w:firstRow="1" w:lastRow="0" w:firstColumn="0" w:lastColumn="0" w:oddVBand="0" w:evenVBand="0" w:oddHBand="0" w:evenHBand="0" w:firstRowFirstColumn="0" w:firstRowLastColumn="0" w:lastRowFirstColumn="0" w:lastRowLastColumn="0"/>
        </w:trPr>
        <w:tc>
          <w:tcPr>
            <w:tcW w:w="2500" w:type="pct"/>
            <w:gridSpan w:val="6"/>
          </w:tcPr>
          <w:p w14:paraId="5BA05063" w14:textId="77777777" w:rsidR="003D0E6C" w:rsidRDefault="003D0E6C">
            <w:pPr>
              <w:numPr>
                <w:ilvl w:val="0"/>
                <w:numId w:val="47"/>
              </w:numPr>
              <w:wordWrap w:val="0"/>
              <w:jc w:val="left"/>
              <w:rPr>
                <w:b/>
                <w:szCs w:val="21"/>
              </w:rPr>
            </w:pPr>
          </w:p>
        </w:tc>
        <w:tc>
          <w:tcPr>
            <w:tcW w:w="2500" w:type="pct"/>
          </w:tcPr>
          <w:p w14:paraId="446E3A58" w14:textId="77777777" w:rsidR="003D0E6C" w:rsidRDefault="003D0E6C">
            <w:pPr>
              <w:numPr>
                <w:ilvl w:val="0"/>
                <w:numId w:val="47"/>
              </w:numPr>
              <w:wordWrap w:val="0"/>
              <w:jc w:val="left"/>
              <w:rPr>
                <w:b/>
                <w:szCs w:val="21"/>
              </w:rPr>
            </w:pPr>
          </w:p>
        </w:tc>
      </w:tr>
      <w:tr w:rsidR="003D0E6C" w14:paraId="571B4DD2" w14:textId="77777777">
        <w:tc>
          <w:tcPr>
            <w:tcW w:w="473" w:type="pct"/>
            <w:gridSpan w:val="2"/>
          </w:tcPr>
          <w:p w14:paraId="0CE96A9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869" w:type="pct"/>
          </w:tcPr>
          <w:p w14:paraId="71AAC612" w14:textId="77777777" w:rsidR="003D0E6C" w:rsidRDefault="00000000">
            <w:pPr>
              <w:wordWrap w:val="0"/>
              <w:jc w:val="center"/>
              <w:rPr>
                <w:szCs w:val="21"/>
              </w:rPr>
            </w:pPr>
            <w:r>
              <w:rPr>
                <w:szCs w:val="21"/>
              </w:rPr>
              <w:t>宏动作与模板映射修改</w:t>
            </w:r>
            <w:r>
              <w:rPr>
                <w:rFonts w:hint="eastAsia"/>
                <w:szCs w:val="21"/>
              </w:rPr>
              <w:t>正常功能</w:t>
            </w:r>
          </w:p>
        </w:tc>
        <w:tc>
          <w:tcPr>
            <w:tcW w:w="289" w:type="pct"/>
            <w:gridSpan w:val="2"/>
          </w:tcPr>
          <w:p w14:paraId="3F7D889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867" w:type="pct"/>
          </w:tcPr>
          <w:p w14:paraId="4DEED46A"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_007</w:t>
            </w:r>
          </w:p>
        </w:tc>
        <w:tc>
          <w:tcPr>
            <w:tcW w:w="2500" w:type="pct"/>
          </w:tcPr>
          <w:p w14:paraId="3E6554DA" w14:textId="77777777" w:rsidR="003D0E6C" w:rsidRDefault="003D0E6C">
            <w:pPr>
              <w:wordWrap w:val="0"/>
              <w:jc w:val="center"/>
              <w:rPr>
                <w:snapToGrid w:val="0"/>
                <w:szCs w:val="21"/>
              </w:rPr>
            </w:pPr>
          </w:p>
        </w:tc>
      </w:tr>
      <w:tr w:rsidR="003D0E6C" w14:paraId="3ED664E3" w14:textId="77777777">
        <w:tc>
          <w:tcPr>
            <w:tcW w:w="473" w:type="pct"/>
            <w:gridSpan w:val="2"/>
          </w:tcPr>
          <w:p w14:paraId="661957E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2026" w:type="pct"/>
            <w:gridSpan w:val="4"/>
          </w:tcPr>
          <w:p w14:paraId="754E6733" w14:textId="77777777" w:rsidR="003D0E6C" w:rsidRDefault="00000000">
            <w:pPr>
              <w:wordWrap w:val="0"/>
              <w:rPr>
                <w:bCs/>
                <w:szCs w:val="21"/>
              </w:rPr>
            </w:pPr>
            <w:r>
              <w:rPr>
                <w:bCs/>
                <w:szCs w:val="21"/>
              </w:rPr>
              <w:t>软件测试依据：软件测试大纲</w:t>
            </w:r>
          </w:p>
          <w:p w14:paraId="5BD9FC66"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54B4AC0C" w14:textId="77777777" w:rsidR="003D0E6C" w:rsidRDefault="00000000">
            <w:pPr>
              <w:wordWrap w:val="0"/>
              <w:rPr>
                <w:bCs/>
                <w:szCs w:val="21"/>
              </w:rPr>
            </w:pPr>
            <w:r>
              <w:rPr>
                <w:bCs/>
                <w:szCs w:val="21"/>
              </w:rPr>
              <w:t>测试需求标识：</w:t>
            </w:r>
            <w:r>
              <w:rPr>
                <w:snapToGrid w:val="0"/>
                <w:szCs w:val="21"/>
              </w:rPr>
              <w:t>XQ_SU_HHZM</w:t>
            </w:r>
          </w:p>
        </w:tc>
        <w:tc>
          <w:tcPr>
            <w:tcW w:w="2500" w:type="pct"/>
          </w:tcPr>
          <w:p w14:paraId="3E69BB15" w14:textId="77777777" w:rsidR="003D0E6C" w:rsidRDefault="003D0E6C">
            <w:pPr>
              <w:wordWrap w:val="0"/>
              <w:rPr>
                <w:bCs/>
                <w:szCs w:val="21"/>
              </w:rPr>
            </w:pPr>
          </w:p>
        </w:tc>
      </w:tr>
      <w:tr w:rsidR="003D0E6C" w14:paraId="0CE177A2" w14:textId="77777777">
        <w:tc>
          <w:tcPr>
            <w:tcW w:w="473" w:type="pct"/>
            <w:gridSpan w:val="2"/>
          </w:tcPr>
          <w:p w14:paraId="543837D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2026" w:type="pct"/>
            <w:gridSpan w:val="4"/>
          </w:tcPr>
          <w:p w14:paraId="0BC2A65F" w14:textId="77777777" w:rsidR="003D0E6C" w:rsidRDefault="00000000">
            <w:pPr>
              <w:wordWrap w:val="0"/>
              <w:rPr>
                <w:szCs w:val="21"/>
              </w:rPr>
            </w:pPr>
            <w:r>
              <w:rPr>
                <w:snapToGrid w:val="0"/>
                <w:szCs w:val="21"/>
              </w:rPr>
              <w:t>通过人工在指令表查询结果列表中选择一条指令表信息修改为合法信息并保存，查看保存指令模板信息并记录日志的情况，验证软件宏动作与模板映射修改功能</w:t>
            </w:r>
            <w:r>
              <w:rPr>
                <w:snapToGrid w:val="0"/>
                <w:szCs w:val="21"/>
              </w:rPr>
              <w:lastRenderedPageBreak/>
              <w:t>的正确性</w:t>
            </w:r>
          </w:p>
        </w:tc>
        <w:tc>
          <w:tcPr>
            <w:tcW w:w="2500" w:type="pct"/>
          </w:tcPr>
          <w:p w14:paraId="632CE2C1" w14:textId="77777777" w:rsidR="003D0E6C" w:rsidRDefault="003D0E6C">
            <w:pPr>
              <w:wordWrap w:val="0"/>
              <w:rPr>
                <w:snapToGrid w:val="0"/>
                <w:szCs w:val="21"/>
              </w:rPr>
            </w:pPr>
          </w:p>
        </w:tc>
      </w:tr>
      <w:tr w:rsidR="003D0E6C" w14:paraId="2FA25D0B" w14:textId="77777777">
        <w:tc>
          <w:tcPr>
            <w:tcW w:w="473" w:type="pct"/>
            <w:gridSpan w:val="2"/>
          </w:tcPr>
          <w:p w14:paraId="3E8A1C9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2026" w:type="pct"/>
            <w:gridSpan w:val="4"/>
          </w:tcPr>
          <w:p w14:paraId="5376A6BD" w14:textId="77777777" w:rsidR="003D0E6C" w:rsidRDefault="00000000">
            <w:pPr>
              <w:wordWrap w:val="0"/>
              <w:rPr>
                <w:bCs/>
                <w:szCs w:val="21"/>
              </w:rPr>
            </w:pPr>
            <w:r>
              <w:rPr>
                <w:bCs/>
                <w:szCs w:val="21"/>
              </w:rPr>
              <w:t>1.</w:t>
            </w:r>
            <w:r>
              <w:rPr>
                <w:bCs/>
                <w:szCs w:val="21"/>
              </w:rPr>
              <w:t>被测软件已正常启动</w:t>
            </w:r>
          </w:p>
          <w:p w14:paraId="09E7861E" w14:textId="77777777" w:rsidR="003D0E6C" w:rsidRDefault="00000000">
            <w:pPr>
              <w:wordWrap w:val="0"/>
              <w:rPr>
                <w:bCs/>
                <w:szCs w:val="21"/>
              </w:rPr>
            </w:pPr>
            <w:r>
              <w:rPr>
                <w:bCs/>
                <w:szCs w:val="21"/>
              </w:rPr>
              <w:t>2.</w:t>
            </w:r>
            <w:r>
              <w:rPr>
                <w:bCs/>
                <w:szCs w:val="21"/>
              </w:rPr>
              <w:t>测试环境已配置就绪</w:t>
            </w:r>
          </w:p>
          <w:p w14:paraId="1210DE21" w14:textId="77777777" w:rsidR="003D0E6C" w:rsidRDefault="00000000">
            <w:pPr>
              <w:wordWrap w:val="0"/>
              <w:rPr>
                <w:szCs w:val="21"/>
              </w:rPr>
            </w:pPr>
            <w:r>
              <w:rPr>
                <w:bCs/>
                <w:szCs w:val="21"/>
              </w:rPr>
              <w:t>3.</w:t>
            </w:r>
            <w:r>
              <w:rPr>
                <w:bCs/>
                <w:szCs w:val="21"/>
              </w:rPr>
              <w:t>相关接口已连通</w:t>
            </w:r>
          </w:p>
        </w:tc>
        <w:tc>
          <w:tcPr>
            <w:tcW w:w="2500" w:type="pct"/>
          </w:tcPr>
          <w:p w14:paraId="16FD1E50" w14:textId="77777777" w:rsidR="003D0E6C" w:rsidRDefault="003D0E6C">
            <w:pPr>
              <w:wordWrap w:val="0"/>
              <w:rPr>
                <w:bCs/>
                <w:szCs w:val="21"/>
              </w:rPr>
            </w:pPr>
          </w:p>
        </w:tc>
      </w:tr>
      <w:tr w:rsidR="003D0E6C" w14:paraId="35565FB0" w14:textId="77777777">
        <w:tc>
          <w:tcPr>
            <w:tcW w:w="473" w:type="pct"/>
            <w:gridSpan w:val="2"/>
          </w:tcPr>
          <w:p w14:paraId="561B2F87"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2026" w:type="pct"/>
            <w:gridSpan w:val="4"/>
          </w:tcPr>
          <w:p w14:paraId="6BFB3764" w14:textId="77777777" w:rsidR="003D0E6C" w:rsidRDefault="00000000">
            <w:pPr>
              <w:wordWrap w:val="0"/>
              <w:rPr>
                <w:bCs/>
                <w:szCs w:val="21"/>
              </w:rPr>
            </w:pPr>
            <w:r>
              <w:rPr>
                <w:bCs/>
                <w:szCs w:val="21"/>
              </w:rPr>
              <w:t>1.</w:t>
            </w:r>
            <w:r>
              <w:rPr>
                <w:bCs/>
                <w:szCs w:val="21"/>
              </w:rPr>
              <w:t>被测软件版本受控</w:t>
            </w:r>
          </w:p>
          <w:p w14:paraId="1F88E001" w14:textId="77777777" w:rsidR="003D0E6C" w:rsidRDefault="00000000">
            <w:pPr>
              <w:wordWrap w:val="0"/>
              <w:rPr>
                <w:szCs w:val="21"/>
              </w:rPr>
            </w:pPr>
            <w:r>
              <w:rPr>
                <w:bCs/>
                <w:szCs w:val="21"/>
              </w:rPr>
              <w:t>2.</w:t>
            </w:r>
            <w:r>
              <w:rPr>
                <w:bCs/>
                <w:szCs w:val="21"/>
              </w:rPr>
              <w:t>测试环境满足设计要求</w:t>
            </w:r>
          </w:p>
        </w:tc>
        <w:tc>
          <w:tcPr>
            <w:tcW w:w="2500" w:type="pct"/>
          </w:tcPr>
          <w:p w14:paraId="7F1368E6" w14:textId="77777777" w:rsidR="003D0E6C" w:rsidRDefault="003D0E6C">
            <w:pPr>
              <w:wordWrap w:val="0"/>
              <w:rPr>
                <w:bCs/>
                <w:szCs w:val="21"/>
              </w:rPr>
            </w:pPr>
          </w:p>
        </w:tc>
      </w:tr>
      <w:tr w:rsidR="003D0E6C" w14:paraId="71A834BE" w14:textId="77777777">
        <w:tc>
          <w:tcPr>
            <w:tcW w:w="2500" w:type="pct"/>
            <w:gridSpan w:val="6"/>
          </w:tcPr>
          <w:p w14:paraId="4B3B4CD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c>
          <w:tcPr>
            <w:tcW w:w="2500" w:type="pct"/>
          </w:tcPr>
          <w:p w14:paraId="189C1640" w14:textId="77777777" w:rsidR="003D0E6C" w:rsidRDefault="003D0E6C">
            <w:pPr>
              <w:wordWrap w:val="0"/>
              <w:jc w:val="center"/>
              <w:rPr>
                <w:rFonts w:ascii="黑体" w:eastAsia="黑体" w:hAnsi="黑体" w:hint="eastAsia"/>
                <w:bCs/>
                <w:szCs w:val="21"/>
              </w:rPr>
            </w:pPr>
          </w:p>
        </w:tc>
      </w:tr>
      <w:tr w:rsidR="003D0E6C" w14:paraId="7A885AA2" w14:textId="77777777">
        <w:tc>
          <w:tcPr>
            <w:tcW w:w="206" w:type="pct"/>
          </w:tcPr>
          <w:p w14:paraId="51C24311"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1261" w:type="pct"/>
            <w:gridSpan w:val="3"/>
          </w:tcPr>
          <w:p w14:paraId="2493C4A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1031" w:type="pct"/>
            <w:gridSpan w:val="2"/>
          </w:tcPr>
          <w:p w14:paraId="53EC46E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c>
          <w:tcPr>
            <w:tcW w:w="2500" w:type="pct"/>
          </w:tcPr>
          <w:p w14:paraId="6F36F5C2" w14:textId="77777777" w:rsidR="003D0E6C" w:rsidRDefault="003D0E6C">
            <w:pPr>
              <w:wordWrap w:val="0"/>
              <w:jc w:val="center"/>
              <w:rPr>
                <w:rFonts w:ascii="黑体" w:eastAsia="黑体" w:hAnsi="黑体" w:hint="eastAsia"/>
                <w:bCs/>
                <w:szCs w:val="21"/>
              </w:rPr>
            </w:pPr>
          </w:p>
        </w:tc>
      </w:tr>
      <w:tr w:rsidR="003D0E6C" w14:paraId="41E71825" w14:textId="77777777">
        <w:tc>
          <w:tcPr>
            <w:tcW w:w="206" w:type="pct"/>
          </w:tcPr>
          <w:p w14:paraId="436F015C" w14:textId="77777777" w:rsidR="003D0E6C" w:rsidRDefault="003D0E6C">
            <w:pPr>
              <w:pStyle w:val="afffff4"/>
              <w:numPr>
                <w:ilvl w:val="0"/>
                <w:numId w:val="81"/>
              </w:numPr>
              <w:wordWrap w:val="0"/>
              <w:ind w:firstLineChars="0"/>
              <w:jc w:val="center"/>
              <w:rPr>
                <w:szCs w:val="21"/>
              </w:rPr>
            </w:pPr>
          </w:p>
        </w:tc>
        <w:tc>
          <w:tcPr>
            <w:tcW w:w="1261" w:type="pct"/>
            <w:gridSpan w:val="3"/>
          </w:tcPr>
          <w:p w14:paraId="14940A9B" w14:textId="77777777" w:rsidR="003D0E6C" w:rsidRDefault="00000000">
            <w:pPr>
              <w:wordWrap w:val="0"/>
              <w:rPr>
                <w:szCs w:val="21"/>
              </w:rPr>
            </w:pPr>
            <w:r>
              <w:rPr>
                <w:snapToGrid w:val="0"/>
                <w:szCs w:val="21"/>
              </w:rPr>
              <w:t>在指令表查询结果列表中选择一条指令表信息进行修改，修改模板信息为合法模板信息并保存，查看保存指令模板信息并记录日志情况</w:t>
            </w:r>
          </w:p>
        </w:tc>
        <w:tc>
          <w:tcPr>
            <w:tcW w:w="1031" w:type="pct"/>
            <w:gridSpan w:val="2"/>
          </w:tcPr>
          <w:p w14:paraId="0E678A2B" w14:textId="77777777" w:rsidR="003D0E6C" w:rsidRDefault="00000000">
            <w:pPr>
              <w:wordWrap w:val="0"/>
              <w:rPr>
                <w:szCs w:val="21"/>
              </w:rPr>
            </w:pPr>
            <w:r>
              <w:rPr>
                <w:snapToGrid w:val="0"/>
                <w:szCs w:val="21"/>
              </w:rPr>
              <w:t>保存指令模板信息并记录日志</w:t>
            </w:r>
          </w:p>
        </w:tc>
        <w:tc>
          <w:tcPr>
            <w:tcW w:w="2500" w:type="pct"/>
          </w:tcPr>
          <w:p w14:paraId="1AAC7A10" w14:textId="77777777" w:rsidR="003D0E6C" w:rsidRDefault="003D0E6C">
            <w:pPr>
              <w:wordWrap w:val="0"/>
              <w:rPr>
                <w:snapToGrid w:val="0"/>
                <w:szCs w:val="21"/>
              </w:rPr>
            </w:pPr>
          </w:p>
        </w:tc>
      </w:tr>
      <w:tr w:rsidR="003D0E6C" w14:paraId="0E23D682" w14:textId="77777777">
        <w:tc>
          <w:tcPr>
            <w:tcW w:w="206" w:type="pct"/>
          </w:tcPr>
          <w:p w14:paraId="7FA1D0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DD7935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2293" w:type="pct"/>
            <w:gridSpan w:val="5"/>
          </w:tcPr>
          <w:p w14:paraId="523B7832"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c>
          <w:tcPr>
            <w:tcW w:w="2500" w:type="pct"/>
          </w:tcPr>
          <w:p w14:paraId="129F02A1" w14:textId="77777777" w:rsidR="003D0E6C" w:rsidRDefault="003D0E6C">
            <w:pPr>
              <w:wordWrap w:val="0"/>
              <w:rPr>
                <w:szCs w:val="21"/>
              </w:rPr>
            </w:pPr>
          </w:p>
        </w:tc>
      </w:tr>
      <w:tr w:rsidR="003D0E6C" w14:paraId="4D1A0AFE" w14:textId="77777777">
        <w:tc>
          <w:tcPr>
            <w:tcW w:w="206" w:type="pct"/>
          </w:tcPr>
          <w:p w14:paraId="7765610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74910C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2293" w:type="pct"/>
            <w:gridSpan w:val="5"/>
          </w:tcPr>
          <w:p w14:paraId="19149EA6" w14:textId="77777777" w:rsidR="003D0E6C" w:rsidRDefault="00000000">
            <w:pPr>
              <w:wordWrap w:val="0"/>
              <w:rPr>
                <w:szCs w:val="21"/>
              </w:rPr>
            </w:pPr>
            <w:r>
              <w:rPr>
                <w:rFonts w:hint="eastAsia"/>
                <w:szCs w:val="21"/>
              </w:rPr>
              <w:t>本测试用例的全部测试步骤都通过即标志本用例为“通过”</w:t>
            </w:r>
          </w:p>
        </w:tc>
        <w:tc>
          <w:tcPr>
            <w:tcW w:w="2500" w:type="pct"/>
          </w:tcPr>
          <w:p w14:paraId="6AA03CAA" w14:textId="77777777" w:rsidR="003D0E6C" w:rsidRDefault="003D0E6C">
            <w:pPr>
              <w:wordWrap w:val="0"/>
              <w:rPr>
                <w:szCs w:val="21"/>
              </w:rPr>
            </w:pPr>
          </w:p>
        </w:tc>
      </w:tr>
      <w:tr w:rsidR="003D0E6C" w14:paraId="1C1E3F93" w14:textId="77777777">
        <w:tc>
          <w:tcPr>
            <w:tcW w:w="206" w:type="pct"/>
          </w:tcPr>
          <w:p w14:paraId="56A768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F6B20E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2293" w:type="pct"/>
            <w:gridSpan w:val="5"/>
          </w:tcPr>
          <w:p w14:paraId="7BD97DB3" w14:textId="77777777" w:rsidR="003D0E6C" w:rsidRDefault="00000000">
            <w:pPr>
              <w:wordWrap w:val="0"/>
              <w:rPr>
                <w:szCs w:val="21"/>
              </w:rPr>
            </w:pPr>
            <w:r>
              <w:rPr>
                <w:rFonts w:hint="eastAsia"/>
                <w:szCs w:val="21"/>
              </w:rPr>
              <w:t>李友</w:t>
            </w:r>
          </w:p>
        </w:tc>
        <w:tc>
          <w:tcPr>
            <w:tcW w:w="2500" w:type="pct"/>
          </w:tcPr>
          <w:p w14:paraId="3CB1E0B0" w14:textId="77777777" w:rsidR="003D0E6C" w:rsidRDefault="003D0E6C">
            <w:pPr>
              <w:wordWrap w:val="0"/>
              <w:rPr>
                <w:szCs w:val="21"/>
              </w:rPr>
            </w:pPr>
          </w:p>
        </w:tc>
      </w:tr>
    </w:tbl>
    <w:p w14:paraId="781B47D9" w14:textId="77777777" w:rsidR="003D0E6C" w:rsidRDefault="003D0E6C"/>
    <w:p w14:paraId="56326E4A"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89AC34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B32D824" w14:textId="77777777" w:rsidR="003D0E6C" w:rsidRDefault="003D0E6C">
            <w:pPr>
              <w:numPr>
                <w:ilvl w:val="0"/>
                <w:numId w:val="47"/>
              </w:numPr>
              <w:wordWrap w:val="0"/>
              <w:jc w:val="left"/>
              <w:rPr>
                <w:b/>
                <w:szCs w:val="21"/>
              </w:rPr>
            </w:pPr>
          </w:p>
        </w:tc>
      </w:tr>
      <w:tr w:rsidR="003D0E6C" w14:paraId="3B8F0020" w14:textId="77777777">
        <w:tc>
          <w:tcPr>
            <w:tcW w:w="948" w:type="pct"/>
            <w:gridSpan w:val="2"/>
          </w:tcPr>
          <w:p w14:paraId="544271B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410EA59" w14:textId="77777777" w:rsidR="003D0E6C" w:rsidRDefault="00000000">
            <w:pPr>
              <w:wordWrap w:val="0"/>
              <w:jc w:val="left"/>
              <w:rPr>
                <w:szCs w:val="21"/>
              </w:rPr>
            </w:pPr>
            <w:r>
              <w:rPr>
                <w:szCs w:val="21"/>
              </w:rPr>
              <w:t>宏动作与模板映射修改异常</w:t>
            </w:r>
            <w:r>
              <w:rPr>
                <w:rFonts w:hint="eastAsia"/>
                <w:szCs w:val="21"/>
              </w:rPr>
              <w:t>功能</w:t>
            </w:r>
          </w:p>
        </w:tc>
        <w:tc>
          <w:tcPr>
            <w:tcW w:w="578" w:type="pct"/>
            <w:gridSpan w:val="2"/>
          </w:tcPr>
          <w:p w14:paraId="67FB17A5"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6C70170" w14:textId="77777777" w:rsidR="003D0E6C" w:rsidRDefault="00000000">
            <w:pPr>
              <w:wordWrap w:val="0"/>
              <w:jc w:val="center"/>
              <w:rPr>
                <w:szCs w:val="21"/>
              </w:rPr>
            </w:pPr>
            <w:r>
              <w:rPr>
                <w:rFonts w:hint="eastAsia"/>
                <w:snapToGrid w:val="0"/>
                <w:szCs w:val="21"/>
              </w:rPr>
              <w:t>YL</w:t>
            </w:r>
            <w:r>
              <w:rPr>
                <w:snapToGrid w:val="0"/>
                <w:szCs w:val="21"/>
              </w:rPr>
              <w:t>_SU_HHZM</w:t>
            </w:r>
            <w:r>
              <w:rPr>
                <w:rFonts w:hint="eastAsia"/>
                <w:snapToGrid w:val="0"/>
                <w:szCs w:val="21"/>
              </w:rPr>
              <w:t>_007</w:t>
            </w:r>
          </w:p>
        </w:tc>
      </w:tr>
      <w:tr w:rsidR="003D0E6C" w14:paraId="2AA02A21" w14:textId="77777777">
        <w:tc>
          <w:tcPr>
            <w:tcW w:w="948" w:type="pct"/>
            <w:gridSpan w:val="2"/>
          </w:tcPr>
          <w:p w14:paraId="7804AEA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6AE27FE" w14:textId="77777777" w:rsidR="003D0E6C" w:rsidRDefault="00000000">
            <w:pPr>
              <w:wordWrap w:val="0"/>
              <w:rPr>
                <w:bCs/>
                <w:szCs w:val="21"/>
              </w:rPr>
            </w:pPr>
            <w:r>
              <w:rPr>
                <w:bCs/>
                <w:szCs w:val="21"/>
              </w:rPr>
              <w:t>软件测试依据：软件测试大纲</w:t>
            </w:r>
          </w:p>
          <w:p w14:paraId="424132EF" w14:textId="77777777" w:rsidR="003D0E6C" w:rsidRDefault="00000000">
            <w:pPr>
              <w:wordWrap w:val="0"/>
              <w:rPr>
                <w:bCs/>
                <w:szCs w:val="21"/>
              </w:rPr>
            </w:pPr>
            <w:r>
              <w:rPr>
                <w:bCs/>
                <w:szCs w:val="21"/>
              </w:rPr>
              <w:t>测试需求分析：</w:t>
            </w:r>
            <w:r>
              <w:rPr>
                <w:rFonts w:hint="eastAsia"/>
                <w:bCs/>
                <w:szCs w:val="21"/>
              </w:rPr>
              <w:t>6.2.1.4.1.4 BCD</w:t>
            </w:r>
            <w:r>
              <w:rPr>
                <w:rFonts w:hint="eastAsia"/>
                <w:bCs/>
                <w:szCs w:val="21"/>
              </w:rPr>
              <w:t>星</w:t>
            </w:r>
            <w:r>
              <w:rPr>
                <w:bCs/>
                <w:szCs w:val="21"/>
              </w:rPr>
              <w:t>宏动作与指令模版映射管理</w:t>
            </w:r>
          </w:p>
          <w:p w14:paraId="5A4BD7BC" w14:textId="77777777" w:rsidR="003D0E6C" w:rsidRDefault="00000000">
            <w:pPr>
              <w:wordWrap w:val="0"/>
              <w:rPr>
                <w:bCs/>
                <w:szCs w:val="21"/>
              </w:rPr>
            </w:pPr>
            <w:r>
              <w:rPr>
                <w:bCs/>
                <w:szCs w:val="21"/>
              </w:rPr>
              <w:t>测试需求标识：</w:t>
            </w:r>
            <w:r>
              <w:rPr>
                <w:snapToGrid w:val="0"/>
                <w:szCs w:val="21"/>
              </w:rPr>
              <w:t>XQ_SU_HHZM</w:t>
            </w:r>
          </w:p>
        </w:tc>
      </w:tr>
      <w:tr w:rsidR="003D0E6C" w14:paraId="44CFD19E" w14:textId="77777777">
        <w:tc>
          <w:tcPr>
            <w:tcW w:w="948" w:type="pct"/>
            <w:gridSpan w:val="2"/>
          </w:tcPr>
          <w:p w14:paraId="5D7CFDD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F240B3C" w14:textId="77777777" w:rsidR="003D0E6C" w:rsidRDefault="00000000">
            <w:pPr>
              <w:wordWrap w:val="0"/>
              <w:rPr>
                <w:szCs w:val="21"/>
              </w:rPr>
            </w:pPr>
            <w:r>
              <w:rPr>
                <w:snapToGrid w:val="0"/>
                <w:szCs w:val="21"/>
              </w:rPr>
              <w:t>通过人工在指令表查询结果列表中选择一条指令表信息修改为非法、空或部分合法信息，查看软件修改失败并给出错误提示的情况，验证软件宏动作与模板映射修改处理异常情况的正确性</w:t>
            </w:r>
          </w:p>
        </w:tc>
      </w:tr>
      <w:tr w:rsidR="003D0E6C" w14:paraId="62F8AEF4" w14:textId="77777777">
        <w:tc>
          <w:tcPr>
            <w:tcW w:w="948" w:type="pct"/>
            <w:gridSpan w:val="2"/>
          </w:tcPr>
          <w:p w14:paraId="73A9658C"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4A9B32E" w14:textId="77777777" w:rsidR="003D0E6C" w:rsidRDefault="00000000">
            <w:pPr>
              <w:wordWrap w:val="0"/>
              <w:rPr>
                <w:bCs/>
                <w:szCs w:val="21"/>
              </w:rPr>
            </w:pPr>
            <w:r>
              <w:rPr>
                <w:bCs/>
                <w:szCs w:val="21"/>
              </w:rPr>
              <w:t>1.</w:t>
            </w:r>
            <w:r>
              <w:rPr>
                <w:bCs/>
                <w:szCs w:val="21"/>
              </w:rPr>
              <w:t>被测软件已正常启动</w:t>
            </w:r>
          </w:p>
          <w:p w14:paraId="3D4BC759" w14:textId="77777777" w:rsidR="003D0E6C" w:rsidRDefault="00000000">
            <w:pPr>
              <w:wordWrap w:val="0"/>
              <w:rPr>
                <w:bCs/>
                <w:szCs w:val="21"/>
              </w:rPr>
            </w:pPr>
            <w:r>
              <w:rPr>
                <w:bCs/>
                <w:szCs w:val="21"/>
              </w:rPr>
              <w:t>2.</w:t>
            </w:r>
            <w:r>
              <w:rPr>
                <w:bCs/>
                <w:szCs w:val="21"/>
              </w:rPr>
              <w:t>测试环境已配置就绪</w:t>
            </w:r>
          </w:p>
          <w:p w14:paraId="1F2B80CB" w14:textId="77777777" w:rsidR="003D0E6C" w:rsidRDefault="00000000">
            <w:pPr>
              <w:wordWrap w:val="0"/>
              <w:rPr>
                <w:szCs w:val="21"/>
              </w:rPr>
            </w:pPr>
            <w:r>
              <w:rPr>
                <w:bCs/>
                <w:szCs w:val="21"/>
              </w:rPr>
              <w:t>3.</w:t>
            </w:r>
            <w:r>
              <w:rPr>
                <w:bCs/>
                <w:szCs w:val="21"/>
              </w:rPr>
              <w:t>相关接口已连通</w:t>
            </w:r>
          </w:p>
        </w:tc>
      </w:tr>
      <w:tr w:rsidR="003D0E6C" w14:paraId="40F1C6AB" w14:textId="77777777">
        <w:tc>
          <w:tcPr>
            <w:tcW w:w="948" w:type="pct"/>
            <w:gridSpan w:val="2"/>
          </w:tcPr>
          <w:p w14:paraId="795CC43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6E082AA" w14:textId="77777777" w:rsidR="003D0E6C" w:rsidRDefault="00000000">
            <w:pPr>
              <w:wordWrap w:val="0"/>
              <w:rPr>
                <w:bCs/>
                <w:szCs w:val="21"/>
              </w:rPr>
            </w:pPr>
            <w:r>
              <w:rPr>
                <w:bCs/>
                <w:szCs w:val="21"/>
              </w:rPr>
              <w:t>1.</w:t>
            </w:r>
            <w:r>
              <w:rPr>
                <w:bCs/>
                <w:szCs w:val="21"/>
              </w:rPr>
              <w:t>被测软件版本受控</w:t>
            </w:r>
          </w:p>
          <w:p w14:paraId="1E01AA5F" w14:textId="77777777" w:rsidR="003D0E6C" w:rsidRDefault="00000000">
            <w:pPr>
              <w:wordWrap w:val="0"/>
              <w:rPr>
                <w:szCs w:val="21"/>
              </w:rPr>
            </w:pPr>
            <w:r>
              <w:rPr>
                <w:bCs/>
                <w:szCs w:val="21"/>
              </w:rPr>
              <w:t>2.</w:t>
            </w:r>
            <w:r>
              <w:rPr>
                <w:bCs/>
                <w:szCs w:val="21"/>
              </w:rPr>
              <w:t>测试环境满足设计要求</w:t>
            </w:r>
          </w:p>
        </w:tc>
      </w:tr>
      <w:tr w:rsidR="003D0E6C" w14:paraId="64AE3F57" w14:textId="77777777">
        <w:tc>
          <w:tcPr>
            <w:tcW w:w="5000" w:type="pct"/>
            <w:gridSpan w:val="6"/>
          </w:tcPr>
          <w:p w14:paraId="165F64E4"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ADB24BC" w14:textId="77777777">
        <w:tc>
          <w:tcPr>
            <w:tcW w:w="413" w:type="pct"/>
          </w:tcPr>
          <w:p w14:paraId="0BC0D58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FCB9B1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109AA6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58E170A" w14:textId="77777777">
        <w:tc>
          <w:tcPr>
            <w:tcW w:w="413" w:type="pct"/>
          </w:tcPr>
          <w:p w14:paraId="341D08AE" w14:textId="77777777" w:rsidR="003D0E6C" w:rsidRDefault="003D0E6C">
            <w:pPr>
              <w:pStyle w:val="afffff4"/>
              <w:numPr>
                <w:ilvl w:val="0"/>
                <w:numId w:val="82"/>
              </w:numPr>
              <w:wordWrap w:val="0"/>
              <w:ind w:firstLineChars="0"/>
              <w:jc w:val="center"/>
              <w:rPr>
                <w:szCs w:val="21"/>
              </w:rPr>
            </w:pPr>
          </w:p>
        </w:tc>
        <w:tc>
          <w:tcPr>
            <w:tcW w:w="2524" w:type="pct"/>
            <w:gridSpan w:val="3"/>
          </w:tcPr>
          <w:p w14:paraId="58E2C085" w14:textId="77777777" w:rsidR="003D0E6C" w:rsidRDefault="00000000">
            <w:pPr>
              <w:wordWrap w:val="0"/>
              <w:rPr>
                <w:szCs w:val="21"/>
              </w:rPr>
            </w:pPr>
            <w:r>
              <w:rPr>
                <w:snapToGrid w:val="0"/>
                <w:szCs w:val="21"/>
              </w:rPr>
              <w:t>在指令表查询结果列表中选择一条指令表信息进行修改，修改模板信息为非法模板信息并保存，查看软件修改失败并给出相应错误提示情况</w:t>
            </w:r>
          </w:p>
        </w:tc>
        <w:tc>
          <w:tcPr>
            <w:tcW w:w="2063" w:type="pct"/>
            <w:gridSpan w:val="2"/>
          </w:tcPr>
          <w:p w14:paraId="0E0088D5" w14:textId="77777777" w:rsidR="003D0E6C" w:rsidRDefault="00000000">
            <w:pPr>
              <w:wordWrap w:val="0"/>
              <w:rPr>
                <w:szCs w:val="21"/>
              </w:rPr>
            </w:pPr>
            <w:r>
              <w:rPr>
                <w:snapToGrid w:val="0"/>
                <w:szCs w:val="21"/>
              </w:rPr>
              <w:t>修改失败并给出相应错误提示情况</w:t>
            </w:r>
          </w:p>
        </w:tc>
      </w:tr>
      <w:tr w:rsidR="003D0E6C" w14:paraId="011A4609" w14:textId="77777777">
        <w:tc>
          <w:tcPr>
            <w:tcW w:w="413" w:type="pct"/>
          </w:tcPr>
          <w:p w14:paraId="333AA881" w14:textId="77777777" w:rsidR="003D0E6C" w:rsidRDefault="003D0E6C">
            <w:pPr>
              <w:pStyle w:val="afffff4"/>
              <w:numPr>
                <w:ilvl w:val="0"/>
                <w:numId w:val="82"/>
              </w:numPr>
              <w:wordWrap w:val="0"/>
              <w:ind w:firstLineChars="0"/>
              <w:jc w:val="center"/>
              <w:rPr>
                <w:szCs w:val="21"/>
              </w:rPr>
            </w:pPr>
          </w:p>
        </w:tc>
        <w:tc>
          <w:tcPr>
            <w:tcW w:w="2524" w:type="pct"/>
            <w:gridSpan w:val="3"/>
          </w:tcPr>
          <w:p w14:paraId="6C5F1CC6" w14:textId="77777777" w:rsidR="003D0E6C" w:rsidRDefault="00000000">
            <w:pPr>
              <w:wordWrap w:val="0"/>
              <w:rPr>
                <w:snapToGrid w:val="0"/>
                <w:szCs w:val="21"/>
              </w:rPr>
            </w:pPr>
            <w:r>
              <w:rPr>
                <w:snapToGrid w:val="0"/>
                <w:szCs w:val="21"/>
              </w:rPr>
              <w:t>在指令表查询结果列表中选择一条指令表信息进行修改，修改模板信息为空信息并保存，查看软件修改失败并给出相应错误提示情况</w:t>
            </w:r>
          </w:p>
        </w:tc>
        <w:tc>
          <w:tcPr>
            <w:tcW w:w="2063" w:type="pct"/>
            <w:gridSpan w:val="2"/>
          </w:tcPr>
          <w:p w14:paraId="17DFD5D0" w14:textId="77777777" w:rsidR="003D0E6C" w:rsidRDefault="00000000">
            <w:pPr>
              <w:wordWrap w:val="0"/>
              <w:rPr>
                <w:szCs w:val="21"/>
              </w:rPr>
            </w:pPr>
            <w:r>
              <w:rPr>
                <w:snapToGrid w:val="0"/>
                <w:szCs w:val="21"/>
              </w:rPr>
              <w:t>修改失败并给出相应错误提示情况</w:t>
            </w:r>
          </w:p>
        </w:tc>
      </w:tr>
      <w:tr w:rsidR="003D0E6C" w14:paraId="1F19D366" w14:textId="77777777">
        <w:tc>
          <w:tcPr>
            <w:tcW w:w="413" w:type="pct"/>
          </w:tcPr>
          <w:p w14:paraId="5FADEDCA" w14:textId="77777777" w:rsidR="003D0E6C" w:rsidRDefault="003D0E6C">
            <w:pPr>
              <w:pStyle w:val="afffff4"/>
              <w:numPr>
                <w:ilvl w:val="0"/>
                <w:numId w:val="82"/>
              </w:numPr>
              <w:wordWrap w:val="0"/>
              <w:ind w:firstLineChars="0"/>
              <w:jc w:val="center"/>
              <w:rPr>
                <w:szCs w:val="21"/>
              </w:rPr>
            </w:pPr>
          </w:p>
        </w:tc>
        <w:tc>
          <w:tcPr>
            <w:tcW w:w="2524" w:type="pct"/>
            <w:gridSpan w:val="3"/>
          </w:tcPr>
          <w:p w14:paraId="2E88414A" w14:textId="77777777" w:rsidR="003D0E6C" w:rsidRDefault="00000000">
            <w:pPr>
              <w:wordWrap w:val="0"/>
              <w:rPr>
                <w:snapToGrid w:val="0"/>
                <w:szCs w:val="21"/>
              </w:rPr>
            </w:pPr>
            <w:r>
              <w:rPr>
                <w:snapToGrid w:val="0"/>
                <w:szCs w:val="21"/>
              </w:rPr>
              <w:t>指令表查询结果列表中选择一条指令表信息进行修改，修改部分指令信息为合法值，剩余指令信息删除参数为空并保存修改，查看新增宏动作与模板映射失败并弹出相应错误提示的情况</w:t>
            </w:r>
          </w:p>
        </w:tc>
        <w:tc>
          <w:tcPr>
            <w:tcW w:w="2063" w:type="pct"/>
            <w:gridSpan w:val="2"/>
          </w:tcPr>
          <w:p w14:paraId="3C3D84BB" w14:textId="77777777" w:rsidR="003D0E6C" w:rsidRDefault="00000000">
            <w:pPr>
              <w:wordWrap w:val="0"/>
              <w:rPr>
                <w:szCs w:val="21"/>
              </w:rPr>
            </w:pPr>
            <w:r>
              <w:rPr>
                <w:snapToGrid w:val="0"/>
                <w:szCs w:val="21"/>
              </w:rPr>
              <w:t>新增宏动作与模板映射失败并弹出相应错误提示</w:t>
            </w:r>
          </w:p>
        </w:tc>
      </w:tr>
      <w:tr w:rsidR="003D0E6C" w14:paraId="236F950B" w14:textId="77777777">
        <w:tc>
          <w:tcPr>
            <w:tcW w:w="413" w:type="pct"/>
          </w:tcPr>
          <w:p w14:paraId="52E7B52D" w14:textId="77777777" w:rsidR="003D0E6C" w:rsidRDefault="003D0E6C">
            <w:pPr>
              <w:pStyle w:val="afffff4"/>
              <w:numPr>
                <w:ilvl w:val="0"/>
                <w:numId w:val="82"/>
              </w:numPr>
              <w:wordWrap w:val="0"/>
              <w:ind w:firstLineChars="0"/>
              <w:jc w:val="center"/>
              <w:rPr>
                <w:szCs w:val="21"/>
              </w:rPr>
            </w:pPr>
          </w:p>
        </w:tc>
        <w:tc>
          <w:tcPr>
            <w:tcW w:w="2524" w:type="pct"/>
            <w:gridSpan w:val="3"/>
          </w:tcPr>
          <w:p w14:paraId="1E1E5152" w14:textId="77777777" w:rsidR="003D0E6C" w:rsidRDefault="00000000">
            <w:pPr>
              <w:wordWrap w:val="0"/>
              <w:rPr>
                <w:snapToGrid w:val="0"/>
                <w:szCs w:val="21"/>
              </w:rPr>
            </w:pPr>
            <w:r>
              <w:rPr>
                <w:snapToGrid w:val="0"/>
                <w:szCs w:val="21"/>
              </w:rPr>
              <w:t>指令表查询结果列表中选择一条指令表信息进行修改，修改指令信息为合法值并取消保存修改，查看未修改该条指令表信息的情况</w:t>
            </w:r>
          </w:p>
        </w:tc>
        <w:tc>
          <w:tcPr>
            <w:tcW w:w="2063" w:type="pct"/>
            <w:gridSpan w:val="2"/>
          </w:tcPr>
          <w:p w14:paraId="0C2285B1" w14:textId="77777777" w:rsidR="003D0E6C" w:rsidRDefault="00000000">
            <w:pPr>
              <w:wordWrap w:val="0"/>
              <w:rPr>
                <w:szCs w:val="21"/>
              </w:rPr>
            </w:pPr>
            <w:r>
              <w:rPr>
                <w:snapToGrid w:val="0"/>
                <w:szCs w:val="21"/>
              </w:rPr>
              <w:t>未修改该条指令表信息</w:t>
            </w:r>
          </w:p>
        </w:tc>
      </w:tr>
      <w:tr w:rsidR="003D0E6C" w14:paraId="76A29C10" w14:textId="77777777">
        <w:tc>
          <w:tcPr>
            <w:tcW w:w="413" w:type="pct"/>
          </w:tcPr>
          <w:p w14:paraId="7716B54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D35F63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A3321C0"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E576D49" w14:textId="77777777">
        <w:tc>
          <w:tcPr>
            <w:tcW w:w="413" w:type="pct"/>
          </w:tcPr>
          <w:p w14:paraId="5749FF6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CD9154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F11F100" w14:textId="77777777" w:rsidR="003D0E6C" w:rsidRDefault="00000000">
            <w:pPr>
              <w:wordWrap w:val="0"/>
              <w:rPr>
                <w:szCs w:val="21"/>
              </w:rPr>
            </w:pPr>
            <w:r>
              <w:rPr>
                <w:rFonts w:hint="eastAsia"/>
                <w:szCs w:val="21"/>
              </w:rPr>
              <w:t>本测试用例的全部测试步骤都通过即标志本用例为“通过”</w:t>
            </w:r>
          </w:p>
        </w:tc>
      </w:tr>
      <w:tr w:rsidR="003D0E6C" w14:paraId="487AFED4" w14:textId="77777777">
        <w:tc>
          <w:tcPr>
            <w:tcW w:w="413" w:type="pct"/>
          </w:tcPr>
          <w:p w14:paraId="6B084CA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871994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912274F" w14:textId="77777777" w:rsidR="003D0E6C" w:rsidRDefault="00000000">
            <w:pPr>
              <w:wordWrap w:val="0"/>
              <w:rPr>
                <w:szCs w:val="21"/>
              </w:rPr>
            </w:pPr>
            <w:r>
              <w:rPr>
                <w:rFonts w:hint="eastAsia"/>
                <w:szCs w:val="21"/>
              </w:rPr>
              <w:t>李友</w:t>
            </w:r>
          </w:p>
        </w:tc>
      </w:tr>
    </w:tbl>
    <w:p w14:paraId="7F0C0D8D" w14:textId="77777777" w:rsidR="003D0E6C" w:rsidRDefault="003D0E6C"/>
    <w:p w14:paraId="3211328F" w14:textId="77777777" w:rsidR="003D0E6C" w:rsidRDefault="00000000">
      <w:pPr>
        <w:pStyle w:val="5"/>
        <w:wordWrap w:val="0"/>
      </w:pPr>
      <w:r>
        <w:rPr>
          <w:rFonts w:hint="eastAsia"/>
        </w:rPr>
        <w:t>BCD</w:t>
      </w:r>
      <w:r>
        <w:rPr>
          <w:rFonts w:hint="eastAsia"/>
        </w:rPr>
        <w:t>星</w:t>
      </w:r>
      <w:r>
        <w:t>计划实例模板管理功能</w:t>
      </w:r>
    </w:p>
    <w:tbl>
      <w:tblPr>
        <w:tblStyle w:val="afffff8"/>
        <w:tblW w:w="4873" w:type="pct"/>
        <w:tblLayout w:type="fixed"/>
        <w:tblLook w:val="04A0" w:firstRow="1" w:lastRow="0" w:firstColumn="1" w:lastColumn="0" w:noHBand="0" w:noVBand="1"/>
      </w:tblPr>
      <w:tblGrid>
        <w:gridCol w:w="754"/>
        <w:gridCol w:w="978"/>
        <w:gridCol w:w="3178"/>
        <w:gridCol w:w="457"/>
        <w:gridCol w:w="600"/>
        <w:gridCol w:w="3177"/>
      </w:tblGrid>
      <w:tr w:rsidR="003D0E6C" w14:paraId="594A59E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8CD5BDF" w14:textId="77777777" w:rsidR="003D0E6C" w:rsidRDefault="003D0E6C">
            <w:pPr>
              <w:numPr>
                <w:ilvl w:val="0"/>
                <w:numId w:val="47"/>
              </w:numPr>
              <w:wordWrap w:val="0"/>
              <w:jc w:val="left"/>
              <w:rPr>
                <w:b/>
                <w:szCs w:val="21"/>
              </w:rPr>
            </w:pPr>
          </w:p>
        </w:tc>
      </w:tr>
      <w:tr w:rsidR="003D0E6C" w14:paraId="35C34C1C" w14:textId="77777777">
        <w:tc>
          <w:tcPr>
            <w:tcW w:w="947" w:type="pct"/>
            <w:gridSpan w:val="2"/>
          </w:tcPr>
          <w:p w14:paraId="1467096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FE1314D" w14:textId="77777777" w:rsidR="003D0E6C" w:rsidRDefault="00000000">
            <w:pPr>
              <w:wordWrap w:val="0"/>
              <w:jc w:val="center"/>
              <w:rPr>
                <w:szCs w:val="21"/>
              </w:rPr>
            </w:pPr>
            <w:r>
              <w:rPr>
                <w:szCs w:val="21"/>
              </w:rPr>
              <w:t>计划动作自动生成功能</w:t>
            </w:r>
          </w:p>
        </w:tc>
        <w:tc>
          <w:tcPr>
            <w:tcW w:w="578" w:type="pct"/>
            <w:gridSpan w:val="2"/>
          </w:tcPr>
          <w:p w14:paraId="0D2D323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5" w:type="pct"/>
          </w:tcPr>
          <w:p w14:paraId="19ED0AC8"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_001</w:t>
            </w:r>
          </w:p>
        </w:tc>
      </w:tr>
      <w:tr w:rsidR="003D0E6C" w14:paraId="2ADF3402" w14:textId="77777777">
        <w:tc>
          <w:tcPr>
            <w:tcW w:w="947" w:type="pct"/>
            <w:gridSpan w:val="2"/>
          </w:tcPr>
          <w:p w14:paraId="204BA38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0CCD486" w14:textId="77777777" w:rsidR="003D0E6C" w:rsidRDefault="00000000">
            <w:pPr>
              <w:wordWrap w:val="0"/>
              <w:rPr>
                <w:bCs/>
                <w:szCs w:val="21"/>
              </w:rPr>
            </w:pPr>
            <w:r>
              <w:rPr>
                <w:bCs/>
                <w:szCs w:val="21"/>
              </w:rPr>
              <w:t>软件测试依据：软件测试大纲</w:t>
            </w:r>
          </w:p>
          <w:p w14:paraId="1D01DCCB"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6B800F7E" w14:textId="77777777" w:rsidR="003D0E6C" w:rsidRDefault="00000000">
            <w:pPr>
              <w:wordWrap w:val="0"/>
              <w:rPr>
                <w:bCs/>
                <w:szCs w:val="21"/>
              </w:rPr>
            </w:pPr>
            <w:r>
              <w:rPr>
                <w:bCs/>
                <w:szCs w:val="21"/>
              </w:rPr>
              <w:t>测试需求标识：</w:t>
            </w:r>
            <w:r>
              <w:rPr>
                <w:snapToGrid w:val="0"/>
                <w:szCs w:val="21"/>
              </w:rPr>
              <w:t>XQ_SU_ZJMB</w:t>
            </w:r>
          </w:p>
        </w:tc>
      </w:tr>
      <w:tr w:rsidR="003D0E6C" w14:paraId="2C17C528" w14:textId="77777777">
        <w:tc>
          <w:tcPr>
            <w:tcW w:w="947" w:type="pct"/>
            <w:gridSpan w:val="2"/>
          </w:tcPr>
          <w:p w14:paraId="4FDB057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06DB725" w14:textId="77777777" w:rsidR="003D0E6C" w:rsidRDefault="00000000">
            <w:pPr>
              <w:wordWrap w:val="0"/>
              <w:rPr>
                <w:szCs w:val="21"/>
              </w:rPr>
            </w:pPr>
            <w:r>
              <w:rPr>
                <w:snapToGrid w:val="0"/>
                <w:szCs w:val="21"/>
              </w:rPr>
              <w:t>通过人工进入自动生成页面，载荷计划编制软件发送计划后查看自动生成界面是否显示新计划，点击指令编制查看右侧指令码字和反演内容，保存入库后在手动生成页面验证是否可选择该计划，验证软件计划动作自动生成及指令编制实现的正确性</w:t>
            </w:r>
          </w:p>
        </w:tc>
      </w:tr>
      <w:tr w:rsidR="003D0E6C" w14:paraId="1080DB9C" w14:textId="77777777">
        <w:tc>
          <w:tcPr>
            <w:tcW w:w="947" w:type="pct"/>
            <w:gridSpan w:val="2"/>
          </w:tcPr>
          <w:p w14:paraId="26F36AA5"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34F10FC" w14:textId="77777777" w:rsidR="003D0E6C" w:rsidRDefault="00000000">
            <w:pPr>
              <w:wordWrap w:val="0"/>
              <w:rPr>
                <w:bCs/>
                <w:szCs w:val="21"/>
              </w:rPr>
            </w:pPr>
            <w:r>
              <w:rPr>
                <w:bCs/>
                <w:szCs w:val="21"/>
              </w:rPr>
              <w:t>1.</w:t>
            </w:r>
            <w:r>
              <w:rPr>
                <w:bCs/>
                <w:szCs w:val="21"/>
              </w:rPr>
              <w:t>被测软件已正常启动</w:t>
            </w:r>
          </w:p>
          <w:p w14:paraId="6B4B739A" w14:textId="77777777" w:rsidR="003D0E6C" w:rsidRDefault="00000000">
            <w:pPr>
              <w:wordWrap w:val="0"/>
              <w:rPr>
                <w:bCs/>
                <w:szCs w:val="21"/>
              </w:rPr>
            </w:pPr>
            <w:r>
              <w:rPr>
                <w:bCs/>
                <w:szCs w:val="21"/>
              </w:rPr>
              <w:t>2.</w:t>
            </w:r>
            <w:r>
              <w:rPr>
                <w:bCs/>
                <w:szCs w:val="21"/>
              </w:rPr>
              <w:t>测试环境已配置就绪</w:t>
            </w:r>
          </w:p>
          <w:p w14:paraId="489ED5E7" w14:textId="77777777" w:rsidR="003D0E6C" w:rsidRDefault="00000000">
            <w:pPr>
              <w:wordWrap w:val="0"/>
              <w:rPr>
                <w:szCs w:val="21"/>
              </w:rPr>
            </w:pPr>
            <w:r>
              <w:rPr>
                <w:bCs/>
                <w:szCs w:val="21"/>
              </w:rPr>
              <w:t>3.</w:t>
            </w:r>
            <w:r>
              <w:rPr>
                <w:bCs/>
                <w:szCs w:val="21"/>
              </w:rPr>
              <w:t>相关接口已连通</w:t>
            </w:r>
          </w:p>
        </w:tc>
      </w:tr>
      <w:tr w:rsidR="003D0E6C" w14:paraId="15DB4B1B" w14:textId="77777777">
        <w:tc>
          <w:tcPr>
            <w:tcW w:w="947" w:type="pct"/>
            <w:gridSpan w:val="2"/>
          </w:tcPr>
          <w:p w14:paraId="3A75973C"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C37AF0A" w14:textId="77777777" w:rsidR="003D0E6C" w:rsidRDefault="00000000">
            <w:pPr>
              <w:wordWrap w:val="0"/>
              <w:rPr>
                <w:bCs/>
                <w:szCs w:val="21"/>
              </w:rPr>
            </w:pPr>
            <w:r>
              <w:rPr>
                <w:bCs/>
                <w:szCs w:val="21"/>
              </w:rPr>
              <w:t>1.</w:t>
            </w:r>
            <w:r>
              <w:rPr>
                <w:bCs/>
                <w:szCs w:val="21"/>
              </w:rPr>
              <w:t>被测软件版本受控</w:t>
            </w:r>
          </w:p>
          <w:p w14:paraId="0F42EF19" w14:textId="77777777" w:rsidR="003D0E6C" w:rsidRDefault="00000000">
            <w:pPr>
              <w:wordWrap w:val="0"/>
              <w:rPr>
                <w:szCs w:val="21"/>
              </w:rPr>
            </w:pPr>
            <w:r>
              <w:rPr>
                <w:bCs/>
                <w:szCs w:val="21"/>
              </w:rPr>
              <w:lastRenderedPageBreak/>
              <w:t>2.</w:t>
            </w:r>
            <w:r>
              <w:rPr>
                <w:bCs/>
                <w:szCs w:val="21"/>
              </w:rPr>
              <w:t>测试环境满足设计要求</w:t>
            </w:r>
          </w:p>
        </w:tc>
      </w:tr>
      <w:tr w:rsidR="003D0E6C" w14:paraId="7264590F" w14:textId="77777777">
        <w:tc>
          <w:tcPr>
            <w:tcW w:w="5000" w:type="pct"/>
            <w:gridSpan w:val="6"/>
          </w:tcPr>
          <w:p w14:paraId="18DD070E"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7E986291" w14:textId="77777777">
        <w:tc>
          <w:tcPr>
            <w:tcW w:w="412" w:type="pct"/>
          </w:tcPr>
          <w:p w14:paraId="0EB97E6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3"/>
          </w:tcPr>
          <w:p w14:paraId="7D32E2E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437753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1514CC6" w14:textId="77777777">
        <w:tc>
          <w:tcPr>
            <w:tcW w:w="412" w:type="pct"/>
          </w:tcPr>
          <w:p w14:paraId="370A5F98" w14:textId="77777777" w:rsidR="003D0E6C" w:rsidRDefault="003D0E6C">
            <w:pPr>
              <w:pStyle w:val="afffff4"/>
              <w:numPr>
                <w:ilvl w:val="0"/>
                <w:numId w:val="83"/>
              </w:numPr>
              <w:wordWrap w:val="0"/>
              <w:ind w:firstLineChars="0"/>
              <w:jc w:val="center"/>
              <w:rPr>
                <w:szCs w:val="21"/>
              </w:rPr>
            </w:pPr>
          </w:p>
        </w:tc>
        <w:tc>
          <w:tcPr>
            <w:tcW w:w="2523" w:type="pct"/>
            <w:gridSpan w:val="3"/>
          </w:tcPr>
          <w:p w14:paraId="24021B12" w14:textId="77777777" w:rsidR="003D0E6C" w:rsidRDefault="00000000">
            <w:pPr>
              <w:wordWrap w:val="0"/>
              <w:rPr>
                <w:szCs w:val="21"/>
              </w:rPr>
            </w:pPr>
            <w:r>
              <w:rPr>
                <w:snapToGrid w:val="0"/>
                <w:szCs w:val="21"/>
              </w:rPr>
              <w:t>通过载荷计划编制软件发送一条有效载荷控制计划，跳转指令生成与发控软件自动生成页面，查看自动生成界面是否显示新计划</w:t>
            </w:r>
          </w:p>
        </w:tc>
        <w:tc>
          <w:tcPr>
            <w:tcW w:w="2063" w:type="pct"/>
            <w:gridSpan w:val="2"/>
          </w:tcPr>
          <w:p w14:paraId="7FD534A3" w14:textId="77777777" w:rsidR="003D0E6C" w:rsidRDefault="00000000">
            <w:pPr>
              <w:wordWrap w:val="0"/>
              <w:rPr>
                <w:szCs w:val="21"/>
              </w:rPr>
            </w:pPr>
            <w:r>
              <w:rPr>
                <w:snapToGrid w:val="0"/>
                <w:szCs w:val="21"/>
              </w:rPr>
              <w:t>自动生成界面显示新计划</w:t>
            </w:r>
          </w:p>
        </w:tc>
      </w:tr>
      <w:tr w:rsidR="003D0E6C" w14:paraId="7D070843" w14:textId="77777777">
        <w:trPr>
          <w:trHeight w:val="90"/>
        </w:trPr>
        <w:tc>
          <w:tcPr>
            <w:tcW w:w="412" w:type="pct"/>
          </w:tcPr>
          <w:p w14:paraId="68ADDDEE" w14:textId="77777777" w:rsidR="003D0E6C" w:rsidRDefault="003D0E6C">
            <w:pPr>
              <w:pStyle w:val="afffff4"/>
              <w:numPr>
                <w:ilvl w:val="0"/>
                <w:numId w:val="83"/>
              </w:numPr>
              <w:wordWrap w:val="0"/>
              <w:ind w:firstLineChars="0"/>
              <w:jc w:val="center"/>
              <w:rPr>
                <w:szCs w:val="21"/>
              </w:rPr>
            </w:pPr>
          </w:p>
        </w:tc>
        <w:tc>
          <w:tcPr>
            <w:tcW w:w="2523" w:type="pct"/>
            <w:gridSpan w:val="3"/>
          </w:tcPr>
          <w:p w14:paraId="7127D0D2" w14:textId="77777777" w:rsidR="003D0E6C" w:rsidRDefault="00000000">
            <w:pPr>
              <w:wordWrap w:val="0"/>
              <w:rPr>
                <w:szCs w:val="21"/>
              </w:rPr>
            </w:pPr>
            <w:r>
              <w:rPr>
                <w:snapToGrid w:val="0"/>
                <w:szCs w:val="21"/>
              </w:rPr>
              <w:t>点击指令编制，查看右侧是否显示指令编译列表、下方是否显示指令反演信息</w:t>
            </w:r>
          </w:p>
        </w:tc>
        <w:tc>
          <w:tcPr>
            <w:tcW w:w="2063" w:type="pct"/>
            <w:gridSpan w:val="2"/>
          </w:tcPr>
          <w:p w14:paraId="1F82EE92" w14:textId="77777777" w:rsidR="003D0E6C" w:rsidRDefault="00000000">
            <w:pPr>
              <w:wordWrap w:val="0"/>
              <w:rPr>
                <w:szCs w:val="21"/>
              </w:rPr>
            </w:pPr>
            <w:r>
              <w:rPr>
                <w:snapToGrid w:val="0"/>
                <w:szCs w:val="21"/>
              </w:rPr>
              <w:t>显示指令反演信息</w:t>
            </w:r>
          </w:p>
        </w:tc>
      </w:tr>
      <w:tr w:rsidR="003D0E6C" w14:paraId="3DE75A46" w14:textId="77777777">
        <w:tc>
          <w:tcPr>
            <w:tcW w:w="412" w:type="pct"/>
          </w:tcPr>
          <w:p w14:paraId="29F3FA2D" w14:textId="77777777" w:rsidR="003D0E6C" w:rsidRDefault="003D0E6C">
            <w:pPr>
              <w:pStyle w:val="afffff4"/>
              <w:numPr>
                <w:ilvl w:val="0"/>
                <w:numId w:val="83"/>
              </w:numPr>
              <w:wordWrap w:val="0"/>
              <w:ind w:firstLineChars="0"/>
              <w:jc w:val="center"/>
              <w:rPr>
                <w:szCs w:val="21"/>
              </w:rPr>
            </w:pPr>
          </w:p>
        </w:tc>
        <w:tc>
          <w:tcPr>
            <w:tcW w:w="2523" w:type="pct"/>
            <w:gridSpan w:val="3"/>
          </w:tcPr>
          <w:p w14:paraId="0FD15E0D" w14:textId="77777777" w:rsidR="003D0E6C" w:rsidRDefault="00000000">
            <w:pPr>
              <w:wordWrap w:val="0"/>
              <w:rPr>
                <w:szCs w:val="21"/>
              </w:rPr>
            </w:pPr>
            <w:r>
              <w:rPr>
                <w:snapToGrid w:val="0"/>
                <w:szCs w:val="21"/>
              </w:rPr>
              <w:t>点击保存入库，查看指令数据是否成功保存至数据库</w:t>
            </w:r>
          </w:p>
        </w:tc>
        <w:tc>
          <w:tcPr>
            <w:tcW w:w="2063" w:type="pct"/>
            <w:gridSpan w:val="2"/>
          </w:tcPr>
          <w:p w14:paraId="6E11DA0F" w14:textId="77777777" w:rsidR="003D0E6C" w:rsidRDefault="00000000">
            <w:pPr>
              <w:wordWrap w:val="0"/>
              <w:rPr>
                <w:szCs w:val="21"/>
              </w:rPr>
            </w:pPr>
            <w:r>
              <w:rPr>
                <w:snapToGrid w:val="0"/>
                <w:szCs w:val="21"/>
              </w:rPr>
              <w:t>成功保存至数据库</w:t>
            </w:r>
          </w:p>
        </w:tc>
      </w:tr>
      <w:tr w:rsidR="003D0E6C" w14:paraId="18CB1280" w14:textId="77777777">
        <w:tc>
          <w:tcPr>
            <w:tcW w:w="412" w:type="pct"/>
          </w:tcPr>
          <w:p w14:paraId="048F8BDB" w14:textId="77777777" w:rsidR="003D0E6C" w:rsidRDefault="003D0E6C">
            <w:pPr>
              <w:pStyle w:val="afffff4"/>
              <w:numPr>
                <w:ilvl w:val="0"/>
                <w:numId w:val="83"/>
              </w:numPr>
              <w:wordWrap w:val="0"/>
              <w:ind w:firstLineChars="0"/>
              <w:jc w:val="center"/>
              <w:rPr>
                <w:szCs w:val="21"/>
              </w:rPr>
            </w:pPr>
          </w:p>
        </w:tc>
        <w:tc>
          <w:tcPr>
            <w:tcW w:w="2523" w:type="pct"/>
            <w:gridSpan w:val="3"/>
          </w:tcPr>
          <w:p w14:paraId="11F4FABF" w14:textId="77777777" w:rsidR="003D0E6C" w:rsidRDefault="00000000">
            <w:pPr>
              <w:wordWrap w:val="0"/>
              <w:rPr>
                <w:szCs w:val="21"/>
              </w:rPr>
            </w:pPr>
            <w:r>
              <w:rPr>
                <w:snapToGrid w:val="0"/>
                <w:szCs w:val="21"/>
              </w:rPr>
              <w:t>保存入库后，进入手动生成页面，在</w:t>
            </w:r>
            <w:r>
              <w:rPr>
                <w:snapToGrid w:val="0"/>
                <w:szCs w:val="21"/>
              </w:rPr>
              <w:t>"</w:t>
            </w:r>
            <w:r>
              <w:rPr>
                <w:snapToGrid w:val="0"/>
                <w:szCs w:val="21"/>
              </w:rPr>
              <w:t>请选择手动生成的计划</w:t>
            </w:r>
            <w:r>
              <w:rPr>
                <w:snapToGrid w:val="0"/>
                <w:szCs w:val="21"/>
              </w:rPr>
              <w:t>"</w:t>
            </w:r>
            <w:r>
              <w:rPr>
                <w:snapToGrid w:val="0"/>
                <w:szCs w:val="21"/>
              </w:rPr>
              <w:t>下拉框中查看是否可选择刚才保存的计划，加载后查看动作和指令信息是否与自动生成时一致</w:t>
            </w:r>
          </w:p>
        </w:tc>
        <w:tc>
          <w:tcPr>
            <w:tcW w:w="2063" w:type="pct"/>
            <w:gridSpan w:val="2"/>
          </w:tcPr>
          <w:p w14:paraId="7E442EF9" w14:textId="77777777" w:rsidR="003D0E6C" w:rsidRDefault="00000000">
            <w:pPr>
              <w:wordWrap w:val="0"/>
              <w:rPr>
                <w:szCs w:val="21"/>
              </w:rPr>
            </w:pPr>
            <w:r>
              <w:rPr>
                <w:snapToGrid w:val="0"/>
                <w:szCs w:val="21"/>
              </w:rPr>
              <w:t>加载后动作和指令信息与自动生成时一致</w:t>
            </w:r>
          </w:p>
        </w:tc>
      </w:tr>
      <w:tr w:rsidR="003D0E6C" w14:paraId="26C3F0A4" w14:textId="77777777">
        <w:tc>
          <w:tcPr>
            <w:tcW w:w="412" w:type="pct"/>
          </w:tcPr>
          <w:p w14:paraId="75F5085D" w14:textId="77777777" w:rsidR="003D0E6C" w:rsidRDefault="003D0E6C">
            <w:pPr>
              <w:pStyle w:val="afffff4"/>
              <w:numPr>
                <w:ilvl w:val="0"/>
                <w:numId w:val="83"/>
              </w:numPr>
              <w:wordWrap w:val="0"/>
              <w:ind w:firstLineChars="0"/>
              <w:jc w:val="center"/>
              <w:rPr>
                <w:szCs w:val="21"/>
              </w:rPr>
            </w:pPr>
          </w:p>
        </w:tc>
        <w:tc>
          <w:tcPr>
            <w:tcW w:w="2523" w:type="pct"/>
            <w:gridSpan w:val="3"/>
          </w:tcPr>
          <w:p w14:paraId="544ED464" w14:textId="77777777" w:rsidR="003D0E6C" w:rsidRDefault="00000000">
            <w:pPr>
              <w:wordWrap w:val="0"/>
              <w:rPr>
                <w:szCs w:val="21"/>
              </w:rPr>
            </w:pPr>
            <w:r>
              <w:rPr>
                <w:snapToGrid w:val="0"/>
                <w:szCs w:val="21"/>
              </w:rPr>
              <w:t>查看操作日志中是否记录自动生成及保存入库操作日志</w:t>
            </w:r>
          </w:p>
        </w:tc>
        <w:tc>
          <w:tcPr>
            <w:tcW w:w="2063" w:type="pct"/>
            <w:gridSpan w:val="2"/>
          </w:tcPr>
          <w:p w14:paraId="6F36DCDD" w14:textId="77777777" w:rsidR="003D0E6C" w:rsidRDefault="00000000">
            <w:pPr>
              <w:wordWrap w:val="0"/>
              <w:rPr>
                <w:szCs w:val="21"/>
              </w:rPr>
            </w:pPr>
            <w:r>
              <w:rPr>
                <w:snapToGrid w:val="0"/>
                <w:szCs w:val="21"/>
              </w:rPr>
              <w:t>操作日志中</w:t>
            </w:r>
            <w:r>
              <w:rPr>
                <w:rFonts w:hint="eastAsia"/>
                <w:snapToGrid w:val="0"/>
                <w:szCs w:val="21"/>
              </w:rPr>
              <w:t>正确记录</w:t>
            </w:r>
          </w:p>
        </w:tc>
      </w:tr>
      <w:tr w:rsidR="003D0E6C" w14:paraId="24EAB011" w14:textId="77777777">
        <w:tc>
          <w:tcPr>
            <w:tcW w:w="412" w:type="pct"/>
          </w:tcPr>
          <w:p w14:paraId="3D058C3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8E1A5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3879EFA"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DC76532" w14:textId="77777777">
        <w:tc>
          <w:tcPr>
            <w:tcW w:w="412" w:type="pct"/>
          </w:tcPr>
          <w:p w14:paraId="5A714E7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7DB563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486430F" w14:textId="77777777" w:rsidR="003D0E6C" w:rsidRDefault="00000000">
            <w:pPr>
              <w:wordWrap w:val="0"/>
              <w:rPr>
                <w:szCs w:val="21"/>
              </w:rPr>
            </w:pPr>
            <w:r>
              <w:rPr>
                <w:rFonts w:hint="eastAsia"/>
                <w:szCs w:val="21"/>
              </w:rPr>
              <w:t>本测试用例的全部测试步骤都通过即标志本用例为“通过”</w:t>
            </w:r>
          </w:p>
        </w:tc>
      </w:tr>
      <w:tr w:rsidR="003D0E6C" w14:paraId="24251249" w14:textId="77777777">
        <w:tc>
          <w:tcPr>
            <w:tcW w:w="412" w:type="pct"/>
          </w:tcPr>
          <w:p w14:paraId="15822BB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DD3214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7B19EC6" w14:textId="77777777" w:rsidR="003D0E6C" w:rsidRDefault="00000000">
            <w:pPr>
              <w:wordWrap w:val="0"/>
              <w:rPr>
                <w:szCs w:val="21"/>
              </w:rPr>
            </w:pPr>
            <w:r>
              <w:rPr>
                <w:rFonts w:hint="eastAsia"/>
                <w:szCs w:val="21"/>
              </w:rPr>
              <w:t>李友</w:t>
            </w:r>
          </w:p>
        </w:tc>
      </w:tr>
    </w:tbl>
    <w:p w14:paraId="3D3B33C4" w14:textId="77777777" w:rsidR="003D0E6C" w:rsidRDefault="003D0E6C"/>
    <w:p w14:paraId="3B3F8B2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8C7C32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4B0415A" w14:textId="77777777" w:rsidR="003D0E6C" w:rsidRDefault="003D0E6C">
            <w:pPr>
              <w:numPr>
                <w:ilvl w:val="0"/>
                <w:numId w:val="47"/>
              </w:numPr>
              <w:wordWrap w:val="0"/>
              <w:jc w:val="left"/>
              <w:rPr>
                <w:b/>
                <w:szCs w:val="21"/>
              </w:rPr>
            </w:pPr>
          </w:p>
        </w:tc>
      </w:tr>
      <w:tr w:rsidR="003D0E6C" w14:paraId="23623147" w14:textId="77777777">
        <w:tc>
          <w:tcPr>
            <w:tcW w:w="948" w:type="pct"/>
            <w:gridSpan w:val="2"/>
          </w:tcPr>
          <w:p w14:paraId="2295B3F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426B312" w14:textId="77777777" w:rsidR="003D0E6C" w:rsidRDefault="00000000">
            <w:pPr>
              <w:wordWrap w:val="0"/>
              <w:jc w:val="center"/>
              <w:rPr>
                <w:szCs w:val="21"/>
              </w:rPr>
            </w:pPr>
            <w:r>
              <w:rPr>
                <w:szCs w:val="21"/>
              </w:rPr>
              <w:t>计划动作手动生成</w:t>
            </w:r>
            <w:r>
              <w:rPr>
                <w:szCs w:val="21"/>
              </w:rPr>
              <w:t>-</w:t>
            </w:r>
            <w:r>
              <w:rPr>
                <w:szCs w:val="21"/>
              </w:rPr>
              <w:t>动作创建功能</w:t>
            </w:r>
          </w:p>
        </w:tc>
        <w:tc>
          <w:tcPr>
            <w:tcW w:w="578" w:type="pct"/>
            <w:gridSpan w:val="2"/>
          </w:tcPr>
          <w:p w14:paraId="3BB0A24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24EC82E"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_002</w:t>
            </w:r>
          </w:p>
        </w:tc>
      </w:tr>
      <w:tr w:rsidR="003D0E6C" w14:paraId="441ACD4F" w14:textId="77777777">
        <w:tc>
          <w:tcPr>
            <w:tcW w:w="948" w:type="pct"/>
            <w:gridSpan w:val="2"/>
          </w:tcPr>
          <w:p w14:paraId="09093CDA"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2702953" w14:textId="77777777" w:rsidR="003D0E6C" w:rsidRDefault="00000000">
            <w:pPr>
              <w:wordWrap w:val="0"/>
              <w:rPr>
                <w:bCs/>
                <w:szCs w:val="21"/>
              </w:rPr>
            </w:pPr>
            <w:r>
              <w:rPr>
                <w:bCs/>
                <w:szCs w:val="21"/>
              </w:rPr>
              <w:t>软件测试依据：软件测试大纲</w:t>
            </w:r>
          </w:p>
          <w:p w14:paraId="63EE1C7B"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40C797E4" w14:textId="77777777" w:rsidR="003D0E6C" w:rsidRDefault="00000000">
            <w:pPr>
              <w:wordWrap w:val="0"/>
              <w:rPr>
                <w:bCs/>
                <w:szCs w:val="21"/>
              </w:rPr>
            </w:pPr>
            <w:r>
              <w:rPr>
                <w:bCs/>
                <w:szCs w:val="21"/>
              </w:rPr>
              <w:t>测试需求标识：</w:t>
            </w:r>
            <w:r>
              <w:rPr>
                <w:snapToGrid w:val="0"/>
                <w:szCs w:val="21"/>
              </w:rPr>
              <w:t>XQ_SU_ZJMB</w:t>
            </w:r>
          </w:p>
        </w:tc>
      </w:tr>
      <w:tr w:rsidR="003D0E6C" w14:paraId="5F597043" w14:textId="77777777">
        <w:tc>
          <w:tcPr>
            <w:tcW w:w="948" w:type="pct"/>
            <w:gridSpan w:val="2"/>
          </w:tcPr>
          <w:p w14:paraId="5343347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44111EC" w14:textId="77777777" w:rsidR="003D0E6C" w:rsidRDefault="00000000">
            <w:pPr>
              <w:wordWrap w:val="0"/>
              <w:rPr>
                <w:szCs w:val="21"/>
              </w:rPr>
            </w:pPr>
            <w:r>
              <w:rPr>
                <w:snapToGrid w:val="0"/>
                <w:szCs w:val="21"/>
              </w:rPr>
              <w:t>通过人工在手动生成页面点击添加动作，设置动作名称、是否为指令序列、开始和结束时间并保存，查看动作是否创建成功，验证软件手动创建动作实例功能的正确性</w:t>
            </w:r>
          </w:p>
        </w:tc>
      </w:tr>
      <w:tr w:rsidR="003D0E6C" w14:paraId="1634CA81" w14:textId="77777777">
        <w:tc>
          <w:tcPr>
            <w:tcW w:w="948" w:type="pct"/>
            <w:gridSpan w:val="2"/>
          </w:tcPr>
          <w:p w14:paraId="053498E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DDA923C" w14:textId="77777777" w:rsidR="003D0E6C" w:rsidRDefault="00000000">
            <w:pPr>
              <w:wordWrap w:val="0"/>
              <w:rPr>
                <w:bCs/>
                <w:szCs w:val="21"/>
              </w:rPr>
            </w:pPr>
            <w:r>
              <w:rPr>
                <w:bCs/>
                <w:szCs w:val="21"/>
              </w:rPr>
              <w:t>1.</w:t>
            </w:r>
            <w:r>
              <w:rPr>
                <w:bCs/>
                <w:szCs w:val="21"/>
              </w:rPr>
              <w:t>被测软件已正常启动</w:t>
            </w:r>
          </w:p>
          <w:p w14:paraId="5528EA1A" w14:textId="77777777" w:rsidR="003D0E6C" w:rsidRDefault="00000000">
            <w:pPr>
              <w:wordWrap w:val="0"/>
              <w:rPr>
                <w:bCs/>
                <w:szCs w:val="21"/>
              </w:rPr>
            </w:pPr>
            <w:r>
              <w:rPr>
                <w:bCs/>
                <w:szCs w:val="21"/>
              </w:rPr>
              <w:t>2.</w:t>
            </w:r>
            <w:r>
              <w:rPr>
                <w:bCs/>
                <w:szCs w:val="21"/>
              </w:rPr>
              <w:t>测试环境已配置就绪</w:t>
            </w:r>
          </w:p>
          <w:p w14:paraId="1DA9CD46" w14:textId="77777777" w:rsidR="003D0E6C" w:rsidRDefault="00000000">
            <w:pPr>
              <w:wordWrap w:val="0"/>
              <w:rPr>
                <w:szCs w:val="21"/>
              </w:rPr>
            </w:pPr>
            <w:r>
              <w:rPr>
                <w:bCs/>
                <w:szCs w:val="21"/>
              </w:rPr>
              <w:lastRenderedPageBreak/>
              <w:t>3.</w:t>
            </w:r>
            <w:r>
              <w:rPr>
                <w:bCs/>
                <w:szCs w:val="21"/>
              </w:rPr>
              <w:t>相关接口已连通</w:t>
            </w:r>
          </w:p>
        </w:tc>
      </w:tr>
      <w:tr w:rsidR="003D0E6C" w14:paraId="25FD699F" w14:textId="77777777">
        <w:tc>
          <w:tcPr>
            <w:tcW w:w="948" w:type="pct"/>
            <w:gridSpan w:val="2"/>
          </w:tcPr>
          <w:p w14:paraId="024962B3"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545C2A78" w14:textId="77777777" w:rsidR="003D0E6C" w:rsidRDefault="00000000">
            <w:pPr>
              <w:wordWrap w:val="0"/>
              <w:rPr>
                <w:bCs/>
                <w:szCs w:val="21"/>
              </w:rPr>
            </w:pPr>
            <w:r>
              <w:rPr>
                <w:bCs/>
                <w:szCs w:val="21"/>
              </w:rPr>
              <w:t>1.</w:t>
            </w:r>
            <w:r>
              <w:rPr>
                <w:bCs/>
                <w:szCs w:val="21"/>
              </w:rPr>
              <w:t>被测软件版本受控</w:t>
            </w:r>
          </w:p>
          <w:p w14:paraId="6ED61556" w14:textId="77777777" w:rsidR="003D0E6C" w:rsidRDefault="00000000">
            <w:pPr>
              <w:wordWrap w:val="0"/>
              <w:rPr>
                <w:szCs w:val="21"/>
              </w:rPr>
            </w:pPr>
            <w:r>
              <w:rPr>
                <w:bCs/>
                <w:szCs w:val="21"/>
              </w:rPr>
              <w:t>2.</w:t>
            </w:r>
            <w:r>
              <w:rPr>
                <w:bCs/>
                <w:szCs w:val="21"/>
              </w:rPr>
              <w:t>测试环境满足设计要求</w:t>
            </w:r>
          </w:p>
        </w:tc>
      </w:tr>
      <w:tr w:rsidR="003D0E6C" w14:paraId="29427F66" w14:textId="77777777">
        <w:tc>
          <w:tcPr>
            <w:tcW w:w="5000" w:type="pct"/>
            <w:gridSpan w:val="6"/>
          </w:tcPr>
          <w:p w14:paraId="05C9C977"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DD2E2BB" w14:textId="77777777">
        <w:tc>
          <w:tcPr>
            <w:tcW w:w="413" w:type="pct"/>
          </w:tcPr>
          <w:p w14:paraId="771E2320"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A366FD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56E918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1794E17" w14:textId="77777777">
        <w:tc>
          <w:tcPr>
            <w:tcW w:w="413" w:type="pct"/>
          </w:tcPr>
          <w:p w14:paraId="0E50FA60" w14:textId="77777777" w:rsidR="003D0E6C" w:rsidRDefault="003D0E6C">
            <w:pPr>
              <w:pStyle w:val="afffff4"/>
              <w:numPr>
                <w:ilvl w:val="0"/>
                <w:numId w:val="84"/>
              </w:numPr>
              <w:wordWrap w:val="0"/>
              <w:ind w:firstLineChars="0"/>
              <w:jc w:val="center"/>
              <w:rPr>
                <w:szCs w:val="21"/>
              </w:rPr>
            </w:pPr>
          </w:p>
        </w:tc>
        <w:tc>
          <w:tcPr>
            <w:tcW w:w="2524" w:type="pct"/>
            <w:gridSpan w:val="3"/>
          </w:tcPr>
          <w:p w14:paraId="53A1F191" w14:textId="77777777" w:rsidR="003D0E6C" w:rsidRDefault="00000000">
            <w:pPr>
              <w:wordWrap w:val="0"/>
              <w:rPr>
                <w:szCs w:val="21"/>
              </w:rPr>
            </w:pPr>
            <w:r>
              <w:rPr>
                <w:snapToGrid w:val="0"/>
                <w:szCs w:val="21"/>
              </w:rPr>
              <w:t>进入指令生成</w:t>
            </w:r>
            <w:r>
              <w:rPr>
                <w:snapToGrid w:val="0"/>
                <w:szCs w:val="21"/>
              </w:rPr>
              <w:t>-</w:t>
            </w:r>
            <w:r>
              <w:rPr>
                <w:snapToGrid w:val="0"/>
                <w:szCs w:val="21"/>
              </w:rPr>
              <w:t>手动生成页面，点击添加动作按钮，在弹窗中输入动作名称、选择是否为指令序列、设置动作开始时间和结束时间，点击保存，查看动作是否创建成功并显示在动作列表中</w:t>
            </w:r>
          </w:p>
        </w:tc>
        <w:tc>
          <w:tcPr>
            <w:tcW w:w="2063" w:type="pct"/>
            <w:gridSpan w:val="2"/>
          </w:tcPr>
          <w:p w14:paraId="06BD2677" w14:textId="77777777" w:rsidR="003D0E6C" w:rsidRDefault="00000000">
            <w:pPr>
              <w:wordWrap w:val="0"/>
              <w:rPr>
                <w:szCs w:val="21"/>
              </w:rPr>
            </w:pPr>
            <w:r>
              <w:rPr>
                <w:snapToGrid w:val="0"/>
                <w:szCs w:val="21"/>
              </w:rPr>
              <w:t>动作创建成功并显示在动作列表中</w:t>
            </w:r>
          </w:p>
        </w:tc>
      </w:tr>
      <w:tr w:rsidR="003D0E6C" w14:paraId="75262C08" w14:textId="77777777">
        <w:tc>
          <w:tcPr>
            <w:tcW w:w="413" w:type="pct"/>
          </w:tcPr>
          <w:p w14:paraId="45B59E4C" w14:textId="77777777" w:rsidR="003D0E6C" w:rsidRDefault="003D0E6C">
            <w:pPr>
              <w:pStyle w:val="afffff4"/>
              <w:numPr>
                <w:ilvl w:val="0"/>
                <w:numId w:val="84"/>
              </w:numPr>
              <w:wordWrap w:val="0"/>
              <w:ind w:firstLineChars="0"/>
              <w:jc w:val="center"/>
              <w:rPr>
                <w:szCs w:val="21"/>
              </w:rPr>
            </w:pPr>
          </w:p>
        </w:tc>
        <w:tc>
          <w:tcPr>
            <w:tcW w:w="2524" w:type="pct"/>
            <w:gridSpan w:val="3"/>
          </w:tcPr>
          <w:p w14:paraId="6386B08F" w14:textId="77777777" w:rsidR="003D0E6C" w:rsidRDefault="00000000">
            <w:pPr>
              <w:wordWrap w:val="0"/>
              <w:rPr>
                <w:szCs w:val="21"/>
              </w:rPr>
            </w:pPr>
            <w:r>
              <w:rPr>
                <w:snapToGrid w:val="0"/>
                <w:szCs w:val="21"/>
              </w:rPr>
              <w:t>添加动作时，不输入动作名称或未设置开始</w:t>
            </w:r>
            <w:r>
              <w:rPr>
                <w:snapToGrid w:val="0"/>
                <w:szCs w:val="21"/>
              </w:rPr>
              <w:t>/</w:t>
            </w:r>
            <w:r>
              <w:rPr>
                <w:snapToGrid w:val="0"/>
                <w:szCs w:val="21"/>
              </w:rPr>
              <w:t>结束时间，点击保存，查看软件是否给出完整性校验错误提示且动作未创建</w:t>
            </w:r>
          </w:p>
        </w:tc>
        <w:tc>
          <w:tcPr>
            <w:tcW w:w="2063" w:type="pct"/>
            <w:gridSpan w:val="2"/>
          </w:tcPr>
          <w:p w14:paraId="41304DD1" w14:textId="77777777" w:rsidR="003D0E6C" w:rsidRDefault="00000000">
            <w:pPr>
              <w:wordWrap w:val="0"/>
              <w:rPr>
                <w:szCs w:val="21"/>
              </w:rPr>
            </w:pPr>
            <w:r>
              <w:rPr>
                <w:snapToGrid w:val="0"/>
                <w:szCs w:val="21"/>
              </w:rPr>
              <w:t>给出完整性校验错误提示且动作未创建</w:t>
            </w:r>
          </w:p>
        </w:tc>
      </w:tr>
      <w:tr w:rsidR="003D0E6C" w14:paraId="68FB3365" w14:textId="77777777">
        <w:tc>
          <w:tcPr>
            <w:tcW w:w="413" w:type="pct"/>
          </w:tcPr>
          <w:p w14:paraId="54741854" w14:textId="77777777" w:rsidR="003D0E6C" w:rsidRDefault="003D0E6C">
            <w:pPr>
              <w:pStyle w:val="afffff4"/>
              <w:numPr>
                <w:ilvl w:val="0"/>
                <w:numId w:val="84"/>
              </w:numPr>
              <w:wordWrap w:val="0"/>
              <w:ind w:firstLineChars="0"/>
              <w:jc w:val="center"/>
              <w:rPr>
                <w:szCs w:val="21"/>
              </w:rPr>
            </w:pPr>
          </w:p>
        </w:tc>
        <w:tc>
          <w:tcPr>
            <w:tcW w:w="2524" w:type="pct"/>
            <w:gridSpan w:val="3"/>
          </w:tcPr>
          <w:p w14:paraId="04D63E3D" w14:textId="77777777" w:rsidR="003D0E6C" w:rsidRDefault="00000000">
            <w:pPr>
              <w:wordWrap w:val="0"/>
              <w:rPr>
                <w:szCs w:val="21"/>
              </w:rPr>
            </w:pPr>
            <w:r>
              <w:rPr>
                <w:snapToGrid w:val="0"/>
                <w:szCs w:val="21"/>
              </w:rPr>
              <w:t>添加动作时，设置结束时间早于开始时间，点击保存，查看软件是否给出时间逻辑性错误提示且动作未创建</w:t>
            </w:r>
          </w:p>
        </w:tc>
        <w:tc>
          <w:tcPr>
            <w:tcW w:w="2063" w:type="pct"/>
            <w:gridSpan w:val="2"/>
          </w:tcPr>
          <w:p w14:paraId="2A1E56F8" w14:textId="77777777" w:rsidR="003D0E6C" w:rsidRDefault="00000000">
            <w:pPr>
              <w:wordWrap w:val="0"/>
              <w:rPr>
                <w:szCs w:val="21"/>
              </w:rPr>
            </w:pPr>
            <w:r>
              <w:rPr>
                <w:snapToGrid w:val="0"/>
                <w:szCs w:val="21"/>
              </w:rPr>
              <w:t>给出时间逻辑性错误提示且动作未创建</w:t>
            </w:r>
          </w:p>
        </w:tc>
      </w:tr>
      <w:tr w:rsidR="003D0E6C" w14:paraId="0479163D" w14:textId="77777777">
        <w:tc>
          <w:tcPr>
            <w:tcW w:w="413" w:type="pct"/>
          </w:tcPr>
          <w:p w14:paraId="07EF9897" w14:textId="77777777" w:rsidR="003D0E6C" w:rsidRDefault="003D0E6C">
            <w:pPr>
              <w:pStyle w:val="afffff4"/>
              <w:numPr>
                <w:ilvl w:val="0"/>
                <w:numId w:val="84"/>
              </w:numPr>
              <w:wordWrap w:val="0"/>
              <w:ind w:firstLineChars="0"/>
              <w:jc w:val="center"/>
              <w:rPr>
                <w:szCs w:val="21"/>
              </w:rPr>
            </w:pPr>
          </w:p>
        </w:tc>
        <w:tc>
          <w:tcPr>
            <w:tcW w:w="2524" w:type="pct"/>
            <w:gridSpan w:val="3"/>
          </w:tcPr>
          <w:p w14:paraId="0DBD85BE" w14:textId="77777777" w:rsidR="003D0E6C" w:rsidRDefault="00000000">
            <w:pPr>
              <w:wordWrap w:val="0"/>
              <w:rPr>
                <w:szCs w:val="21"/>
              </w:rPr>
            </w:pPr>
            <w:r>
              <w:rPr>
                <w:snapToGrid w:val="0"/>
                <w:szCs w:val="21"/>
              </w:rPr>
              <w:t>添加多条动作，查看动作列表是否正确显示所有已创建的动作信息</w:t>
            </w:r>
          </w:p>
        </w:tc>
        <w:tc>
          <w:tcPr>
            <w:tcW w:w="2063" w:type="pct"/>
            <w:gridSpan w:val="2"/>
          </w:tcPr>
          <w:p w14:paraId="3AC075EF" w14:textId="77777777" w:rsidR="003D0E6C" w:rsidRDefault="00000000">
            <w:pPr>
              <w:wordWrap w:val="0"/>
              <w:rPr>
                <w:szCs w:val="21"/>
              </w:rPr>
            </w:pPr>
            <w:r>
              <w:rPr>
                <w:snapToGrid w:val="0"/>
                <w:szCs w:val="21"/>
              </w:rPr>
              <w:t>显示所有已创建的动作信息</w:t>
            </w:r>
          </w:p>
        </w:tc>
      </w:tr>
      <w:tr w:rsidR="003D0E6C" w14:paraId="547930F3" w14:textId="77777777">
        <w:tc>
          <w:tcPr>
            <w:tcW w:w="413" w:type="pct"/>
          </w:tcPr>
          <w:p w14:paraId="2F95DE2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3791E7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893ADA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77D4A24" w14:textId="77777777">
        <w:tc>
          <w:tcPr>
            <w:tcW w:w="413" w:type="pct"/>
          </w:tcPr>
          <w:p w14:paraId="4857BD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915A40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E42106E" w14:textId="77777777" w:rsidR="003D0E6C" w:rsidRDefault="00000000">
            <w:pPr>
              <w:wordWrap w:val="0"/>
              <w:rPr>
                <w:szCs w:val="21"/>
              </w:rPr>
            </w:pPr>
            <w:r>
              <w:rPr>
                <w:rFonts w:hint="eastAsia"/>
                <w:szCs w:val="21"/>
              </w:rPr>
              <w:t>本测试用例的全部测试步骤都通过即标志本用例为“通过”</w:t>
            </w:r>
          </w:p>
        </w:tc>
      </w:tr>
      <w:tr w:rsidR="003D0E6C" w14:paraId="3E8DAC19" w14:textId="77777777">
        <w:tc>
          <w:tcPr>
            <w:tcW w:w="413" w:type="pct"/>
          </w:tcPr>
          <w:p w14:paraId="2C921C6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C5930C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4B212F3" w14:textId="77777777" w:rsidR="003D0E6C" w:rsidRDefault="00000000">
            <w:pPr>
              <w:wordWrap w:val="0"/>
              <w:rPr>
                <w:szCs w:val="21"/>
              </w:rPr>
            </w:pPr>
            <w:r>
              <w:rPr>
                <w:rFonts w:hint="eastAsia"/>
                <w:szCs w:val="21"/>
              </w:rPr>
              <w:t>李友</w:t>
            </w:r>
          </w:p>
        </w:tc>
      </w:tr>
    </w:tbl>
    <w:p w14:paraId="59E6C213" w14:textId="77777777" w:rsidR="003D0E6C" w:rsidRDefault="003D0E6C"/>
    <w:p w14:paraId="61DEBD30" w14:textId="77777777" w:rsidR="003D0E6C" w:rsidRDefault="003D0E6C"/>
    <w:tbl>
      <w:tblPr>
        <w:tblStyle w:val="afffff8"/>
        <w:tblW w:w="5001" w:type="pct"/>
        <w:tblLayout w:type="fixed"/>
        <w:tblLook w:val="04A0" w:firstRow="1" w:lastRow="0" w:firstColumn="1" w:lastColumn="0" w:noHBand="0" w:noVBand="1"/>
      </w:tblPr>
      <w:tblGrid>
        <w:gridCol w:w="776"/>
        <w:gridCol w:w="1004"/>
        <w:gridCol w:w="3733"/>
        <w:gridCol w:w="283"/>
        <w:gridCol w:w="1276"/>
        <w:gridCol w:w="2312"/>
      </w:tblGrid>
      <w:tr w:rsidR="003D0E6C" w14:paraId="16F4260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059252E" w14:textId="77777777" w:rsidR="003D0E6C" w:rsidRDefault="003D0E6C">
            <w:pPr>
              <w:numPr>
                <w:ilvl w:val="0"/>
                <w:numId w:val="47"/>
              </w:numPr>
              <w:wordWrap w:val="0"/>
              <w:jc w:val="left"/>
              <w:rPr>
                <w:b/>
                <w:szCs w:val="21"/>
              </w:rPr>
            </w:pPr>
          </w:p>
        </w:tc>
      </w:tr>
      <w:tr w:rsidR="003D0E6C" w14:paraId="2472556C" w14:textId="77777777">
        <w:tc>
          <w:tcPr>
            <w:tcW w:w="948" w:type="pct"/>
            <w:gridSpan w:val="2"/>
          </w:tcPr>
          <w:p w14:paraId="2F63F65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140" w:type="pct"/>
            <w:gridSpan w:val="2"/>
          </w:tcPr>
          <w:p w14:paraId="28ED7378" w14:textId="77777777" w:rsidR="003D0E6C" w:rsidRDefault="00000000">
            <w:pPr>
              <w:wordWrap w:val="0"/>
              <w:jc w:val="left"/>
              <w:rPr>
                <w:szCs w:val="21"/>
              </w:rPr>
            </w:pPr>
            <w:r>
              <w:rPr>
                <w:szCs w:val="21"/>
              </w:rPr>
              <w:t>计划动作手动生成</w:t>
            </w:r>
            <w:r>
              <w:rPr>
                <w:szCs w:val="21"/>
              </w:rPr>
              <w:t>-</w:t>
            </w:r>
            <w:r>
              <w:rPr>
                <w:szCs w:val="21"/>
              </w:rPr>
              <w:t>指令添加与排序功能</w:t>
            </w:r>
          </w:p>
        </w:tc>
        <w:tc>
          <w:tcPr>
            <w:tcW w:w="680" w:type="pct"/>
          </w:tcPr>
          <w:p w14:paraId="3873879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232" w:type="pct"/>
          </w:tcPr>
          <w:p w14:paraId="432603F3"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_003</w:t>
            </w:r>
          </w:p>
        </w:tc>
      </w:tr>
      <w:tr w:rsidR="003D0E6C" w14:paraId="242C7AE4" w14:textId="77777777">
        <w:tc>
          <w:tcPr>
            <w:tcW w:w="948" w:type="pct"/>
            <w:gridSpan w:val="2"/>
          </w:tcPr>
          <w:p w14:paraId="5143E96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55DCDBD" w14:textId="77777777" w:rsidR="003D0E6C" w:rsidRDefault="00000000">
            <w:pPr>
              <w:wordWrap w:val="0"/>
              <w:rPr>
                <w:bCs/>
                <w:szCs w:val="21"/>
              </w:rPr>
            </w:pPr>
            <w:r>
              <w:rPr>
                <w:bCs/>
                <w:szCs w:val="21"/>
              </w:rPr>
              <w:t>软件测试依据：软件测试大纲</w:t>
            </w:r>
          </w:p>
          <w:p w14:paraId="6AAAA3C6"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2F59D426" w14:textId="77777777" w:rsidR="003D0E6C" w:rsidRDefault="00000000">
            <w:pPr>
              <w:wordWrap w:val="0"/>
              <w:rPr>
                <w:bCs/>
                <w:szCs w:val="21"/>
              </w:rPr>
            </w:pPr>
            <w:r>
              <w:rPr>
                <w:bCs/>
                <w:szCs w:val="21"/>
              </w:rPr>
              <w:t>测试需求标识：</w:t>
            </w:r>
            <w:r>
              <w:rPr>
                <w:snapToGrid w:val="0"/>
                <w:szCs w:val="21"/>
              </w:rPr>
              <w:t>XQ_SU_ZJMB</w:t>
            </w:r>
          </w:p>
        </w:tc>
      </w:tr>
      <w:tr w:rsidR="003D0E6C" w14:paraId="6AB129A7" w14:textId="77777777">
        <w:tc>
          <w:tcPr>
            <w:tcW w:w="948" w:type="pct"/>
            <w:gridSpan w:val="2"/>
          </w:tcPr>
          <w:p w14:paraId="5973426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5C892B6" w14:textId="77777777" w:rsidR="003D0E6C" w:rsidRDefault="00000000">
            <w:pPr>
              <w:wordWrap w:val="0"/>
              <w:rPr>
                <w:szCs w:val="21"/>
              </w:rPr>
            </w:pPr>
            <w:r>
              <w:rPr>
                <w:snapToGrid w:val="0"/>
                <w:szCs w:val="21"/>
              </w:rPr>
              <w:t>通过人工在手动生成页面选择动作后搜索指令并添加（含模糊搜索），使用上移、下移、置顶按钮调整指令排序，删除指令，编辑参数实例值，验证软件动作实例指令添加、删除、执行时序调整及参数实例值编辑功能的正确性</w:t>
            </w:r>
          </w:p>
        </w:tc>
      </w:tr>
      <w:tr w:rsidR="003D0E6C" w14:paraId="561CAD32" w14:textId="77777777">
        <w:tc>
          <w:tcPr>
            <w:tcW w:w="948" w:type="pct"/>
            <w:gridSpan w:val="2"/>
          </w:tcPr>
          <w:p w14:paraId="2997EE32"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499B7AD" w14:textId="77777777" w:rsidR="003D0E6C" w:rsidRDefault="00000000">
            <w:pPr>
              <w:wordWrap w:val="0"/>
              <w:rPr>
                <w:bCs/>
                <w:szCs w:val="21"/>
              </w:rPr>
            </w:pPr>
            <w:r>
              <w:rPr>
                <w:bCs/>
                <w:szCs w:val="21"/>
              </w:rPr>
              <w:t>1.</w:t>
            </w:r>
            <w:r>
              <w:rPr>
                <w:bCs/>
                <w:szCs w:val="21"/>
              </w:rPr>
              <w:t>被测软件已正常启动</w:t>
            </w:r>
          </w:p>
          <w:p w14:paraId="58283493" w14:textId="77777777" w:rsidR="003D0E6C" w:rsidRDefault="00000000">
            <w:pPr>
              <w:wordWrap w:val="0"/>
              <w:rPr>
                <w:bCs/>
                <w:szCs w:val="21"/>
              </w:rPr>
            </w:pPr>
            <w:r>
              <w:rPr>
                <w:bCs/>
                <w:szCs w:val="21"/>
              </w:rPr>
              <w:lastRenderedPageBreak/>
              <w:t>2.</w:t>
            </w:r>
            <w:r>
              <w:rPr>
                <w:bCs/>
                <w:szCs w:val="21"/>
              </w:rPr>
              <w:t>测试环境已配置就绪</w:t>
            </w:r>
          </w:p>
          <w:p w14:paraId="1975C53E" w14:textId="77777777" w:rsidR="003D0E6C" w:rsidRDefault="00000000">
            <w:pPr>
              <w:wordWrap w:val="0"/>
              <w:rPr>
                <w:szCs w:val="21"/>
              </w:rPr>
            </w:pPr>
            <w:r>
              <w:rPr>
                <w:bCs/>
                <w:szCs w:val="21"/>
              </w:rPr>
              <w:t>3.</w:t>
            </w:r>
            <w:r>
              <w:rPr>
                <w:bCs/>
                <w:szCs w:val="21"/>
              </w:rPr>
              <w:t>相关接口已连通</w:t>
            </w:r>
          </w:p>
        </w:tc>
      </w:tr>
      <w:tr w:rsidR="003D0E6C" w14:paraId="3A611767" w14:textId="77777777">
        <w:tc>
          <w:tcPr>
            <w:tcW w:w="948" w:type="pct"/>
            <w:gridSpan w:val="2"/>
          </w:tcPr>
          <w:p w14:paraId="252D308E"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51AC85CF" w14:textId="77777777" w:rsidR="003D0E6C" w:rsidRDefault="00000000">
            <w:pPr>
              <w:wordWrap w:val="0"/>
              <w:rPr>
                <w:bCs/>
                <w:szCs w:val="21"/>
              </w:rPr>
            </w:pPr>
            <w:r>
              <w:rPr>
                <w:bCs/>
                <w:szCs w:val="21"/>
              </w:rPr>
              <w:t>1.</w:t>
            </w:r>
            <w:r>
              <w:rPr>
                <w:bCs/>
                <w:szCs w:val="21"/>
              </w:rPr>
              <w:t>被测软件版本受控</w:t>
            </w:r>
          </w:p>
          <w:p w14:paraId="62964850" w14:textId="77777777" w:rsidR="003D0E6C" w:rsidRDefault="00000000">
            <w:pPr>
              <w:wordWrap w:val="0"/>
              <w:rPr>
                <w:szCs w:val="21"/>
              </w:rPr>
            </w:pPr>
            <w:r>
              <w:rPr>
                <w:bCs/>
                <w:szCs w:val="21"/>
              </w:rPr>
              <w:t>2.</w:t>
            </w:r>
            <w:r>
              <w:rPr>
                <w:bCs/>
                <w:szCs w:val="21"/>
              </w:rPr>
              <w:t>测试环境满足设计要求</w:t>
            </w:r>
          </w:p>
        </w:tc>
      </w:tr>
      <w:tr w:rsidR="003D0E6C" w14:paraId="55777D7E" w14:textId="77777777">
        <w:tc>
          <w:tcPr>
            <w:tcW w:w="5000" w:type="pct"/>
            <w:gridSpan w:val="6"/>
          </w:tcPr>
          <w:p w14:paraId="39CBAB4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7EC0F4F" w14:textId="77777777">
        <w:tc>
          <w:tcPr>
            <w:tcW w:w="413" w:type="pct"/>
          </w:tcPr>
          <w:p w14:paraId="6416206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2"/>
          </w:tcPr>
          <w:p w14:paraId="3FE673F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3"/>
          </w:tcPr>
          <w:p w14:paraId="06FB0B4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D1FCD97" w14:textId="77777777">
        <w:tc>
          <w:tcPr>
            <w:tcW w:w="413" w:type="pct"/>
          </w:tcPr>
          <w:p w14:paraId="66144135" w14:textId="77777777" w:rsidR="003D0E6C" w:rsidRDefault="003D0E6C">
            <w:pPr>
              <w:pStyle w:val="afffff4"/>
              <w:numPr>
                <w:ilvl w:val="0"/>
                <w:numId w:val="85"/>
              </w:numPr>
              <w:wordWrap w:val="0"/>
              <w:ind w:firstLineChars="0"/>
              <w:jc w:val="center"/>
              <w:rPr>
                <w:szCs w:val="21"/>
              </w:rPr>
            </w:pPr>
          </w:p>
        </w:tc>
        <w:tc>
          <w:tcPr>
            <w:tcW w:w="2524" w:type="pct"/>
            <w:gridSpan w:val="2"/>
          </w:tcPr>
          <w:p w14:paraId="32168398" w14:textId="77777777" w:rsidR="003D0E6C" w:rsidRDefault="00000000">
            <w:pPr>
              <w:wordWrap w:val="0"/>
              <w:rPr>
                <w:szCs w:val="21"/>
              </w:rPr>
            </w:pPr>
            <w:r>
              <w:rPr>
                <w:snapToGrid w:val="0"/>
                <w:szCs w:val="21"/>
              </w:rPr>
              <w:t>在手动生成页面，未选择任何动作时，在指令输入框中输入指令名称，查看软件是否提示需先选择动作且无法添加指令</w:t>
            </w:r>
          </w:p>
        </w:tc>
        <w:tc>
          <w:tcPr>
            <w:tcW w:w="2063" w:type="pct"/>
            <w:gridSpan w:val="3"/>
          </w:tcPr>
          <w:p w14:paraId="24C322EE" w14:textId="77777777" w:rsidR="003D0E6C" w:rsidRDefault="00000000">
            <w:pPr>
              <w:wordWrap w:val="0"/>
              <w:rPr>
                <w:szCs w:val="21"/>
              </w:rPr>
            </w:pPr>
            <w:r>
              <w:rPr>
                <w:snapToGrid w:val="0"/>
                <w:szCs w:val="21"/>
              </w:rPr>
              <w:t>提示需先选择动作且无法添加指令</w:t>
            </w:r>
          </w:p>
        </w:tc>
      </w:tr>
      <w:tr w:rsidR="003D0E6C" w14:paraId="5A177509" w14:textId="77777777">
        <w:tc>
          <w:tcPr>
            <w:tcW w:w="413" w:type="pct"/>
          </w:tcPr>
          <w:p w14:paraId="781EFE7B" w14:textId="77777777" w:rsidR="003D0E6C" w:rsidRDefault="003D0E6C">
            <w:pPr>
              <w:pStyle w:val="afffff4"/>
              <w:numPr>
                <w:ilvl w:val="0"/>
                <w:numId w:val="85"/>
              </w:numPr>
              <w:wordWrap w:val="0"/>
              <w:ind w:firstLineChars="0"/>
              <w:jc w:val="center"/>
              <w:rPr>
                <w:szCs w:val="21"/>
              </w:rPr>
            </w:pPr>
          </w:p>
        </w:tc>
        <w:tc>
          <w:tcPr>
            <w:tcW w:w="2524" w:type="pct"/>
            <w:gridSpan w:val="2"/>
          </w:tcPr>
          <w:p w14:paraId="5815B2C9" w14:textId="77777777" w:rsidR="003D0E6C" w:rsidRDefault="00000000">
            <w:pPr>
              <w:wordWrap w:val="0"/>
              <w:rPr>
                <w:szCs w:val="21"/>
              </w:rPr>
            </w:pPr>
            <w:r>
              <w:rPr>
                <w:snapToGrid w:val="0"/>
                <w:szCs w:val="21"/>
              </w:rPr>
              <w:t>在动作列表中选择一个已创建的动作，在指令输入框中输入完整指令名称进行搜索，查看搜索结果是否正确显示匹配的指令</w:t>
            </w:r>
          </w:p>
        </w:tc>
        <w:tc>
          <w:tcPr>
            <w:tcW w:w="2063" w:type="pct"/>
            <w:gridSpan w:val="3"/>
          </w:tcPr>
          <w:p w14:paraId="5378BDD5" w14:textId="77777777" w:rsidR="003D0E6C" w:rsidRDefault="00000000">
            <w:pPr>
              <w:wordWrap w:val="0"/>
              <w:rPr>
                <w:szCs w:val="21"/>
              </w:rPr>
            </w:pPr>
            <w:r>
              <w:rPr>
                <w:snapToGrid w:val="0"/>
                <w:szCs w:val="21"/>
              </w:rPr>
              <w:t>搜索结果正确显示匹配的指令</w:t>
            </w:r>
          </w:p>
        </w:tc>
      </w:tr>
      <w:tr w:rsidR="003D0E6C" w14:paraId="18FA60FF" w14:textId="77777777">
        <w:tc>
          <w:tcPr>
            <w:tcW w:w="413" w:type="pct"/>
          </w:tcPr>
          <w:p w14:paraId="50F1C03F" w14:textId="77777777" w:rsidR="003D0E6C" w:rsidRDefault="003D0E6C">
            <w:pPr>
              <w:pStyle w:val="afffff4"/>
              <w:numPr>
                <w:ilvl w:val="0"/>
                <w:numId w:val="85"/>
              </w:numPr>
              <w:wordWrap w:val="0"/>
              <w:ind w:firstLineChars="0"/>
              <w:jc w:val="center"/>
              <w:rPr>
                <w:szCs w:val="21"/>
              </w:rPr>
            </w:pPr>
          </w:p>
        </w:tc>
        <w:tc>
          <w:tcPr>
            <w:tcW w:w="2524" w:type="pct"/>
            <w:gridSpan w:val="2"/>
          </w:tcPr>
          <w:p w14:paraId="656912E4" w14:textId="77777777" w:rsidR="003D0E6C" w:rsidRDefault="00000000">
            <w:pPr>
              <w:wordWrap w:val="0"/>
              <w:rPr>
                <w:szCs w:val="21"/>
              </w:rPr>
            </w:pPr>
            <w:r>
              <w:rPr>
                <w:snapToGrid w:val="0"/>
                <w:szCs w:val="21"/>
              </w:rPr>
              <w:t>在指令输入框中输入部分指令名称进行模糊搜索，查看搜索结果是否正确显示包含该关键字的所有指令</w:t>
            </w:r>
          </w:p>
        </w:tc>
        <w:tc>
          <w:tcPr>
            <w:tcW w:w="2063" w:type="pct"/>
            <w:gridSpan w:val="3"/>
          </w:tcPr>
          <w:p w14:paraId="0B06A526" w14:textId="77777777" w:rsidR="003D0E6C" w:rsidRDefault="00000000">
            <w:pPr>
              <w:wordWrap w:val="0"/>
              <w:rPr>
                <w:szCs w:val="21"/>
              </w:rPr>
            </w:pPr>
            <w:r>
              <w:rPr>
                <w:snapToGrid w:val="0"/>
                <w:szCs w:val="21"/>
              </w:rPr>
              <w:t>搜索结果正确显示包含该关键字的所有指令</w:t>
            </w:r>
          </w:p>
        </w:tc>
      </w:tr>
      <w:tr w:rsidR="003D0E6C" w14:paraId="1E44053F" w14:textId="77777777">
        <w:tc>
          <w:tcPr>
            <w:tcW w:w="413" w:type="pct"/>
          </w:tcPr>
          <w:p w14:paraId="5867E755" w14:textId="77777777" w:rsidR="003D0E6C" w:rsidRDefault="003D0E6C">
            <w:pPr>
              <w:pStyle w:val="afffff4"/>
              <w:numPr>
                <w:ilvl w:val="0"/>
                <w:numId w:val="85"/>
              </w:numPr>
              <w:wordWrap w:val="0"/>
              <w:ind w:firstLineChars="0"/>
              <w:jc w:val="center"/>
              <w:rPr>
                <w:szCs w:val="21"/>
              </w:rPr>
            </w:pPr>
          </w:p>
        </w:tc>
        <w:tc>
          <w:tcPr>
            <w:tcW w:w="2524" w:type="pct"/>
            <w:gridSpan w:val="2"/>
          </w:tcPr>
          <w:p w14:paraId="252299C6" w14:textId="77777777" w:rsidR="003D0E6C" w:rsidRDefault="00000000">
            <w:pPr>
              <w:wordWrap w:val="0"/>
              <w:rPr>
                <w:szCs w:val="21"/>
              </w:rPr>
            </w:pPr>
            <w:r>
              <w:rPr>
                <w:snapToGrid w:val="0"/>
                <w:szCs w:val="21"/>
              </w:rPr>
              <w:t>在指令选择框中选择一条指令，点击添加指令按钮，查看指令是否成功添加到当前动作的指令列表中</w:t>
            </w:r>
          </w:p>
        </w:tc>
        <w:tc>
          <w:tcPr>
            <w:tcW w:w="2063" w:type="pct"/>
            <w:gridSpan w:val="3"/>
          </w:tcPr>
          <w:p w14:paraId="3B71F801" w14:textId="77777777" w:rsidR="003D0E6C" w:rsidRDefault="00000000">
            <w:pPr>
              <w:wordWrap w:val="0"/>
              <w:rPr>
                <w:szCs w:val="21"/>
              </w:rPr>
            </w:pPr>
            <w:r>
              <w:rPr>
                <w:snapToGrid w:val="0"/>
                <w:szCs w:val="21"/>
              </w:rPr>
              <w:t>指令成功添加到当前动作的指令列表中</w:t>
            </w:r>
          </w:p>
        </w:tc>
      </w:tr>
      <w:tr w:rsidR="003D0E6C" w14:paraId="61AB65A8" w14:textId="77777777">
        <w:tc>
          <w:tcPr>
            <w:tcW w:w="413" w:type="pct"/>
          </w:tcPr>
          <w:p w14:paraId="3474C7F1" w14:textId="77777777" w:rsidR="003D0E6C" w:rsidRDefault="003D0E6C">
            <w:pPr>
              <w:pStyle w:val="afffff4"/>
              <w:numPr>
                <w:ilvl w:val="0"/>
                <w:numId w:val="85"/>
              </w:numPr>
              <w:wordWrap w:val="0"/>
              <w:ind w:firstLineChars="0"/>
              <w:jc w:val="center"/>
              <w:rPr>
                <w:szCs w:val="21"/>
              </w:rPr>
            </w:pPr>
          </w:p>
        </w:tc>
        <w:tc>
          <w:tcPr>
            <w:tcW w:w="2524" w:type="pct"/>
            <w:gridSpan w:val="2"/>
          </w:tcPr>
          <w:p w14:paraId="7F273499" w14:textId="77777777" w:rsidR="003D0E6C" w:rsidRDefault="00000000">
            <w:pPr>
              <w:wordWrap w:val="0"/>
              <w:rPr>
                <w:szCs w:val="21"/>
              </w:rPr>
            </w:pPr>
            <w:r>
              <w:rPr>
                <w:snapToGrid w:val="0"/>
                <w:szCs w:val="21"/>
              </w:rPr>
              <w:t>在指令选择框中同时选择多条指令，点击添加指令按钮，查看多条指令是否同时成功添加到指令列表中</w:t>
            </w:r>
          </w:p>
        </w:tc>
        <w:tc>
          <w:tcPr>
            <w:tcW w:w="2063" w:type="pct"/>
            <w:gridSpan w:val="3"/>
          </w:tcPr>
          <w:p w14:paraId="1E19DFCC" w14:textId="77777777" w:rsidR="003D0E6C" w:rsidRDefault="00000000">
            <w:pPr>
              <w:wordWrap w:val="0"/>
              <w:rPr>
                <w:szCs w:val="21"/>
              </w:rPr>
            </w:pPr>
            <w:r>
              <w:rPr>
                <w:snapToGrid w:val="0"/>
                <w:szCs w:val="21"/>
              </w:rPr>
              <w:t>成功添加到指令列表中</w:t>
            </w:r>
          </w:p>
        </w:tc>
      </w:tr>
      <w:tr w:rsidR="003D0E6C" w14:paraId="36CE5487" w14:textId="77777777">
        <w:tc>
          <w:tcPr>
            <w:tcW w:w="413" w:type="pct"/>
          </w:tcPr>
          <w:p w14:paraId="01D053CC" w14:textId="77777777" w:rsidR="003D0E6C" w:rsidRDefault="003D0E6C">
            <w:pPr>
              <w:pStyle w:val="afffff4"/>
              <w:numPr>
                <w:ilvl w:val="0"/>
                <w:numId w:val="85"/>
              </w:numPr>
              <w:wordWrap w:val="0"/>
              <w:ind w:firstLineChars="0"/>
              <w:jc w:val="center"/>
              <w:rPr>
                <w:szCs w:val="21"/>
              </w:rPr>
            </w:pPr>
          </w:p>
        </w:tc>
        <w:tc>
          <w:tcPr>
            <w:tcW w:w="2524" w:type="pct"/>
            <w:gridSpan w:val="2"/>
          </w:tcPr>
          <w:p w14:paraId="302B6BFD" w14:textId="77777777" w:rsidR="003D0E6C" w:rsidRDefault="00000000">
            <w:pPr>
              <w:wordWrap w:val="0"/>
              <w:rPr>
                <w:szCs w:val="21"/>
              </w:rPr>
            </w:pPr>
            <w:r>
              <w:rPr>
                <w:snapToGrid w:val="0"/>
                <w:szCs w:val="21"/>
              </w:rPr>
              <w:t>继续添加多条指令，查看指令列表是否按添加顺序显示</w:t>
            </w:r>
          </w:p>
        </w:tc>
        <w:tc>
          <w:tcPr>
            <w:tcW w:w="2063" w:type="pct"/>
            <w:gridSpan w:val="3"/>
          </w:tcPr>
          <w:p w14:paraId="0CDA8934" w14:textId="77777777" w:rsidR="003D0E6C" w:rsidRDefault="00000000">
            <w:pPr>
              <w:wordWrap w:val="0"/>
              <w:rPr>
                <w:szCs w:val="21"/>
              </w:rPr>
            </w:pPr>
            <w:r>
              <w:rPr>
                <w:snapToGrid w:val="0"/>
                <w:szCs w:val="21"/>
              </w:rPr>
              <w:t>按添加顺序显示</w:t>
            </w:r>
          </w:p>
        </w:tc>
      </w:tr>
      <w:tr w:rsidR="003D0E6C" w14:paraId="397A33D8" w14:textId="77777777">
        <w:tc>
          <w:tcPr>
            <w:tcW w:w="413" w:type="pct"/>
          </w:tcPr>
          <w:p w14:paraId="74E4C6E5" w14:textId="77777777" w:rsidR="003D0E6C" w:rsidRDefault="003D0E6C">
            <w:pPr>
              <w:pStyle w:val="afffff4"/>
              <w:numPr>
                <w:ilvl w:val="0"/>
                <w:numId w:val="85"/>
              </w:numPr>
              <w:wordWrap w:val="0"/>
              <w:ind w:firstLineChars="0"/>
              <w:jc w:val="center"/>
              <w:rPr>
                <w:szCs w:val="21"/>
              </w:rPr>
            </w:pPr>
          </w:p>
        </w:tc>
        <w:tc>
          <w:tcPr>
            <w:tcW w:w="2524" w:type="pct"/>
            <w:gridSpan w:val="2"/>
          </w:tcPr>
          <w:p w14:paraId="07AF2420" w14:textId="77777777" w:rsidR="003D0E6C" w:rsidRDefault="00000000">
            <w:pPr>
              <w:wordWrap w:val="0"/>
              <w:rPr>
                <w:szCs w:val="21"/>
              </w:rPr>
            </w:pPr>
            <w:r>
              <w:rPr>
                <w:snapToGrid w:val="0"/>
                <w:szCs w:val="21"/>
              </w:rPr>
              <w:t>在指令列表中选择一条指令，点击上移按钮，查看该指令在列表中的排序是否上移一位</w:t>
            </w:r>
          </w:p>
        </w:tc>
        <w:tc>
          <w:tcPr>
            <w:tcW w:w="2063" w:type="pct"/>
            <w:gridSpan w:val="3"/>
          </w:tcPr>
          <w:p w14:paraId="65098683" w14:textId="77777777" w:rsidR="003D0E6C" w:rsidRDefault="00000000">
            <w:pPr>
              <w:wordWrap w:val="0"/>
              <w:rPr>
                <w:szCs w:val="21"/>
              </w:rPr>
            </w:pPr>
            <w:r>
              <w:rPr>
                <w:snapToGrid w:val="0"/>
                <w:szCs w:val="21"/>
              </w:rPr>
              <w:t>指令在列表中的排序上移一位</w:t>
            </w:r>
          </w:p>
        </w:tc>
      </w:tr>
      <w:tr w:rsidR="003D0E6C" w14:paraId="236D7BE1" w14:textId="77777777">
        <w:tc>
          <w:tcPr>
            <w:tcW w:w="413" w:type="pct"/>
          </w:tcPr>
          <w:p w14:paraId="58A87E3D" w14:textId="77777777" w:rsidR="003D0E6C" w:rsidRDefault="003D0E6C">
            <w:pPr>
              <w:pStyle w:val="afffff4"/>
              <w:numPr>
                <w:ilvl w:val="0"/>
                <w:numId w:val="85"/>
              </w:numPr>
              <w:wordWrap w:val="0"/>
              <w:ind w:firstLineChars="0"/>
              <w:jc w:val="center"/>
              <w:rPr>
                <w:szCs w:val="21"/>
              </w:rPr>
            </w:pPr>
          </w:p>
        </w:tc>
        <w:tc>
          <w:tcPr>
            <w:tcW w:w="2524" w:type="pct"/>
            <w:gridSpan w:val="2"/>
          </w:tcPr>
          <w:p w14:paraId="52FFD289" w14:textId="77777777" w:rsidR="003D0E6C" w:rsidRDefault="00000000">
            <w:pPr>
              <w:wordWrap w:val="0"/>
              <w:rPr>
                <w:szCs w:val="21"/>
              </w:rPr>
            </w:pPr>
            <w:r>
              <w:rPr>
                <w:snapToGrid w:val="0"/>
                <w:szCs w:val="21"/>
              </w:rPr>
              <w:t>在指令列表中选择一条指令，点击下移按钮，查看该指令在列表中的排序是否下移一位</w:t>
            </w:r>
          </w:p>
        </w:tc>
        <w:tc>
          <w:tcPr>
            <w:tcW w:w="2063" w:type="pct"/>
            <w:gridSpan w:val="3"/>
          </w:tcPr>
          <w:p w14:paraId="3B3CB80C" w14:textId="77777777" w:rsidR="003D0E6C" w:rsidRDefault="00000000">
            <w:pPr>
              <w:wordWrap w:val="0"/>
              <w:rPr>
                <w:szCs w:val="21"/>
              </w:rPr>
            </w:pPr>
            <w:r>
              <w:rPr>
                <w:snapToGrid w:val="0"/>
                <w:szCs w:val="21"/>
              </w:rPr>
              <w:t>列表中的排序下移一位</w:t>
            </w:r>
          </w:p>
        </w:tc>
      </w:tr>
      <w:tr w:rsidR="003D0E6C" w14:paraId="4968AA24" w14:textId="77777777">
        <w:tc>
          <w:tcPr>
            <w:tcW w:w="413" w:type="pct"/>
          </w:tcPr>
          <w:p w14:paraId="25D97473" w14:textId="77777777" w:rsidR="003D0E6C" w:rsidRDefault="003D0E6C">
            <w:pPr>
              <w:pStyle w:val="afffff4"/>
              <w:numPr>
                <w:ilvl w:val="0"/>
                <w:numId w:val="85"/>
              </w:numPr>
              <w:wordWrap w:val="0"/>
              <w:ind w:firstLineChars="0"/>
              <w:jc w:val="center"/>
              <w:rPr>
                <w:szCs w:val="21"/>
              </w:rPr>
            </w:pPr>
          </w:p>
        </w:tc>
        <w:tc>
          <w:tcPr>
            <w:tcW w:w="2524" w:type="pct"/>
            <w:gridSpan w:val="2"/>
          </w:tcPr>
          <w:p w14:paraId="22552FE1" w14:textId="77777777" w:rsidR="003D0E6C" w:rsidRDefault="00000000">
            <w:pPr>
              <w:wordWrap w:val="0"/>
              <w:rPr>
                <w:snapToGrid w:val="0"/>
                <w:szCs w:val="21"/>
              </w:rPr>
            </w:pPr>
            <w:r>
              <w:rPr>
                <w:snapToGrid w:val="0"/>
                <w:szCs w:val="21"/>
              </w:rPr>
              <w:t>在指令列表中选择一条指令，点击置顶按钮，查看该指令是否直接移动到指令列表最顶部</w:t>
            </w:r>
          </w:p>
        </w:tc>
        <w:tc>
          <w:tcPr>
            <w:tcW w:w="2063" w:type="pct"/>
            <w:gridSpan w:val="3"/>
          </w:tcPr>
          <w:p w14:paraId="391A84E2" w14:textId="77777777" w:rsidR="003D0E6C" w:rsidRDefault="00000000">
            <w:pPr>
              <w:wordWrap w:val="0"/>
              <w:rPr>
                <w:szCs w:val="21"/>
              </w:rPr>
            </w:pPr>
            <w:r>
              <w:rPr>
                <w:rFonts w:hint="eastAsia"/>
                <w:snapToGrid w:val="0"/>
                <w:szCs w:val="21"/>
              </w:rPr>
              <w:t>指令</w:t>
            </w:r>
            <w:r>
              <w:rPr>
                <w:snapToGrid w:val="0"/>
                <w:szCs w:val="21"/>
              </w:rPr>
              <w:t>直接移动到指令列表最顶部</w:t>
            </w:r>
          </w:p>
        </w:tc>
      </w:tr>
      <w:tr w:rsidR="003D0E6C" w14:paraId="17E64783" w14:textId="77777777">
        <w:tc>
          <w:tcPr>
            <w:tcW w:w="413" w:type="pct"/>
          </w:tcPr>
          <w:p w14:paraId="61D6FD6D" w14:textId="77777777" w:rsidR="003D0E6C" w:rsidRDefault="003D0E6C">
            <w:pPr>
              <w:pStyle w:val="afffff4"/>
              <w:numPr>
                <w:ilvl w:val="0"/>
                <w:numId w:val="85"/>
              </w:numPr>
              <w:wordWrap w:val="0"/>
              <w:ind w:firstLineChars="0"/>
              <w:jc w:val="center"/>
              <w:rPr>
                <w:szCs w:val="21"/>
              </w:rPr>
            </w:pPr>
          </w:p>
        </w:tc>
        <w:tc>
          <w:tcPr>
            <w:tcW w:w="2524" w:type="pct"/>
            <w:gridSpan w:val="2"/>
          </w:tcPr>
          <w:p w14:paraId="0FC52C85" w14:textId="77777777" w:rsidR="003D0E6C" w:rsidRDefault="00000000">
            <w:pPr>
              <w:wordWrap w:val="0"/>
              <w:rPr>
                <w:snapToGrid w:val="0"/>
                <w:szCs w:val="21"/>
              </w:rPr>
            </w:pPr>
            <w:r>
              <w:rPr>
                <w:snapToGrid w:val="0"/>
                <w:szCs w:val="21"/>
              </w:rPr>
              <w:t>在指令列表中选择一条或多条指令，点击删除按钮，查看指令是否从列表中删除</w:t>
            </w:r>
          </w:p>
        </w:tc>
        <w:tc>
          <w:tcPr>
            <w:tcW w:w="2063" w:type="pct"/>
            <w:gridSpan w:val="3"/>
          </w:tcPr>
          <w:p w14:paraId="1A49AFB4" w14:textId="77777777" w:rsidR="003D0E6C" w:rsidRDefault="00000000">
            <w:pPr>
              <w:wordWrap w:val="0"/>
              <w:rPr>
                <w:szCs w:val="21"/>
              </w:rPr>
            </w:pPr>
            <w:r>
              <w:rPr>
                <w:snapToGrid w:val="0"/>
                <w:szCs w:val="21"/>
              </w:rPr>
              <w:t>指令从列表中删除</w:t>
            </w:r>
          </w:p>
        </w:tc>
      </w:tr>
      <w:tr w:rsidR="003D0E6C" w14:paraId="28DFBAF0" w14:textId="77777777">
        <w:tc>
          <w:tcPr>
            <w:tcW w:w="413" w:type="pct"/>
          </w:tcPr>
          <w:p w14:paraId="73D26278" w14:textId="77777777" w:rsidR="003D0E6C" w:rsidRDefault="003D0E6C">
            <w:pPr>
              <w:pStyle w:val="afffff4"/>
              <w:numPr>
                <w:ilvl w:val="0"/>
                <w:numId w:val="85"/>
              </w:numPr>
              <w:wordWrap w:val="0"/>
              <w:ind w:firstLineChars="0"/>
              <w:jc w:val="center"/>
              <w:rPr>
                <w:szCs w:val="21"/>
              </w:rPr>
            </w:pPr>
          </w:p>
        </w:tc>
        <w:tc>
          <w:tcPr>
            <w:tcW w:w="2524" w:type="pct"/>
            <w:gridSpan w:val="2"/>
          </w:tcPr>
          <w:p w14:paraId="69187F2A" w14:textId="77777777" w:rsidR="003D0E6C" w:rsidRDefault="00000000">
            <w:pPr>
              <w:wordWrap w:val="0"/>
              <w:rPr>
                <w:snapToGrid w:val="0"/>
                <w:szCs w:val="21"/>
              </w:rPr>
            </w:pPr>
            <w:r>
              <w:rPr>
                <w:snapToGrid w:val="0"/>
                <w:szCs w:val="21"/>
              </w:rPr>
              <w:t>在指令列表中选择一条指令，点击详情按钮，查看是否弹出参数信息窗口，手动编辑参数实例值后查看是否保存成功</w:t>
            </w:r>
          </w:p>
        </w:tc>
        <w:tc>
          <w:tcPr>
            <w:tcW w:w="2063" w:type="pct"/>
            <w:gridSpan w:val="3"/>
          </w:tcPr>
          <w:p w14:paraId="6BD36BE9" w14:textId="77777777" w:rsidR="003D0E6C" w:rsidRDefault="00000000">
            <w:pPr>
              <w:wordWrap w:val="0"/>
              <w:rPr>
                <w:szCs w:val="21"/>
              </w:rPr>
            </w:pPr>
            <w:r>
              <w:rPr>
                <w:snapToGrid w:val="0"/>
                <w:szCs w:val="21"/>
              </w:rPr>
              <w:t>手动编辑参数实例值后查看保存成功</w:t>
            </w:r>
          </w:p>
        </w:tc>
      </w:tr>
      <w:tr w:rsidR="003D0E6C" w14:paraId="2F3424DF" w14:textId="77777777">
        <w:tc>
          <w:tcPr>
            <w:tcW w:w="413" w:type="pct"/>
          </w:tcPr>
          <w:p w14:paraId="328A154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65F4B5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条件</w:t>
            </w:r>
          </w:p>
        </w:tc>
        <w:tc>
          <w:tcPr>
            <w:tcW w:w="4587" w:type="pct"/>
            <w:gridSpan w:val="5"/>
          </w:tcPr>
          <w:p w14:paraId="40DB1151" w14:textId="77777777" w:rsidR="003D0E6C" w:rsidRDefault="00000000">
            <w:pPr>
              <w:wordWrap w:val="0"/>
              <w:rPr>
                <w:szCs w:val="21"/>
              </w:rPr>
            </w:pPr>
            <w:r>
              <w:rPr>
                <w:rFonts w:hint="eastAsia"/>
                <w:szCs w:val="21"/>
              </w:rPr>
              <w:lastRenderedPageBreak/>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4327985" w14:textId="77777777">
        <w:tc>
          <w:tcPr>
            <w:tcW w:w="413" w:type="pct"/>
          </w:tcPr>
          <w:p w14:paraId="7E774D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1EC282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BCCA068" w14:textId="77777777" w:rsidR="003D0E6C" w:rsidRDefault="00000000">
            <w:pPr>
              <w:wordWrap w:val="0"/>
              <w:rPr>
                <w:szCs w:val="21"/>
              </w:rPr>
            </w:pPr>
            <w:r>
              <w:rPr>
                <w:rFonts w:hint="eastAsia"/>
                <w:szCs w:val="21"/>
              </w:rPr>
              <w:t>本测试用例的全部测试步骤都通过即标志本用例为“通过”</w:t>
            </w:r>
          </w:p>
        </w:tc>
      </w:tr>
      <w:tr w:rsidR="003D0E6C" w14:paraId="7D721A64" w14:textId="77777777">
        <w:tc>
          <w:tcPr>
            <w:tcW w:w="413" w:type="pct"/>
          </w:tcPr>
          <w:p w14:paraId="6F6C9E9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50CAD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27AD60A" w14:textId="77777777" w:rsidR="003D0E6C" w:rsidRDefault="00000000">
            <w:pPr>
              <w:wordWrap w:val="0"/>
              <w:rPr>
                <w:szCs w:val="21"/>
              </w:rPr>
            </w:pPr>
            <w:r>
              <w:rPr>
                <w:rFonts w:hint="eastAsia"/>
                <w:szCs w:val="21"/>
              </w:rPr>
              <w:t>李友</w:t>
            </w:r>
          </w:p>
        </w:tc>
      </w:tr>
    </w:tbl>
    <w:p w14:paraId="37D454CF" w14:textId="77777777" w:rsidR="003D0E6C" w:rsidRDefault="003D0E6C"/>
    <w:p w14:paraId="2A22FB4B" w14:textId="77777777" w:rsidR="003D0E6C" w:rsidRDefault="003D0E6C"/>
    <w:tbl>
      <w:tblPr>
        <w:tblStyle w:val="afffff8"/>
        <w:tblW w:w="4873" w:type="pct"/>
        <w:tblLayout w:type="fixed"/>
        <w:tblLook w:val="04A0" w:firstRow="1" w:lastRow="0" w:firstColumn="1" w:lastColumn="0" w:noHBand="0" w:noVBand="1"/>
      </w:tblPr>
      <w:tblGrid>
        <w:gridCol w:w="755"/>
        <w:gridCol w:w="978"/>
        <w:gridCol w:w="3636"/>
        <w:gridCol w:w="276"/>
        <w:gridCol w:w="1242"/>
        <w:gridCol w:w="2257"/>
      </w:tblGrid>
      <w:tr w:rsidR="003D0E6C" w14:paraId="0D8746E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35A62A6" w14:textId="77777777" w:rsidR="003D0E6C" w:rsidRDefault="003D0E6C">
            <w:pPr>
              <w:numPr>
                <w:ilvl w:val="0"/>
                <w:numId w:val="47"/>
              </w:numPr>
              <w:wordWrap w:val="0"/>
              <w:jc w:val="left"/>
              <w:rPr>
                <w:b/>
                <w:szCs w:val="21"/>
              </w:rPr>
            </w:pPr>
          </w:p>
        </w:tc>
      </w:tr>
      <w:tr w:rsidR="003D0E6C" w14:paraId="4CE1C4D1" w14:textId="77777777">
        <w:tc>
          <w:tcPr>
            <w:tcW w:w="948" w:type="pct"/>
            <w:gridSpan w:val="2"/>
          </w:tcPr>
          <w:p w14:paraId="19B7180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139" w:type="pct"/>
            <w:gridSpan w:val="2"/>
          </w:tcPr>
          <w:p w14:paraId="2020B848" w14:textId="77777777" w:rsidR="003D0E6C" w:rsidRDefault="00000000">
            <w:pPr>
              <w:wordWrap w:val="0"/>
              <w:jc w:val="left"/>
              <w:rPr>
                <w:szCs w:val="21"/>
              </w:rPr>
            </w:pPr>
            <w:r>
              <w:rPr>
                <w:szCs w:val="21"/>
              </w:rPr>
              <w:t>计划动作手动生成</w:t>
            </w:r>
            <w:r>
              <w:rPr>
                <w:szCs w:val="21"/>
              </w:rPr>
              <w:t>-</w:t>
            </w:r>
            <w:r>
              <w:rPr>
                <w:szCs w:val="21"/>
              </w:rPr>
              <w:t>指令编制功能</w:t>
            </w:r>
          </w:p>
        </w:tc>
        <w:tc>
          <w:tcPr>
            <w:tcW w:w="679" w:type="pct"/>
          </w:tcPr>
          <w:p w14:paraId="224A546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231" w:type="pct"/>
          </w:tcPr>
          <w:p w14:paraId="1895FB98"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_004</w:t>
            </w:r>
          </w:p>
        </w:tc>
      </w:tr>
      <w:tr w:rsidR="003D0E6C" w14:paraId="2C7B62EE" w14:textId="77777777">
        <w:tc>
          <w:tcPr>
            <w:tcW w:w="948" w:type="pct"/>
            <w:gridSpan w:val="2"/>
          </w:tcPr>
          <w:p w14:paraId="0C48748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1" w:type="pct"/>
            <w:gridSpan w:val="4"/>
          </w:tcPr>
          <w:p w14:paraId="52AAF00D" w14:textId="77777777" w:rsidR="003D0E6C" w:rsidRDefault="00000000">
            <w:pPr>
              <w:wordWrap w:val="0"/>
              <w:rPr>
                <w:bCs/>
                <w:szCs w:val="21"/>
              </w:rPr>
            </w:pPr>
            <w:r>
              <w:rPr>
                <w:bCs/>
                <w:szCs w:val="21"/>
              </w:rPr>
              <w:t>软件测试依据：软件测试大纲</w:t>
            </w:r>
          </w:p>
          <w:p w14:paraId="02C8057B"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4E870298" w14:textId="77777777" w:rsidR="003D0E6C" w:rsidRDefault="00000000">
            <w:pPr>
              <w:wordWrap w:val="0"/>
              <w:rPr>
                <w:bCs/>
                <w:szCs w:val="21"/>
              </w:rPr>
            </w:pPr>
            <w:r>
              <w:rPr>
                <w:bCs/>
                <w:szCs w:val="21"/>
              </w:rPr>
              <w:t>测试需求标识：</w:t>
            </w:r>
            <w:r>
              <w:rPr>
                <w:snapToGrid w:val="0"/>
                <w:szCs w:val="21"/>
              </w:rPr>
              <w:t>XQ_SU_ZJMB</w:t>
            </w:r>
          </w:p>
        </w:tc>
      </w:tr>
      <w:tr w:rsidR="003D0E6C" w14:paraId="6DD49C9D" w14:textId="77777777">
        <w:tc>
          <w:tcPr>
            <w:tcW w:w="948" w:type="pct"/>
            <w:gridSpan w:val="2"/>
          </w:tcPr>
          <w:p w14:paraId="148F098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1" w:type="pct"/>
            <w:gridSpan w:val="4"/>
          </w:tcPr>
          <w:p w14:paraId="4E6E0578" w14:textId="77777777" w:rsidR="003D0E6C" w:rsidRDefault="00000000">
            <w:pPr>
              <w:wordWrap w:val="0"/>
              <w:rPr>
                <w:szCs w:val="21"/>
              </w:rPr>
            </w:pPr>
            <w:r>
              <w:rPr>
                <w:snapToGrid w:val="0"/>
                <w:szCs w:val="21"/>
              </w:rPr>
              <w:t>通过人工在手动生成页面点击指令编制，查看右侧是否显示指令编译列表、下方是否显示反演信息，验证软件指令编制及反演功能的正确性</w:t>
            </w:r>
          </w:p>
        </w:tc>
      </w:tr>
      <w:tr w:rsidR="003D0E6C" w14:paraId="7AE360F7" w14:textId="77777777">
        <w:tc>
          <w:tcPr>
            <w:tcW w:w="948" w:type="pct"/>
            <w:gridSpan w:val="2"/>
          </w:tcPr>
          <w:p w14:paraId="108932F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1" w:type="pct"/>
            <w:gridSpan w:val="4"/>
          </w:tcPr>
          <w:p w14:paraId="7A73FD6C" w14:textId="77777777" w:rsidR="003D0E6C" w:rsidRDefault="00000000">
            <w:pPr>
              <w:wordWrap w:val="0"/>
              <w:rPr>
                <w:bCs/>
                <w:szCs w:val="21"/>
              </w:rPr>
            </w:pPr>
            <w:r>
              <w:rPr>
                <w:bCs/>
                <w:szCs w:val="21"/>
              </w:rPr>
              <w:t>1.</w:t>
            </w:r>
            <w:r>
              <w:rPr>
                <w:bCs/>
                <w:szCs w:val="21"/>
              </w:rPr>
              <w:t>被测软件已正常启动</w:t>
            </w:r>
          </w:p>
          <w:p w14:paraId="4ECE0913" w14:textId="77777777" w:rsidR="003D0E6C" w:rsidRDefault="00000000">
            <w:pPr>
              <w:wordWrap w:val="0"/>
              <w:rPr>
                <w:bCs/>
                <w:szCs w:val="21"/>
              </w:rPr>
            </w:pPr>
            <w:r>
              <w:rPr>
                <w:bCs/>
                <w:szCs w:val="21"/>
              </w:rPr>
              <w:t>2.</w:t>
            </w:r>
            <w:r>
              <w:rPr>
                <w:bCs/>
                <w:szCs w:val="21"/>
              </w:rPr>
              <w:t>测试环境已配置就绪</w:t>
            </w:r>
          </w:p>
          <w:p w14:paraId="513F0D05" w14:textId="77777777" w:rsidR="003D0E6C" w:rsidRDefault="00000000">
            <w:pPr>
              <w:wordWrap w:val="0"/>
              <w:rPr>
                <w:szCs w:val="21"/>
              </w:rPr>
            </w:pPr>
            <w:r>
              <w:rPr>
                <w:bCs/>
                <w:szCs w:val="21"/>
              </w:rPr>
              <w:t>3.</w:t>
            </w:r>
            <w:r>
              <w:rPr>
                <w:bCs/>
                <w:szCs w:val="21"/>
              </w:rPr>
              <w:t>相关接口已连通</w:t>
            </w:r>
          </w:p>
        </w:tc>
      </w:tr>
      <w:tr w:rsidR="003D0E6C" w14:paraId="337388DC" w14:textId="77777777">
        <w:tc>
          <w:tcPr>
            <w:tcW w:w="948" w:type="pct"/>
            <w:gridSpan w:val="2"/>
          </w:tcPr>
          <w:p w14:paraId="000BD00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1" w:type="pct"/>
            <w:gridSpan w:val="4"/>
          </w:tcPr>
          <w:p w14:paraId="60377BF8" w14:textId="77777777" w:rsidR="003D0E6C" w:rsidRDefault="00000000">
            <w:pPr>
              <w:wordWrap w:val="0"/>
              <w:rPr>
                <w:bCs/>
                <w:szCs w:val="21"/>
              </w:rPr>
            </w:pPr>
            <w:r>
              <w:rPr>
                <w:bCs/>
                <w:szCs w:val="21"/>
              </w:rPr>
              <w:t>1.</w:t>
            </w:r>
            <w:r>
              <w:rPr>
                <w:bCs/>
                <w:szCs w:val="21"/>
              </w:rPr>
              <w:t>被测软件版本受控</w:t>
            </w:r>
          </w:p>
          <w:p w14:paraId="4B9BCF7B" w14:textId="77777777" w:rsidR="003D0E6C" w:rsidRDefault="00000000">
            <w:pPr>
              <w:wordWrap w:val="0"/>
              <w:rPr>
                <w:szCs w:val="21"/>
              </w:rPr>
            </w:pPr>
            <w:r>
              <w:rPr>
                <w:bCs/>
                <w:szCs w:val="21"/>
              </w:rPr>
              <w:t>2.</w:t>
            </w:r>
            <w:r>
              <w:rPr>
                <w:bCs/>
                <w:szCs w:val="21"/>
              </w:rPr>
              <w:t>测试环境满足设计要求</w:t>
            </w:r>
          </w:p>
        </w:tc>
      </w:tr>
      <w:tr w:rsidR="003D0E6C" w14:paraId="71A2179F" w14:textId="77777777">
        <w:tc>
          <w:tcPr>
            <w:tcW w:w="5000" w:type="pct"/>
            <w:gridSpan w:val="6"/>
          </w:tcPr>
          <w:p w14:paraId="72563E54"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1182DDE" w14:textId="77777777">
        <w:tc>
          <w:tcPr>
            <w:tcW w:w="413" w:type="pct"/>
          </w:tcPr>
          <w:p w14:paraId="7271196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2"/>
          </w:tcPr>
          <w:p w14:paraId="77E7B0B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0E73873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F69CD65" w14:textId="77777777">
        <w:tc>
          <w:tcPr>
            <w:tcW w:w="413" w:type="pct"/>
          </w:tcPr>
          <w:p w14:paraId="17A4570C" w14:textId="77777777" w:rsidR="003D0E6C" w:rsidRDefault="003D0E6C">
            <w:pPr>
              <w:pStyle w:val="afffff4"/>
              <w:numPr>
                <w:ilvl w:val="0"/>
                <w:numId w:val="86"/>
              </w:numPr>
              <w:wordWrap w:val="0"/>
              <w:ind w:firstLineChars="0"/>
              <w:jc w:val="center"/>
              <w:rPr>
                <w:szCs w:val="21"/>
              </w:rPr>
            </w:pPr>
          </w:p>
        </w:tc>
        <w:tc>
          <w:tcPr>
            <w:tcW w:w="2523" w:type="pct"/>
            <w:gridSpan w:val="2"/>
          </w:tcPr>
          <w:p w14:paraId="16AC2016" w14:textId="77777777" w:rsidR="003D0E6C" w:rsidRDefault="00000000">
            <w:pPr>
              <w:wordWrap w:val="0"/>
              <w:rPr>
                <w:szCs w:val="21"/>
              </w:rPr>
            </w:pPr>
            <w:r>
              <w:rPr>
                <w:snapToGrid w:val="0"/>
                <w:szCs w:val="21"/>
              </w:rPr>
              <w:t>在手动生成页面，选择一个已添加指令的动作，点击指令编制按钮，查看右侧是否显示指令编译列表、下方是否显示指令反演信息</w:t>
            </w:r>
          </w:p>
        </w:tc>
        <w:tc>
          <w:tcPr>
            <w:tcW w:w="2062" w:type="pct"/>
            <w:gridSpan w:val="3"/>
          </w:tcPr>
          <w:p w14:paraId="645797DC" w14:textId="77777777" w:rsidR="003D0E6C" w:rsidRDefault="00000000">
            <w:pPr>
              <w:wordWrap w:val="0"/>
              <w:rPr>
                <w:szCs w:val="21"/>
              </w:rPr>
            </w:pPr>
            <w:r>
              <w:rPr>
                <w:rFonts w:hint="eastAsia"/>
                <w:snapToGrid w:val="0"/>
                <w:szCs w:val="21"/>
              </w:rPr>
              <w:t>正确</w:t>
            </w:r>
            <w:r>
              <w:rPr>
                <w:snapToGrid w:val="0"/>
                <w:szCs w:val="21"/>
              </w:rPr>
              <w:t>显示指令反演信息</w:t>
            </w:r>
          </w:p>
        </w:tc>
      </w:tr>
      <w:tr w:rsidR="003D0E6C" w14:paraId="4DA0B67A" w14:textId="77777777">
        <w:tc>
          <w:tcPr>
            <w:tcW w:w="413" w:type="pct"/>
          </w:tcPr>
          <w:p w14:paraId="59E156F8" w14:textId="77777777" w:rsidR="003D0E6C" w:rsidRDefault="003D0E6C">
            <w:pPr>
              <w:pStyle w:val="afffff4"/>
              <w:numPr>
                <w:ilvl w:val="0"/>
                <w:numId w:val="86"/>
              </w:numPr>
              <w:wordWrap w:val="0"/>
              <w:ind w:firstLineChars="0"/>
              <w:jc w:val="center"/>
              <w:rPr>
                <w:szCs w:val="21"/>
              </w:rPr>
            </w:pPr>
          </w:p>
        </w:tc>
        <w:tc>
          <w:tcPr>
            <w:tcW w:w="2523" w:type="pct"/>
            <w:gridSpan w:val="2"/>
          </w:tcPr>
          <w:p w14:paraId="34D25C02" w14:textId="77777777" w:rsidR="003D0E6C" w:rsidRDefault="00000000">
            <w:pPr>
              <w:wordWrap w:val="0"/>
              <w:rPr>
                <w:szCs w:val="21"/>
              </w:rPr>
            </w:pPr>
            <w:r>
              <w:rPr>
                <w:snapToGrid w:val="0"/>
                <w:szCs w:val="21"/>
              </w:rPr>
              <w:t>通过反演信息与原始动作指令进行比对，查看指令编制是否正确</w:t>
            </w:r>
          </w:p>
        </w:tc>
        <w:tc>
          <w:tcPr>
            <w:tcW w:w="2062" w:type="pct"/>
            <w:gridSpan w:val="3"/>
          </w:tcPr>
          <w:p w14:paraId="0520927F" w14:textId="77777777" w:rsidR="003D0E6C" w:rsidRDefault="00000000">
            <w:pPr>
              <w:wordWrap w:val="0"/>
              <w:rPr>
                <w:szCs w:val="21"/>
              </w:rPr>
            </w:pPr>
            <w:r>
              <w:rPr>
                <w:snapToGrid w:val="0"/>
                <w:szCs w:val="21"/>
              </w:rPr>
              <w:t>指令编制正确</w:t>
            </w:r>
          </w:p>
        </w:tc>
      </w:tr>
      <w:tr w:rsidR="003D0E6C" w14:paraId="2F4DDE7D" w14:textId="77777777">
        <w:tc>
          <w:tcPr>
            <w:tcW w:w="413" w:type="pct"/>
          </w:tcPr>
          <w:p w14:paraId="298543D5" w14:textId="77777777" w:rsidR="003D0E6C" w:rsidRDefault="003D0E6C">
            <w:pPr>
              <w:pStyle w:val="afffff4"/>
              <w:numPr>
                <w:ilvl w:val="0"/>
                <w:numId w:val="86"/>
              </w:numPr>
              <w:wordWrap w:val="0"/>
              <w:ind w:firstLineChars="0"/>
              <w:jc w:val="center"/>
              <w:rPr>
                <w:szCs w:val="21"/>
              </w:rPr>
            </w:pPr>
          </w:p>
        </w:tc>
        <w:tc>
          <w:tcPr>
            <w:tcW w:w="2523" w:type="pct"/>
            <w:gridSpan w:val="2"/>
          </w:tcPr>
          <w:p w14:paraId="7888103A" w14:textId="77777777" w:rsidR="003D0E6C" w:rsidRDefault="00000000">
            <w:pPr>
              <w:wordWrap w:val="0"/>
              <w:rPr>
                <w:szCs w:val="21"/>
              </w:rPr>
            </w:pPr>
            <w:r>
              <w:rPr>
                <w:snapToGrid w:val="0"/>
                <w:szCs w:val="21"/>
              </w:rPr>
              <w:t>在指令列表中未选择任何指令即点击指令编制，查看软件是否给出错误提示且未进行编制</w:t>
            </w:r>
          </w:p>
        </w:tc>
        <w:tc>
          <w:tcPr>
            <w:tcW w:w="2062" w:type="pct"/>
            <w:gridSpan w:val="3"/>
          </w:tcPr>
          <w:p w14:paraId="16E376B6" w14:textId="77777777" w:rsidR="003D0E6C" w:rsidRDefault="00000000">
            <w:pPr>
              <w:wordWrap w:val="0"/>
              <w:rPr>
                <w:szCs w:val="21"/>
              </w:rPr>
            </w:pPr>
            <w:r>
              <w:rPr>
                <w:snapToGrid w:val="0"/>
                <w:szCs w:val="21"/>
              </w:rPr>
              <w:t>软件给出错误提示且未进行编制</w:t>
            </w:r>
          </w:p>
        </w:tc>
      </w:tr>
      <w:tr w:rsidR="003D0E6C" w14:paraId="716CDFBD" w14:textId="77777777">
        <w:tc>
          <w:tcPr>
            <w:tcW w:w="413" w:type="pct"/>
          </w:tcPr>
          <w:p w14:paraId="595D27FE" w14:textId="77777777" w:rsidR="003D0E6C" w:rsidRDefault="003D0E6C">
            <w:pPr>
              <w:pStyle w:val="afffff4"/>
              <w:numPr>
                <w:ilvl w:val="0"/>
                <w:numId w:val="86"/>
              </w:numPr>
              <w:wordWrap w:val="0"/>
              <w:ind w:firstLineChars="0"/>
              <w:jc w:val="center"/>
              <w:rPr>
                <w:szCs w:val="21"/>
              </w:rPr>
            </w:pPr>
          </w:p>
        </w:tc>
        <w:tc>
          <w:tcPr>
            <w:tcW w:w="2523" w:type="pct"/>
            <w:gridSpan w:val="2"/>
          </w:tcPr>
          <w:p w14:paraId="65D41928" w14:textId="77777777" w:rsidR="003D0E6C" w:rsidRDefault="00000000">
            <w:pPr>
              <w:wordWrap w:val="0"/>
              <w:rPr>
                <w:szCs w:val="21"/>
              </w:rPr>
            </w:pPr>
            <w:r>
              <w:rPr>
                <w:snapToGrid w:val="0"/>
                <w:szCs w:val="21"/>
              </w:rPr>
              <w:t>在指令列表中选择指令但未设置参数值即点击指令编制，查看软件是否给出参数值合法性验证错误提示</w:t>
            </w:r>
          </w:p>
        </w:tc>
        <w:tc>
          <w:tcPr>
            <w:tcW w:w="2062" w:type="pct"/>
            <w:gridSpan w:val="3"/>
          </w:tcPr>
          <w:p w14:paraId="14D6043A" w14:textId="77777777" w:rsidR="003D0E6C" w:rsidRDefault="00000000">
            <w:pPr>
              <w:wordWrap w:val="0"/>
              <w:rPr>
                <w:szCs w:val="21"/>
              </w:rPr>
            </w:pPr>
            <w:r>
              <w:rPr>
                <w:snapToGrid w:val="0"/>
                <w:szCs w:val="21"/>
              </w:rPr>
              <w:t>给出参数值合法性验证错误提示</w:t>
            </w:r>
          </w:p>
        </w:tc>
      </w:tr>
      <w:tr w:rsidR="003D0E6C" w14:paraId="2F663C25" w14:textId="77777777">
        <w:tc>
          <w:tcPr>
            <w:tcW w:w="413" w:type="pct"/>
          </w:tcPr>
          <w:p w14:paraId="7B4A03C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1801D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6" w:type="pct"/>
            <w:gridSpan w:val="5"/>
          </w:tcPr>
          <w:p w14:paraId="0B03E49E"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0FD42C1" w14:textId="77777777">
        <w:tc>
          <w:tcPr>
            <w:tcW w:w="413" w:type="pct"/>
          </w:tcPr>
          <w:p w14:paraId="001E1A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DEB902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准则</w:t>
            </w:r>
          </w:p>
        </w:tc>
        <w:tc>
          <w:tcPr>
            <w:tcW w:w="4586" w:type="pct"/>
            <w:gridSpan w:val="5"/>
          </w:tcPr>
          <w:p w14:paraId="7105A7A4" w14:textId="77777777" w:rsidR="003D0E6C" w:rsidRDefault="00000000">
            <w:pPr>
              <w:wordWrap w:val="0"/>
              <w:rPr>
                <w:szCs w:val="21"/>
              </w:rPr>
            </w:pPr>
            <w:r>
              <w:rPr>
                <w:rFonts w:hint="eastAsia"/>
                <w:szCs w:val="21"/>
              </w:rPr>
              <w:lastRenderedPageBreak/>
              <w:t>本测试用例的全部测试步骤都通过即标志本用例为“通过”</w:t>
            </w:r>
          </w:p>
        </w:tc>
      </w:tr>
      <w:tr w:rsidR="003D0E6C" w14:paraId="315CDAAF" w14:textId="77777777">
        <w:tc>
          <w:tcPr>
            <w:tcW w:w="413" w:type="pct"/>
          </w:tcPr>
          <w:p w14:paraId="0EF6A97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7D06C1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6" w:type="pct"/>
            <w:gridSpan w:val="5"/>
          </w:tcPr>
          <w:p w14:paraId="01D05BC2" w14:textId="77777777" w:rsidR="003D0E6C" w:rsidRDefault="00000000">
            <w:pPr>
              <w:wordWrap w:val="0"/>
              <w:rPr>
                <w:szCs w:val="21"/>
              </w:rPr>
            </w:pPr>
            <w:r>
              <w:rPr>
                <w:rFonts w:hint="eastAsia"/>
                <w:szCs w:val="21"/>
              </w:rPr>
              <w:t>李友</w:t>
            </w:r>
          </w:p>
        </w:tc>
      </w:tr>
    </w:tbl>
    <w:p w14:paraId="34178AA1" w14:textId="77777777" w:rsidR="003D0E6C" w:rsidRDefault="003D0E6C"/>
    <w:p w14:paraId="0FFA0543" w14:textId="77777777" w:rsidR="003D0E6C" w:rsidRDefault="003D0E6C"/>
    <w:tbl>
      <w:tblPr>
        <w:tblStyle w:val="afffff8"/>
        <w:tblW w:w="5001" w:type="pct"/>
        <w:tblLayout w:type="fixed"/>
        <w:tblLook w:val="04A0" w:firstRow="1" w:lastRow="0" w:firstColumn="1" w:lastColumn="0" w:noHBand="0" w:noVBand="1"/>
      </w:tblPr>
      <w:tblGrid>
        <w:gridCol w:w="776"/>
        <w:gridCol w:w="1004"/>
        <w:gridCol w:w="3733"/>
        <w:gridCol w:w="283"/>
        <w:gridCol w:w="1276"/>
        <w:gridCol w:w="2312"/>
      </w:tblGrid>
      <w:tr w:rsidR="003D0E6C" w14:paraId="3E4304B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557A432" w14:textId="77777777" w:rsidR="003D0E6C" w:rsidRDefault="003D0E6C">
            <w:pPr>
              <w:numPr>
                <w:ilvl w:val="0"/>
                <w:numId w:val="47"/>
              </w:numPr>
              <w:wordWrap w:val="0"/>
              <w:jc w:val="left"/>
              <w:rPr>
                <w:b/>
                <w:szCs w:val="21"/>
              </w:rPr>
            </w:pPr>
          </w:p>
        </w:tc>
      </w:tr>
      <w:tr w:rsidR="003D0E6C" w14:paraId="2AC2446D" w14:textId="77777777">
        <w:tc>
          <w:tcPr>
            <w:tcW w:w="948" w:type="pct"/>
            <w:gridSpan w:val="2"/>
          </w:tcPr>
          <w:p w14:paraId="2C19496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140" w:type="pct"/>
            <w:gridSpan w:val="2"/>
          </w:tcPr>
          <w:p w14:paraId="6122F672" w14:textId="77777777" w:rsidR="003D0E6C" w:rsidRDefault="00000000">
            <w:pPr>
              <w:wordWrap w:val="0"/>
              <w:jc w:val="left"/>
              <w:rPr>
                <w:szCs w:val="21"/>
              </w:rPr>
            </w:pPr>
            <w:r>
              <w:rPr>
                <w:szCs w:val="21"/>
              </w:rPr>
              <w:t>计划动作手动生成</w:t>
            </w:r>
            <w:r>
              <w:rPr>
                <w:szCs w:val="21"/>
              </w:rPr>
              <w:t>-</w:t>
            </w:r>
            <w:r>
              <w:rPr>
                <w:szCs w:val="21"/>
              </w:rPr>
              <w:t>实例加载功能</w:t>
            </w:r>
          </w:p>
        </w:tc>
        <w:tc>
          <w:tcPr>
            <w:tcW w:w="680" w:type="pct"/>
          </w:tcPr>
          <w:p w14:paraId="15556C6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232" w:type="pct"/>
          </w:tcPr>
          <w:p w14:paraId="092D527D"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_005</w:t>
            </w:r>
          </w:p>
        </w:tc>
      </w:tr>
      <w:tr w:rsidR="003D0E6C" w14:paraId="5E0613B7" w14:textId="77777777">
        <w:tc>
          <w:tcPr>
            <w:tcW w:w="948" w:type="pct"/>
            <w:gridSpan w:val="2"/>
          </w:tcPr>
          <w:p w14:paraId="79C7DA38"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30B8145" w14:textId="77777777" w:rsidR="003D0E6C" w:rsidRDefault="00000000">
            <w:pPr>
              <w:wordWrap w:val="0"/>
              <w:rPr>
                <w:bCs/>
                <w:szCs w:val="21"/>
              </w:rPr>
            </w:pPr>
            <w:r>
              <w:rPr>
                <w:bCs/>
                <w:szCs w:val="21"/>
              </w:rPr>
              <w:t>软件测试依据：软件测试大纲</w:t>
            </w:r>
          </w:p>
          <w:p w14:paraId="6B6AEF55"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006C83B9" w14:textId="77777777" w:rsidR="003D0E6C" w:rsidRDefault="00000000">
            <w:pPr>
              <w:wordWrap w:val="0"/>
              <w:rPr>
                <w:bCs/>
                <w:szCs w:val="21"/>
              </w:rPr>
            </w:pPr>
            <w:r>
              <w:rPr>
                <w:bCs/>
                <w:szCs w:val="21"/>
              </w:rPr>
              <w:t>测试需求标识：</w:t>
            </w:r>
            <w:r>
              <w:rPr>
                <w:snapToGrid w:val="0"/>
                <w:szCs w:val="21"/>
              </w:rPr>
              <w:t>XQ_SU_ZJMB</w:t>
            </w:r>
          </w:p>
        </w:tc>
      </w:tr>
      <w:tr w:rsidR="003D0E6C" w14:paraId="5FEBDD9F" w14:textId="77777777">
        <w:tc>
          <w:tcPr>
            <w:tcW w:w="948" w:type="pct"/>
            <w:gridSpan w:val="2"/>
          </w:tcPr>
          <w:p w14:paraId="2A2F469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2B33457" w14:textId="77777777" w:rsidR="003D0E6C" w:rsidRDefault="00000000">
            <w:pPr>
              <w:wordWrap w:val="0"/>
              <w:rPr>
                <w:szCs w:val="21"/>
              </w:rPr>
            </w:pPr>
            <w:r>
              <w:rPr>
                <w:snapToGrid w:val="0"/>
                <w:szCs w:val="21"/>
              </w:rPr>
              <w:t>通过人工在手动生成页面分别选择载荷计划、手动入库的计划、模板、故障加载动作并加载，查看动作和指令是否正确加载，验证软件实例加载及模板固化处理功能的正确性</w:t>
            </w:r>
          </w:p>
        </w:tc>
      </w:tr>
      <w:tr w:rsidR="003D0E6C" w14:paraId="6C025900" w14:textId="77777777">
        <w:tc>
          <w:tcPr>
            <w:tcW w:w="948" w:type="pct"/>
            <w:gridSpan w:val="2"/>
          </w:tcPr>
          <w:p w14:paraId="76A20BE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1AE9EE4" w14:textId="77777777" w:rsidR="003D0E6C" w:rsidRDefault="00000000">
            <w:pPr>
              <w:wordWrap w:val="0"/>
              <w:rPr>
                <w:bCs/>
                <w:szCs w:val="21"/>
              </w:rPr>
            </w:pPr>
            <w:r>
              <w:rPr>
                <w:bCs/>
                <w:szCs w:val="21"/>
              </w:rPr>
              <w:t>1.</w:t>
            </w:r>
            <w:r>
              <w:rPr>
                <w:bCs/>
                <w:szCs w:val="21"/>
              </w:rPr>
              <w:t>被测软件已正常启动</w:t>
            </w:r>
          </w:p>
          <w:p w14:paraId="631256E2" w14:textId="77777777" w:rsidR="003D0E6C" w:rsidRDefault="00000000">
            <w:pPr>
              <w:wordWrap w:val="0"/>
              <w:rPr>
                <w:bCs/>
                <w:szCs w:val="21"/>
              </w:rPr>
            </w:pPr>
            <w:r>
              <w:rPr>
                <w:bCs/>
                <w:szCs w:val="21"/>
              </w:rPr>
              <w:t>2.</w:t>
            </w:r>
            <w:r>
              <w:rPr>
                <w:bCs/>
                <w:szCs w:val="21"/>
              </w:rPr>
              <w:t>测试环境已配置就绪</w:t>
            </w:r>
          </w:p>
          <w:p w14:paraId="519C15EF" w14:textId="77777777" w:rsidR="003D0E6C" w:rsidRDefault="00000000">
            <w:pPr>
              <w:wordWrap w:val="0"/>
              <w:rPr>
                <w:szCs w:val="21"/>
              </w:rPr>
            </w:pPr>
            <w:r>
              <w:rPr>
                <w:bCs/>
                <w:szCs w:val="21"/>
              </w:rPr>
              <w:t>3.</w:t>
            </w:r>
            <w:r>
              <w:rPr>
                <w:bCs/>
                <w:szCs w:val="21"/>
              </w:rPr>
              <w:t>相关接口已连通</w:t>
            </w:r>
          </w:p>
        </w:tc>
      </w:tr>
      <w:tr w:rsidR="003D0E6C" w14:paraId="10BB3A2C" w14:textId="77777777">
        <w:tc>
          <w:tcPr>
            <w:tcW w:w="948" w:type="pct"/>
            <w:gridSpan w:val="2"/>
          </w:tcPr>
          <w:p w14:paraId="311D336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84A17E3" w14:textId="77777777" w:rsidR="003D0E6C" w:rsidRDefault="00000000">
            <w:pPr>
              <w:wordWrap w:val="0"/>
              <w:rPr>
                <w:bCs/>
                <w:szCs w:val="21"/>
              </w:rPr>
            </w:pPr>
            <w:r>
              <w:rPr>
                <w:bCs/>
                <w:szCs w:val="21"/>
              </w:rPr>
              <w:t>1.</w:t>
            </w:r>
            <w:r>
              <w:rPr>
                <w:bCs/>
                <w:szCs w:val="21"/>
              </w:rPr>
              <w:t>被测软件版本受控</w:t>
            </w:r>
          </w:p>
          <w:p w14:paraId="5D834A03" w14:textId="77777777" w:rsidR="003D0E6C" w:rsidRDefault="00000000">
            <w:pPr>
              <w:wordWrap w:val="0"/>
              <w:rPr>
                <w:szCs w:val="21"/>
              </w:rPr>
            </w:pPr>
            <w:r>
              <w:rPr>
                <w:bCs/>
                <w:szCs w:val="21"/>
              </w:rPr>
              <w:t>2.</w:t>
            </w:r>
            <w:r>
              <w:rPr>
                <w:bCs/>
                <w:szCs w:val="21"/>
              </w:rPr>
              <w:t>测试环境满足设计要求</w:t>
            </w:r>
          </w:p>
        </w:tc>
      </w:tr>
      <w:tr w:rsidR="003D0E6C" w14:paraId="71462756" w14:textId="77777777">
        <w:tc>
          <w:tcPr>
            <w:tcW w:w="5000" w:type="pct"/>
            <w:gridSpan w:val="6"/>
          </w:tcPr>
          <w:p w14:paraId="79B35EB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D9D4EBF" w14:textId="77777777">
        <w:tc>
          <w:tcPr>
            <w:tcW w:w="413" w:type="pct"/>
          </w:tcPr>
          <w:p w14:paraId="2B6014BD"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2"/>
          </w:tcPr>
          <w:p w14:paraId="2008724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3"/>
          </w:tcPr>
          <w:p w14:paraId="7F15AD1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612C28D" w14:textId="77777777">
        <w:tc>
          <w:tcPr>
            <w:tcW w:w="413" w:type="pct"/>
          </w:tcPr>
          <w:p w14:paraId="16E2F30B" w14:textId="77777777" w:rsidR="003D0E6C" w:rsidRDefault="003D0E6C">
            <w:pPr>
              <w:pStyle w:val="afffff4"/>
              <w:numPr>
                <w:ilvl w:val="0"/>
                <w:numId w:val="87"/>
              </w:numPr>
              <w:wordWrap w:val="0"/>
              <w:ind w:firstLineChars="0"/>
              <w:jc w:val="center"/>
              <w:rPr>
                <w:szCs w:val="21"/>
              </w:rPr>
            </w:pPr>
          </w:p>
        </w:tc>
        <w:tc>
          <w:tcPr>
            <w:tcW w:w="2524" w:type="pct"/>
            <w:gridSpan w:val="2"/>
          </w:tcPr>
          <w:p w14:paraId="1B92B800" w14:textId="77777777" w:rsidR="003D0E6C" w:rsidRDefault="00000000">
            <w:pPr>
              <w:wordWrap w:val="0"/>
              <w:rPr>
                <w:szCs w:val="21"/>
              </w:rPr>
            </w:pPr>
            <w:r>
              <w:rPr>
                <w:snapToGrid w:val="0"/>
                <w:szCs w:val="21"/>
              </w:rPr>
              <w:t>在手动生成页面，选择</w:t>
            </w:r>
            <w:r>
              <w:rPr>
                <w:snapToGrid w:val="0"/>
                <w:szCs w:val="21"/>
              </w:rPr>
              <w:t>"</w:t>
            </w:r>
            <w:r>
              <w:rPr>
                <w:snapToGrid w:val="0"/>
                <w:szCs w:val="21"/>
              </w:rPr>
              <w:t>载荷计划</w:t>
            </w:r>
            <w:r>
              <w:rPr>
                <w:snapToGrid w:val="0"/>
                <w:szCs w:val="21"/>
              </w:rPr>
              <w:t>"</w:t>
            </w:r>
            <w:r>
              <w:rPr>
                <w:snapToGrid w:val="0"/>
                <w:szCs w:val="21"/>
              </w:rPr>
              <w:t>下拉框，选择一个有效载荷控制计划，点击加载，查看动作区域和指令区域是否正确加载该计划的动作和指令信息</w:t>
            </w:r>
          </w:p>
        </w:tc>
        <w:tc>
          <w:tcPr>
            <w:tcW w:w="2063" w:type="pct"/>
            <w:gridSpan w:val="3"/>
          </w:tcPr>
          <w:p w14:paraId="66A9AB05" w14:textId="77777777" w:rsidR="003D0E6C" w:rsidRDefault="00000000">
            <w:pPr>
              <w:wordWrap w:val="0"/>
              <w:rPr>
                <w:szCs w:val="21"/>
              </w:rPr>
            </w:pPr>
            <w:r>
              <w:rPr>
                <w:snapToGrid w:val="0"/>
                <w:szCs w:val="21"/>
              </w:rPr>
              <w:t>动作区域和指令区域正确加载该计划的动作和指令信息</w:t>
            </w:r>
          </w:p>
        </w:tc>
      </w:tr>
      <w:tr w:rsidR="003D0E6C" w14:paraId="41D7B490" w14:textId="77777777">
        <w:tc>
          <w:tcPr>
            <w:tcW w:w="413" w:type="pct"/>
          </w:tcPr>
          <w:p w14:paraId="68BE45A1" w14:textId="77777777" w:rsidR="003D0E6C" w:rsidRDefault="003D0E6C">
            <w:pPr>
              <w:pStyle w:val="afffff4"/>
              <w:numPr>
                <w:ilvl w:val="0"/>
                <w:numId w:val="87"/>
              </w:numPr>
              <w:wordWrap w:val="0"/>
              <w:ind w:firstLineChars="0"/>
              <w:jc w:val="center"/>
              <w:rPr>
                <w:szCs w:val="21"/>
              </w:rPr>
            </w:pPr>
          </w:p>
        </w:tc>
        <w:tc>
          <w:tcPr>
            <w:tcW w:w="2524" w:type="pct"/>
            <w:gridSpan w:val="2"/>
          </w:tcPr>
          <w:p w14:paraId="66822A58" w14:textId="77777777" w:rsidR="003D0E6C" w:rsidRDefault="00000000">
            <w:pPr>
              <w:wordWrap w:val="0"/>
              <w:rPr>
                <w:szCs w:val="21"/>
              </w:rPr>
            </w:pPr>
            <w:r>
              <w:rPr>
                <w:snapToGrid w:val="0"/>
                <w:szCs w:val="21"/>
              </w:rPr>
              <w:t>选择</w:t>
            </w:r>
            <w:r>
              <w:rPr>
                <w:snapToGrid w:val="0"/>
                <w:szCs w:val="21"/>
              </w:rPr>
              <w:t>"</w:t>
            </w:r>
            <w:r>
              <w:rPr>
                <w:snapToGrid w:val="0"/>
                <w:szCs w:val="21"/>
              </w:rPr>
              <w:t>手动入库的计划</w:t>
            </w:r>
            <w:r>
              <w:rPr>
                <w:snapToGrid w:val="0"/>
                <w:szCs w:val="21"/>
              </w:rPr>
              <w:t>"</w:t>
            </w:r>
            <w:r>
              <w:rPr>
                <w:snapToGrid w:val="0"/>
                <w:szCs w:val="21"/>
              </w:rPr>
              <w:t>下拉框，选择一个已保存的手动生成计划，点击加载，查看动作区域和指令区域是否正确加载该计划的动作和指令信息</w:t>
            </w:r>
          </w:p>
        </w:tc>
        <w:tc>
          <w:tcPr>
            <w:tcW w:w="2063" w:type="pct"/>
            <w:gridSpan w:val="3"/>
          </w:tcPr>
          <w:p w14:paraId="2A9F71A6" w14:textId="77777777" w:rsidR="003D0E6C" w:rsidRDefault="00000000">
            <w:pPr>
              <w:wordWrap w:val="0"/>
              <w:rPr>
                <w:szCs w:val="21"/>
              </w:rPr>
            </w:pPr>
            <w:r>
              <w:rPr>
                <w:snapToGrid w:val="0"/>
                <w:szCs w:val="21"/>
              </w:rPr>
              <w:t>动作区域和指令区域正确加载该计划的动作和指令信息</w:t>
            </w:r>
          </w:p>
        </w:tc>
      </w:tr>
      <w:tr w:rsidR="003D0E6C" w14:paraId="35ED2365" w14:textId="77777777">
        <w:tc>
          <w:tcPr>
            <w:tcW w:w="413" w:type="pct"/>
          </w:tcPr>
          <w:p w14:paraId="0B36C831" w14:textId="77777777" w:rsidR="003D0E6C" w:rsidRDefault="003D0E6C">
            <w:pPr>
              <w:pStyle w:val="afffff4"/>
              <w:numPr>
                <w:ilvl w:val="0"/>
                <w:numId w:val="87"/>
              </w:numPr>
              <w:wordWrap w:val="0"/>
              <w:ind w:firstLineChars="0"/>
              <w:jc w:val="center"/>
              <w:rPr>
                <w:szCs w:val="21"/>
              </w:rPr>
            </w:pPr>
          </w:p>
        </w:tc>
        <w:tc>
          <w:tcPr>
            <w:tcW w:w="2524" w:type="pct"/>
            <w:gridSpan w:val="2"/>
          </w:tcPr>
          <w:p w14:paraId="4FAAA50A" w14:textId="77777777" w:rsidR="003D0E6C" w:rsidRDefault="00000000">
            <w:pPr>
              <w:wordWrap w:val="0"/>
              <w:rPr>
                <w:szCs w:val="21"/>
              </w:rPr>
            </w:pPr>
            <w:r>
              <w:rPr>
                <w:snapToGrid w:val="0"/>
                <w:szCs w:val="21"/>
              </w:rPr>
              <w:t>选择</w:t>
            </w:r>
            <w:r>
              <w:rPr>
                <w:snapToGrid w:val="0"/>
                <w:szCs w:val="21"/>
              </w:rPr>
              <w:t>"</w:t>
            </w:r>
            <w:r>
              <w:rPr>
                <w:snapToGrid w:val="0"/>
                <w:szCs w:val="21"/>
              </w:rPr>
              <w:t>模板</w:t>
            </w:r>
            <w:r>
              <w:rPr>
                <w:snapToGrid w:val="0"/>
                <w:szCs w:val="21"/>
              </w:rPr>
              <w:t>"</w:t>
            </w:r>
            <w:r>
              <w:rPr>
                <w:snapToGrid w:val="0"/>
                <w:szCs w:val="21"/>
              </w:rPr>
              <w:t>下拉框，选择一个已保存的指令序列模板，点击加载，查看动作区域和指令区域是否正确加载该模板的动作和指令信息</w:t>
            </w:r>
          </w:p>
        </w:tc>
        <w:tc>
          <w:tcPr>
            <w:tcW w:w="2063" w:type="pct"/>
            <w:gridSpan w:val="3"/>
          </w:tcPr>
          <w:p w14:paraId="608A5509" w14:textId="77777777" w:rsidR="003D0E6C" w:rsidRDefault="00000000">
            <w:pPr>
              <w:wordWrap w:val="0"/>
              <w:rPr>
                <w:szCs w:val="21"/>
              </w:rPr>
            </w:pPr>
            <w:r>
              <w:rPr>
                <w:snapToGrid w:val="0"/>
                <w:szCs w:val="21"/>
              </w:rPr>
              <w:t>动作区域和指令区域正确加载该模板的动作和指令信息</w:t>
            </w:r>
          </w:p>
        </w:tc>
      </w:tr>
      <w:tr w:rsidR="003D0E6C" w14:paraId="03A49CD6" w14:textId="77777777">
        <w:tc>
          <w:tcPr>
            <w:tcW w:w="413" w:type="pct"/>
          </w:tcPr>
          <w:p w14:paraId="6573AD76" w14:textId="77777777" w:rsidR="003D0E6C" w:rsidRDefault="003D0E6C">
            <w:pPr>
              <w:pStyle w:val="afffff4"/>
              <w:numPr>
                <w:ilvl w:val="0"/>
                <w:numId w:val="87"/>
              </w:numPr>
              <w:wordWrap w:val="0"/>
              <w:ind w:firstLineChars="0"/>
              <w:jc w:val="center"/>
              <w:rPr>
                <w:szCs w:val="21"/>
              </w:rPr>
            </w:pPr>
          </w:p>
        </w:tc>
        <w:tc>
          <w:tcPr>
            <w:tcW w:w="2524" w:type="pct"/>
            <w:gridSpan w:val="2"/>
          </w:tcPr>
          <w:p w14:paraId="21D2648E" w14:textId="77777777" w:rsidR="003D0E6C" w:rsidRDefault="00000000">
            <w:pPr>
              <w:wordWrap w:val="0"/>
              <w:rPr>
                <w:szCs w:val="21"/>
              </w:rPr>
            </w:pPr>
            <w:r>
              <w:rPr>
                <w:snapToGrid w:val="0"/>
                <w:szCs w:val="21"/>
              </w:rPr>
              <w:t>选择</w:t>
            </w:r>
            <w:r>
              <w:rPr>
                <w:snapToGrid w:val="0"/>
                <w:szCs w:val="21"/>
              </w:rPr>
              <w:t>"</w:t>
            </w:r>
            <w:r>
              <w:rPr>
                <w:snapToGrid w:val="0"/>
                <w:szCs w:val="21"/>
              </w:rPr>
              <w:t>故障加载动作</w:t>
            </w:r>
            <w:r>
              <w:rPr>
                <w:snapToGrid w:val="0"/>
                <w:szCs w:val="21"/>
              </w:rPr>
              <w:t>"</w:t>
            </w:r>
            <w:r>
              <w:rPr>
                <w:snapToGrid w:val="0"/>
                <w:szCs w:val="21"/>
              </w:rPr>
              <w:t>下拉框，选择一个已保存的卫星故障预案计划，点击加载，查看动作区域和指令区域是否正确加载该故障预案的动作和指令信息</w:t>
            </w:r>
          </w:p>
        </w:tc>
        <w:tc>
          <w:tcPr>
            <w:tcW w:w="2063" w:type="pct"/>
            <w:gridSpan w:val="3"/>
          </w:tcPr>
          <w:p w14:paraId="1F686984" w14:textId="77777777" w:rsidR="003D0E6C" w:rsidRDefault="00000000">
            <w:pPr>
              <w:wordWrap w:val="0"/>
              <w:rPr>
                <w:szCs w:val="21"/>
              </w:rPr>
            </w:pPr>
            <w:r>
              <w:rPr>
                <w:snapToGrid w:val="0"/>
                <w:szCs w:val="21"/>
              </w:rPr>
              <w:t>动作区域和指令区域正确加载该故障预案的动作和指令信息</w:t>
            </w:r>
          </w:p>
        </w:tc>
      </w:tr>
      <w:tr w:rsidR="003D0E6C" w14:paraId="2CDF28CB" w14:textId="77777777">
        <w:tc>
          <w:tcPr>
            <w:tcW w:w="413" w:type="pct"/>
          </w:tcPr>
          <w:p w14:paraId="5D2173D7" w14:textId="77777777" w:rsidR="003D0E6C" w:rsidRDefault="003D0E6C">
            <w:pPr>
              <w:pStyle w:val="afffff4"/>
              <w:numPr>
                <w:ilvl w:val="0"/>
                <w:numId w:val="87"/>
              </w:numPr>
              <w:wordWrap w:val="0"/>
              <w:ind w:firstLineChars="0"/>
              <w:jc w:val="center"/>
              <w:rPr>
                <w:szCs w:val="21"/>
              </w:rPr>
            </w:pPr>
          </w:p>
        </w:tc>
        <w:tc>
          <w:tcPr>
            <w:tcW w:w="2524" w:type="pct"/>
            <w:gridSpan w:val="2"/>
          </w:tcPr>
          <w:p w14:paraId="6765DE7D" w14:textId="77777777" w:rsidR="003D0E6C" w:rsidRDefault="00000000">
            <w:pPr>
              <w:wordWrap w:val="0"/>
              <w:rPr>
                <w:szCs w:val="21"/>
              </w:rPr>
            </w:pPr>
            <w:r>
              <w:rPr>
                <w:snapToGrid w:val="0"/>
                <w:szCs w:val="21"/>
              </w:rPr>
              <w:t>加载后查看指令列表中的指令排序和参数值是否与保存时一致</w:t>
            </w:r>
          </w:p>
        </w:tc>
        <w:tc>
          <w:tcPr>
            <w:tcW w:w="2063" w:type="pct"/>
            <w:gridSpan w:val="3"/>
          </w:tcPr>
          <w:p w14:paraId="4A154404" w14:textId="77777777" w:rsidR="003D0E6C" w:rsidRDefault="00000000">
            <w:pPr>
              <w:wordWrap w:val="0"/>
              <w:rPr>
                <w:szCs w:val="21"/>
              </w:rPr>
            </w:pPr>
            <w:r>
              <w:rPr>
                <w:snapToGrid w:val="0"/>
                <w:szCs w:val="21"/>
              </w:rPr>
              <w:t>指令列表中的指令排序和参数值与保存时一致</w:t>
            </w:r>
          </w:p>
        </w:tc>
      </w:tr>
      <w:tr w:rsidR="003D0E6C" w14:paraId="26C3634F" w14:textId="77777777">
        <w:tc>
          <w:tcPr>
            <w:tcW w:w="413" w:type="pct"/>
          </w:tcPr>
          <w:p w14:paraId="082CB75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36820B9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602DC1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4DEB68D" w14:textId="77777777">
        <w:tc>
          <w:tcPr>
            <w:tcW w:w="413" w:type="pct"/>
          </w:tcPr>
          <w:p w14:paraId="30C5A39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920D1A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B180E05" w14:textId="77777777" w:rsidR="003D0E6C" w:rsidRDefault="00000000">
            <w:pPr>
              <w:wordWrap w:val="0"/>
              <w:rPr>
                <w:szCs w:val="21"/>
              </w:rPr>
            </w:pPr>
            <w:r>
              <w:rPr>
                <w:rFonts w:hint="eastAsia"/>
                <w:szCs w:val="21"/>
              </w:rPr>
              <w:t>本测试用例的全部测试步骤都通过即标志本用例为“通过”</w:t>
            </w:r>
          </w:p>
        </w:tc>
      </w:tr>
      <w:tr w:rsidR="003D0E6C" w14:paraId="30E80501" w14:textId="77777777">
        <w:tc>
          <w:tcPr>
            <w:tcW w:w="413" w:type="pct"/>
          </w:tcPr>
          <w:p w14:paraId="3F0E05E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8046D9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CED266C" w14:textId="77777777" w:rsidR="003D0E6C" w:rsidRDefault="00000000">
            <w:pPr>
              <w:wordWrap w:val="0"/>
              <w:rPr>
                <w:szCs w:val="21"/>
              </w:rPr>
            </w:pPr>
            <w:r>
              <w:rPr>
                <w:rFonts w:hint="eastAsia"/>
                <w:szCs w:val="21"/>
              </w:rPr>
              <w:t>李友</w:t>
            </w:r>
          </w:p>
        </w:tc>
      </w:tr>
    </w:tbl>
    <w:p w14:paraId="2D2B68BB" w14:textId="77777777" w:rsidR="003D0E6C" w:rsidRDefault="003D0E6C"/>
    <w:p w14:paraId="79E3C4CA" w14:textId="77777777" w:rsidR="003D0E6C" w:rsidRDefault="003D0E6C"/>
    <w:tbl>
      <w:tblPr>
        <w:tblStyle w:val="afffff8"/>
        <w:tblW w:w="5001" w:type="pct"/>
        <w:tblLayout w:type="fixed"/>
        <w:tblLook w:val="04A0" w:firstRow="1" w:lastRow="0" w:firstColumn="1" w:lastColumn="0" w:noHBand="0" w:noVBand="1"/>
      </w:tblPr>
      <w:tblGrid>
        <w:gridCol w:w="776"/>
        <w:gridCol w:w="1004"/>
        <w:gridCol w:w="3733"/>
        <w:gridCol w:w="283"/>
        <w:gridCol w:w="1276"/>
        <w:gridCol w:w="2312"/>
      </w:tblGrid>
      <w:tr w:rsidR="003D0E6C" w14:paraId="613D519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1BB15B9" w14:textId="77777777" w:rsidR="003D0E6C" w:rsidRDefault="003D0E6C">
            <w:pPr>
              <w:numPr>
                <w:ilvl w:val="0"/>
                <w:numId w:val="47"/>
              </w:numPr>
              <w:wordWrap w:val="0"/>
              <w:jc w:val="left"/>
              <w:rPr>
                <w:b/>
                <w:szCs w:val="21"/>
              </w:rPr>
            </w:pPr>
          </w:p>
        </w:tc>
      </w:tr>
      <w:tr w:rsidR="003D0E6C" w14:paraId="2EC8ED41" w14:textId="77777777">
        <w:tc>
          <w:tcPr>
            <w:tcW w:w="948" w:type="pct"/>
            <w:gridSpan w:val="2"/>
          </w:tcPr>
          <w:p w14:paraId="086F0F1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140" w:type="pct"/>
            <w:gridSpan w:val="2"/>
          </w:tcPr>
          <w:p w14:paraId="27A23F38" w14:textId="77777777" w:rsidR="003D0E6C" w:rsidRDefault="00000000">
            <w:pPr>
              <w:wordWrap w:val="0"/>
              <w:jc w:val="left"/>
              <w:rPr>
                <w:szCs w:val="21"/>
              </w:rPr>
            </w:pPr>
            <w:r>
              <w:rPr>
                <w:szCs w:val="21"/>
              </w:rPr>
              <w:t>计划动作手动生成</w:t>
            </w:r>
            <w:r>
              <w:rPr>
                <w:szCs w:val="21"/>
              </w:rPr>
              <w:t>-</w:t>
            </w:r>
            <w:r>
              <w:rPr>
                <w:szCs w:val="21"/>
              </w:rPr>
              <w:t>保存入库与故障预处理功能</w:t>
            </w:r>
          </w:p>
        </w:tc>
        <w:tc>
          <w:tcPr>
            <w:tcW w:w="680" w:type="pct"/>
          </w:tcPr>
          <w:p w14:paraId="16600FB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232" w:type="pct"/>
          </w:tcPr>
          <w:p w14:paraId="7E4817E0"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_006</w:t>
            </w:r>
          </w:p>
        </w:tc>
      </w:tr>
      <w:tr w:rsidR="003D0E6C" w14:paraId="03D8D7F7" w14:textId="77777777">
        <w:tc>
          <w:tcPr>
            <w:tcW w:w="948" w:type="pct"/>
            <w:gridSpan w:val="2"/>
          </w:tcPr>
          <w:p w14:paraId="6D429A45"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F254A18" w14:textId="77777777" w:rsidR="003D0E6C" w:rsidRDefault="00000000">
            <w:pPr>
              <w:wordWrap w:val="0"/>
              <w:rPr>
                <w:bCs/>
                <w:szCs w:val="21"/>
              </w:rPr>
            </w:pPr>
            <w:r>
              <w:rPr>
                <w:bCs/>
                <w:szCs w:val="21"/>
              </w:rPr>
              <w:t>软件测试依据：软件测试大纲</w:t>
            </w:r>
          </w:p>
          <w:p w14:paraId="44984C77"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21BA5197" w14:textId="77777777" w:rsidR="003D0E6C" w:rsidRDefault="00000000">
            <w:pPr>
              <w:wordWrap w:val="0"/>
              <w:rPr>
                <w:bCs/>
                <w:szCs w:val="21"/>
              </w:rPr>
            </w:pPr>
            <w:r>
              <w:rPr>
                <w:bCs/>
                <w:szCs w:val="21"/>
              </w:rPr>
              <w:t>测试需求标识：</w:t>
            </w:r>
            <w:r>
              <w:rPr>
                <w:snapToGrid w:val="0"/>
                <w:szCs w:val="21"/>
              </w:rPr>
              <w:t>XQ_SU_ZJMB</w:t>
            </w:r>
          </w:p>
        </w:tc>
      </w:tr>
      <w:tr w:rsidR="003D0E6C" w14:paraId="7989077E" w14:textId="77777777">
        <w:tc>
          <w:tcPr>
            <w:tcW w:w="948" w:type="pct"/>
            <w:gridSpan w:val="2"/>
          </w:tcPr>
          <w:p w14:paraId="30E1C47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03C0497" w14:textId="77777777" w:rsidR="003D0E6C" w:rsidRDefault="00000000">
            <w:pPr>
              <w:wordWrap w:val="0"/>
              <w:rPr>
                <w:szCs w:val="21"/>
              </w:rPr>
            </w:pPr>
            <w:r>
              <w:rPr>
                <w:snapToGrid w:val="0"/>
                <w:szCs w:val="21"/>
              </w:rPr>
              <w:t>通过人工在手动生成页面点击保存入库将动作计划入库为手动生成的动作计划，点击故障预处理按钮将动作实例保存为卫星故障预案计划，下次加载验证是否可加载相同动作，验证软件实例模板持久化功能的正确性</w:t>
            </w:r>
          </w:p>
        </w:tc>
      </w:tr>
      <w:tr w:rsidR="003D0E6C" w14:paraId="7EEC8587" w14:textId="77777777">
        <w:tc>
          <w:tcPr>
            <w:tcW w:w="948" w:type="pct"/>
            <w:gridSpan w:val="2"/>
          </w:tcPr>
          <w:p w14:paraId="18F16988"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06A4A85" w14:textId="77777777" w:rsidR="003D0E6C" w:rsidRDefault="00000000">
            <w:pPr>
              <w:wordWrap w:val="0"/>
              <w:rPr>
                <w:bCs/>
                <w:szCs w:val="21"/>
              </w:rPr>
            </w:pPr>
            <w:r>
              <w:rPr>
                <w:bCs/>
                <w:szCs w:val="21"/>
              </w:rPr>
              <w:t>1.</w:t>
            </w:r>
            <w:r>
              <w:rPr>
                <w:bCs/>
                <w:szCs w:val="21"/>
              </w:rPr>
              <w:t>被测软件已正常启动</w:t>
            </w:r>
          </w:p>
          <w:p w14:paraId="08B98811" w14:textId="77777777" w:rsidR="003D0E6C" w:rsidRDefault="00000000">
            <w:pPr>
              <w:wordWrap w:val="0"/>
              <w:rPr>
                <w:bCs/>
                <w:szCs w:val="21"/>
              </w:rPr>
            </w:pPr>
            <w:r>
              <w:rPr>
                <w:bCs/>
                <w:szCs w:val="21"/>
              </w:rPr>
              <w:t>2.</w:t>
            </w:r>
            <w:r>
              <w:rPr>
                <w:bCs/>
                <w:szCs w:val="21"/>
              </w:rPr>
              <w:t>测试环境已配置就绪</w:t>
            </w:r>
          </w:p>
          <w:p w14:paraId="50A5AD0C" w14:textId="77777777" w:rsidR="003D0E6C" w:rsidRDefault="00000000">
            <w:pPr>
              <w:wordWrap w:val="0"/>
              <w:rPr>
                <w:szCs w:val="21"/>
              </w:rPr>
            </w:pPr>
            <w:r>
              <w:rPr>
                <w:bCs/>
                <w:szCs w:val="21"/>
              </w:rPr>
              <w:t>3.</w:t>
            </w:r>
            <w:r>
              <w:rPr>
                <w:bCs/>
                <w:szCs w:val="21"/>
              </w:rPr>
              <w:t>相关接口已连通</w:t>
            </w:r>
          </w:p>
        </w:tc>
      </w:tr>
      <w:tr w:rsidR="003D0E6C" w14:paraId="1CE69AEA" w14:textId="77777777">
        <w:tc>
          <w:tcPr>
            <w:tcW w:w="948" w:type="pct"/>
            <w:gridSpan w:val="2"/>
          </w:tcPr>
          <w:p w14:paraId="52CB7E3C"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3B696BE" w14:textId="77777777" w:rsidR="003D0E6C" w:rsidRDefault="00000000">
            <w:pPr>
              <w:wordWrap w:val="0"/>
              <w:rPr>
                <w:bCs/>
                <w:szCs w:val="21"/>
              </w:rPr>
            </w:pPr>
            <w:r>
              <w:rPr>
                <w:bCs/>
                <w:szCs w:val="21"/>
              </w:rPr>
              <w:t>1.</w:t>
            </w:r>
            <w:r>
              <w:rPr>
                <w:bCs/>
                <w:szCs w:val="21"/>
              </w:rPr>
              <w:t>被测软件版本受控</w:t>
            </w:r>
          </w:p>
          <w:p w14:paraId="6EC1D3C8" w14:textId="77777777" w:rsidR="003D0E6C" w:rsidRDefault="00000000">
            <w:pPr>
              <w:wordWrap w:val="0"/>
              <w:rPr>
                <w:szCs w:val="21"/>
              </w:rPr>
            </w:pPr>
            <w:r>
              <w:rPr>
                <w:bCs/>
                <w:szCs w:val="21"/>
              </w:rPr>
              <w:t>2.</w:t>
            </w:r>
            <w:r>
              <w:rPr>
                <w:bCs/>
                <w:szCs w:val="21"/>
              </w:rPr>
              <w:t>测试环境满足设计要求</w:t>
            </w:r>
          </w:p>
        </w:tc>
      </w:tr>
      <w:tr w:rsidR="003D0E6C" w14:paraId="6DED0FB1" w14:textId="77777777">
        <w:tc>
          <w:tcPr>
            <w:tcW w:w="5000" w:type="pct"/>
            <w:gridSpan w:val="6"/>
          </w:tcPr>
          <w:p w14:paraId="55D1D534"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8DA8755" w14:textId="77777777">
        <w:tc>
          <w:tcPr>
            <w:tcW w:w="413" w:type="pct"/>
          </w:tcPr>
          <w:p w14:paraId="3A7FF76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2"/>
          </w:tcPr>
          <w:p w14:paraId="5A431F3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3"/>
          </w:tcPr>
          <w:p w14:paraId="5C11FB1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34C4A72" w14:textId="77777777">
        <w:tc>
          <w:tcPr>
            <w:tcW w:w="413" w:type="pct"/>
          </w:tcPr>
          <w:p w14:paraId="3286A9E3" w14:textId="77777777" w:rsidR="003D0E6C" w:rsidRDefault="003D0E6C">
            <w:pPr>
              <w:pStyle w:val="afffff4"/>
              <w:numPr>
                <w:ilvl w:val="0"/>
                <w:numId w:val="88"/>
              </w:numPr>
              <w:wordWrap w:val="0"/>
              <w:ind w:firstLineChars="0"/>
              <w:jc w:val="center"/>
              <w:rPr>
                <w:szCs w:val="21"/>
              </w:rPr>
            </w:pPr>
          </w:p>
        </w:tc>
        <w:tc>
          <w:tcPr>
            <w:tcW w:w="2524" w:type="pct"/>
            <w:gridSpan w:val="2"/>
          </w:tcPr>
          <w:p w14:paraId="7330336B" w14:textId="77777777" w:rsidR="003D0E6C" w:rsidRDefault="00000000">
            <w:pPr>
              <w:wordWrap w:val="0"/>
              <w:rPr>
                <w:szCs w:val="21"/>
              </w:rPr>
            </w:pPr>
            <w:r>
              <w:rPr>
                <w:snapToGrid w:val="0"/>
                <w:szCs w:val="21"/>
              </w:rPr>
              <w:t>在手动生成页面，创建并编辑动作和指令后，点击保存入库按钮，查看是否成功保存为手动生成的动作计划</w:t>
            </w:r>
          </w:p>
        </w:tc>
        <w:tc>
          <w:tcPr>
            <w:tcW w:w="2063" w:type="pct"/>
            <w:gridSpan w:val="3"/>
          </w:tcPr>
          <w:p w14:paraId="1B31746D" w14:textId="77777777" w:rsidR="003D0E6C" w:rsidRDefault="00000000">
            <w:pPr>
              <w:wordWrap w:val="0"/>
              <w:rPr>
                <w:szCs w:val="21"/>
              </w:rPr>
            </w:pPr>
            <w:r>
              <w:rPr>
                <w:snapToGrid w:val="0"/>
                <w:szCs w:val="21"/>
              </w:rPr>
              <w:t>成功保存为手动生成的动作计划</w:t>
            </w:r>
          </w:p>
        </w:tc>
      </w:tr>
      <w:tr w:rsidR="003D0E6C" w14:paraId="61D188DB" w14:textId="77777777">
        <w:tc>
          <w:tcPr>
            <w:tcW w:w="413" w:type="pct"/>
          </w:tcPr>
          <w:p w14:paraId="30D0D0E1" w14:textId="77777777" w:rsidR="003D0E6C" w:rsidRDefault="003D0E6C">
            <w:pPr>
              <w:pStyle w:val="afffff4"/>
              <w:numPr>
                <w:ilvl w:val="0"/>
                <w:numId w:val="88"/>
              </w:numPr>
              <w:wordWrap w:val="0"/>
              <w:ind w:firstLineChars="0"/>
              <w:jc w:val="center"/>
              <w:rPr>
                <w:szCs w:val="21"/>
              </w:rPr>
            </w:pPr>
          </w:p>
        </w:tc>
        <w:tc>
          <w:tcPr>
            <w:tcW w:w="2524" w:type="pct"/>
            <w:gridSpan w:val="2"/>
          </w:tcPr>
          <w:p w14:paraId="55EA1CEE" w14:textId="77777777" w:rsidR="003D0E6C" w:rsidRDefault="00000000">
            <w:pPr>
              <w:wordWrap w:val="0"/>
              <w:rPr>
                <w:szCs w:val="21"/>
              </w:rPr>
            </w:pPr>
            <w:r>
              <w:rPr>
                <w:snapToGrid w:val="0"/>
                <w:szCs w:val="21"/>
              </w:rPr>
              <w:t>保存后，在</w:t>
            </w:r>
            <w:r>
              <w:rPr>
                <w:snapToGrid w:val="0"/>
                <w:szCs w:val="21"/>
              </w:rPr>
              <w:t>"</w:t>
            </w:r>
            <w:r>
              <w:rPr>
                <w:snapToGrid w:val="0"/>
                <w:szCs w:val="21"/>
              </w:rPr>
              <w:t>手动入库的计划</w:t>
            </w:r>
            <w:r>
              <w:rPr>
                <w:snapToGrid w:val="0"/>
                <w:szCs w:val="21"/>
              </w:rPr>
              <w:t>"</w:t>
            </w:r>
            <w:r>
              <w:rPr>
                <w:snapToGrid w:val="0"/>
                <w:szCs w:val="21"/>
              </w:rPr>
              <w:t>下拉框中查看是否可选择刚才保存的计划，加载后验证动作和指令信息是否与保存时一致</w:t>
            </w:r>
          </w:p>
        </w:tc>
        <w:tc>
          <w:tcPr>
            <w:tcW w:w="2063" w:type="pct"/>
            <w:gridSpan w:val="3"/>
          </w:tcPr>
          <w:p w14:paraId="1164C475" w14:textId="77777777" w:rsidR="003D0E6C" w:rsidRDefault="00000000">
            <w:pPr>
              <w:wordWrap w:val="0"/>
              <w:rPr>
                <w:szCs w:val="21"/>
              </w:rPr>
            </w:pPr>
            <w:r>
              <w:rPr>
                <w:snapToGrid w:val="0"/>
                <w:szCs w:val="21"/>
              </w:rPr>
              <w:t>动作和指令信息与保存时一致</w:t>
            </w:r>
          </w:p>
        </w:tc>
      </w:tr>
      <w:tr w:rsidR="003D0E6C" w14:paraId="5DD6061F" w14:textId="77777777">
        <w:tc>
          <w:tcPr>
            <w:tcW w:w="413" w:type="pct"/>
          </w:tcPr>
          <w:p w14:paraId="3E7C16EB" w14:textId="77777777" w:rsidR="003D0E6C" w:rsidRDefault="003D0E6C">
            <w:pPr>
              <w:pStyle w:val="afffff4"/>
              <w:numPr>
                <w:ilvl w:val="0"/>
                <w:numId w:val="88"/>
              </w:numPr>
              <w:wordWrap w:val="0"/>
              <w:ind w:firstLineChars="0"/>
              <w:jc w:val="center"/>
              <w:rPr>
                <w:szCs w:val="21"/>
              </w:rPr>
            </w:pPr>
          </w:p>
        </w:tc>
        <w:tc>
          <w:tcPr>
            <w:tcW w:w="2524" w:type="pct"/>
            <w:gridSpan w:val="2"/>
          </w:tcPr>
          <w:p w14:paraId="39881BA6" w14:textId="77777777" w:rsidR="003D0E6C" w:rsidRDefault="00000000">
            <w:pPr>
              <w:wordWrap w:val="0"/>
              <w:rPr>
                <w:szCs w:val="21"/>
              </w:rPr>
            </w:pPr>
            <w:r>
              <w:rPr>
                <w:snapToGrid w:val="0"/>
                <w:szCs w:val="21"/>
              </w:rPr>
              <w:t>在手动生成页面，创建并编辑动作和指令后，点击故障预处理按钮，查看是否成功保存为卫星故障预案计划</w:t>
            </w:r>
          </w:p>
        </w:tc>
        <w:tc>
          <w:tcPr>
            <w:tcW w:w="2063" w:type="pct"/>
            <w:gridSpan w:val="3"/>
          </w:tcPr>
          <w:p w14:paraId="359986D2" w14:textId="77777777" w:rsidR="003D0E6C" w:rsidRDefault="00000000">
            <w:pPr>
              <w:wordWrap w:val="0"/>
              <w:rPr>
                <w:szCs w:val="21"/>
              </w:rPr>
            </w:pPr>
            <w:r>
              <w:rPr>
                <w:snapToGrid w:val="0"/>
                <w:szCs w:val="21"/>
              </w:rPr>
              <w:t>成功保存为卫星故障预案计划</w:t>
            </w:r>
          </w:p>
        </w:tc>
      </w:tr>
      <w:tr w:rsidR="003D0E6C" w14:paraId="14FDDE08" w14:textId="77777777">
        <w:tc>
          <w:tcPr>
            <w:tcW w:w="413" w:type="pct"/>
          </w:tcPr>
          <w:p w14:paraId="76B5B950" w14:textId="77777777" w:rsidR="003D0E6C" w:rsidRDefault="003D0E6C">
            <w:pPr>
              <w:pStyle w:val="afffff4"/>
              <w:numPr>
                <w:ilvl w:val="0"/>
                <w:numId w:val="88"/>
              </w:numPr>
              <w:wordWrap w:val="0"/>
              <w:ind w:firstLineChars="0"/>
              <w:jc w:val="center"/>
              <w:rPr>
                <w:szCs w:val="21"/>
              </w:rPr>
            </w:pPr>
          </w:p>
        </w:tc>
        <w:tc>
          <w:tcPr>
            <w:tcW w:w="2524" w:type="pct"/>
            <w:gridSpan w:val="2"/>
          </w:tcPr>
          <w:p w14:paraId="34931B0A" w14:textId="77777777" w:rsidR="003D0E6C" w:rsidRDefault="00000000">
            <w:pPr>
              <w:wordWrap w:val="0"/>
              <w:rPr>
                <w:szCs w:val="21"/>
              </w:rPr>
            </w:pPr>
            <w:r>
              <w:rPr>
                <w:snapToGrid w:val="0"/>
                <w:szCs w:val="21"/>
              </w:rPr>
              <w:t>保存后，在</w:t>
            </w:r>
            <w:r>
              <w:rPr>
                <w:snapToGrid w:val="0"/>
                <w:szCs w:val="21"/>
              </w:rPr>
              <w:t>"</w:t>
            </w:r>
            <w:r>
              <w:rPr>
                <w:snapToGrid w:val="0"/>
                <w:szCs w:val="21"/>
              </w:rPr>
              <w:t>故障加载动作</w:t>
            </w:r>
            <w:r>
              <w:rPr>
                <w:snapToGrid w:val="0"/>
                <w:szCs w:val="21"/>
              </w:rPr>
              <w:t>"</w:t>
            </w:r>
            <w:r>
              <w:rPr>
                <w:snapToGrid w:val="0"/>
                <w:szCs w:val="21"/>
              </w:rPr>
              <w:t>下拉框中查看是否可选</w:t>
            </w:r>
            <w:r>
              <w:rPr>
                <w:snapToGrid w:val="0"/>
                <w:szCs w:val="21"/>
              </w:rPr>
              <w:lastRenderedPageBreak/>
              <w:t>择刚才保存的故障预案计划，加载后验证动作和指令信息是否与保存时一致</w:t>
            </w:r>
          </w:p>
        </w:tc>
        <w:tc>
          <w:tcPr>
            <w:tcW w:w="2063" w:type="pct"/>
            <w:gridSpan w:val="3"/>
          </w:tcPr>
          <w:p w14:paraId="0A81148B" w14:textId="77777777" w:rsidR="003D0E6C" w:rsidRDefault="00000000">
            <w:pPr>
              <w:wordWrap w:val="0"/>
              <w:rPr>
                <w:szCs w:val="21"/>
              </w:rPr>
            </w:pPr>
            <w:r>
              <w:rPr>
                <w:snapToGrid w:val="0"/>
                <w:szCs w:val="21"/>
              </w:rPr>
              <w:lastRenderedPageBreak/>
              <w:t>动作和指令信息与保存时一致</w:t>
            </w:r>
          </w:p>
        </w:tc>
      </w:tr>
      <w:tr w:rsidR="003D0E6C" w14:paraId="71A3C3E9" w14:textId="77777777">
        <w:tc>
          <w:tcPr>
            <w:tcW w:w="413" w:type="pct"/>
          </w:tcPr>
          <w:p w14:paraId="6A3BA1F6" w14:textId="77777777" w:rsidR="003D0E6C" w:rsidRDefault="003D0E6C">
            <w:pPr>
              <w:pStyle w:val="afffff4"/>
              <w:numPr>
                <w:ilvl w:val="0"/>
                <w:numId w:val="88"/>
              </w:numPr>
              <w:wordWrap w:val="0"/>
              <w:ind w:firstLineChars="0"/>
              <w:jc w:val="center"/>
              <w:rPr>
                <w:szCs w:val="21"/>
              </w:rPr>
            </w:pPr>
          </w:p>
        </w:tc>
        <w:tc>
          <w:tcPr>
            <w:tcW w:w="2524" w:type="pct"/>
            <w:gridSpan w:val="2"/>
          </w:tcPr>
          <w:p w14:paraId="0CC13808" w14:textId="77777777" w:rsidR="003D0E6C" w:rsidRDefault="00000000">
            <w:pPr>
              <w:wordWrap w:val="0"/>
              <w:rPr>
                <w:szCs w:val="21"/>
              </w:rPr>
            </w:pPr>
            <w:r>
              <w:rPr>
                <w:snapToGrid w:val="0"/>
                <w:szCs w:val="21"/>
              </w:rPr>
              <w:t>保存入库和故障预处理后，查看操作日志中是否记录相应操作日志</w:t>
            </w:r>
          </w:p>
        </w:tc>
        <w:tc>
          <w:tcPr>
            <w:tcW w:w="2063" w:type="pct"/>
            <w:gridSpan w:val="3"/>
          </w:tcPr>
          <w:p w14:paraId="6B8F4054" w14:textId="77777777" w:rsidR="003D0E6C" w:rsidRDefault="00000000">
            <w:pPr>
              <w:wordWrap w:val="0"/>
              <w:rPr>
                <w:szCs w:val="21"/>
              </w:rPr>
            </w:pPr>
            <w:r>
              <w:rPr>
                <w:snapToGrid w:val="0"/>
                <w:szCs w:val="21"/>
              </w:rPr>
              <w:t>操作日志中记录相应操作日志</w:t>
            </w:r>
          </w:p>
        </w:tc>
      </w:tr>
      <w:tr w:rsidR="003D0E6C" w14:paraId="340DE331" w14:textId="77777777">
        <w:tc>
          <w:tcPr>
            <w:tcW w:w="413" w:type="pct"/>
          </w:tcPr>
          <w:p w14:paraId="329FA2F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13C28D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BF86A2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C83CF3F" w14:textId="77777777">
        <w:tc>
          <w:tcPr>
            <w:tcW w:w="413" w:type="pct"/>
          </w:tcPr>
          <w:p w14:paraId="13D1941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A2BD0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DF1B399" w14:textId="77777777" w:rsidR="003D0E6C" w:rsidRDefault="00000000">
            <w:pPr>
              <w:wordWrap w:val="0"/>
              <w:rPr>
                <w:szCs w:val="21"/>
              </w:rPr>
            </w:pPr>
            <w:r>
              <w:rPr>
                <w:rFonts w:hint="eastAsia"/>
                <w:szCs w:val="21"/>
              </w:rPr>
              <w:t>本测试用例的全部测试步骤都通过即标志本用例为“通过”</w:t>
            </w:r>
          </w:p>
        </w:tc>
      </w:tr>
      <w:tr w:rsidR="003D0E6C" w14:paraId="6C668A00" w14:textId="77777777">
        <w:tc>
          <w:tcPr>
            <w:tcW w:w="413" w:type="pct"/>
          </w:tcPr>
          <w:p w14:paraId="57B2757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451E87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55015F2" w14:textId="77777777" w:rsidR="003D0E6C" w:rsidRDefault="00000000">
            <w:pPr>
              <w:wordWrap w:val="0"/>
              <w:rPr>
                <w:szCs w:val="21"/>
              </w:rPr>
            </w:pPr>
            <w:r>
              <w:rPr>
                <w:rFonts w:hint="eastAsia"/>
                <w:szCs w:val="21"/>
              </w:rPr>
              <w:t>李友</w:t>
            </w:r>
          </w:p>
        </w:tc>
      </w:tr>
    </w:tbl>
    <w:p w14:paraId="7A66667B" w14:textId="77777777" w:rsidR="003D0E6C" w:rsidRDefault="003D0E6C"/>
    <w:p w14:paraId="60E96EA5" w14:textId="77777777" w:rsidR="003D0E6C" w:rsidRDefault="003D0E6C"/>
    <w:tbl>
      <w:tblPr>
        <w:tblStyle w:val="afffff8"/>
        <w:tblW w:w="5001" w:type="pct"/>
        <w:tblLayout w:type="fixed"/>
        <w:tblLook w:val="04A0" w:firstRow="1" w:lastRow="0" w:firstColumn="1" w:lastColumn="0" w:noHBand="0" w:noVBand="1"/>
      </w:tblPr>
      <w:tblGrid>
        <w:gridCol w:w="776"/>
        <w:gridCol w:w="1004"/>
        <w:gridCol w:w="3733"/>
        <w:gridCol w:w="283"/>
        <w:gridCol w:w="1276"/>
        <w:gridCol w:w="2312"/>
      </w:tblGrid>
      <w:tr w:rsidR="003D0E6C" w14:paraId="147DD95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1397659" w14:textId="77777777" w:rsidR="003D0E6C" w:rsidRDefault="003D0E6C">
            <w:pPr>
              <w:numPr>
                <w:ilvl w:val="0"/>
                <w:numId w:val="47"/>
              </w:numPr>
              <w:wordWrap w:val="0"/>
              <w:jc w:val="left"/>
              <w:rPr>
                <w:b/>
                <w:szCs w:val="21"/>
              </w:rPr>
            </w:pPr>
          </w:p>
        </w:tc>
      </w:tr>
      <w:tr w:rsidR="003D0E6C" w14:paraId="57E004E0" w14:textId="77777777">
        <w:tc>
          <w:tcPr>
            <w:tcW w:w="948" w:type="pct"/>
            <w:gridSpan w:val="2"/>
          </w:tcPr>
          <w:p w14:paraId="3B07FAD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140" w:type="pct"/>
            <w:gridSpan w:val="2"/>
          </w:tcPr>
          <w:p w14:paraId="3C2E9801" w14:textId="77777777" w:rsidR="003D0E6C" w:rsidRDefault="00000000">
            <w:pPr>
              <w:wordWrap w:val="0"/>
              <w:jc w:val="left"/>
              <w:rPr>
                <w:szCs w:val="21"/>
              </w:rPr>
            </w:pPr>
            <w:r>
              <w:rPr>
                <w:szCs w:val="21"/>
              </w:rPr>
              <w:t>计划动作手动生成</w:t>
            </w:r>
            <w:r>
              <w:rPr>
                <w:szCs w:val="21"/>
              </w:rPr>
              <w:t>-</w:t>
            </w:r>
            <w:r>
              <w:rPr>
                <w:szCs w:val="21"/>
              </w:rPr>
              <w:t>打印数据功能</w:t>
            </w:r>
          </w:p>
        </w:tc>
        <w:tc>
          <w:tcPr>
            <w:tcW w:w="680" w:type="pct"/>
          </w:tcPr>
          <w:p w14:paraId="628A3F9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232" w:type="pct"/>
          </w:tcPr>
          <w:p w14:paraId="6CB787C2"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_007</w:t>
            </w:r>
          </w:p>
        </w:tc>
      </w:tr>
      <w:tr w:rsidR="003D0E6C" w14:paraId="0BAEB510" w14:textId="77777777">
        <w:tc>
          <w:tcPr>
            <w:tcW w:w="948" w:type="pct"/>
            <w:gridSpan w:val="2"/>
          </w:tcPr>
          <w:p w14:paraId="4827F8B1"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07C66AF" w14:textId="77777777" w:rsidR="003D0E6C" w:rsidRDefault="00000000">
            <w:pPr>
              <w:wordWrap w:val="0"/>
              <w:rPr>
                <w:bCs/>
                <w:szCs w:val="21"/>
              </w:rPr>
            </w:pPr>
            <w:r>
              <w:rPr>
                <w:bCs/>
                <w:szCs w:val="21"/>
              </w:rPr>
              <w:t>软件测试依据：软件测试大纲</w:t>
            </w:r>
          </w:p>
          <w:p w14:paraId="7F7C0CE1"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5507149D" w14:textId="77777777" w:rsidR="003D0E6C" w:rsidRDefault="00000000">
            <w:pPr>
              <w:wordWrap w:val="0"/>
              <w:rPr>
                <w:bCs/>
                <w:szCs w:val="21"/>
              </w:rPr>
            </w:pPr>
            <w:r>
              <w:rPr>
                <w:bCs/>
                <w:szCs w:val="21"/>
              </w:rPr>
              <w:t>测试需求标识：</w:t>
            </w:r>
            <w:r>
              <w:rPr>
                <w:snapToGrid w:val="0"/>
                <w:szCs w:val="21"/>
              </w:rPr>
              <w:t>XQ_SU_ZJMB</w:t>
            </w:r>
          </w:p>
        </w:tc>
      </w:tr>
      <w:tr w:rsidR="003D0E6C" w14:paraId="2E691FC6" w14:textId="77777777">
        <w:tc>
          <w:tcPr>
            <w:tcW w:w="948" w:type="pct"/>
            <w:gridSpan w:val="2"/>
          </w:tcPr>
          <w:p w14:paraId="4864DB1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036B921" w14:textId="77777777" w:rsidR="003D0E6C" w:rsidRDefault="00000000">
            <w:pPr>
              <w:wordWrap w:val="0"/>
              <w:rPr>
                <w:szCs w:val="21"/>
              </w:rPr>
            </w:pPr>
            <w:r>
              <w:rPr>
                <w:snapToGrid w:val="0"/>
                <w:szCs w:val="21"/>
              </w:rPr>
              <w:t>通过人工在手动生成页面点击打印数据按钮，查看是否成功打印为</w:t>
            </w:r>
            <w:r>
              <w:rPr>
                <w:snapToGrid w:val="0"/>
                <w:szCs w:val="21"/>
              </w:rPr>
              <w:t>doc</w:t>
            </w:r>
            <w:r>
              <w:rPr>
                <w:snapToGrid w:val="0"/>
                <w:szCs w:val="21"/>
              </w:rPr>
              <w:t>并正确显示指令数据，验证软件打印数据功能的正确性</w:t>
            </w:r>
          </w:p>
        </w:tc>
      </w:tr>
      <w:tr w:rsidR="003D0E6C" w14:paraId="22423981" w14:textId="77777777">
        <w:tc>
          <w:tcPr>
            <w:tcW w:w="948" w:type="pct"/>
            <w:gridSpan w:val="2"/>
          </w:tcPr>
          <w:p w14:paraId="11F4C14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5A78C2B" w14:textId="77777777" w:rsidR="003D0E6C" w:rsidRDefault="00000000">
            <w:pPr>
              <w:wordWrap w:val="0"/>
              <w:rPr>
                <w:bCs/>
                <w:szCs w:val="21"/>
              </w:rPr>
            </w:pPr>
            <w:r>
              <w:rPr>
                <w:bCs/>
                <w:szCs w:val="21"/>
              </w:rPr>
              <w:t>1.</w:t>
            </w:r>
            <w:r>
              <w:rPr>
                <w:bCs/>
                <w:szCs w:val="21"/>
              </w:rPr>
              <w:t>被测软件已正常启动</w:t>
            </w:r>
          </w:p>
          <w:p w14:paraId="37B9437C" w14:textId="77777777" w:rsidR="003D0E6C" w:rsidRDefault="00000000">
            <w:pPr>
              <w:wordWrap w:val="0"/>
              <w:rPr>
                <w:bCs/>
                <w:szCs w:val="21"/>
              </w:rPr>
            </w:pPr>
            <w:r>
              <w:rPr>
                <w:bCs/>
                <w:szCs w:val="21"/>
              </w:rPr>
              <w:t>2.</w:t>
            </w:r>
            <w:r>
              <w:rPr>
                <w:bCs/>
                <w:szCs w:val="21"/>
              </w:rPr>
              <w:t>测试环境已配置就绪</w:t>
            </w:r>
          </w:p>
          <w:p w14:paraId="595EBB3F" w14:textId="77777777" w:rsidR="003D0E6C" w:rsidRDefault="00000000">
            <w:pPr>
              <w:wordWrap w:val="0"/>
              <w:rPr>
                <w:szCs w:val="21"/>
              </w:rPr>
            </w:pPr>
            <w:r>
              <w:rPr>
                <w:bCs/>
                <w:szCs w:val="21"/>
              </w:rPr>
              <w:t>3.</w:t>
            </w:r>
            <w:r>
              <w:rPr>
                <w:bCs/>
                <w:szCs w:val="21"/>
              </w:rPr>
              <w:t>相关接口已连通</w:t>
            </w:r>
          </w:p>
        </w:tc>
      </w:tr>
      <w:tr w:rsidR="003D0E6C" w14:paraId="2DFCBF72" w14:textId="77777777">
        <w:tc>
          <w:tcPr>
            <w:tcW w:w="948" w:type="pct"/>
            <w:gridSpan w:val="2"/>
          </w:tcPr>
          <w:p w14:paraId="61A4C6A1"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964F43F" w14:textId="77777777" w:rsidR="003D0E6C" w:rsidRDefault="00000000">
            <w:pPr>
              <w:wordWrap w:val="0"/>
              <w:rPr>
                <w:bCs/>
                <w:szCs w:val="21"/>
              </w:rPr>
            </w:pPr>
            <w:r>
              <w:rPr>
                <w:bCs/>
                <w:szCs w:val="21"/>
              </w:rPr>
              <w:t>1.</w:t>
            </w:r>
            <w:r>
              <w:rPr>
                <w:bCs/>
                <w:szCs w:val="21"/>
              </w:rPr>
              <w:t>被测软件版本受控</w:t>
            </w:r>
          </w:p>
          <w:p w14:paraId="00FABBA1" w14:textId="77777777" w:rsidR="003D0E6C" w:rsidRDefault="00000000">
            <w:pPr>
              <w:wordWrap w:val="0"/>
              <w:rPr>
                <w:szCs w:val="21"/>
              </w:rPr>
            </w:pPr>
            <w:r>
              <w:rPr>
                <w:bCs/>
                <w:szCs w:val="21"/>
              </w:rPr>
              <w:t>2.</w:t>
            </w:r>
            <w:r>
              <w:rPr>
                <w:bCs/>
                <w:szCs w:val="21"/>
              </w:rPr>
              <w:t>测试环境满足设计要求</w:t>
            </w:r>
          </w:p>
        </w:tc>
      </w:tr>
      <w:tr w:rsidR="003D0E6C" w14:paraId="17959673" w14:textId="77777777">
        <w:tc>
          <w:tcPr>
            <w:tcW w:w="5000" w:type="pct"/>
            <w:gridSpan w:val="6"/>
          </w:tcPr>
          <w:p w14:paraId="5449357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5397626" w14:textId="77777777">
        <w:tc>
          <w:tcPr>
            <w:tcW w:w="413" w:type="pct"/>
          </w:tcPr>
          <w:p w14:paraId="60B98501"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2"/>
          </w:tcPr>
          <w:p w14:paraId="48305F4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3"/>
          </w:tcPr>
          <w:p w14:paraId="02C471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C374FDF" w14:textId="77777777">
        <w:tc>
          <w:tcPr>
            <w:tcW w:w="413" w:type="pct"/>
          </w:tcPr>
          <w:p w14:paraId="487657BD" w14:textId="77777777" w:rsidR="003D0E6C" w:rsidRDefault="003D0E6C">
            <w:pPr>
              <w:pStyle w:val="afffff4"/>
              <w:numPr>
                <w:ilvl w:val="0"/>
                <w:numId w:val="89"/>
              </w:numPr>
              <w:wordWrap w:val="0"/>
              <w:ind w:firstLineChars="0"/>
              <w:jc w:val="center"/>
              <w:rPr>
                <w:szCs w:val="21"/>
              </w:rPr>
            </w:pPr>
          </w:p>
        </w:tc>
        <w:tc>
          <w:tcPr>
            <w:tcW w:w="2524" w:type="pct"/>
            <w:gridSpan w:val="2"/>
          </w:tcPr>
          <w:p w14:paraId="7F10C686" w14:textId="77777777" w:rsidR="003D0E6C" w:rsidRDefault="00000000">
            <w:pPr>
              <w:wordWrap w:val="0"/>
              <w:rPr>
                <w:szCs w:val="21"/>
              </w:rPr>
            </w:pPr>
            <w:r>
              <w:rPr>
                <w:snapToGrid w:val="0"/>
                <w:szCs w:val="21"/>
              </w:rPr>
              <w:t>在手动生成页面，选择一个已编制指令的动作，点击打印数据按钮，查看是否成功下载指令数据</w:t>
            </w:r>
            <w:r>
              <w:rPr>
                <w:snapToGrid w:val="0"/>
                <w:szCs w:val="21"/>
              </w:rPr>
              <w:t>doc</w:t>
            </w:r>
            <w:r>
              <w:rPr>
                <w:snapToGrid w:val="0"/>
                <w:szCs w:val="21"/>
              </w:rPr>
              <w:t>文件</w:t>
            </w:r>
          </w:p>
        </w:tc>
        <w:tc>
          <w:tcPr>
            <w:tcW w:w="2063" w:type="pct"/>
            <w:gridSpan w:val="3"/>
          </w:tcPr>
          <w:p w14:paraId="419CECDA" w14:textId="77777777" w:rsidR="003D0E6C" w:rsidRDefault="00000000">
            <w:pPr>
              <w:wordWrap w:val="0"/>
              <w:rPr>
                <w:szCs w:val="21"/>
              </w:rPr>
            </w:pPr>
            <w:r>
              <w:rPr>
                <w:snapToGrid w:val="0"/>
                <w:szCs w:val="21"/>
              </w:rPr>
              <w:t>成功下载指令数据</w:t>
            </w:r>
            <w:r>
              <w:rPr>
                <w:snapToGrid w:val="0"/>
                <w:szCs w:val="21"/>
              </w:rPr>
              <w:t>doc</w:t>
            </w:r>
            <w:r>
              <w:rPr>
                <w:snapToGrid w:val="0"/>
                <w:szCs w:val="21"/>
              </w:rPr>
              <w:t>文件</w:t>
            </w:r>
          </w:p>
        </w:tc>
      </w:tr>
      <w:tr w:rsidR="003D0E6C" w14:paraId="22A1991C" w14:textId="77777777">
        <w:tc>
          <w:tcPr>
            <w:tcW w:w="413" w:type="pct"/>
          </w:tcPr>
          <w:p w14:paraId="30FFEE56" w14:textId="77777777" w:rsidR="003D0E6C" w:rsidRDefault="003D0E6C">
            <w:pPr>
              <w:pStyle w:val="afffff4"/>
              <w:numPr>
                <w:ilvl w:val="0"/>
                <w:numId w:val="89"/>
              </w:numPr>
              <w:wordWrap w:val="0"/>
              <w:ind w:firstLineChars="0"/>
              <w:jc w:val="center"/>
              <w:rPr>
                <w:szCs w:val="21"/>
              </w:rPr>
            </w:pPr>
          </w:p>
        </w:tc>
        <w:tc>
          <w:tcPr>
            <w:tcW w:w="2524" w:type="pct"/>
            <w:gridSpan w:val="2"/>
          </w:tcPr>
          <w:p w14:paraId="6567284A" w14:textId="77777777" w:rsidR="003D0E6C" w:rsidRDefault="00000000">
            <w:pPr>
              <w:wordWrap w:val="0"/>
              <w:rPr>
                <w:szCs w:val="21"/>
              </w:rPr>
            </w:pPr>
            <w:r>
              <w:rPr>
                <w:snapToGrid w:val="0"/>
                <w:szCs w:val="21"/>
              </w:rPr>
              <w:t>打开打印的</w:t>
            </w:r>
            <w:r>
              <w:rPr>
                <w:snapToGrid w:val="0"/>
                <w:szCs w:val="21"/>
              </w:rPr>
              <w:t>doc</w:t>
            </w:r>
            <w:r>
              <w:rPr>
                <w:snapToGrid w:val="0"/>
                <w:szCs w:val="21"/>
              </w:rPr>
              <w:t>文件，查看指令数据是否正确显示，包括指令名称、指令编码、参数信息等</w:t>
            </w:r>
          </w:p>
        </w:tc>
        <w:tc>
          <w:tcPr>
            <w:tcW w:w="2063" w:type="pct"/>
            <w:gridSpan w:val="3"/>
          </w:tcPr>
          <w:p w14:paraId="418190ED" w14:textId="77777777" w:rsidR="003D0E6C" w:rsidRDefault="00000000">
            <w:pPr>
              <w:wordWrap w:val="0"/>
              <w:rPr>
                <w:szCs w:val="21"/>
              </w:rPr>
            </w:pPr>
            <w:r>
              <w:rPr>
                <w:snapToGrid w:val="0"/>
                <w:szCs w:val="21"/>
              </w:rPr>
              <w:t>指令名称、指令编码、参数信息</w:t>
            </w:r>
            <w:r>
              <w:rPr>
                <w:rFonts w:hint="eastAsia"/>
                <w:snapToGrid w:val="0"/>
                <w:szCs w:val="21"/>
              </w:rPr>
              <w:t>均正确</w:t>
            </w:r>
          </w:p>
        </w:tc>
      </w:tr>
      <w:tr w:rsidR="003D0E6C" w14:paraId="76A4FF0D" w14:textId="77777777">
        <w:tc>
          <w:tcPr>
            <w:tcW w:w="413" w:type="pct"/>
          </w:tcPr>
          <w:p w14:paraId="2C7B85D0" w14:textId="77777777" w:rsidR="003D0E6C" w:rsidRDefault="003D0E6C">
            <w:pPr>
              <w:pStyle w:val="afffff4"/>
              <w:numPr>
                <w:ilvl w:val="0"/>
                <w:numId w:val="89"/>
              </w:numPr>
              <w:wordWrap w:val="0"/>
              <w:ind w:firstLineChars="0"/>
              <w:jc w:val="center"/>
              <w:rPr>
                <w:szCs w:val="21"/>
              </w:rPr>
            </w:pPr>
          </w:p>
        </w:tc>
        <w:tc>
          <w:tcPr>
            <w:tcW w:w="2524" w:type="pct"/>
            <w:gridSpan w:val="2"/>
          </w:tcPr>
          <w:p w14:paraId="19C950B6" w14:textId="77777777" w:rsidR="003D0E6C" w:rsidRDefault="00000000">
            <w:pPr>
              <w:wordWrap w:val="0"/>
              <w:rPr>
                <w:szCs w:val="21"/>
              </w:rPr>
            </w:pPr>
            <w:r>
              <w:rPr>
                <w:snapToGrid w:val="0"/>
                <w:szCs w:val="21"/>
              </w:rPr>
              <w:t>在未选择动作或未编制指令的情况下点击打印数据按钮，查看软件是否给出错误提示且未进行打印</w:t>
            </w:r>
          </w:p>
        </w:tc>
        <w:tc>
          <w:tcPr>
            <w:tcW w:w="2063" w:type="pct"/>
            <w:gridSpan w:val="3"/>
          </w:tcPr>
          <w:p w14:paraId="5B2A08EB" w14:textId="77777777" w:rsidR="003D0E6C" w:rsidRDefault="00000000">
            <w:pPr>
              <w:wordWrap w:val="0"/>
              <w:rPr>
                <w:szCs w:val="21"/>
              </w:rPr>
            </w:pPr>
            <w:r>
              <w:rPr>
                <w:snapToGrid w:val="0"/>
                <w:szCs w:val="21"/>
              </w:rPr>
              <w:t>给出错误提示且未进行打印</w:t>
            </w:r>
          </w:p>
        </w:tc>
      </w:tr>
      <w:tr w:rsidR="003D0E6C" w14:paraId="78832A82" w14:textId="77777777">
        <w:tc>
          <w:tcPr>
            <w:tcW w:w="413" w:type="pct"/>
          </w:tcPr>
          <w:p w14:paraId="2B81B0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96821C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条件</w:t>
            </w:r>
          </w:p>
        </w:tc>
        <w:tc>
          <w:tcPr>
            <w:tcW w:w="4587" w:type="pct"/>
            <w:gridSpan w:val="5"/>
          </w:tcPr>
          <w:p w14:paraId="1AE5AF4F" w14:textId="77777777" w:rsidR="003D0E6C" w:rsidRDefault="00000000">
            <w:pPr>
              <w:wordWrap w:val="0"/>
              <w:rPr>
                <w:szCs w:val="21"/>
              </w:rPr>
            </w:pPr>
            <w:r>
              <w:rPr>
                <w:rFonts w:hint="eastAsia"/>
                <w:szCs w:val="21"/>
              </w:rPr>
              <w:lastRenderedPageBreak/>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411FB1E" w14:textId="77777777">
        <w:tc>
          <w:tcPr>
            <w:tcW w:w="413" w:type="pct"/>
          </w:tcPr>
          <w:p w14:paraId="5B02C20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3D94EB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2AEB993" w14:textId="77777777" w:rsidR="003D0E6C" w:rsidRDefault="00000000">
            <w:pPr>
              <w:wordWrap w:val="0"/>
              <w:rPr>
                <w:szCs w:val="21"/>
              </w:rPr>
            </w:pPr>
            <w:r>
              <w:rPr>
                <w:rFonts w:hint="eastAsia"/>
                <w:szCs w:val="21"/>
              </w:rPr>
              <w:t>本测试用例的全部测试步骤都通过即标志本用例为“通过”</w:t>
            </w:r>
          </w:p>
        </w:tc>
      </w:tr>
      <w:tr w:rsidR="003D0E6C" w14:paraId="615ADDBD" w14:textId="77777777">
        <w:tc>
          <w:tcPr>
            <w:tcW w:w="413" w:type="pct"/>
          </w:tcPr>
          <w:p w14:paraId="50DB890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1240D2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F18B169" w14:textId="77777777" w:rsidR="003D0E6C" w:rsidRDefault="00000000">
            <w:pPr>
              <w:wordWrap w:val="0"/>
              <w:rPr>
                <w:szCs w:val="21"/>
              </w:rPr>
            </w:pPr>
            <w:r>
              <w:rPr>
                <w:rFonts w:hint="eastAsia"/>
                <w:szCs w:val="21"/>
              </w:rPr>
              <w:t>李友</w:t>
            </w:r>
          </w:p>
        </w:tc>
      </w:tr>
    </w:tbl>
    <w:p w14:paraId="0E314C07" w14:textId="77777777" w:rsidR="003D0E6C" w:rsidRDefault="003D0E6C"/>
    <w:p w14:paraId="16281C48" w14:textId="77777777" w:rsidR="003D0E6C" w:rsidRDefault="003D0E6C"/>
    <w:tbl>
      <w:tblPr>
        <w:tblStyle w:val="afffff8"/>
        <w:tblW w:w="5001" w:type="pct"/>
        <w:tblLayout w:type="fixed"/>
        <w:tblLook w:val="04A0" w:firstRow="1" w:lastRow="0" w:firstColumn="1" w:lastColumn="0" w:noHBand="0" w:noVBand="1"/>
      </w:tblPr>
      <w:tblGrid>
        <w:gridCol w:w="776"/>
        <w:gridCol w:w="1004"/>
        <w:gridCol w:w="3733"/>
        <w:gridCol w:w="283"/>
        <w:gridCol w:w="1276"/>
        <w:gridCol w:w="2312"/>
      </w:tblGrid>
      <w:tr w:rsidR="003D0E6C" w14:paraId="4DD68A8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4A8767F" w14:textId="77777777" w:rsidR="003D0E6C" w:rsidRDefault="003D0E6C">
            <w:pPr>
              <w:numPr>
                <w:ilvl w:val="0"/>
                <w:numId w:val="47"/>
              </w:numPr>
              <w:wordWrap w:val="0"/>
              <w:jc w:val="left"/>
              <w:rPr>
                <w:b/>
                <w:szCs w:val="21"/>
              </w:rPr>
            </w:pPr>
          </w:p>
        </w:tc>
      </w:tr>
      <w:tr w:rsidR="003D0E6C" w14:paraId="7345CF07" w14:textId="77777777">
        <w:tc>
          <w:tcPr>
            <w:tcW w:w="948" w:type="pct"/>
            <w:gridSpan w:val="2"/>
          </w:tcPr>
          <w:p w14:paraId="3A8E27B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140" w:type="pct"/>
            <w:gridSpan w:val="2"/>
          </w:tcPr>
          <w:p w14:paraId="7A95EE1E" w14:textId="77777777" w:rsidR="003D0E6C" w:rsidRDefault="00000000">
            <w:pPr>
              <w:wordWrap w:val="0"/>
              <w:jc w:val="left"/>
              <w:rPr>
                <w:szCs w:val="21"/>
              </w:rPr>
            </w:pPr>
            <w:r>
              <w:rPr>
                <w:szCs w:val="21"/>
              </w:rPr>
              <w:t>计划动作管理异常功能</w:t>
            </w:r>
          </w:p>
        </w:tc>
        <w:tc>
          <w:tcPr>
            <w:tcW w:w="680" w:type="pct"/>
          </w:tcPr>
          <w:p w14:paraId="64DCEAE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232" w:type="pct"/>
          </w:tcPr>
          <w:p w14:paraId="0A2CC9C9" w14:textId="77777777" w:rsidR="003D0E6C" w:rsidRDefault="00000000">
            <w:pPr>
              <w:wordWrap w:val="0"/>
              <w:jc w:val="center"/>
              <w:rPr>
                <w:szCs w:val="21"/>
              </w:rPr>
            </w:pPr>
            <w:r>
              <w:rPr>
                <w:rFonts w:hint="eastAsia"/>
                <w:snapToGrid w:val="0"/>
                <w:szCs w:val="21"/>
              </w:rPr>
              <w:t>YL</w:t>
            </w:r>
            <w:r>
              <w:rPr>
                <w:snapToGrid w:val="0"/>
                <w:szCs w:val="21"/>
              </w:rPr>
              <w:t>_SU_ZJMB</w:t>
            </w:r>
            <w:r>
              <w:rPr>
                <w:rFonts w:hint="eastAsia"/>
                <w:snapToGrid w:val="0"/>
                <w:szCs w:val="21"/>
              </w:rPr>
              <w:t>_008</w:t>
            </w:r>
          </w:p>
        </w:tc>
      </w:tr>
      <w:tr w:rsidR="003D0E6C" w14:paraId="24C0815B" w14:textId="77777777">
        <w:tc>
          <w:tcPr>
            <w:tcW w:w="948" w:type="pct"/>
            <w:gridSpan w:val="2"/>
          </w:tcPr>
          <w:p w14:paraId="5824236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D6FC504" w14:textId="77777777" w:rsidR="003D0E6C" w:rsidRDefault="00000000">
            <w:pPr>
              <w:wordWrap w:val="0"/>
              <w:rPr>
                <w:bCs/>
                <w:szCs w:val="21"/>
              </w:rPr>
            </w:pPr>
            <w:r>
              <w:rPr>
                <w:bCs/>
                <w:szCs w:val="21"/>
              </w:rPr>
              <w:t>软件测试依据：软件测试大纲</w:t>
            </w:r>
          </w:p>
          <w:p w14:paraId="43E6220A" w14:textId="77777777" w:rsidR="003D0E6C" w:rsidRDefault="00000000">
            <w:pPr>
              <w:wordWrap w:val="0"/>
              <w:rPr>
                <w:bCs/>
                <w:szCs w:val="21"/>
              </w:rPr>
            </w:pPr>
            <w:r>
              <w:rPr>
                <w:bCs/>
                <w:szCs w:val="21"/>
              </w:rPr>
              <w:t>测试需求分析：</w:t>
            </w:r>
            <w:r>
              <w:rPr>
                <w:rFonts w:hint="eastAsia"/>
                <w:bCs/>
                <w:szCs w:val="21"/>
              </w:rPr>
              <w:t xml:space="preserve">6.2.1.4.1.5 </w:t>
            </w:r>
            <w:r>
              <w:rPr>
                <w:rFonts w:hint="eastAsia"/>
                <w:snapToGrid w:val="0"/>
                <w:szCs w:val="21"/>
              </w:rPr>
              <w:t>BCD</w:t>
            </w:r>
            <w:r>
              <w:rPr>
                <w:rFonts w:hint="eastAsia"/>
                <w:snapToGrid w:val="0"/>
                <w:szCs w:val="21"/>
              </w:rPr>
              <w:t>星</w:t>
            </w:r>
            <w:r>
              <w:rPr>
                <w:snapToGrid w:val="0"/>
                <w:szCs w:val="21"/>
              </w:rPr>
              <w:t>计划实例模板管理功能</w:t>
            </w:r>
          </w:p>
          <w:p w14:paraId="6EB4AF93" w14:textId="77777777" w:rsidR="003D0E6C" w:rsidRDefault="00000000">
            <w:pPr>
              <w:wordWrap w:val="0"/>
              <w:rPr>
                <w:bCs/>
                <w:szCs w:val="21"/>
              </w:rPr>
            </w:pPr>
            <w:r>
              <w:rPr>
                <w:bCs/>
                <w:szCs w:val="21"/>
              </w:rPr>
              <w:t>测试需求标识：</w:t>
            </w:r>
            <w:r>
              <w:rPr>
                <w:snapToGrid w:val="0"/>
                <w:szCs w:val="21"/>
              </w:rPr>
              <w:t>XQ_SU_ZJMB</w:t>
            </w:r>
          </w:p>
        </w:tc>
      </w:tr>
      <w:tr w:rsidR="003D0E6C" w14:paraId="3D919814" w14:textId="77777777">
        <w:tc>
          <w:tcPr>
            <w:tcW w:w="948" w:type="pct"/>
            <w:gridSpan w:val="2"/>
          </w:tcPr>
          <w:p w14:paraId="082F49B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92BBA2A" w14:textId="77777777" w:rsidR="003D0E6C" w:rsidRDefault="00000000">
            <w:pPr>
              <w:wordWrap w:val="0"/>
              <w:rPr>
                <w:szCs w:val="21"/>
              </w:rPr>
            </w:pPr>
            <w:r>
              <w:rPr>
                <w:snapToGrid w:val="0"/>
                <w:szCs w:val="21"/>
              </w:rPr>
              <w:t>通过人工在计划动作管理中进行异常操作（如动作信息不完整、未选择动作即添加指令、未选择指令即编制、参数值非法等），查看软件错误提示及阻止情况，验证软件计划动作管理异常处理及实例完整性验证功能的正确性</w:t>
            </w:r>
          </w:p>
        </w:tc>
      </w:tr>
      <w:tr w:rsidR="003D0E6C" w14:paraId="16569FE3" w14:textId="77777777">
        <w:tc>
          <w:tcPr>
            <w:tcW w:w="948" w:type="pct"/>
            <w:gridSpan w:val="2"/>
          </w:tcPr>
          <w:p w14:paraId="1584014C"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43285C6" w14:textId="77777777" w:rsidR="003D0E6C" w:rsidRDefault="00000000">
            <w:pPr>
              <w:wordWrap w:val="0"/>
              <w:rPr>
                <w:bCs/>
                <w:szCs w:val="21"/>
              </w:rPr>
            </w:pPr>
            <w:r>
              <w:rPr>
                <w:bCs/>
                <w:szCs w:val="21"/>
              </w:rPr>
              <w:t>1.</w:t>
            </w:r>
            <w:r>
              <w:rPr>
                <w:bCs/>
                <w:szCs w:val="21"/>
              </w:rPr>
              <w:t>被测软件已正常启动</w:t>
            </w:r>
          </w:p>
          <w:p w14:paraId="2142A325" w14:textId="77777777" w:rsidR="003D0E6C" w:rsidRDefault="00000000">
            <w:pPr>
              <w:wordWrap w:val="0"/>
              <w:rPr>
                <w:bCs/>
                <w:szCs w:val="21"/>
              </w:rPr>
            </w:pPr>
            <w:r>
              <w:rPr>
                <w:bCs/>
                <w:szCs w:val="21"/>
              </w:rPr>
              <w:t>2.</w:t>
            </w:r>
            <w:r>
              <w:rPr>
                <w:bCs/>
                <w:szCs w:val="21"/>
              </w:rPr>
              <w:t>测试环境已配置就绪</w:t>
            </w:r>
          </w:p>
          <w:p w14:paraId="14798E59" w14:textId="77777777" w:rsidR="003D0E6C" w:rsidRDefault="00000000">
            <w:pPr>
              <w:wordWrap w:val="0"/>
              <w:rPr>
                <w:szCs w:val="21"/>
              </w:rPr>
            </w:pPr>
            <w:r>
              <w:rPr>
                <w:bCs/>
                <w:szCs w:val="21"/>
              </w:rPr>
              <w:t>3.</w:t>
            </w:r>
            <w:r>
              <w:rPr>
                <w:bCs/>
                <w:szCs w:val="21"/>
              </w:rPr>
              <w:t>相关接口已连通</w:t>
            </w:r>
          </w:p>
        </w:tc>
      </w:tr>
      <w:tr w:rsidR="003D0E6C" w14:paraId="0759E711" w14:textId="77777777">
        <w:tc>
          <w:tcPr>
            <w:tcW w:w="948" w:type="pct"/>
            <w:gridSpan w:val="2"/>
          </w:tcPr>
          <w:p w14:paraId="144079B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88B434C" w14:textId="77777777" w:rsidR="003D0E6C" w:rsidRDefault="00000000">
            <w:pPr>
              <w:wordWrap w:val="0"/>
              <w:rPr>
                <w:bCs/>
                <w:szCs w:val="21"/>
              </w:rPr>
            </w:pPr>
            <w:r>
              <w:rPr>
                <w:bCs/>
                <w:szCs w:val="21"/>
              </w:rPr>
              <w:t>1.</w:t>
            </w:r>
            <w:r>
              <w:rPr>
                <w:bCs/>
                <w:szCs w:val="21"/>
              </w:rPr>
              <w:t>被测软件版本受控</w:t>
            </w:r>
          </w:p>
          <w:p w14:paraId="61A162D8" w14:textId="77777777" w:rsidR="003D0E6C" w:rsidRDefault="00000000">
            <w:pPr>
              <w:wordWrap w:val="0"/>
              <w:rPr>
                <w:szCs w:val="21"/>
              </w:rPr>
            </w:pPr>
            <w:r>
              <w:rPr>
                <w:bCs/>
                <w:szCs w:val="21"/>
              </w:rPr>
              <w:t>2.</w:t>
            </w:r>
            <w:r>
              <w:rPr>
                <w:bCs/>
                <w:szCs w:val="21"/>
              </w:rPr>
              <w:t>测试环境满足设计要求</w:t>
            </w:r>
          </w:p>
        </w:tc>
      </w:tr>
      <w:tr w:rsidR="003D0E6C" w14:paraId="31C0939E" w14:textId="77777777">
        <w:tc>
          <w:tcPr>
            <w:tcW w:w="5000" w:type="pct"/>
            <w:gridSpan w:val="6"/>
          </w:tcPr>
          <w:p w14:paraId="1F022E8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2F7ACBF" w14:textId="77777777">
        <w:tc>
          <w:tcPr>
            <w:tcW w:w="413" w:type="pct"/>
          </w:tcPr>
          <w:p w14:paraId="43EBD74F"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2"/>
          </w:tcPr>
          <w:p w14:paraId="49AFD36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3"/>
          </w:tcPr>
          <w:p w14:paraId="794E113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C2B7958" w14:textId="77777777">
        <w:tc>
          <w:tcPr>
            <w:tcW w:w="413" w:type="pct"/>
          </w:tcPr>
          <w:p w14:paraId="32AAEABD" w14:textId="77777777" w:rsidR="003D0E6C" w:rsidRDefault="003D0E6C">
            <w:pPr>
              <w:pStyle w:val="afffff4"/>
              <w:numPr>
                <w:ilvl w:val="0"/>
                <w:numId w:val="90"/>
              </w:numPr>
              <w:wordWrap w:val="0"/>
              <w:ind w:firstLineChars="0"/>
              <w:jc w:val="center"/>
              <w:rPr>
                <w:szCs w:val="21"/>
              </w:rPr>
            </w:pPr>
          </w:p>
        </w:tc>
        <w:tc>
          <w:tcPr>
            <w:tcW w:w="2524" w:type="pct"/>
            <w:gridSpan w:val="2"/>
          </w:tcPr>
          <w:p w14:paraId="61FC15D9" w14:textId="77777777" w:rsidR="003D0E6C" w:rsidRDefault="00000000">
            <w:pPr>
              <w:wordWrap w:val="0"/>
              <w:rPr>
                <w:szCs w:val="21"/>
              </w:rPr>
            </w:pPr>
            <w:r>
              <w:rPr>
                <w:snapToGrid w:val="0"/>
                <w:szCs w:val="21"/>
              </w:rPr>
              <w:t>在手动生成页面，添加动作时不输入动作名称或未设置时间，点击保存，查看软件是否给出错误提示且动作未创建</w:t>
            </w:r>
          </w:p>
        </w:tc>
        <w:tc>
          <w:tcPr>
            <w:tcW w:w="2063" w:type="pct"/>
            <w:gridSpan w:val="3"/>
          </w:tcPr>
          <w:p w14:paraId="1EDF00B9" w14:textId="77777777" w:rsidR="003D0E6C" w:rsidRDefault="00000000">
            <w:pPr>
              <w:wordWrap w:val="0"/>
              <w:rPr>
                <w:szCs w:val="21"/>
              </w:rPr>
            </w:pPr>
            <w:r>
              <w:rPr>
                <w:snapToGrid w:val="0"/>
                <w:szCs w:val="21"/>
              </w:rPr>
              <w:t>给出错误提示且动作未创建</w:t>
            </w:r>
          </w:p>
        </w:tc>
      </w:tr>
      <w:tr w:rsidR="003D0E6C" w14:paraId="0C5709D3" w14:textId="77777777">
        <w:tc>
          <w:tcPr>
            <w:tcW w:w="413" w:type="pct"/>
          </w:tcPr>
          <w:p w14:paraId="5ADB1164" w14:textId="77777777" w:rsidR="003D0E6C" w:rsidRDefault="003D0E6C">
            <w:pPr>
              <w:pStyle w:val="afffff4"/>
              <w:numPr>
                <w:ilvl w:val="0"/>
                <w:numId w:val="90"/>
              </w:numPr>
              <w:wordWrap w:val="0"/>
              <w:ind w:firstLineChars="0"/>
              <w:jc w:val="center"/>
              <w:rPr>
                <w:szCs w:val="21"/>
              </w:rPr>
            </w:pPr>
          </w:p>
        </w:tc>
        <w:tc>
          <w:tcPr>
            <w:tcW w:w="2524" w:type="pct"/>
            <w:gridSpan w:val="2"/>
          </w:tcPr>
          <w:p w14:paraId="2136FCE0" w14:textId="77777777" w:rsidR="003D0E6C" w:rsidRDefault="00000000">
            <w:pPr>
              <w:wordWrap w:val="0"/>
              <w:rPr>
                <w:szCs w:val="21"/>
              </w:rPr>
            </w:pPr>
            <w:r>
              <w:rPr>
                <w:snapToGrid w:val="0"/>
                <w:szCs w:val="21"/>
              </w:rPr>
              <w:t>在手动生成页面，未选择任何动作即在指令搜索框中搜索并添加指令，查看软件是否给出错误提示且无法添加</w:t>
            </w:r>
          </w:p>
        </w:tc>
        <w:tc>
          <w:tcPr>
            <w:tcW w:w="2063" w:type="pct"/>
            <w:gridSpan w:val="3"/>
          </w:tcPr>
          <w:p w14:paraId="558FE528" w14:textId="77777777" w:rsidR="003D0E6C" w:rsidRDefault="00000000">
            <w:pPr>
              <w:wordWrap w:val="0"/>
              <w:rPr>
                <w:szCs w:val="21"/>
              </w:rPr>
            </w:pPr>
            <w:r>
              <w:rPr>
                <w:snapToGrid w:val="0"/>
                <w:szCs w:val="21"/>
              </w:rPr>
              <w:t>给出错误提示且无法添加</w:t>
            </w:r>
          </w:p>
        </w:tc>
      </w:tr>
      <w:tr w:rsidR="003D0E6C" w14:paraId="234D517A" w14:textId="77777777">
        <w:tc>
          <w:tcPr>
            <w:tcW w:w="413" w:type="pct"/>
          </w:tcPr>
          <w:p w14:paraId="02209269" w14:textId="77777777" w:rsidR="003D0E6C" w:rsidRDefault="003D0E6C">
            <w:pPr>
              <w:pStyle w:val="afffff4"/>
              <w:numPr>
                <w:ilvl w:val="0"/>
                <w:numId w:val="90"/>
              </w:numPr>
              <w:wordWrap w:val="0"/>
              <w:ind w:firstLineChars="0"/>
              <w:jc w:val="center"/>
              <w:rPr>
                <w:szCs w:val="21"/>
              </w:rPr>
            </w:pPr>
          </w:p>
        </w:tc>
        <w:tc>
          <w:tcPr>
            <w:tcW w:w="2524" w:type="pct"/>
            <w:gridSpan w:val="2"/>
          </w:tcPr>
          <w:p w14:paraId="369D86CF" w14:textId="77777777" w:rsidR="003D0E6C" w:rsidRDefault="00000000">
            <w:pPr>
              <w:wordWrap w:val="0"/>
              <w:rPr>
                <w:szCs w:val="21"/>
              </w:rPr>
            </w:pPr>
            <w:r>
              <w:rPr>
                <w:snapToGrid w:val="0"/>
                <w:szCs w:val="21"/>
              </w:rPr>
              <w:t>在手动生成页面，选择动作但未添加任何指令即点击指令编制，查看软件是否给出错误提示且未进行编制</w:t>
            </w:r>
          </w:p>
        </w:tc>
        <w:tc>
          <w:tcPr>
            <w:tcW w:w="2063" w:type="pct"/>
            <w:gridSpan w:val="3"/>
          </w:tcPr>
          <w:p w14:paraId="544983AC" w14:textId="77777777" w:rsidR="003D0E6C" w:rsidRDefault="00000000">
            <w:pPr>
              <w:wordWrap w:val="0"/>
              <w:rPr>
                <w:szCs w:val="21"/>
              </w:rPr>
            </w:pPr>
            <w:r>
              <w:rPr>
                <w:snapToGrid w:val="0"/>
                <w:szCs w:val="21"/>
              </w:rPr>
              <w:t>给出错误提示且未进行编制</w:t>
            </w:r>
          </w:p>
        </w:tc>
      </w:tr>
      <w:tr w:rsidR="003D0E6C" w14:paraId="18EBC0AB" w14:textId="77777777">
        <w:tc>
          <w:tcPr>
            <w:tcW w:w="413" w:type="pct"/>
          </w:tcPr>
          <w:p w14:paraId="58D8BB79" w14:textId="77777777" w:rsidR="003D0E6C" w:rsidRDefault="003D0E6C">
            <w:pPr>
              <w:pStyle w:val="afffff4"/>
              <w:numPr>
                <w:ilvl w:val="0"/>
                <w:numId w:val="90"/>
              </w:numPr>
              <w:wordWrap w:val="0"/>
              <w:ind w:firstLineChars="0"/>
              <w:jc w:val="center"/>
              <w:rPr>
                <w:szCs w:val="21"/>
              </w:rPr>
            </w:pPr>
          </w:p>
        </w:tc>
        <w:tc>
          <w:tcPr>
            <w:tcW w:w="2524" w:type="pct"/>
            <w:gridSpan w:val="2"/>
          </w:tcPr>
          <w:p w14:paraId="0D9CFB82" w14:textId="77777777" w:rsidR="003D0E6C" w:rsidRDefault="00000000">
            <w:pPr>
              <w:wordWrap w:val="0"/>
              <w:rPr>
                <w:szCs w:val="21"/>
              </w:rPr>
            </w:pPr>
            <w:r>
              <w:rPr>
                <w:snapToGrid w:val="0"/>
                <w:szCs w:val="21"/>
              </w:rPr>
              <w:t>在手动生成页面，编辑指令参数实例值时输入非法值（如超出取值范围、格式错误等），点击指令编制，查看软件是否给出参数值合法性验证错误提示</w:t>
            </w:r>
          </w:p>
        </w:tc>
        <w:tc>
          <w:tcPr>
            <w:tcW w:w="2063" w:type="pct"/>
            <w:gridSpan w:val="3"/>
          </w:tcPr>
          <w:p w14:paraId="5A6968F1" w14:textId="77777777" w:rsidR="003D0E6C" w:rsidRDefault="00000000">
            <w:pPr>
              <w:wordWrap w:val="0"/>
              <w:rPr>
                <w:szCs w:val="21"/>
              </w:rPr>
            </w:pPr>
            <w:r>
              <w:rPr>
                <w:snapToGrid w:val="0"/>
                <w:szCs w:val="21"/>
              </w:rPr>
              <w:t>给出参数值合法性验证错误提示</w:t>
            </w:r>
          </w:p>
        </w:tc>
      </w:tr>
      <w:tr w:rsidR="003D0E6C" w14:paraId="30E41C99" w14:textId="77777777">
        <w:tc>
          <w:tcPr>
            <w:tcW w:w="413" w:type="pct"/>
          </w:tcPr>
          <w:p w14:paraId="1843A34B" w14:textId="77777777" w:rsidR="003D0E6C" w:rsidRDefault="003D0E6C">
            <w:pPr>
              <w:pStyle w:val="afffff4"/>
              <w:numPr>
                <w:ilvl w:val="0"/>
                <w:numId w:val="90"/>
              </w:numPr>
              <w:wordWrap w:val="0"/>
              <w:ind w:firstLineChars="0"/>
              <w:jc w:val="center"/>
              <w:rPr>
                <w:szCs w:val="21"/>
              </w:rPr>
            </w:pPr>
          </w:p>
        </w:tc>
        <w:tc>
          <w:tcPr>
            <w:tcW w:w="2524" w:type="pct"/>
            <w:gridSpan w:val="2"/>
          </w:tcPr>
          <w:p w14:paraId="75DC28C5" w14:textId="77777777" w:rsidR="003D0E6C" w:rsidRDefault="00000000">
            <w:pPr>
              <w:wordWrap w:val="0"/>
              <w:rPr>
                <w:szCs w:val="21"/>
              </w:rPr>
            </w:pPr>
            <w:r>
              <w:rPr>
                <w:snapToGrid w:val="0"/>
                <w:szCs w:val="21"/>
              </w:rPr>
              <w:t>在手动生成页面，未加载任何计划或模板即点击保存入库，查看软件是否给出错误提示且未进行保存</w:t>
            </w:r>
          </w:p>
        </w:tc>
        <w:tc>
          <w:tcPr>
            <w:tcW w:w="2063" w:type="pct"/>
            <w:gridSpan w:val="3"/>
          </w:tcPr>
          <w:p w14:paraId="1A14F412" w14:textId="77777777" w:rsidR="003D0E6C" w:rsidRDefault="00000000">
            <w:pPr>
              <w:wordWrap w:val="0"/>
              <w:rPr>
                <w:szCs w:val="21"/>
              </w:rPr>
            </w:pPr>
            <w:r>
              <w:rPr>
                <w:snapToGrid w:val="0"/>
                <w:szCs w:val="21"/>
              </w:rPr>
              <w:t>给出错误提示且未进行保存</w:t>
            </w:r>
          </w:p>
        </w:tc>
      </w:tr>
      <w:tr w:rsidR="003D0E6C" w14:paraId="1B3CC1F6" w14:textId="77777777">
        <w:tc>
          <w:tcPr>
            <w:tcW w:w="413" w:type="pct"/>
          </w:tcPr>
          <w:p w14:paraId="793F4E8A" w14:textId="77777777" w:rsidR="003D0E6C" w:rsidRDefault="003D0E6C">
            <w:pPr>
              <w:pStyle w:val="afffff4"/>
              <w:numPr>
                <w:ilvl w:val="0"/>
                <w:numId w:val="90"/>
              </w:numPr>
              <w:wordWrap w:val="0"/>
              <w:ind w:firstLineChars="0"/>
              <w:jc w:val="center"/>
              <w:rPr>
                <w:szCs w:val="21"/>
              </w:rPr>
            </w:pPr>
          </w:p>
        </w:tc>
        <w:tc>
          <w:tcPr>
            <w:tcW w:w="2524" w:type="pct"/>
            <w:gridSpan w:val="2"/>
          </w:tcPr>
          <w:p w14:paraId="0CB50A08" w14:textId="77777777" w:rsidR="003D0E6C" w:rsidRDefault="00000000">
            <w:pPr>
              <w:wordWrap w:val="0"/>
              <w:rPr>
                <w:szCs w:val="21"/>
              </w:rPr>
            </w:pPr>
            <w:r>
              <w:rPr>
                <w:snapToGrid w:val="0"/>
                <w:szCs w:val="21"/>
              </w:rPr>
              <w:t>在手动生成页面，未选择动作即点击打印数据按钮，查看软件是否给出错误提示且未进行打印</w:t>
            </w:r>
          </w:p>
        </w:tc>
        <w:tc>
          <w:tcPr>
            <w:tcW w:w="2063" w:type="pct"/>
            <w:gridSpan w:val="3"/>
          </w:tcPr>
          <w:p w14:paraId="184E9F2A" w14:textId="77777777" w:rsidR="003D0E6C" w:rsidRDefault="00000000">
            <w:pPr>
              <w:wordWrap w:val="0"/>
              <w:rPr>
                <w:szCs w:val="21"/>
              </w:rPr>
            </w:pPr>
            <w:r>
              <w:rPr>
                <w:snapToGrid w:val="0"/>
                <w:szCs w:val="21"/>
              </w:rPr>
              <w:t>给出错误提示且未进行打印</w:t>
            </w:r>
          </w:p>
        </w:tc>
      </w:tr>
      <w:tr w:rsidR="003D0E6C" w14:paraId="0633FDD4" w14:textId="77777777">
        <w:tc>
          <w:tcPr>
            <w:tcW w:w="413" w:type="pct"/>
          </w:tcPr>
          <w:p w14:paraId="1383D28F" w14:textId="77777777" w:rsidR="003D0E6C" w:rsidRDefault="003D0E6C">
            <w:pPr>
              <w:pStyle w:val="afffff4"/>
              <w:numPr>
                <w:ilvl w:val="0"/>
                <w:numId w:val="90"/>
              </w:numPr>
              <w:wordWrap w:val="0"/>
              <w:ind w:firstLineChars="0"/>
              <w:jc w:val="center"/>
              <w:rPr>
                <w:szCs w:val="21"/>
              </w:rPr>
            </w:pPr>
          </w:p>
        </w:tc>
        <w:tc>
          <w:tcPr>
            <w:tcW w:w="2524" w:type="pct"/>
            <w:gridSpan w:val="2"/>
          </w:tcPr>
          <w:p w14:paraId="43317AEF" w14:textId="77777777" w:rsidR="003D0E6C" w:rsidRDefault="00000000">
            <w:pPr>
              <w:wordWrap w:val="0"/>
              <w:rPr>
                <w:snapToGrid w:val="0"/>
                <w:szCs w:val="21"/>
              </w:rPr>
            </w:pPr>
            <w:r>
              <w:rPr>
                <w:snapToGrid w:val="0"/>
                <w:szCs w:val="21"/>
              </w:rPr>
              <w:t>在自动生成页面，未收到任何计划即点击指令编制，查看软件是否给出错误提示</w:t>
            </w:r>
          </w:p>
        </w:tc>
        <w:tc>
          <w:tcPr>
            <w:tcW w:w="2063" w:type="pct"/>
            <w:gridSpan w:val="3"/>
          </w:tcPr>
          <w:p w14:paraId="5C460B7F" w14:textId="77777777" w:rsidR="003D0E6C" w:rsidRDefault="00000000">
            <w:pPr>
              <w:wordWrap w:val="0"/>
              <w:rPr>
                <w:szCs w:val="21"/>
              </w:rPr>
            </w:pPr>
            <w:r>
              <w:rPr>
                <w:snapToGrid w:val="0"/>
                <w:szCs w:val="21"/>
              </w:rPr>
              <w:t>给出错误提示</w:t>
            </w:r>
          </w:p>
        </w:tc>
      </w:tr>
      <w:tr w:rsidR="003D0E6C" w14:paraId="68C67A3D" w14:textId="77777777">
        <w:tc>
          <w:tcPr>
            <w:tcW w:w="413" w:type="pct"/>
          </w:tcPr>
          <w:p w14:paraId="683B6FB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B389FE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65A7EF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7C8DF11" w14:textId="77777777">
        <w:tc>
          <w:tcPr>
            <w:tcW w:w="413" w:type="pct"/>
          </w:tcPr>
          <w:p w14:paraId="214C573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8B9D54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C371260" w14:textId="77777777" w:rsidR="003D0E6C" w:rsidRDefault="00000000">
            <w:pPr>
              <w:wordWrap w:val="0"/>
              <w:rPr>
                <w:szCs w:val="21"/>
              </w:rPr>
            </w:pPr>
            <w:r>
              <w:rPr>
                <w:rFonts w:hint="eastAsia"/>
                <w:szCs w:val="21"/>
              </w:rPr>
              <w:t>本测试用例的全部测试步骤都通过即标志本用例为“通过”</w:t>
            </w:r>
          </w:p>
        </w:tc>
      </w:tr>
      <w:tr w:rsidR="003D0E6C" w14:paraId="47C3A469" w14:textId="77777777">
        <w:tc>
          <w:tcPr>
            <w:tcW w:w="413" w:type="pct"/>
          </w:tcPr>
          <w:p w14:paraId="002262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21B1C0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50EE714" w14:textId="77777777" w:rsidR="003D0E6C" w:rsidRDefault="00000000">
            <w:pPr>
              <w:wordWrap w:val="0"/>
              <w:rPr>
                <w:szCs w:val="21"/>
              </w:rPr>
            </w:pPr>
            <w:r>
              <w:rPr>
                <w:rFonts w:hint="eastAsia"/>
                <w:szCs w:val="21"/>
              </w:rPr>
              <w:t>李友</w:t>
            </w:r>
          </w:p>
        </w:tc>
      </w:tr>
    </w:tbl>
    <w:p w14:paraId="127478FA" w14:textId="77777777" w:rsidR="003D0E6C" w:rsidRDefault="003D0E6C"/>
    <w:p w14:paraId="0415C287" w14:textId="77777777" w:rsidR="003D0E6C" w:rsidRDefault="00000000">
      <w:pPr>
        <w:pStyle w:val="4"/>
        <w:wordWrap w:val="0"/>
      </w:pPr>
      <w:r>
        <w:rPr>
          <w:rFonts w:hint="eastAsia"/>
        </w:rPr>
        <w:t>BCD</w:t>
      </w:r>
      <w:r>
        <w:rPr>
          <w:rFonts w:hint="eastAsia"/>
        </w:rPr>
        <w:t>星指令生成</w:t>
      </w:r>
    </w:p>
    <w:p w14:paraId="51D46CCA" w14:textId="77777777" w:rsidR="003D0E6C" w:rsidRDefault="00000000">
      <w:pPr>
        <w:pStyle w:val="5"/>
        <w:wordWrap w:val="0"/>
      </w:pPr>
      <w:r>
        <w:rPr>
          <w:rFonts w:hint="eastAsia"/>
        </w:rPr>
        <w:t>BCD</w:t>
      </w:r>
      <w:r>
        <w:rPr>
          <w:rFonts w:hint="eastAsia"/>
        </w:rPr>
        <w:t>星</w:t>
      </w:r>
      <w:r>
        <w:t>有效载荷控制计划获取</w:t>
      </w:r>
    </w:p>
    <w:tbl>
      <w:tblPr>
        <w:tblStyle w:val="afffff8"/>
        <w:tblW w:w="4873" w:type="pct"/>
        <w:tblLayout w:type="fixed"/>
        <w:tblLook w:val="04A0" w:firstRow="1" w:lastRow="0" w:firstColumn="1" w:lastColumn="0" w:noHBand="0" w:noVBand="1"/>
      </w:tblPr>
      <w:tblGrid>
        <w:gridCol w:w="754"/>
        <w:gridCol w:w="978"/>
        <w:gridCol w:w="3178"/>
        <w:gridCol w:w="457"/>
        <w:gridCol w:w="600"/>
        <w:gridCol w:w="3177"/>
      </w:tblGrid>
      <w:tr w:rsidR="003D0E6C" w14:paraId="08AD621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D5E609D" w14:textId="77777777" w:rsidR="003D0E6C" w:rsidRDefault="003D0E6C">
            <w:pPr>
              <w:numPr>
                <w:ilvl w:val="0"/>
                <w:numId w:val="47"/>
              </w:numPr>
              <w:wordWrap w:val="0"/>
              <w:jc w:val="left"/>
              <w:rPr>
                <w:b/>
                <w:szCs w:val="21"/>
              </w:rPr>
            </w:pPr>
          </w:p>
        </w:tc>
      </w:tr>
      <w:tr w:rsidR="003D0E6C" w14:paraId="629B4BEE" w14:textId="77777777">
        <w:tc>
          <w:tcPr>
            <w:tcW w:w="947" w:type="pct"/>
            <w:gridSpan w:val="2"/>
          </w:tcPr>
          <w:p w14:paraId="7E9809C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9BB1A50" w14:textId="77777777" w:rsidR="003D0E6C" w:rsidRDefault="00000000">
            <w:pPr>
              <w:wordWrap w:val="0"/>
              <w:jc w:val="center"/>
              <w:rPr>
                <w:szCs w:val="21"/>
              </w:rPr>
            </w:pPr>
            <w:r>
              <w:rPr>
                <w:snapToGrid w:val="0"/>
                <w:szCs w:val="21"/>
              </w:rPr>
              <w:t>自动模式获取计划功能</w:t>
            </w:r>
          </w:p>
        </w:tc>
        <w:tc>
          <w:tcPr>
            <w:tcW w:w="578" w:type="pct"/>
            <w:gridSpan w:val="2"/>
          </w:tcPr>
          <w:p w14:paraId="09ED49C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5" w:type="pct"/>
          </w:tcPr>
          <w:p w14:paraId="6F351609" w14:textId="77777777" w:rsidR="003D0E6C" w:rsidRDefault="00000000">
            <w:pPr>
              <w:wordWrap w:val="0"/>
              <w:jc w:val="center"/>
              <w:rPr>
                <w:szCs w:val="21"/>
              </w:rPr>
            </w:pPr>
            <w:r>
              <w:rPr>
                <w:rFonts w:hint="eastAsia"/>
                <w:snapToGrid w:val="0"/>
                <w:szCs w:val="21"/>
              </w:rPr>
              <w:t>YL</w:t>
            </w:r>
            <w:r>
              <w:rPr>
                <w:snapToGrid w:val="0"/>
                <w:szCs w:val="21"/>
              </w:rPr>
              <w:t>_SU_YXZK</w:t>
            </w:r>
            <w:r>
              <w:rPr>
                <w:rFonts w:hint="eastAsia"/>
                <w:snapToGrid w:val="0"/>
                <w:szCs w:val="21"/>
              </w:rPr>
              <w:t>_001</w:t>
            </w:r>
          </w:p>
        </w:tc>
      </w:tr>
      <w:tr w:rsidR="003D0E6C" w14:paraId="61C363CD" w14:textId="77777777">
        <w:tc>
          <w:tcPr>
            <w:tcW w:w="947" w:type="pct"/>
            <w:gridSpan w:val="2"/>
          </w:tcPr>
          <w:p w14:paraId="7ABCE29E"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B4EBC96" w14:textId="77777777" w:rsidR="003D0E6C" w:rsidRDefault="00000000">
            <w:pPr>
              <w:wordWrap w:val="0"/>
              <w:rPr>
                <w:bCs/>
                <w:szCs w:val="21"/>
              </w:rPr>
            </w:pPr>
            <w:r>
              <w:rPr>
                <w:bCs/>
                <w:szCs w:val="21"/>
              </w:rPr>
              <w:t>软件测试依据：软件测试大纲</w:t>
            </w:r>
          </w:p>
          <w:p w14:paraId="56A5A3A1" w14:textId="77777777" w:rsidR="003D0E6C" w:rsidRDefault="00000000">
            <w:pPr>
              <w:wordWrap w:val="0"/>
              <w:rPr>
                <w:bCs/>
                <w:szCs w:val="21"/>
              </w:rPr>
            </w:pPr>
            <w:r>
              <w:rPr>
                <w:bCs/>
                <w:szCs w:val="21"/>
              </w:rPr>
              <w:t>测试需求分析：</w:t>
            </w:r>
            <w:r>
              <w:rPr>
                <w:rFonts w:hint="eastAsia"/>
                <w:bCs/>
                <w:szCs w:val="21"/>
              </w:rPr>
              <w:t>6.2.1.4.2.1</w:t>
            </w:r>
            <w:r>
              <w:rPr>
                <w:rFonts w:hint="eastAsia"/>
                <w:snapToGrid w:val="0"/>
                <w:szCs w:val="21"/>
              </w:rPr>
              <w:t>BCD</w:t>
            </w:r>
            <w:r>
              <w:rPr>
                <w:rFonts w:hint="eastAsia"/>
                <w:snapToGrid w:val="0"/>
                <w:szCs w:val="21"/>
              </w:rPr>
              <w:t>星</w:t>
            </w:r>
            <w:r>
              <w:rPr>
                <w:snapToGrid w:val="0"/>
                <w:szCs w:val="21"/>
              </w:rPr>
              <w:t>有效载荷控制计划获取</w:t>
            </w:r>
          </w:p>
          <w:p w14:paraId="2B8328DD" w14:textId="77777777" w:rsidR="003D0E6C" w:rsidRDefault="00000000">
            <w:pPr>
              <w:wordWrap w:val="0"/>
              <w:rPr>
                <w:bCs/>
                <w:szCs w:val="21"/>
              </w:rPr>
            </w:pPr>
            <w:r>
              <w:rPr>
                <w:bCs/>
                <w:szCs w:val="21"/>
              </w:rPr>
              <w:t>测试需求标识：</w:t>
            </w:r>
            <w:r>
              <w:rPr>
                <w:snapToGrid w:val="0"/>
                <w:szCs w:val="21"/>
              </w:rPr>
              <w:t>XQ_SU_YXZK</w:t>
            </w:r>
          </w:p>
        </w:tc>
      </w:tr>
      <w:tr w:rsidR="003D0E6C" w14:paraId="36C94F95" w14:textId="77777777">
        <w:tc>
          <w:tcPr>
            <w:tcW w:w="947" w:type="pct"/>
            <w:gridSpan w:val="2"/>
          </w:tcPr>
          <w:p w14:paraId="1FD88E2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1D36B54" w14:textId="77777777" w:rsidR="003D0E6C" w:rsidRDefault="00000000">
            <w:pPr>
              <w:wordWrap w:val="0"/>
              <w:rPr>
                <w:szCs w:val="21"/>
              </w:rPr>
            </w:pPr>
            <w:r>
              <w:rPr>
                <w:bCs/>
                <w:snapToGrid w:val="0"/>
                <w:szCs w:val="21"/>
              </w:rPr>
              <w:t>通过人工进入自动生成页面，使用计划编制软件下发有效载荷控制计划后查看自动生成界面是否自动接收并显示新计划动作信息，验证工作模式识别是否正确，点击指令编制查看编译列表和反演列表，保存入库后在手动生成页面验证是否可选择该计划，验证软件自动模式获取计划及计划数据获取与解析实现的正确性</w:t>
            </w:r>
          </w:p>
        </w:tc>
      </w:tr>
      <w:tr w:rsidR="003D0E6C" w14:paraId="500E08F8" w14:textId="77777777">
        <w:tc>
          <w:tcPr>
            <w:tcW w:w="947" w:type="pct"/>
            <w:gridSpan w:val="2"/>
          </w:tcPr>
          <w:p w14:paraId="63FEC75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03247FF" w14:textId="77777777" w:rsidR="003D0E6C" w:rsidRDefault="00000000">
            <w:pPr>
              <w:wordWrap w:val="0"/>
              <w:rPr>
                <w:bCs/>
                <w:szCs w:val="21"/>
              </w:rPr>
            </w:pPr>
            <w:r>
              <w:rPr>
                <w:bCs/>
                <w:szCs w:val="21"/>
              </w:rPr>
              <w:t>1.</w:t>
            </w:r>
            <w:r>
              <w:rPr>
                <w:bCs/>
                <w:szCs w:val="21"/>
              </w:rPr>
              <w:t>被测软件已正常启动</w:t>
            </w:r>
          </w:p>
          <w:p w14:paraId="6400D0FC" w14:textId="77777777" w:rsidR="003D0E6C" w:rsidRDefault="00000000">
            <w:pPr>
              <w:wordWrap w:val="0"/>
              <w:rPr>
                <w:bCs/>
                <w:szCs w:val="21"/>
              </w:rPr>
            </w:pPr>
            <w:r>
              <w:rPr>
                <w:bCs/>
                <w:szCs w:val="21"/>
              </w:rPr>
              <w:t>2.</w:t>
            </w:r>
            <w:r>
              <w:rPr>
                <w:bCs/>
                <w:szCs w:val="21"/>
              </w:rPr>
              <w:t>测试环境已配置就绪</w:t>
            </w:r>
          </w:p>
          <w:p w14:paraId="0E5E3B1A" w14:textId="77777777" w:rsidR="003D0E6C" w:rsidRDefault="00000000">
            <w:pPr>
              <w:wordWrap w:val="0"/>
              <w:rPr>
                <w:szCs w:val="21"/>
              </w:rPr>
            </w:pPr>
            <w:r>
              <w:rPr>
                <w:bCs/>
                <w:szCs w:val="21"/>
              </w:rPr>
              <w:t>3.</w:t>
            </w:r>
            <w:r>
              <w:rPr>
                <w:bCs/>
                <w:szCs w:val="21"/>
              </w:rPr>
              <w:t>相关接口已连通</w:t>
            </w:r>
          </w:p>
        </w:tc>
      </w:tr>
      <w:tr w:rsidR="003D0E6C" w14:paraId="1144818A" w14:textId="77777777">
        <w:tc>
          <w:tcPr>
            <w:tcW w:w="947" w:type="pct"/>
            <w:gridSpan w:val="2"/>
          </w:tcPr>
          <w:p w14:paraId="457AF89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99FCBA5" w14:textId="77777777" w:rsidR="003D0E6C" w:rsidRDefault="00000000">
            <w:pPr>
              <w:wordWrap w:val="0"/>
              <w:rPr>
                <w:bCs/>
                <w:szCs w:val="21"/>
              </w:rPr>
            </w:pPr>
            <w:r>
              <w:rPr>
                <w:bCs/>
                <w:szCs w:val="21"/>
              </w:rPr>
              <w:t>1.</w:t>
            </w:r>
            <w:r>
              <w:rPr>
                <w:bCs/>
                <w:szCs w:val="21"/>
              </w:rPr>
              <w:t>被测软件版本受控</w:t>
            </w:r>
          </w:p>
          <w:p w14:paraId="2254260D" w14:textId="77777777" w:rsidR="003D0E6C" w:rsidRDefault="00000000">
            <w:pPr>
              <w:wordWrap w:val="0"/>
              <w:rPr>
                <w:szCs w:val="21"/>
              </w:rPr>
            </w:pPr>
            <w:r>
              <w:rPr>
                <w:bCs/>
                <w:szCs w:val="21"/>
              </w:rPr>
              <w:t>2.</w:t>
            </w:r>
            <w:r>
              <w:rPr>
                <w:bCs/>
                <w:szCs w:val="21"/>
              </w:rPr>
              <w:t>测试环境满足设计要求</w:t>
            </w:r>
          </w:p>
        </w:tc>
      </w:tr>
      <w:tr w:rsidR="003D0E6C" w14:paraId="4C601074" w14:textId="77777777">
        <w:tc>
          <w:tcPr>
            <w:tcW w:w="5000" w:type="pct"/>
            <w:gridSpan w:val="6"/>
          </w:tcPr>
          <w:p w14:paraId="0C2A432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0D86CB9" w14:textId="77777777">
        <w:tc>
          <w:tcPr>
            <w:tcW w:w="412" w:type="pct"/>
          </w:tcPr>
          <w:p w14:paraId="1C641CB1"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3"/>
          </w:tcPr>
          <w:p w14:paraId="47AD710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3D5819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0FF3FDA" w14:textId="77777777">
        <w:tc>
          <w:tcPr>
            <w:tcW w:w="412" w:type="pct"/>
          </w:tcPr>
          <w:p w14:paraId="59CFAEE7" w14:textId="77777777" w:rsidR="003D0E6C" w:rsidRDefault="003D0E6C">
            <w:pPr>
              <w:pStyle w:val="afffff4"/>
              <w:numPr>
                <w:ilvl w:val="0"/>
                <w:numId w:val="91"/>
              </w:numPr>
              <w:wordWrap w:val="0"/>
              <w:ind w:firstLineChars="0"/>
              <w:jc w:val="center"/>
              <w:rPr>
                <w:szCs w:val="21"/>
              </w:rPr>
            </w:pPr>
          </w:p>
        </w:tc>
        <w:tc>
          <w:tcPr>
            <w:tcW w:w="2523" w:type="pct"/>
            <w:gridSpan w:val="3"/>
          </w:tcPr>
          <w:p w14:paraId="0F75A884" w14:textId="77777777" w:rsidR="003D0E6C" w:rsidRDefault="00000000">
            <w:pPr>
              <w:wordWrap w:val="0"/>
              <w:rPr>
                <w:szCs w:val="21"/>
              </w:rPr>
            </w:pPr>
            <w:r>
              <w:rPr>
                <w:snapToGrid w:val="0"/>
                <w:szCs w:val="21"/>
              </w:rPr>
              <w:t>进入指令生成</w:t>
            </w:r>
            <w:r>
              <w:rPr>
                <w:snapToGrid w:val="0"/>
                <w:szCs w:val="21"/>
              </w:rPr>
              <w:t>-</w:t>
            </w:r>
            <w:r>
              <w:rPr>
                <w:snapToGrid w:val="0"/>
                <w:szCs w:val="21"/>
              </w:rPr>
              <w:t>自动生成页面，使用计划编制软件</w:t>
            </w:r>
            <w:r>
              <w:rPr>
                <w:snapToGrid w:val="0"/>
                <w:szCs w:val="21"/>
              </w:rPr>
              <w:lastRenderedPageBreak/>
              <w:t>下发一条合法的</w:t>
            </w:r>
            <w:r>
              <w:rPr>
                <w:rFonts w:hint="eastAsia"/>
                <w:snapToGrid w:val="0"/>
                <w:szCs w:val="21"/>
              </w:rPr>
              <w:t>BCD</w:t>
            </w:r>
            <w:r>
              <w:rPr>
                <w:rFonts w:hint="eastAsia"/>
                <w:snapToGrid w:val="0"/>
                <w:szCs w:val="21"/>
              </w:rPr>
              <w:t>星</w:t>
            </w:r>
            <w:r>
              <w:rPr>
                <w:snapToGrid w:val="0"/>
                <w:szCs w:val="21"/>
              </w:rPr>
              <w:t>有效载荷控制计划（包括科学观测计划、有效载荷参数配置申请等），查看自动生成界面是否自动接收新计划并在动作列表中显示计划动作信息</w:t>
            </w:r>
          </w:p>
        </w:tc>
        <w:tc>
          <w:tcPr>
            <w:tcW w:w="2063" w:type="pct"/>
            <w:gridSpan w:val="2"/>
          </w:tcPr>
          <w:p w14:paraId="2FCE8634" w14:textId="77777777" w:rsidR="003D0E6C" w:rsidRDefault="00000000">
            <w:pPr>
              <w:wordWrap w:val="0"/>
              <w:rPr>
                <w:szCs w:val="21"/>
              </w:rPr>
            </w:pPr>
            <w:r>
              <w:rPr>
                <w:snapToGrid w:val="0"/>
                <w:szCs w:val="21"/>
              </w:rPr>
              <w:lastRenderedPageBreak/>
              <w:t>自动生成界面自动接收新计划并在动</w:t>
            </w:r>
            <w:r>
              <w:rPr>
                <w:snapToGrid w:val="0"/>
                <w:szCs w:val="21"/>
              </w:rPr>
              <w:lastRenderedPageBreak/>
              <w:t>作列表中显示计划动作信息</w:t>
            </w:r>
          </w:p>
        </w:tc>
      </w:tr>
      <w:tr w:rsidR="003D0E6C" w14:paraId="019EF541" w14:textId="77777777">
        <w:tc>
          <w:tcPr>
            <w:tcW w:w="412" w:type="pct"/>
          </w:tcPr>
          <w:p w14:paraId="7B414231" w14:textId="77777777" w:rsidR="003D0E6C" w:rsidRDefault="003D0E6C">
            <w:pPr>
              <w:pStyle w:val="afffff4"/>
              <w:numPr>
                <w:ilvl w:val="0"/>
                <w:numId w:val="91"/>
              </w:numPr>
              <w:wordWrap w:val="0"/>
              <w:ind w:firstLineChars="0"/>
              <w:jc w:val="center"/>
              <w:rPr>
                <w:szCs w:val="21"/>
              </w:rPr>
            </w:pPr>
          </w:p>
        </w:tc>
        <w:tc>
          <w:tcPr>
            <w:tcW w:w="2523" w:type="pct"/>
            <w:gridSpan w:val="3"/>
          </w:tcPr>
          <w:p w14:paraId="11955441" w14:textId="77777777" w:rsidR="003D0E6C" w:rsidRDefault="00000000">
            <w:pPr>
              <w:wordWrap w:val="0"/>
              <w:rPr>
                <w:szCs w:val="21"/>
              </w:rPr>
            </w:pPr>
            <w:r>
              <w:rPr>
                <w:snapToGrid w:val="0"/>
                <w:szCs w:val="21"/>
              </w:rPr>
              <w:t>查看自动生成界面的动作列表中是否正确显示计划编号、动作名称、动作信息等内容</w:t>
            </w:r>
          </w:p>
        </w:tc>
        <w:tc>
          <w:tcPr>
            <w:tcW w:w="2063" w:type="pct"/>
            <w:gridSpan w:val="2"/>
          </w:tcPr>
          <w:p w14:paraId="28CDFE3B" w14:textId="77777777" w:rsidR="003D0E6C" w:rsidRDefault="00000000">
            <w:pPr>
              <w:wordWrap w:val="0"/>
              <w:rPr>
                <w:szCs w:val="21"/>
              </w:rPr>
            </w:pPr>
            <w:r>
              <w:rPr>
                <w:snapToGrid w:val="0"/>
                <w:szCs w:val="21"/>
              </w:rPr>
              <w:t>正确显示计划编号、动作名称、动作信息等内容</w:t>
            </w:r>
          </w:p>
        </w:tc>
      </w:tr>
      <w:tr w:rsidR="003D0E6C" w14:paraId="531A6E18" w14:textId="77777777">
        <w:tc>
          <w:tcPr>
            <w:tcW w:w="412" w:type="pct"/>
          </w:tcPr>
          <w:p w14:paraId="4A336D98" w14:textId="77777777" w:rsidR="003D0E6C" w:rsidRDefault="003D0E6C">
            <w:pPr>
              <w:pStyle w:val="afffff4"/>
              <w:numPr>
                <w:ilvl w:val="0"/>
                <w:numId w:val="91"/>
              </w:numPr>
              <w:wordWrap w:val="0"/>
              <w:ind w:firstLineChars="0"/>
              <w:jc w:val="center"/>
              <w:rPr>
                <w:szCs w:val="21"/>
              </w:rPr>
            </w:pPr>
          </w:p>
        </w:tc>
        <w:tc>
          <w:tcPr>
            <w:tcW w:w="2523" w:type="pct"/>
            <w:gridSpan w:val="3"/>
          </w:tcPr>
          <w:p w14:paraId="320035CA" w14:textId="77777777" w:rsidR="003D0E6C" w:rsidRDefault="00000000">
            <w:pPr>
              <w:wordWrap w:val="0"/>
              <w:rPr>
                <w:snapToGrid w:val="0"/>
                <w:szCs w:val="21"/>
              </w:rPr>
            </w:pPr>
            <w:r>
              <w:rPr>
                <w:snapToGrid w:val="0"/>
                <w:szCs w:val="21"/>
              </w:rPr>
              <w:t>查看软件是否根据计划内容正确识别工作模式类型（如科学观测计划、载荷软件更新申请、有效载荷参数配置申请等）</w:t>
            </w:r>
          </w:p>
        </w:tc>
        <w:tc>
          <w:tcPr>
            <w:tcW w:w="2063" w:type="pct"/>
            <w:gridSpan w:val="2"/>
          </w:tcPr>
          <w:p w14:paraId="4D1C55F5" w14:textId="77777777" w:rsidR="003D0E6C" w:rsidRDefault="00000000">
            <w:pPr>
              <w:wordWrap w:val="0"/>
              <w:rPr>
                <w:snapToGrid w:val="0"/>
                <w:szCs w:val="21"/>
              </w:rPr>
            </w:pPr>
            <w:r>
              <w:rPr>
                <w:snapToGrid w:val="0"/>
                <w:szCs w:val="21"/>
              </w:rPr>
              <w:t>正确识别工作模式类型</w:t>
            </w:r>
          </w:p>
        </w:tc>
      </w:tr>
      <w:tr w:rsidR="003D0E6C" w14:paraId="384F1798" w14:textId="77777777">
        <w:tc>
          <w:tcPr>
            <w:tcW w:w="412" w:type="pct"/>
          </w:tcPr>
          <w:p w14:paraId="37FE839C" w14:textId="77777777" w:rsidR="003D0E6C" w:rsidRDefault="003D0E6C">
            <w:pPr>
              <w:pStyle w:val="afffff4"/>
              <w:numPr>
                <w:ilvl w:val="0"/>
                <w:numId w:val="91"/>
              </w:numPr>
              <w:wordWrap w:val="0"/>
              <w:ind w:firstLineChars="0"/>
              <w:jc w:val="center"/>
              <w:rPr>
                <w:szCs w:val="21"/>
              </w:rPr>
            </w:pPr>
          </w:p>
        </w:tc>
        <w:tc>
          <w:tcPr>
            <w:tcW w:w="2523" w:type="pct"/>
            <w:gridSpan w:val="3"/>
          </w:tcPr>
          <w:p w14:paraId="3A0BB8EF" w14:textId="77777777" w:rsidR="003D0E6C" w:rsidRDefault="00000000">
            <w:pPr>
              <w:wordWrap w:val="0"/>
              <w:rPr>
                <w:snapToGrid w:val="0"/>
                <w:szCs w:val="21"/>
              </w:rPr>
            </w:pPr>
            <w:r>
              <w:rPr>
                <w:snapToGrid w:val="0"/>
                <w:szCs w:val="21"/>
              </w:rPr>
              <w:t>点击指令编制按钮，查看右侧编译列表是否显示指令编码、反演列表是否显示反演信息</w:t>
            </w:r>
          </w:p>
        </w:tc>
        <w:tc>
          <w:tcPr>
            <w:tcW w:w="2063" w:type="pct"/>
            <w:gridSpan w:val="2"/>
          </w:tcPr>
          <w:p w14:paraId="6EC28AAE" w14:textId="77777777" w:rsidR="003D0E6C" w:rsidRDefault="00000000">
            <w:pPr>
              <w:wordWrap w:val="0"/>
              <w:rPr>
                <w:snapToGrid w:val="0"/>
                <w:szCs w:val="21"/>
              </w:rPr>
            </w:pPr>
            <w:r>
              <w:rPr>
                <w:snapToGrid w:val="0"/>
                <w:szCs w:val="21"/>
              </w:rPr>
              <w:t>显示指令编码、反演列表是否显示反演信息</w:t>
            </w:r>
          </w:p>
        </w:tc>
      </w:tr>
      <w:tr w:rsidR="003D0E6C" w14:paraId="678A9F96" w14:textId="77777777">
        <w:tc>
          <w:tcPr>
            <w:tcW w:w="412" w:type="pct"/>
          </w:tcPr>
          <w:p w14:paraId="5B8A87A8" w14:textId="77777777" w:rsidR="003D0E6C" w:rsidRDefault="003D0E6C">
            <w:pPr>
              <w:pStyle w:val="afffff4"/>
              <w:numPr>
                <w:ilvl w:val="0"/>
                <w:numId w:val="91"/>
              </w:numPr>
              <w:wordWrap w:val="0"/>
              <w:ind w:firstLineChars="0"/>
              <w:jc w:val="center"/>
              <w:rPr>
                <w:szCs w:val="21"/>
              </w:rPr>
            </w:pPr>
          </w:p>
        </w:tc>
        <w:tc>
          <w:tcPr>
            <w:tcW w:w="2523" w:type="pct"/>
            <w:gridSpan w:val="3"/>
          </w:tcPr>
          <w:p w14:paraId="6C83164A" w14:textId="77777777" w:rsidR="003D0E6C" w:rsidRDefault="00000000">
            <w:pPr>
              <w:wordWrap w:val="0"/>
              <w:rPr>
                <w:snapToGrid w:val="0"/>
                <w:szCs w:val="21"/>
              </w:rPr>
            </w:pPr>
            <w:r>
              <w:rPr>
                <w:snapToGrid w:val="0"/>
                <w:szCs w:val="21"/>
              </w:rPr>
              <w:t>点击保存入库按钮，查看指令数据是否成功保存至数据库</w:t>
            </w:r>
          </w:p>
        </w:tc>
        <w:tc>
          <w:tcPr>
            <w:tcW w:w="2063" w:type="pct"/>
            <w:gridSpan w:val="2"/>
          </w:tcPr>
          <w:p w14:paraId="7BFB020D" w14:textId="77777777" w:rsidR="003D0E6C" w:rsidRDefault="00000000">
            <w:pPr>
              <w:wordWrap w:val="0"/>
              <w:rPr>
                <w:snapToGrid w:val="0"/>
                <w:szCs w:val="21"/>
              </w:rPr>
            </w:pPr>
            <w:r>
              <w:rPr>
                <w:snapToGrid w:val="0"/>
                <w:szCs w:val="21"/>
              </w:rPr>
              <w:t>成功保存至数据库</w:t>
            </w:r>
          </w:p>
        </w:tc>
      </w:tr>
      <w:tr w:rsidR="003D0E6C" w14:paraId="5C7511FF" w14:textId="77777777">
        <w:tc>
          <w:tcPr>
            <w:tcW w:w="412" w:type="pct"/>
          </w:tcPr>
          <w:p w14:paraId="33F175AB" w14:textId="77777777" w:rsidR="003D0E6C" w:rsidRDefault="003D0E6C">
            <w:pPr>
              <w:pStyle w:val="afffff4"/>
              <w:numPr>
                <w:ilvl w:val="0"/>
                <w:numId w:val="91"/>
              </w:numPr>
              <w:wordWrap w:val="0"/>
              <w:ind w:firstLineChars="0"/>
              <w:jc w:val="center"/>
              <w:rPr>
                <w:szCs w:val="21"/>
              </w:rPr>
            </w:pPr>
          </w:p>
        </w:tc>
        <w:tc>
          <w:tcPr>
            <w:tcW w:w="2523" w:type="pct"/>
            <w:gridSpan w:val="3"/>
          </w:tcPr>
          <w:p w14:paraId="513BEBE6" w14:textId="77777777" w:rsidR="003D0E6C" w:rsidRDefault="00000000">
            <w:pPr>
              <w:wordWrap w:val="0"/>
              <w:rPr>
                <w:snapToGrid w:val="0"/>
                <w:szCs w:val="21"/>
              </w:rPr>
            </w:pPr>
            <w:r>
              <w:rPr>
                <w:snapToGrid w:val="0"/>
                <w:szCs w:val="21"/>
              </w:rPr>
              <w:t>保存入库后，进入手动生成页面，在</w:t>
            </w:r>
            <w:r>
              <w:rPr>
                <w:snapToGrid w:val="0"/>
                <w:szCs w:val="21"/>
              </w:rPr>
              <w:t>"</w:t>
            </w:r>
            <w:r>
              <w:rPr>
                <w:snapToGrid w:val="0"/>
                <w:szCs w:val="21"/>
              </w:rPr>
              <w:t>手动生成计划</w:t>
            </w:r>
            <w:r>
              <w:rPr>
                <w:snapToGrid w:val="0"/>
                <w:szCs w:val="21"/>
              </w:rPr>
              <w:t>"</w:t>
            </w:r>
            <w:r>
              <w:rPr>
                <w:snapToGrid w:val="0"/>
                <w:szCs w:val="21"/>
              </w:rPr>
              <w:t>下拉框中查看是否可选择刚才保存的计划</w:t>
            </w:r>
          </w:p>
        </w:tc>
        <w:tc>
          <w:tcPr>
            <w:tcW w:w="2063" w:type="pct"/>
            <w:gridSpan w:val="2"/>
          </w:tcPr>
          <w:p w14:paraId="02D5BB0A" w14:textId="77777777" w:rsidR="003D0E6C" w:rsidRDefault="00000000">
            <w:pPr>
              <w:wordWrap w:val="0"/>
              <w:rPr>
                <w:snapToGrid w:val="0"/>
                <w:szCs w:val="21"/>
              </w:rPr>
            </w:pPr>
            <w:r>
              <w:rPr>
                <w:snapToGrid w:val="0"/>
                <w:szCs w:val="21"/>
              </w:rPr>
              <w:t>在</w:t>
            </w:r>
            <w:r>
              <w:rPr>
                <w:snapToGrid w:val="0"/>
                <w:szCs w:val="21"/>
              </w:rPr>
              <w:t>"</w:t>
            </w:r>
            <w:r>
              <w:rPr>
                <w:snapToGrid w:val="0"/>
                <w:szCs w:val="21"/>
              </w:rPr>
              <w:t>手动生成计划</w:t>
            </w:r>
            <w:r>
              <w:rPr>
                <w:snapToGrid w:val="0"/>
                <w:szCs w:val="21"/>
              </w:rPr>
              <w:t>"</w:t>
            </w:r>
            <w:r>
              <w:rPr>
                <w:snapToGrid w:val="0"/>
                <w:szCs w:val="21"/>
              </w:rPr>
              <w:t>下拉框中查看可选择刚才保存的计划</w:t>
            </w:r>
          </w:p>
        </w:tc>
      </w:tr>
      <w:tr w:rsidR="003D0E6C" w14:paraId="5F14EB6F" w14:textId="77777777">
        <w:tc>
          <w:tcPr>
            <w:tcW w:w="412" w:type="pct"/>
          </w:tcPr>
          <w:p w14:paraId="599B1E3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EE4214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0DDFBE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DB793DE" w14:textId="77777777">
        <w:tc>
          <w:tcPr>
            <w:tcW w:w="412" w:type="pct"/>
          </w:tcPr>
          <w:p w14:paraId="4098F57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70DAA0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23F9EAF" w14:textId="77777777" w:rsidR="003D0E6C" w:rsidRDefault="00000000">
            <w:pPr>
              <w:wordWrap w:val="0"/>
              <w:rPr>
                <w:szCs w:val="21"/>
              </w:rPr>
            </w:pPr>
            <w:r>
              <w:rPr>
                <w:rFonts w:hint="eastAsia"/>
                <w:szCs w:val="21"/>
              </w:rPr>
              <w:t>本测试用例的全部测试步骤都通过即标志本用例为“通过”</w:t>
            </w:r>
          </w:p>
        </w:tc>
      </w:tr>
      <w:tr w:rsidR="003D0E6C" w14:paraId="1B010D7F" w14:textId="77777777">
        <w:tc>
          <w:tcPr>
            <w:tcW w:w="412" w:type="pct"/>
          </w:tcPr>
          <w:p w14:paraId="56B05B8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6B4268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8360240" w14:textId="77777777" w:rsidR="003D0E6C" w:rsidRDefault="00000000">
            <w:pPr>
              <w:wordWrap w:val="0"/>
              <w:rPr>
                <w:szCs w:val="21"/>
              </w:rPr>
            </w:pPr>
            <w:r>
              <w:rPr>
                <w:rFonts w:hint="eastAsia"/>
                <w:szCs w:val="21"/>
              </w:rPr>
              <w:t>李友</w:t>
            </w:r>
          </w:p>
        </w:tc>
      </w:tr>
    </w:tbl>
    <w:p w14:paraId="6FB4997F" w14:textId="77777777" w:rsidR="003D0E6C" w:rsidRDefault="003D0E6C"/>
    <w:p w14:paraId="1720FD66" w14:textId="77777777" w:rsidR="003D0E6C" w:rsidRDefault="003D0E6C"/>
    <w:tbl>
      <w:tblPr>
        <w:tblStyle w:val="afffff8"/>
        <w:tblW w:w="4873" w:type="pct"/>
        <w:tblLayout w:type="fixed"/>
        <w:tblLook w:val="04A0" w:firstRow="1" w:lastRow="0" w:firstColumn="1" w:lastColumn="0" w:noHBand="0" w:noVBand="1"/>
      </w:tblPr>
      <w:tblGrid>
        <w:gridCol w:w="754"/>
        <w:gridCol w:w="978"/>
        <w:gridCol w:w="3178"/>
        <w:gridCol w:w="457"/>
        <w:gridCol w:w="600"/>
        <w:gridCol w:w="3177"/>
      </w:tblGrid>
      <w:tr w:rsidR="003D0E6C" w14:paraId="1257571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FE8D59B" w14:textId="77777777" w:rsidR="003D0E6C" w:rsidRDefault="003D0E6C">
            <w:pPr>
              <w:numPr>
                <w:ilvl w:val="0"/>
                <w:numId w:val="47"/>
              </w:numPr>
              <w:wordWrap w:val="0"/>
              <w:jc w:val="left"/>
              <w:rPr>
                <w:b/>
                <w:szCs w:val="21"/>
              </w:rPr>
            </w:pPr>
          </w:p>
        </w:tc>
      </w:tr>
      <w:tr w:rsidR="003D0E6C" w14:paraId="700083B3" w14:textId="77777777">
        <w:tc>
          <w:tcPr>
            <w:tcW w:w="947" w:type="pct"/>
            <w:gridSpan w:val="2"/>
          </w:tcPr>
          <w:p w14:paraId="3BB5585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70AB78E" w14:textId="77777777" w:rsidR="003D0E6C" w:rsidRDefault="00000000">
            <w:pPr>
              <w:wordWrap w:val="0"/>
              <w:jc w:val="center"/>
              <w:rPr>
                <w:szCs w:val="21"/>
              </w:rPr>
            </w:pPr>
            <w:r>
              <w:rPr>
                <w:snapToGrid w:val="0"/>
                <w:szCs w:val="21"/>
              </w:rPr>
              <w:t>手动模式获取计划功能</w:t>
            </w:r>
          </w:p>
        </w:tc>
        <w:tc>
          <w:tcPr>
            <w:tcW w:w="578" w:type="pct"/>
            <w:gridSpan w:val="2"/>
          </w:tcPr>
          <w:p w14:paraId="3130940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5" w:type="pct"/>
          </w:tcPr>
          <w:p w14:paraId="2FABE1C1" w14:textId="77777777" w:rsidR="003D0E6C" w:rsidRDefault="00000000">
            <w:pPr>
              <w:wordWrap w:val="0"/>
              <w:jc w:val="center"/>
              <w:rPr>
                <w:szCs w:val="21"/>
              </w:rPr>
            </w:pPr>
            <w:r>
              <w:rPr>
                <w:rFonts w:hint="eastAsia"/>
                <w:snapToGrid w:val="0"/>
                <w:szCs w:val="21"/>
              </w:rPr>
              <w:t>YL</w:t>
            </w:r>
            <w:r>
              <w:rPr>
                <w:snapToGrid w:val="0"/>
                <w:szCs w:val="21"/>
              </w:rPr>
              <w:t>_SU_YXZK</w:t>
            </w:r>
            <w:r>
              <w:rPr>
                <w:rFonts w:hint="eastAsia"/>
                <w:snapToGrid w:val="0"/>
                <w:szCs w:val="21"/>
              </w:rPr>
              <w:t>_002</w:t>
            </w:r>
          </w:p>
        </w:tc>
      </w:tr>
      <w:tr w:rsidR="003D0E6C" w14:paraId="37DCBDC7" w14:textId="77777777">
        <w:tc>
          <w:tcPr>
            <w:tcW w:w="947" w:type="pct"/>
            <w:gridSpan w:val="2"/>
          </w:tcPr>
          <w:p w14:paraId="5EC95B05"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DB5A55B" w14:textId="77777777" w:rsidR="003D0E6C" w:rsidRDefault="00000000">
            <w:pPr>
              <w:wordWrap w:val="0"/>
              <w:rPr>
                <w:bCs/>
                <w:szCs w:val="21"/>
              </w:rPr>
            </w:pPr>
            <w:r>
              <w:rPr>
                <w:bCs/>
                <w:szCs w:val="21"/>
              </w:rPr>
              <w:t>软件测试依据：软件测试大纲</w:t>
            </w:r>
          </w:p>
          <w:p w14:paraId="6C958C64" w14:textId="77777777" w:rsidR="003D0E6C" w:rsidRDefault="00000000">
            <w:pPr>
              <w:wordWrap w:val="0"/>
              <w:rPr>
                <w:bCs/>
                <w:szCs w:val="21"/>
              </w:rPr>
            </w:pPr>
            <w:r>
              <w:rPr>
                <w:bCs/>
                <w:szCs w:val="21"/>
              </w:rPr>
              <w:t>测试需求分析：</w:t>
            </w:r>
            <w:r>
              <w:rPr>
                <w:rFonts w:hint="eastAsia"/>
                <w:bCs/>
                <w:szCs w:val="21"/>
              </w:rPr>
              <w:t>6.2.1.4.2.1</w:t>
            </w:r>
            <w:r>
              <w:rPr>
                <w:rFonts w:hint="eastAsia"/>
                <w:snapToGrid w:val="0"/>
                <w:szCs w:val="21"/>
              </w:rPr>
              <w:t>BCD</w:t>
            </w:r>
            <w:r>
              <w:rPr>
                <w:rFonts w:hint="eastAsia"/>
                <w:snapToGrid w:val="0"/>
                <w:szCs w:val="21"/>
              </w:rPr>
              <w:t>星</w:t>
            </w:r>
            <w:r>
              <w:rPr>
                <w:snapToGrid w:val="0"/>
                <w:szCs w:val="21"/>
              </w:rPr>
              <w:t>有效载荷控制计划获取</w:t>
            </w:r>
          </w:p>
          <w:p w14:paraId="4037CDBE" w14:textId="77777777" w:rsidR="003D0E6C" w:rsidRDefault="00000000">
            <w:pPr>
              <w:wordWrap w:val="0"/>
              <w:rPr>
                <w:bCs/>
                <w:szCs w:val="21"/>
              </w:rPr>
            </w:pPr>
            <w:r>
              <w:rPr>
                <w:bCs/>
                <w:szCs w:val="21"/>
              </w:rPr>
              <w:t>测试需求标识：</w:t>
            </w:r>
            <w:r>
              <w:rPr>
                <w:snapToGrid w:val="0"/>
                <w:szCs w:val="21"/>
              </w:rPr>
              <w:t>XQ_SU_YXZK</w:t>
            </w:r>
          </w:p>
        </w:tc>
      </w:tr>
      <w:tr w:rsidR="003D0E6C" w14:paraId="63DDF8CB" w14:textId="77777777">
        <w:tc>
          <w:tcPr>
            <w:tcW w:w="947" w:type="pct"/>
            <w:gridSpan w:val="2"/>
          </w:tcPr>
          <w:p w14:paraId="2A69474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3E002F3" w14:textId="77777777" w:rsidR="003D0E6C" w:rsidRDefault="00000000">
            <w:pPr>
              <w:wordWrap w:val="0"/>
              <w:rPr>
                <w:szCs w:val="21"/>
              </w:rPr>
            </w:pPr>
            <w:r>
              <w:rPr>
                <w:bCs/>
                <w:snapToGrid w:val="0"/>
                <w:szCs w:val="21"/>
              </w:rPr>
              <w:t>通过人工在手动生成页面选择有效载荷控制计划下拉框加载计划，查看动作和指令是否正确加载，编辑指令参数后点击指令编制查看编译列表和反演列表，保存入库验证是否成功，验证软件手动模式获取计划及手动编辑处理实现的正确性</w:t>
            </w:r>
          </w:p>
        </w:tc>
      </w:tr>
      <w:tr w:rsidR="003D0E6C" w14:paraId="1A85B06C" w14:textId="77777777">
        <w:tc>
          <w:tcPr>
            <w:tcW w:w="947" w:type="pct"/>
            <w:gridSpan w:val="2"/>
          </w:tcPr>
          <w:p w14:paraId="559E7FC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C97DA31" w14:textId="77777777" w:rsidR="003D0E6C" w:rsidRDefault="00000000">
            <w:pPr>
              <w:wordWrap w:val="0"/>
              <w:rPr>
                <w:bCs/>
                <w:szCs w:val="21"/>
              </w:rPr>
            </w:pPr>
            <w:r>
              <w:rPr>
                <w:bCs/>
                <w:szCs w:val="21"/>
              </w:rPr>
              <w:t>1.</w:t>
            </w:r>
            <w:r>
              <w:rPr>
                <w:bCs/>
                <w:szCs w:val="21"/>
              </w:rPr>
              <w:t>被测软件已正常启动</w:t>
            </w:r>
          </w:p>
          <w:p w14:paraId="289A63CB" w14:textId="77777777" w:rsidR="003D0E6C" w:rsidRDefault="00000000">
            <w:pPr>
              <w:wordWrap w:val="0"/>
              <w:rPr>
                <w:bCs/>
                <w:szCs w:val="21"/>
              </w:rPr>
            </w:pPr>
            <w:r>
              <w:rPr>
                <w:bCs/>
                <w:szCs w:val="21"/>
              </w:rPr>
              <w:t>2.</w:t>
            </w:r>
            <w:r>
              <w:rPr>
                <w:bCs/>
                <w:szCs w:val="21"/>
              </w:rPr>
              <w:t>测试环境已配置就绪</w:t>
            </w:r>
          </w:p>
          <w:p w14:paraId="45F31BFE" w14:textId="77777777" w:rsidR="003D0E6C" w:rsidRDefault="00000000">
            <w:pPr>
              <w:wordWrap w:val="0"/>
              <w:rPr>
                <w:szCs w:val="21"/>
              </w:rPr>
            </w:pPr>
            <w:r>
              <w:rPr>
                <w:bCs/>
                <w:szCs w:val="21"/>
              </w:rPr>
              <w:t>3.</w:t>
            </w:r>
            <w:r>
              <w:rPr>
                <w:bCs/>
                <w:szCs w:val="21"/>
              </w:rPr>
              <w:t>相关接口已连通</w:t>
            </w:r>
          </w:p>
        </w:tc>
      </w:tr>
      <w:tr w:rsidR="003D0E6C" w14:paraId="7E398391" w14:textId="77777777">
        <w:tc>
          <w:tcPr>
            <w:tcW w:w="947" w:type="pct"/>
            <w:gridSpan w:val="2"/>
          </w:tcPr>
          <w:p w14:paraId="15CDEE36"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18385254" w14:textId="77777777" w:rsidR="003D0E6C" w:rsidRDefault="00000000">
            <w:pPr>
              <w:wordWrap w:val="0"/>
              <w:rPr>
                <w:bCs/>
                <w:szCs w:val="21"/>
              </w:rPr>
            </w:pPr>
            <w:r>
              <w:rPr>
                <w:bCs/>
                <w:szCs w:val="21"/>
              </w:rPr>
              <w:t>1.</w:t>
            </w:r>
            <w:r>
              <w:rPr>
                <w:bCs/>
                <w:szCs w:val="21"/>
              </w:rPr>
              <w:t>被测软件版本受控</w:t>
            </w:r>
          </w:p>
          <w:p w14:paraId="43BB29A5" w14:textId="77777777" w:rsidR="003D0E6C" w:rsidRDefault="00000000">
            <w:pPr>
              <w:wordWrap w:val="0"/>
              <w:rPr>
                <w:szCs w:val="21"/>
              </w:rPr>
            </w:pPr>
            <w:r>
              <w:rPr>
                <w:bCs/>
                <w:szCs w:val="21"/>
              </w:rPr>
              <w:t>2.</w:t>
            </w:r>
            <w:r>
              <w:rPr>
                <w:bCs/>
                <w:szCs w:val="21"/>
              </w:rPr>
              <w:t>测试环境满足设计要求</w:t>
            </w:r>
          </w:p>
        </w:tc>
      </w:tr>
      <w:tr w:rsidR="003D0E6C" w14:paraId="6BF39A4F" w14:textId="77777777">
        <w:tc>
          <w:tcPr>
            <w:tcW w:w="5000" w:type="pct"/>
            <w:gridSpan w:val="6"/>
          </w:tcPr>
          <w:p w14:paraId="7F794FB4"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BFDB2B9" w14:textId="77777777">
        <w:tc>
          <w:tcPr>
            <w:tcW w:w="412" w:type="pct"/>
          </w:tcPr>
          <w:p w14:paraId="7B73B485"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3"/>
          </w:tcPr>
          <w:p w14:paraId="20E13AD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B9B32E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15AD9BD" w14:textId="77777777">
        <w:tc>
          <w:tcPr>
            <w:tcW w:w="412" w:type="pct"/>
          </w:tcPr>
          <w:p w14:paraId="1EBE2A2B" w14:textId="77777777" w:rsidR="003D0E6C" w:rsidRDefault="003D0E6C">
            <w:pPr>
              <w:pStyle w:val="afffff4"/>
              <w:numPr>
                <w:ilvl w:val="0"/>
                <w:numId w:val="92"/>
              </w:numPr>
              <w:wordWrap w:val="0"/>
              <w:ind w:firstLineChars="0"/>
              <w:jc w:val="center"/>
              <w:rPr>
                <w:szCs w:val="21"/>
              </w:rPr>
            </w:pPr>
          </w:p>
        </w:tc>
        <w:tc>
          <w:tcPr>
            <w:tcW w:w="2523" w:type="pct"/>
            <w:gridSpan w:val="3"/>
          </w:tcPr>
          <w:p w14:paraId="006467A0" w14:textId="77777777" w:rsidR="003D0E6C" w:rsidRDefault="00000000">
            <w:pPr>
              <w:wordWrap w:val="0"/>
              <w:rPr>
                <w:szCs w:val="21"/>
              </w:rPr>
            </w:pPr>
            <w:r>
              <w:rPr>
                <w:snapToGrid w:val="0"/>
                <w:szCs w:val="21"/>
              </w:rPr>
              <w:t>进入指令生成</w:t>
            </w:r>
            <w:r>
              <w:rPr>
                <w:snapToGrid w:val="0"/>
                <w:szCs w:val="21"/>
              </w:rPr>
              <w:t>-</w:t>
            </w:r>
            <w:r>
              <w:rPr>
                <w:snapToGrid w:val="0"/>
                <w:szCs w:val="21"/>
              </w:rPr>
              <w:t>手动生成页面，在</w:t>
            </w:r>
            <w:r>
              <w:rPr>
                <w:snapToGrid w:val="0"/>
                <w:szCs w:val="21"/>
              </w:rPr>
              <w:t>"</w:t>
            </w:r>
            <w:r>
              <w:rPr>
                <w:snapToGrid w:val="0"/>
                <w:szCs w:val="21"/>
              </w:rPr>
              <w:t>有效载荷控制计划</w:t>
            </w:r>
            <w:r>
              <w:rPr>
                <w:snapToGrid w:val="0"/>
                <w:szCs w:val="21"/>
              </w:rPr>
              <w:t>"</w:t>
            </w:r>
            <w:r>
              <w:rPr>
                <w:snapToGrid w:val="0"/>
                <w:szCs w:val="21"/>
              </w:rPr>
              <w:t>下拉框中选择一个有效载荷控制计划，点击加载按钮，查看动作区域和指令区域是否正确加载该计划的动作和指令信息</w:t>
            </w:r>
          </w:p>
        </w:tc>
        <w:tc>
          <w:tcPr>
            <w:tcW w:w="2063" w:type="pct"/>
            <w:gridSpan w:val="2"/>
          </w:tcPr>
          <w:p w14:paraId="26E81ADA" w14:textId="77777777" w:rsidR="003D0E6C" w:rsidRDefault="00000000">
            <w:pPr>
              <w:wordWrap w:val="0"/>
              <w:rPr>
                <w:szCs w:val="21"/>
              </w:rPr>
            </w:pPr>
            <w:r>
              <w:rPr>
                <w:snapToGrid w:val="0"/>
                <w:szCs w:val="21"/>
              </w:rPr>
              <w:t>动作区域和指令区域正确加载该计划的动作和指令信息</w:t>
            </w:r>
          </w:p>
        </w:tc>
      </w:tr>
      <w:tr w:rsidR="003D0E6C" w14:paraId="1C2FD1B4" w14:textId="77777777">
        <w:tc>
          <w:tcPr>
            <w:tcW w:w="412" w:type="pct"/>
          </w:tcPr>
          <w:p w14:paraId="056006E6" w14:textId="77777777" w:rsidR="003D0E6C" w:rsidRDefault="003D0E6C">
            <w:pPr>
              <w:pStyle w:val="afffff4"/>
              <w:numPr>
                <w:ilvl w:val="0"/>
                <w:numId w:val="92"/>
              </w:numPr>
              <w:wordWrap w:val="0"/>
              <w:ind w:firstLineChars="0"/>
              <w:jc w:val="center"/>
              <w:rPr>
                <w:szCs w:val="21"/>
              </w:rPr>
            </w:pPr>
          </w:p>
        </w:tc>
        <w:tc>
          <w:tcPr>
            <w:tcW w:w="2523" w:type="pct"/>
            <w:gridSpan w:val="3"/>
          </w:tcPr>
          <w:p w14:paraId="4FF553DC" w14:textId="77777777" w:rsidR="003D0E6C" w:rsidRDefault="00000000">
            <w:pPr>
              <w:wordWrap w:val="0"/>
              <w:rPr>
                <w:szCs w:val="21"/>
              </w:rPr>
            </w:pPr>
            <w:r>
              <w:rPr>
                <w:snapToGrid w:val="0"/>
                <w:szCs w:val="21"/>
              </w:rPr>
              <w:t>在动作列表中选择一个已加载的动作，查看指令列表是否显示该动作包含的指令信息</w:t>
            </w:r>
          </w:p>
        </w:tc>
        <w:tc>
          <w:tcPr>
            <w:tcW w:w="2063" w:type="pct"/>
            <w:gridSpan w:val="2"/>
          </w:tcPr>
          <w:p w14:paraId="119F0281" w14:textId="77777777" w:rsidR="003D0E6C" w:rsidRDefault="00000000">
            <w:pPr>
              <w:wordWrap w:val="0"/>
              <w:rPr>
                <w:szCs w:val="21"/>
              </w:rPr>
            </w:pPr>
            <w:r>
              <w:rPr>
                <w:snapToGrid w:val="0"/>
                <w:szCs w:val="21"/>
              </w:rPr>
              <w:t>指令列表显示该动作包含的指令信息</w:t>
            </w:r>
          </w:p>
        </w:tc>
      </w:tr>
      <w:tr w:rsidR="003D0E6C" w14:paraId="47B52F1C" w14:textId="77777777">
        <w:tc>
          <w:tcPr>
            <w:tcW w:w="412" w:type="pct"/>
          </w:tcPr>
          <w:p w14:paraId="718C9AC3" w14:textId="77777777" w:rsidR="003D0E6C" w:rsidRDefault="003D0E6C">
            <w:pPr>
              <w:pStyle w:val="afffff4"/>
              <w:numPr>
                <w:ilvl w:val="0"/>
                <w:numId w:val="92"/>
              </w:numPr>
              <w:wordWrap w:val="0"/>
              <w:ind w:firstLineChars="0"/>
              <w:jc w:val="center"/>
              <w:rPr>
                <w:szCs w:val="21"/>
              </w:rPr>
            </w:pPr>
          </w:p>
        </w:tc>
        <w:tc>
          <w:tcPr>
            <w:tcW w:w="2523" w:type="pct"/>
            <w:gridSpan w:val="3"/>
          </w:tcPr>
          <w:p w14:paraId="3A1A29C5" w14:textId="77777777" w:rsidR="003D0E6C" w:rsidRDefault="00000000">
            <w:pPr>
              <w:wordWrap w:val="0"/>
              <w:rPr>
                <w:snapToGrid w:val="0"/>
                <w:szCs w:val="21"/>
              </w:rPr>
            </w:pPr>
            <w:r>
              <w:rPr>
                <w:snapToGrid w:val="0"/>
                <w:szCs w:val="21"/>
              </w:rPr>
              <w:t>在指令列表中点击详情按钮，查看参数信息窗口，手动编辑参数实例值后查看是否保存成功</w:t>
            </w:r>
          </w:p>
        </w:tc>
        <w:tc>
          <w:tcPr>
            <w:tcW w:w="2063" w:type="pct"/>
            <w:gridSpan w:val="2"/>
          </w:tcPr>
          <w:p w14:paraId="18C13905" w14:textId="77777777" w:rsidR="003D0E6C" w:rsidRDefault="00000000">
            <w:pPr>
              <w:wordWrap w:val="0"/>
              <w:rPr>
                <w:snapToGrid w:val="0"/>
                <w:szCs w:val="21"/>
              </w:rPr>
            </w:pPr>
            <w:r>
              <w:rPr>
                <w:snapToGrid w:val="0"/>
                <w:szCs w:val="21"/>
              </w:rPr>
              <w:t>手动编辑参数实例值后查看保存成功</w:t>
            </w:r>
          </w:p>
        </w:tc>
      </w:tr>
      <w:tr w:rsidR="003D0E6C" w14:paraId="207CEF82" w14:textId="77777777">
        <w:tc>
          <w:tcPr>
            <w:tcW w:w="412" w:type="pct"/>
          </w:tcPr>
          <w:p w14:paraId="0CDD2B27" w14:textId="77777777" w:rsidR="003D0E6C" w:rsidRDefault="003D0E6C">
            <w:pPr>
              <w:pStyle w:val="afffff4"/>
              <w:numPr>
                <w:ilvl w:val="0"/>
                <w:numId w:val="92"/>
              </w:numPr>
              <w:wordWrap w:val="0"/>
              <w:ind w:firstLineChars="0"/>
              <w:jc w:val="center"/>
              <w:rPr>
                <w:szCs w:val="21"/>
              </w:rPr>
            </w:pPr>
          </w:p>
        </w:tc>
        <w:tc>
          <w:tcPr>
            <w:tcW w:w="2523" w:type="pct"/>
            <w:gridSpan w:val="3"/>
          </w:tcPr>
          <w:p w14:paraId="1BCD32D0" w14:textId="77777777" w:rsidR="003D0E6C" w:rsidRDefault="00000000">
            <w:pPr>
              <w:wordWrap w:val="0"/>
              <w:rPr>
                <w:snapToGrid w:val="0"/>
                <w:szCs w:val="21"/>
              </w:rPr>
            </w:pPr>
            <w:r>
              <w:rPr>
                <w:snapToGrid w:val="0"/>
                <w:szCs w:val="21"/>
              </w:rPr>
              <w:t>在指令列表中选择一条指令，将指令类型修改为延时指令，选择执行时间，查看是否保存成功</w:t>
            </w:r>
          </w:p>
        </w:tc>
        <w:tc>
          <w:tcPr>
            <w:tcW w:w="2063" w:type="pct"/>
            <w:gridSpan w:val="2"/>
          </w:tcPr>
          <w:p w14:paraId="2A231F85" w14:textId="77777777" w:rsidR="003D0E6C" w:rsidRDefault="00000000">
            <w:pPr>
              <w:wordWrap w:val="0"/>
              <w:rPr>
                <w:snapToGrid w:val="0"/>
                <w:szCs w:val="21"/>
              </w:rPr>
            </w:pPr>
            <w:r>
              <w:rPr>
                <w:snapToGrid w:val="0"/>
                <w:szCs w:val="21"/>
              </w:rPr>
              <w:t>保存成功</w:t>
            </w:r>
          </w:p>
        </w:tc>
      </w:tr>
      <w:tr w:rsidR="003D0E6C" w14:paraId="21111332" w14:textId="77777777">
        <w:tc>
          <w:tcPr>
            <w:tcW w:w="412" w:type="pct"/>
          </w:tcPr>
          <w:p w14:paraId="73FD1EEC" w14:textId="77777777" w:rsidR="003D0E6C" w:rsidRDefault="003D0E6C">
            <w:pPr>
              <w:pStyle w:val="afffff4"/>
              <w:numPr>
                <w:ilvl w:val="0"/>
                <w:numId w:val="92"/>
              </w:numPr>
              <w:wordWrap w:val="0"/>
              <w:ind w:firstLineChars="0"/>
              <w:jc w:val="center"/>
              <w:rPr>
                <w:szCs w:val="21"/>
              </w:rPr>
            </w:pPr>
          </w:p>
        </w:tc>
        <w:tc>
          <w:tcPr>
            <w:tcW w:w="2523" w:type="pct"/>
            <w:gridSpan w:val="3"/>
          </w:tcPr>
          <w:p w14:paraId="509835A0" w14:textId="77777777" w:rsidR="003D0E6C" w:rsidRDefault="00000000">
            <w:pPr>
              <w:wordWrap w:val="0"/>
              <w:rPr>
                <w:snapToGrid w:val="0"/>
                <w:szCs w:val="21"/>
              </w:rPr>
            </w:pPr>
            <w:r>
              <w:rPr>
                <w:snapToGrid w:val="0"/>
                <w:szCs w:val="21"/>
              </w:rPr>
              <w:t>点击指令编制按钮，查看右侧编译列表是否显示指令编码、反演列表是否显示反演信息</w:t>
            </w:r>
          </w:p>
        </w:tc>
        <w:tc>
          <w:tcPr>
            <w:tcW w:w="2063" w:type="pct"/>
            <w:gridSpan w:val="2"/>
          </w:tcPr>
          <w:p w14:paraId="7A4E188F" w14:textId="77777777" w:rsidR="003D0E6C" w:rsidRDefault="00000000">
            <w:pPr>
              <w:wordWrap w:val="0"/>
              <w:rPr>
                <w:snapToGrid w:val="0"/>
                <w:szCs w:val="21"/>
              </w:rPr>
            </w:pPr>
            <w:r>
              <w:rPr>
                <w:snapToGrid w:val="0"/>
                <w:szCs w:val="21"/>
              </w:rPr>
              <w:t>指令编码、反演列表显示反演信息</w:t>
            </w:r>
          </w:p>
        </w:tc>
      </w:tr>
      <w:tr w:rsidR="003D0E6C" w14:paraId="1F2A53D7" w14:textId="77777777">
        <w:tc>
          <w:tcPr>
            <w:tcW w:w="412" w:type="pct"/>
          </w:tcPr>
          <w:p w14:paraId="67F47A84" w14:textId="77777777" w:rsidR="003D0E6C" w:rsidRDefault="003D0E6C">
            <w:pPr>
              <w:pStyle w:val="afffff4"/>
              <w:numPr>
                <w:ilvl w:val="0"/>
                <w:numId w:val="92"/>
              </w:numPr>
              <w:wordWrap w:val="0"/>
              <w:ind w:firstLineChars="0"/>
              <w:jc w:val="center"/>
              <w:rPr>
                <w:szCs w:val="21"/>
              </w:rPr>
            </w:pPr>
          </w:p>
        </w:tc>
        <w:tc>
          <w:tcPr>
            <w:tcW w:w="2523" w:type="pct"/>
            <w:gridSpan w:val="3"/>
          </w:tcPr>
          <w:p w14:paraId="290D10DE" w14:textId="77777777" w:rsidR="003D0E6C" w:rsidRDefault="00000000">
            <w:pPr>
              <w:wordWrap w:val="0"/>
              <w:rPr>
                <w:snapToGrid w:val="0"/>
                <w:szCs w:val="21"/>
              </w:rPr>
            </w:pPr>
            <w:r>
              <w:rPr>
                <w:snapToGrid w:val="0"/>
                <w:szCs w:val="21"/>
              </w:rPr>
              <w:t>点击保存入库按钮，查看是否成功保存为手动生成的动作计划</w:t>
            </w:r>
          </w:p>
        </w:tc>
        <w:tc>
          <w:tcPr>
            <w:tcW w:w="2063" w:type="pct"/>
            <w:gridSpan w:val="2"/>
          </w:tcPr>
          <w:p w14:paraId="754CD23D" w14:textId="77777777" w:rsidR="003D0E6C" w:rsidRDefault="00000000">
            <w:pPr>
              <w:wordWrap w:val="0"/>
              <w:rPr>
                <w:snapToGrid w:val="0"/>
                <w:szCs w:val="21"/>
              </w:rPr>
            </w:pPr>
            <w:r>
              <w:rPr>
                <w:snapToGrid w:val="0"/>
                <w:szCs w:val="21"/>
              </w:rPr>
              <w:t>成功保存为手动生成的动作计划</w:t>
            </w:r>
          </w:p>
        </w:tc>
      </w:tr>
      <w:tr w:rsidR="003D0E6C" w14:paraId="2F625334" w14:textId="77777777">
        <w:tc>
          <w:tcPr>
            <w:tcW w:w="412" w:type="pct"/>
          </w:tcPr>
          <w:p w14:paraId="35DF255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CA74F7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9A08D8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0C78D68" w14:textId="77777777">
        <w:tc>
          <w:tcPr>
            <w:tcW w:w="412" w:type="pct"/>
          </w:tcPr>
          <w:p w14:paraId="6A1EBF9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8A8EB8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3618F69" w14:textId="77777777" w:rsidR="003D0E6C" w:rsidRDefault="00000000">
            <w:pPr>
              <w:wordWrap w:val="0"/>
              <w:rPr>
                <w:szCs w:val="21"/>
              </w:rPr>
            </w:pPr>
            <w:r>
              <w:rPr>
                <w:rFonts w:hint="eastAsia"/>
                <w:szCs w:val="21"/>
              </w:rPr>
              <w:t>本测试用例的全部测试步骤都通过即标志本用例为“通过”</w:t>
            </w:r>
          </w:p>
        </w:tc>
      </w:tr>
      <w:tr w:rsidR="003D0E6C" w14:paraId="5FEA2B34" w14:textId="77777777">
        <w:tc>
          <w:tcPr>
            <w:tcW w:w="412" w:type="pct"/>
          </w:tcPr>
          <w:p w14:paraId="5288959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CDF8E4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762447D" w14:textId="77777777" w:rsidR="003D0E6C" w:rsidRDefault="00000000">
            <w:pPr>
              <w:wordWrap w:val="0"/>
              <w:rPr>
                <w:szCs w:val="21"/>
              </w:rPr>
            </w:pPr>
            <w:r>
              <w:rPr>
                <w:rFonts w:hint="eastAsia"/>
                <w:szCs w:val="21"/>
              </w:rPr>
              <w:t>李友</w:t>
            </w:r>
          </w:p>
        </w:tc>
      </w:tr>
    </w:tbl>
    <w:p w14:paraId="661DB924" w14:textId="77777777" w:rsidR="003D0E6C" w:rsidRDefault="003D0E6C"/>
    <w:p w14:paraId="1B462A58"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03A671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3683808" w14:textId="77777777" w:rsidR="003D0E6C" w:rsidRDefault="003D0E6C">
            <w:pPr>
              <w:numPr>
                <w:ilvl w:val="0"/>
                <w:numId w:val="47"/>
              </w:numPr>
              <w:wordWrap w:val="0"/>
              <w:jc w:val="left"/>
              <w:rPr>
                <w:b/>
                <w:szCs w:val="21"/>
              </w:rPr>
            </w:pPr>
          </w:p>
        </w:tc>
      </w:tr>
      <w:tr w:rsidR="003D0E6C" w14:paraId="229B97EE" w14:textId="77777777">
        <w:tc>
          <w:tcPr>
            <w:tcW w:w="948" w:type="pct"/>
            <w:gridSpan w:val="2"/>
          </w:tcPr>
          <w:p w14:paraId="4B90E10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0167C74" w14:textId="77777777" w:rsidR="003D0E6C" w:rsidRDefault="00000000">
            <w:pPr>
              <w:wordWrap w:val="0"/>
              <w:jc w:val="center"/>
              <w:rPr>
                <w:szCs w:val="21"/>
              </w:rPr>
            </w:pPr>
            <w:r>
              <w:rPr>
                <w:snapToGrid w:val="0"/>
                <w:szCs w:val="21"/>
              </w:rPr>
              <w:t>载荷软件更新申请获取功能</w:t>
            </w:r>
          </w:p>
        </w:tc>
        <w:tc>
          <w:tcPr>
            <w:tcW w:w="578" w:type="pct"/>
            <w:gridSpan w:val="2"/>
          </w:tcPr>
          <w:p w14:paraId="49B1219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B637C12" w14:textId="77777777" w:rsidR="003D0E6C" w:rsidRDefault="00000000">
            <w:pPr>
              <w:wordWrap w:val="0"/>
              <w:jc w:val="center"/>
              <w:rPr>
                <w:szCs w:val="21"/>
              </w:rPr>
            </w:pPr>
            <w:r>
              <w:rPr>
                <w:rFonts w:hint="eastAsia"/>
                <w:snapToGrid w:val="0"/>
                <w:szCs w:val="21"/>
              </w:rPr>
              <w:t>YL</w:t>
            </w:r>
            <w:r>
              <w:rPr>
                <w:snapToGrid w:val="0"/>
                <w:szCs w:val="21"/>
              </w:rPr>
              <w:t>_SU_YXZK</w:t>
            </w:r>
            <w:r>
              <w:rPr>
                <w:rFonts w:hint="eastAsia"/>
                <w:snapToGrid w:val="0"/>
                <w:szCs w:val="21"/>
              </w:rPr>
              <w:t>_003</w:t>
            </w:r>
          </w:p>
        </w:tc>
      </w:tr>
      <w:tr w:rsidR="003D0E6C" w14:paraId="2BD7B15E" w14:textId="77777777">
        <w:tc>
          <w:tcPr>
            <w:tcW w:w="948" w:type="pct"/>
            <w:gridSpan w:val="2"/>
          </w:tcPr>
          <w:p w14:paraId="462053B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13752B0" w14:textId="77777777" w:rsidR="003D0E6C" w:rsidRDefault="00000000">
            <w:pPr>
              <w:wordWrap w:val="0"/>
              <w:rPr>
                <w:bCs/>
                <w:szCs w:val="21"/>
              </w:rPr>
            </w:pPr>
            <w:r>
              <w:rPr>
                <w:bCs/>
                <w:szCs w:val="21"/>
              </w:rPr>
              <w:t>软件测试依据：软件测试大纲</w:t>
            </w:r>
          </w:p>
          <w:p w14:paraId="226C1C48" w14:textId="77777777" w:rsidR="003D0E6C" w:rsidRDefault="00000000">
            <w:pPr>
              <w:wordWrap w:val="0"/>
              <w:rPr>
                <w:bCs/>
                <w:szCs w:val="21"/>
              </w:rPr>
            </w:pPr>
            <w:r>
              <w:rPr>
                <w:bCs/>
                <w:szCs w:val="21"/>
              </w:rPr>
              <w:t>测试需求分析：</w:t>
            </w:r>
            <w:r>
              <w:rPr>
                <w:rFonts w:hint="eastAsia"/>
                <w:bCs/>
                <w:szCs w:val="21"/>
              </w:rPr>
              <w:t>6.2.1.4.2.1</w:t>
            </w:r>
            <w:r>
              <w:rPr>
                <w:rFonts w:hint="eastAsia"/>
                <w:snapToGrid w:val="0"/>
                <w:szCs w:val="21"/>
              </w:rPr>
              <w:t>BCD</w:t>
            </w:r>
            <w:r>
              <w:rPr>
                <w:rFonts w:hint="eastAsia"/>
                <w:snapToGrid w:val="0"/>
                <w:szCs w:val="21"/>
              </w:rPr>
              <w:t>星</w:t>
            </w:r>
            <w:r>
              <w:rPr>
                <w:snapToGrid w:val="0"/>
                <w:szCs w:val="21"/>
              </w:rPr>
              <w:t>有效载荷控制计划获取</w:t>
            </w:r>
          </w:p>
          <w:p w14:paraId="2885B0AD" w14:textId="77777777" w:rsidR="003D0E6C" w:rsidRDefault="00000000">
            <w:pPr>
              <w:wordWrap w:val="0"/>
              <w:rPr>
                <w:bCs/>
                <w:szCs w:val="21"/>
              </w:rPr>
            </w:pPr>
            <w:r>
              <w:rPr>
                <w:bCs/>
                <w:szCs w:val="21"/>
              </w:rPr>
              <w:t>测试需求标识：</w:t>
            </w:r>
            <w:r>
              <w:rPr>
                <w:snapToGrid w:val="0"/>
                <w:szCs w:val="21"/>
              </w:rPr>
              <w:t>XQ_SU_YXZK</w:t>
            </w:r>
          </w:p>
        </w:tc>
      </w:tr>
      <w:tr w:rsidR="003D0E6C" w14:paraId="21030EA5" w14:textId="77777777">
        <w:tc>
          <w:tcPr>
            <w:tcW w:w="948" w:type="pct"/>
            <w:gridSpan w:val="2"/>
          </w:tcPr>
          <w:p w14:paraId="0CBC38C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BDB8ED3" w14:textId="77777777" w:rsidR="003D0E6C" w:rsidRDefault="00000000">
            <w:pPr>
              <w:wordWrap w:val="0"/>
              <w:rPr>
                <w:szCs w:val="21"/>
              </w:rPr>
            </w:pPr>
            <w:r>
              <w:rPr>
                <w:bCs/>
                <w:snapToGrid w:val="0"/>
                <w:szCs w:val="21"/>
              </w:rPr>
              <w:t>通过人工在指令生成页面选择载荷软件更新</w:t>
            </w:r>
            <w:r>
              <w:rPr>
                <w:bCs/>
                <w:snapToGrid w:val="0"/>
                <w:szCs w:val="21"/>
              </w:rPr>
              <w:t>tab</w:t>
            </w:r>
            <w:r>
              <w:rPr>
                <w:bCs/>
                <w:snapToGrid w:val="0"/>
                <w:szCs w:val="21"/>
              </w:rPr>
              <w:t>，选择更新申请后查看计划信息是否正确显示，点击指令编制查看编译列表和反演列表，保存入库验证是否成功，验证软件载荷软件更新申请获取功能的正确性</w:t>
            </w:r>
          </w:p>
        </w:tc>
      </w:tr>
      <w:tr w:rsidR="003D0E6C" w14:paraId="14456D78" w14:textId="77777777">
        <w:tc>
          <w:tcPr>
            <w:tcW w:w="948" w:type="pct"/>
            <w:gridSpan w:val="2"/>
          </w:tcPr>
          <w:p w14:paraId="0D558931"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用例初始化</w:t>
            </w:r>
          </w:p>
        </w:tc>
        <w:tc>
          <w:tcPr>
            <w:tcW w:w="4052" w:type="pct"/>
            <w:gridSpan w:val="4"/>
          </w:tcPr>
          <w:p w14:paraId="257CC796" w14:textId="77777777" w:rsidR="003D0E6C" w:rsidRDefault="00000000">
            <w:pPr>
              <w:wordWrap w:val="0"/>
              <w:rPr>
                <w:bCs/>
                <w:szCs w:val="21"/>
              </w:rPr>
            </w:pPr>
            <w:r>
              <w:rPr>
                <w:bCs/>
                <w:szCs w:val="21"/>
              </w:rPr>
              <w:t>1.</w:t>
            </w:r>
            <w:r>
              <w:rPr>
                <w:bCs/>
                <w:szCs w:val="21"/>
              </w:rPr>
              <w:t>被测软件已正常启动</w:t>
            </w:r>
          </w:p>
          <w:p w14:paraId="3F019478" w14:textId="77777777" w:rsidR="003D0E6C" w:rsidRDefault="00000000">
            <w:pPr>
              <w:wordWrap w:val="0"/>
              <w:rPr>
                <w:bCs/>
                <w:szCs w:val="21"/>
              </w:rPr>
            </w:pPr>
            <w:r>
              <w:rPr>
                <w:bCs/>
                <w:szCs w:val="21"/>
              </w:rPr>
              <w:t>2.</w:t>
            </w:r>
            <w:r>
              <w:rPr>
                <w:bCs/>
                <w:szCs w:val="21"/>
              </w:rPr>
              <w:t>测试环境已配置就绪</w:t>
            </w:r>
          </w:p>
          <w:p w14:paraId="3AA9844E" w14:textId="77777777" w:rsidR="003D0E6C" w:rsidRDefault="00000000">
            <w:pPr>
              <w:wordWrap w:val="0"/>
              <w:rPr>
                <w:szCs w:val="21"/>
              </w:rPr>
            </w:pPr>
            <w:r>
              <w:rPr>
                <w:bCs/>
                <w:szCs w:val="21"/>
              </w:rPr>
              <w:t>3.</w:t>
            </w:r>
            <w:r>
              <w:rPr>
                <w:bCs/>
                <w:szCs w:val="21"/>
              </w:rPr>
              <w:t>相关接口已连通</w:t>
            </w:r>
          </w:p>
        </w:tc>
      </w:tr>
      <w:tr w:rsidR="003D0E6C" w14:paraId="70D8D126" w14:textId="77777777">
        <w:tc>
          <w:tcPr>
            <w:tcW w:w="948" w:type="pct"/>
            <w:gridSpan w:val="2"/>
          </w:tcPr>
          <w:p w14:paraId="468552DC"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3C89998" w14:textId="77777777" w:rsidR="003D0E6C" w:rsidRDefault="00000000">
            <w:pPr>
              <w:wordWrap w:val="0"/>
              <w:rPr>
                <w:bCs/>
                <w:szCs w:val="21"/>
              </w:rPr>
            </w:pPr>
            <w:r>
              <w:rPr>
                <w:bCs/>
                <w:szCs w:val="21"/>
              </w:rPr>
              <w:t>1.</w:t>
            </w:r>
            <w:r>
              <w:rPr>
                <w:bCs/>
                <w:szCs w:val="21"/>
              </w:rPr>
              <w:t>被测软件版本受控</w:t>
            </w:r>
          </w:p>
          <w:p w14:paraId="41B8FD43" w14:textId="77777777" w:rsidR="003D0E6C" w:rsidRDefault="00000000">
            <w:pPr>
              <w:wordWrap w:val="0"/>
              <w:rPr>
                <w:szCs w:val="21"/>
              </w:rPr>
            </w:pPr>
            <w:r>
              <w:rPr>
                <w:bCs/>
                <w:szCs w:val="21"/>
              </w:rPr>
              <w:t>2.</w:t>
            </w:r>
            <w:r>
              <w:rPr>
                <w:bCs/>
                <w:szCs w:val="21"/>
              </w:rPr>
              <w:t>测试环境满足设计要求</w:t>
            </w:r>
          </w:p>
        </w:tc>
      </w:tr>
      <w:tr w:rsidR="003D0E6C" w14:paraId="4F6E8845" w14:textId="77777777">
        <w:tc>
          <w:tcPr>
            <w:tcW w:w="5000" w:type="pct"/>
            <w:gridSpan w:val="6"/>
          </w:tcPr>
          <w:p w14:paraId="48DC8887"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A87114C" w14:textId="77777777">
        <w:tc>
          <w:tcPr>
            <w:tcW w:w="413" w:type="pct"/>
          </w:tcPr>
          <w:p w14:paraId="5E6EA81D"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63453B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07BDAD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BA06FD3" w14:textId="77777777">
        <w:tc>
          <w:tcPr>
            <w:tcW w:w="413" w:type="pct"/>
          </w:tcPr>
          <w:p w14:paraId="4AAF4403" w14:textId="77777777" w:rsidR="003D0E6C" w:rsidRDefault="003D0E6C">
            <w:pPr>
              <w:pStyle w:val="afffff4"/>
              <w:numPr>
                <w:ilvl w:val="0"/>
                <w:numId w:val="93"/>
              </w:numPr>
              <w:wordWrap w:val="0"/>
              <w:ind w:firstLineChars="0"/>
              <w:jc w:val="center"/>
              <w:rPr>
                <w:szCs w:val="21"/>
              </w:rPr>
            </w:pPr>
          </w:p>
        </w:tc>
        <w:tc>
          <w:tcPr>
            <w:tcW w:w="2524" w:type="pct"/>
            <w:gridSpan w:val="3"/>
          </w:tcPr>
          <w:p w14:paraId="40D0F1CB" w14:textId="77777777" w:rsidR="003D0E6C" w:rsidRDefault="00000000">
            <w:pPr>
              <w:wordWrap w:val="0"/>
              <w:rPr>
                <w:szCs w:val="21"/>
              </w:rPr>
            </w:pPr>
            <w:r>
              <w:rPr>
                <w:snapToGrid w:val="0"/>
                <w:szCs w:val="21"/>
              </w:rPr>
              <w:t>在指令生成页面，选择载荷软件更新</w:t>
            </w:r>
            <w:r>
              <w:rPr>
                <w:snapToGrid w:val="0"/>
                <w:szCs w:val="21"/>
              </w:rPr>
              <w:t>tab</w:t>
            </w:r>
            <w:r>
              <w:rPr>
                <w:snapToGrid w:val="0"/>
                <w:szCs w:val="21"/>
              </w:rPr>
              <w:t>页，查看是否显示载荷软件更新申请列表</w:t>
            </w:r>
          </w:p>
        </w:tc>
        <w:tc>
          <w:tcPr>
            <w:tcW w:w="2063" w:type="pct"/>
            <w:gridSpan w:val="2"/>
          </w:tcPr>
          <w:p w14:paraId="2AD8D642" w14:textId="77777777" w:rsidR="003D0E6C" w:rsidRDefault="00000000">
            <w:pPr>
              <w:wordWrap w:val="0"/>
              <w:rPr>
                <w:szCs w:val="21"/>
              </w:rPr>
            </w:pPr>
            <w:r>
              <w:rPr>
                <w:snapToGrid w:val="0"/>
                <w:szCs w:val="21"/>
              </w:rPr>
              <w:t>显示载荷软件更新申请列表</w:t>
            </w:r>
          </w:p>
        </w:tc>
      </w:tr>
      <w:tr w:rsidR="003D0E6C" w14:paraId="5643E049" w14:textId="77777777">
        <w:tc>
          <w:tcPr>
            <w:tcW w:w="413" w:type="pct"/>
          </w:tcPr>
          <w:p w14:paraId="34EEE74A" w14:textId="77777777" w:rsidR="003D0E6C" w:rsidRDefault="003D0E6C">
            <w:pPr>
              <w:pStyle w:val="afffff4"/>
              <w:numPr>
                <w:ilvl w:val="0"/>
                <w:numId w:val="93"/>
              </w:numPr>
              <w:wordWrap w:val="0"/>
              <w:ind w:firstLineChars="0"/>
              <w:jc w:val="center"/>
              <w:rPr>
                <w:szCs w:val="21"/>
              </w:rPr>
            </w:pPr>
          </w:p>
        </w:tc>
        <w:tc>
          <w:tcPr>
            <w:tcW w:w="2524" w:type="pct"/>
            <w:gridSpan w:val="3"/>
          </w:tcPr>
          <w:p w14:paraId="4C2BE277" w14:textId="77777777" w:rsidR="003D0E6C" w:rsidRDefault="00000000">
            <w:pPr>
              <w:wordWrap w:val="0"/>
              <w:rPr>
                <w:szCs w:val="21"/>
              </w:rPr>
            </w:pPr>
            <w:r>
              <w:rPr>
                <w:snapToGrid w:val="0"/>
                <w:szCs w:val="21"/>
              </w:rPr>
              <w:t>在</w:t>
            </w:r>
            <w:r>
              <w:rPr>
                <w:snapToGrid w:val="0"/>
                <w:szCs w:val="21"/>
              </w:rPr>
              <w:t>"</w:t>
            </w:r>
            <w:r>
              <w:rPr>
                <w:snapToGrid w:val="0"/>
                <w:szCs w:val="21"/>
              </w:rPr>
              <w:t>选择更新申请</w:t>
            </w:r>
            <w:r>
              <w:rPr>
                <w:snapToGrid w:val="0"/>
                <w:szCs w:val="21"/>
              </w:rPr>
              <w:t>"</w:t>
            </w:r>
            <w:r>
              <w:rPr>
                <w:snapToGrid w:val="0"/>
                <w:szCs w:val="21"/>
              </w:rPr>
              <w:t>下拉框中选择一个载荷软件更新申请，查看计划列表是否正确显示该申请的计划信息</w:t>
            </w:r>
          </w:p>
        </w:tc>
        <w:tc>
          <w:tcPr>
            <w:tcW w:w="2063" w:type="pct"/>
            <w:gridSpan w:val="2"/>
          </w:tcPr>
          <w:p w14:paraId="4A9BCE3D" w14:textId="77777777" w:rsidR="003D0E6C" w:rsidRDefault="00000000">
            <w:pPr>
              <w:wordWrap w:val="0"/>
              <w:rPr>
                <w:szCs w:val="21"/>
              </w:rPr>
            </w:pPr>
            <w:r>
              <w:rPr>
                <w:snapToGrid w:val="0"/>
                <w:szCs w:val="21"/>
              </w:rPr>
              <w:t>正确显示该申请的计划信息</w:t>
            </w:r>
          </w:p>
        </w:tc>
      </w:tr>
      <w:tr w:rsidR="003D0E6C" w14:paraId="170A5B37" w14:textId="77777777">
        <w:tc>
          <w:tcPr>
            <w:tcW w:w="413" w:type="pct"/>
          </w:tcPr>
          <w:p w14:paraId="05004077" w14:textId="77777777" w:rsidR="003D0E6C" w:rsidRDefault="003D0E6C">
            <w:pPr>
              <w:pStyle w:val="afffff4"/>
              <w:numPr>
                <w:ilvl w:val="0"/>
                <w:numId w:val="93"/>
              </w:numPr>
              <w:wordWrap w:val="0"/>
              <w:ind w:firstLineChars="0"/>
              <w:jc w:val="center"/>
              <w:rPr>
                <w:szCs w:val="21"/>
              </w:rPr>
            </w:pPr>
          </w:p>
        </w:tc>
        <w:tc>
          <w:tcPr>
            <w:tcW w:w="2524" w:type="pct"/>
            <w:gridSpan w:val="3"/>
          </w:tcPr>
          <w:p w14:paraId="75B5D6F1" w14:textId="77777777" w:rsidR="003D0E6C" w:rsidRDefault="00000000">
            <w:pPr>
              <w:wordWrap w:val="0"/>
              <w:rPr>
                <w:snapToGrid w:val="0"/>
                <w:szCs w:val="21"/>
              </w:rPr>
            </w:pPr>
            <w:r>
              <w:rPr>
                <w:snapToGrid w:val="0"/>
                <w:szCs w:val="21"/>
              </w:rPr>
              <w:t>点击指令编制按钮，查看编译列表是否显示指令编码、反演列表是否显示反演信息</w:t>
            </w:r>
          </w:p>
        </w:tc>
        <w:tc>
          <w:tcPr>
            <w:tcW w:w="2063" w:type="pct"/>
            <w:gridSpan w:val="2"/>
          </w:tcPr>
          <w:p w14:paraId="5C03C0DA" w14:textId="77777777" w:rsidR="003D0E6C" w:rsidRDefault="00000000">
            <w:pPr>
              <w:wordWrap w:val="0"/>
              <w:rPr>
                <w:snapToGrid w:val="0"/>
                <w:szCs w:val="21"/>
              </w:rPr>
            </w:pPr>
            <w:r>
              <w:rPr>
                <w:snapToGrid w:val="0"/>
                <w:szCs w:val="21"/>
              </w:rPr>
              <w:t>编译列表显示指令编码、反演列表显示反演信息</w:t>
            </w:r>
          </w:p>
        </w:tc>
      </w:tr>
      <w:tr w:rsidR="003D0E6C" w14:paraId="39164F45" w14:textId="77777777">
        <w:tc>
          <w:tcPr>
            <w:tcW w:w="413" w:type="pct"/>
          </w:tcPr>
          <w:p w14:paraId="035A15AA" w14:textId="77777777" w:rsidR="003D0E6C" w:rsidRDefault="003D0E6C">
            <w:pPr>
              <w:pStyle w:val="afffff4"/>
              <w:numPr>
                <w:ilvl w:val="0"/>
                <w:numId w:val="93"/>
              </w:numPr>
              <w:wordWrap w:val="0"/>
              <w:ind w:firstLineChars="0"/>
              <w:jc w:val="center"/>
              <w:rPr>
                <w:szCs w:val="21"/>
              </w:rPr>
            </w:pPr>
          </w:p>
        </w:tc>
        <w:tc>
          <w:tcPr>
            <w:tcW w:w="2524" w:type="pct"/>
            <w:gridSpan w:val="3"/>
          </w:tcPr>
          <w:p w14:paraId="31FDD594" w14:textId="77777777" w:rsidR="003D0E6C" w:rsidRDefault="00000000">
            <w:pPr>
              <w:wordWrap w:val="0"/>
              <w:rPr>
                <w:snapToGrid w:val="0"/>
                <w:szCs w:val="21"/>
              </w:rPr>
            </w:pPr>
            <w:r>
              <w:rPr>
                <w:snapToGrid w:val="0"/>
                <w:szCs w:val="21"/>
              </w:rPr>
              <w:t>点击打印数据按钮，查看是否成功下载指令数据</w:t>
            </w:r>
            <w:r>
              <w:rPr>
                <w:snapToGrid w:val="0"/>
                <w:szCs w:val="21"/>
              </w:rPr>
              <w:t>doc</w:t>
            </w:r>
            <w:r>
              <w:rPr>
                <w:snapToGrid w:val="0"/>
                <w:szCs w:val="21"/>
              </w:rPr>
              <w:t>文件</w:t>
            </w:r>
          </w:p>
        </w:tc>
        <w:tc>
          <w:tcPr>
            <w:tcW w:w="2063" w:type="pct"/>
            <w:gridSpan w:val="2"/>
          </w:tcPr>
          <w:p w14:paraId="71F758CB" w14:textId="77777777" w:rsidR="003D0E6C" w:rsidRDefault="00000000">
            <w:pPr>
              <w:wordWrap w:val="0"/>
              <w:rPr>
                <w:snapToGrid w:val="0"/>
                <w:szCs w:val="21"/>
              </w:rPr>
            </w:pPr>
            <w:r>
              <w:rPr>
                <w:snapToGrid w:val="0"/>
                <w:szCs w:val="21"/>
              </w:rPr>
              <w:t>成功下载指令数据</w:t>
            </w:r>
            <w:r>
              <w:rPr>
                <w:snapToGrid w:val="0"/>
                <w:szCs w:val="21"/>
              </w:rPr>
              <w:t>doc</w:t>
            </w:r>
            <w:r>
              <w:rPr>
                <w:snapToGrid w:val="0"/>
                <w:szCs w:val="21"/>
              </w:rPr>
              <w:t>文件</w:t>
            </w:r>
          </w:p>
        </w:tc>
      </w:tr>
      <w:tr w:rsidR="003D0E6C" w14:paraId="5B96CB71" w14:textId="77777777">
        <w:tc>
          <w:tcPr>
            <w:tcW w:w="413" w:type="pct"/>
          </w:tcPr>
          <w:p w14:paraId="27EBD6B8" w14:textId="77777777" w:rsidR="003D0E6C" w:rsidRDefault="003D0E6C">
            <w:pPr>
              <w:pStyle w:val="afffff4"/>
              <w:numPr>
                <w:ilvl w:val="0"/>
                <w:numId w:val="93"/>
              </w:numPr>
              <w:wordWrap w:val="0"/>
              <w:ind w:firstLineChars="0"/>
              <w:jc w:val="center"/>
              <w:rPr>
                <w:szCs w:val="21"/>
              </w:rPr>
            </w:pPr>
          </w:p>
        </w:tc>
        <w:tc>
          <w:tcPr>
            <w:tcW w:w="2524" w:type="pct"/>
            <w:gridSpan w:val="3"/>
          </w:tcPr>
          <w:p w14:paraId="1D9923B8" w14:textId="77777777" w:rsidR="003D0E6C" w:rsidRDefault="00000000">
            <w:pPr>
              <w:wordWrap w:val="0"/>
              <w:rPr>
                <w:snapToGrid w:val="0"/>
                <w:szCs w:val="21"/>
              </w:rPr>
            </w:pPr>
            <w:r>
              <w:rPr>
                <w:snapToGrid w:val="0"/>
                <w:szCs w:val="21"/>
              </w:rPr>
              <w:t>点击打印反演按钮，查看是否成功下载反演数据</w:t>
            </w:r>
            <w:r>
              <w:rPr>
                <w:snapToGrid w:val="0"/>
                <w:szCs w:val="21"/>
              </w:rPr>
              <w:t>doc</w:t>
            </w:r>
            <w:r>
              <w:rPr>
                <w:snapToGrid w:val="0"/>
                <w:szCs w:val="21"/>
              </w:rPr>
              <w:t>文件</w:t>
            </w:r>
          </w:p>
        </w:tc>
        <w:tc>
          <w:tcPr>
            <w:tcW w:w="2063" w:type="pct"/>
            <w:gridSpan w:val="2"/>
          </w:tcPr>
          <w:p w14:paraId="16FBF947" w14:textId="77777777" w:rsidR="003D0E6C" w:rsidRDefault="00000000">
            <w:pPr>
              <w:wordWrap w:val="0"/>
              <w:rPr>
                <w:snapToGrid w:val="0"/>
                <w:szCs w:val="21"/>
              </w:rPr>
            </w:pPr>
            <w:r>
              <w:rPr>
                <w:snapToGrid w:val="0"/>
                <w:szCs w:val="21"/>
              </w:rPr>
              <w:t>成功下载反演数据</w:t>
            </w:r>
            <w:r>
              <w:rPr>
                <w:snapToGrid w:val="0"/>
                <w:szCs w:val="21"/>
              </w:rPr>
              <w:t>doc</w:t>
            </w:r>
            <w:r>
              <w:rPr>
                <w:snapToGrid w:val="0"/>
                <w:szCs w:val="21"/>
              </w:rPr>
              <w:t>文件</w:t>
            </w:r>
          </w:p>
        </w:tc>
      </w:tr>
      <w:tr w:rsidR="003D0E6C" w14:paraId="6CD794F8" w14:textId="77777777">
        <w:tc>
          <w:tcPr>
            <w:tcW w:w="413" w:type="pct"/>
          </w:tcPr>
          <w:p w14:paraId="4307A629" w14:textId="77777777" w:rsidR="003D0E6C" w:rsidRDefault="003D0E6C">
            <w:pPr>
              <w:pStyle w:val="afffff4"/>
              <w:numPr>
                <w:ilvl w:val="0"/>
                <w:numId w:val="93"/>
              </w:numPr>
              <w:wordWrap w:val="0"/>
              <w:ind w:firstLineChars="0"/>
              <w:jc w:val="center"/>
              <w:rPr>
                <w:szCs w:val="21"/>
              </w:rPr>
            </w:pPr>
          </w:p>
        </w:tc>
        <w:tc>
          <w:tcPr>
            <w:tcW w:w="2524" w:type="pct"/>
            <w:gridSpan w:val="3"/>
          </w:tcPr>
          <w:p w14:paraId="177E5341" w14:textId="77777777" w:rsidR="003D0E6C" w:rsidRDefault="00000000">
            <w:pPr>
              <w:wordWrap w:val="0"/>
              <w:rPr>
                <w:snapToGrid w:val="0"/>
                <w:szCs w:val="21"/>
              </w:rPr>
            </w:pPr>
            <w:r>
              <w:rPr>
                <w:snapToGrid w:val="0"/>
                <w:szCs w:val="21"/>
              </w:rPr>
              <w:t>点击保存入库按钮，查看是否成功保存至数据库</w:t>
            </w:r>
          </w:p>
        </w:tc>
        <w:tc>
          <w:tcPr>
            <w:tcW w:w="2063" w:type="pct"/>
            <w:gridSpan w:val="2"/>
          </w:tcPr>
          <w:p w14:paraId="644CAEB7" w14:textId="77777777" w:rsidR="003D0E6C" w:rsidRDefault="00000000">
            <w:pPr>
              <w:wordWrap w:val="0"/>
              <w:rPr>
                <w:snapToGrid w:val="0"/>
                <w:szCs w:val="21"/>
              </w:rPr>
            </w:pPr>
            <w:r>
              <w:rPr>
                <w:snapToGrid w:val="0"/>
                <w:szCs w:val="21"/>
              </w:rPr>
              <w:t>成功保存至数据库</w:t>
            </w:r>
          </w:p>
        </w:tc>
      </w:tr>
      <w:tr w:rsidR="003D0E6C" w14:paraId="0580FE16" w14:textId="77777777">
        <w:tc>
          <w:tcPr>
            <w:tcW w:w="413" w:type="pct"/>
          </w:tcPr>
          <w:p w14:paraId="257ADCEA" w14:textId="77777777" w:rsidR="003D0E6C" w:rsidRDefault="003D0E6C">
            <w:pPr>
              <w:pStyle w:val="afffff4"/>
              <w:numPr>
                <w:ilvl w:val="0"/>
                <w:numId w:val="93"/>
              </w:numPr>
              <w:wordWrap w:val="0"/>
              <w:ind w:firstLineChars="0"/>
              <w:jc w:val="center"/>
              <w:rPr>
                <w:szCs w:val="21"/>
              </w:rPr>
            </w:pPr>
          </w:p>
        </w:tc>
        <w:tc>
          <w:tcPr>
            <w:tcW w:w="2524" w:type="pct"/>
            <w:gridSpan w:val="3"/>
          </w:tcPr>
          <w:p w14:paraId="7579C95B" w14:textId="77777777" w:rsidR="003D0E6C" w:rsidRDefault="00000000">
            <w:pPr>
              <w:wordWrap w:val="0"/>
              <w:rPr>
                <w:snapToGrid w:val="0"/>
                <w:szCs w:val="21"/>
              </w:rPr>
            </w:pPr>
            <w:r>
              <w:rPr>
                <w:snapToGrid w:val="0"/>
                <w:szCs w:val="21"/>
              </w:rPr>
              <w:t>在指令日志中查看是否记录载荷软件更新指令生成日志</w:t>
            </w:r>
          </w:p>
        </w:tc>
        <w:tc>
          <w:tcPr>
            <w:tcW w:w="2063" w:type="pct"/>
            <w:gridSpan w:val="2"/>
          </w:tcPr>
          <w:p w14:paraId="5C2EABC8" w14:textId="77777777" w:rsidR="003D0E6C" w:rsidRDefault="00000000">
            <w:pPr>
              <w:wordWrap w:val="0"/>
              <w:rPr>
                <w:snapToGrid w:val="0"/>
                <w:szCs w:val="21"/>
              </w:rPr>
            </w:pPr>
            <w:r>
              <w:rPr>
                <w:snapToGrid w:val="0"/>
                <w:szCs w:val="21"/>
              </w:rPr>
              <w:t>记录载荷软件更新指令生成日志</w:t>
            </w:r>
          </w:p>
        </w:tc>
      </w:tr>
      <w:tr w:rsidR="003D0E6C" w14:paraId="30B0E660" w14:textId="77777777">
        <w:tc>
          <w:tcPr>
            <w:tcW w:w="413" w:type="pct"/>
          </w:tcPr>
          <w:p w14:paraId="40A0511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1536A3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81ECD25"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3039B56" w14:textId="77777777">
        <w:tc>
          <w:tcPr>
            <w:tcW w:w="413" w:type="pct"/>
          </w:tcPr>
          <w:p w14:paraId="0D82B3D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A3AE79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0D3A8E7" w14:textId="77777777" w:rsidR="003D0E6C" w:rsidRDefault="00000000">
            <w:pPr>
              <w:wordWrap w:val="0"/>
              <w:rPr>
                <w:szCs w:val="21"/>
              </w:rPr>
            </w:pPr>
            <w:r>
              <w:rPr>
                <w:rFonts w:hint="eastAsia"/>
                <w:szCs w:val="21"/>
              </w:rPr>
              <w:t>本测试用例的全部测试步骤都通过即标志本用例为“通过”</w:t>
            </w:r>
          </w:p>
        </w:tc>
      </w:tr>
      <w:tr w:rsidR="003D0E6C" w14:paraId="15CB0A60" w14:textId="77777777">
        <w:tc>
          <w:tcPr>
            <w:tcW w:w="413" w:type="pct"/>
          </w:tcPr>
          <w:p w14:paraId="3C6AD7A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9DF2DD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1EE15E7" w14:textId="77777777" w:rsidR="003D0E6C" w:rsidRDefault="00000000">
            <w:pPr>
              <w:wordWrap w:val="0"/>
              <w:rPr>
                <w:szCs w:val="21"/>
              </w:rPr>
            </w:pPr>
            <w:r>
              <w:rPr>
                <w:rFonts w:hint="eastAsia"/>
                <w:szCs w:val="21"/>
              </w:rPr>
              <w:t>李友</w:t>
            </w:r>
          </w:p>
        </w:tc>
      </w:tr>
    </w:tbl>
    <w:p w14:paraId="5AF0F9D3" w14:textId="77777777" w:rsidR="003D0E6C" w:rsidRDefault="003D0E6C"/>
    <w:p w14:paraId="7E40865A"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0E14A7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A127361" w14:textId="77777777" w:rsidR="003D0E6C" w:rsidRDefault="003D0E6C">
            <w:pPr>
              <w:numPr>
                <w:ilvl w:val="0"/>
                <w:numId w:val="47"/>
              </w:numPr>
              <w:wordWrap w:val="0"/>
              <w:jc w:val="left"/>
              <w:rPr>
                <w:b/>
                <w:szCs w:val="21"/>
              </w:rPr>
            </w:pPr>
          </w:p>
        </w:tc>
      </w:tr>
      <w:tr w:rsidR="003D0E6C" w14:paraId="59805878" w14:textId="77777777">
        <w:tc>
          <w:tcPr>
            <w:tcW w:w="948" w:type="pct"/>
            <w:gridSpan w:val="2"/>
          </w:tcPr>
          <w:p w14:paraId="4DF1DB2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270EB37" w14:textId="77777777" w:rsidR="003D0E6C" w:rsidRDefault="00000000">
            <w:pPr>
              <w:wordWrap w:val="0"/>
              <w:jc w:val="center"/>
              <w:rPr>
                <w:szCs w:val="21"/>
              </w:rPr>
            </w:pPr>
            <w:r>
              <w:rPr>
                <w:szCs w:val="21"/>
              </w:rPr>
              <w:t>卫星指令申请获取功能</w:t>
            </w:r>
          </w:p>
        </w:tc>
        <w:tc>
          <w:tcPr>
            <w:tcW w:w="578" w:type="pct"/>
            <w:gridSpan w:val="2"/>
          </w:tcPr>
          <w:p w14:paraId="50FC6F7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F4D74A2" w14:textId="77777777" w:rsidR="003D0E6C" w:rsidRDefault="00000000">
            <w:pPr>
              <w:wordWrap w:val="0"/>
              <w:jc w:val="center"/>
              <w:rPr>
                <w:szCs w:val="21"/>
              </w:rPr>
            </w:pPr>
            <w:r>
              <w:rPr>
                <w:rFonts w:hint="eastAsia"/>
                <w:snapToGrid w:val="0"/>
                <w:szCs w:val="21"/>
              </w:rPr>
              <w:t>YL</w:t>
            </w:r>
            <w:r>
              <w:rPr>
                <w:snapToGrid w:val="0"/>
                <w:szCs w:val="21"/>
              </w:rPr>
              <w:t>_SU_YXZK</w:t>
            </w:r>
            <w:r>
              <w:rPr>
                <w:rFonts w:hint="eastAsia"/>
                <w:snapToGrid w:val="0"/>
                <w:szCs w:val="21"/>
              </w:rPr>
              <w:t>_004</w:t>
            </w:r>
          </w:p>
        </w:tc>
      </w:tr>
      <w:tr w:rsidR="003D0E6C" w14:paraId="3CF15F8A" w14:textId="77777777">
        <w:tc>
          <w:tcPr>
            <w:tcW w:w="948" w:type="pct"/>
            <w:gridSpan w:val="2"/>
          </w:tcPr>
          <w:p w14:paraId="2BCEE9E8"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BF03BDA" w14:textId="77777777" w:rsidR="003D0E6C" w:rsidRDefault="00000000">
            <w:pPr>
              <w:wordWrap w:val="0"/>
              <w:rPr>
                <w:bCs/>
                <w:szCs w:val="21"/>
              </w:rPr>
            </w:pPr>
            <w:r>
              <w:rPr>
                <w:bCs/>
                <w:szCs w:val="21"/>
              </w:rPr>
              <w:t>软件测试依据：软件测试大纲</w:t>
            </w:r>
          </w:p>
          <w:p w14:paraId="0A34FA7B" w14:textId="77777777" w:rsidR="003D0E6C" w:rsidRDefault="00000000">
            <w:pPr>
              <w:wordWrap w:val="0"/>
              <w:rPr>
                <w:bCs/>
                <w:szCs w:val="21"/>
              </w:rPr>
            </w:pPr>
            <w:r>
              <w:rPr>
                <w:bCs/>
                <w:szCs w:val="21"/>
              </w:rPr>
              <w:t>测试需求分析：</w:t>
            </w:r>
            <w:r>
              <w:rPr>
                <w:rFonts w:hint="eastAsia"/>
                <w:bCs/>
                <w:szCs w:val="21"/>
              </w:rPr>
              <w:t>6.2.1.4.2.1</w:t>
            </w:r>
            <w:r>
              <w:rPr>
                <w:rFonts w:hint="eastAsia"/>
                <w:snapToGrid w:val="0"/>
                <w:szCs w:val="21"/>
              </w:rPr>
              <w:t>BCD</w:t>
            </w:r>
            <w:r>
              <w:rPr>
                <w:rFonts w:hint="eastAsia"/>
                <w:snapToGrid w:val="0"/>
                <w:szCs w:val="21"/>
              </w:rPr>
              <w:t>星</w:t>
            </w:r>
            <w:r>
              <w:rPr>
                <w:snapToGrid w:val="0"/>
                <w:szCs w:val="21"/>
              </w:rPr>
              <w:t>有效载荷控制计划获取</w:t>
            </w:r>
          </w:p>
          <w:p w14:paraId="2D7A03D2" w14:textId="77777777" w:rsidR="003D0E6C" w:rsidRDefault="00000000">
            <w:pPr>
              <w:wordWrap w:val="0"/>
              <w:rPr>
                <w:bCs/>
                <w:szCs w:val="21"/>
              </w:rPr>
            </w:pPr>
            <w:r>
              <w:rPr>
                <w:bCs/>
                <w:szCs w:val="21"/>
              </w:rPr>
              <w:t>测试需求标识：</w:t>
            </w:r>
            <w:r>
              <w:rPr>
                <w:snapToGrid w:val="0"/>
                <w:szCs w:val="21"/>
              </w:rPr>
              <w:t>XQ_SU_YXZK</w:t>
            </w:r>
          </w:p>
        </w:tc>
      </w:tr>
      <w:tr w:rsidR="003D0E6C" w14:paraId="2D10F74B" w14:textId="77777777">
        <w:tc>
          <w:tcPr>
            <w:tcW w:w="948" w:type="pct"/>
            <w:gridSpan w:val="2"/>
          </w:tcPr>
          <w:p w14:paraId="12EAF938"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5B6782C7" w14:textId="77777777" w:rsidR="003D0E6C" w:rsidRDefault="00000000">
            <w:pPr>
              <w:wordWrap w:val="0"/>
              <w:rPr>
                <w:szCs w:val="21"/>
              </w:rPr>
            </w:pPr>
            <w:r>
              <w:rPr>
                <w:bCs/>
                <w:snapToGrid w:val="0"/>
                <w:szCs w:val="21"/>
              </w:rPr>
              <w:t>通过人工在指令生成页面选择卫星指令申请</w:t>
            </w:r>
            <w:r>
              <w:rPr>
                <w:bCs/>
                <w:snapToGrid w:val="0"/>
                <w:szCs w:val="21"/>
              </w:rPr>
              <w:t>tab</w:t>
            </w:r>
            <w:r>
              <w:rPr>
                <w:bCs/>
                <w:snapToGrid w:val="0"/>
                <w:szCs w:val="21"/>
              </w:rPr>
              <w:t>，选择指令申请后查看计划信息是否正确显示，点击指令编制查看编译列表和反演列表，保存入库验证是否成功，验证软件卫星指令申请获取功能的正确性</w:t>
            </w:r>
          </w:p>
        </w:tc>
      </w:tr>
      <w:tr w:rsidR="003D0E6C" w14:paraId="2C24A7D7" w14:textId="77777777">
        <w:tc>
          <w:tcPr>
            <w:tcW w:w="948" w:type="pct"/>
            <w:gridSpan w:val="2"/>
          </w:tcPr>
          <w:p w14:paraId="7EEBBA6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45B1088" w14:textId="77777777" w:rsidR="003D0E6C" w:rsidRDefault="00000000">
            <w:pPr>
              <w:wordWrap w:val="0"/>
              <w:rPr>
                <w:bCs/>
                <w:szCs w:val="21"/>
              </w:rPr>
            </w:pPr>
            <w:r>
              <w:rPr>
                <w:bCs/>
                <w:szCs w:val="21"/>
              </w:rPr>
              <w:t>1.</w:t>
            </w:r>
            <w:r>
              <w:rPr>
                <w:bCs/>
                <w:szCs w:val="21"/>
              </w:rPr>
              <w:t>被测软件已正常启动</w:t>
            </w:r>
          </w:p>
          <w:p w14:paraId="249608D9" w14:textId="77777777" w:rsidR="003D0E6C" w:rsidRDefault="00000000">
            <w:pPr>
              <w:wordWrap w:val="0"/>
              <w:rPr>
                <w:bCs/>
                <w:szCs w:val="21"/>
              </w:rPr>
            </w:pPr>
            <w:r>
              <w:rPr>
                <w:bCs/>
                <w:szCs w:val="21"/>
              </w:rPr>
              <w:t>2.</w:t>
            </w:r>
            <w:r>
              <w:rPr>
                <w:bCs/>
                <w:szCs w:val="21"/>
              </w:rPr>
              <w:t>测试环境已配置就绪</w:t>
            </w:r>
          </w:p>
          <w:p w14:paraId="2ADE45B3" w14:textId="77777777" w:rsidR="003D0E6C" w:rsidRDefault="00000000">
            <w:pPr>
              <w:wordWrap w:val="0"/>
              <w:rPr>
                <w:szCs w:val="21"/>
              </w:rPr>
            </w:pPr>
            <w:r>
              <w:rPr>
                <w:bCs/>
                <w:szCs w:val="21"/>
              </w:rPr>
              <w:t>3.</w:t>
            </w:r>
            <w:r>
              <w:rPr>
                <w:bCs/>
                <w:szCs w:val="21"/>
              </w:rPr>
              <w:t>相关接口已连通</w:t>
            </w:r>
          </w:p>
        </w:tc>
      </w:tr>
      <w:tr w:rsidR="003D0E6C" w14:paraId="50C04C9B" w14:textId="77777777">
        <w:tc>
          <w:tcPr>
            <w:tcW w:w="948" w:type="pct"/>
            <w:gridSpan w:val="2"/>
          </w:tcPr>
          <w:p w14:paraId="1547A55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89EEA52" w14:textId="77777777" w:rsidR="003D0E6C" w:rsidRDefault="00000000">
            <w:pPr>
              <w:wordWrap w:val="0"/>
              <w:rPr>
                <w:bCs/>
                <w:szCs w:val="21"/>
              </w:rPr>
            </w:pPr>
            <w:r>
              <w:rPr>
                <w:bCs/>
                <w:szCs w:val="21"/>
              </w:rPr>
              <w:t>1.</w:t>
            </w:r>
            <w:r>
              <w:rPr>
                <w:bCs/>
                <w:szCs w:val="21"/>
              </w:rPr>
              <w:t>被测软件版本受控</w:t>
            </w:r>
          </w:p>
          <w:p w14:paraId="03904554" w14:textId="77777777" w:rsidR="003D0E6C" w:rsidRDefault="00000000">
            <w:pPr>
              <w:wordWrap w:val="0"/>
              <w:rPr>
                <w:szCs w:val="21"/>
              </w:rPr>
            </w:pPr>
            <w:r>
              <w:rPr>
                <w:bCs/>
                <w:szCs w:val="21"/>
              </w:rPr>
              <w:t>2.</w:t>
            </w:r>
            <w:r>
              <w:rPr>
                <w:bCs/>
                <w:szCs w:val="21"/>
              </w:rPr>
              <w:t>测试环境满足设计要求</w:t>
            </w:r>
          </w:p>
        </w:tc>
      </w:tr>
      <w:tr w:rsidR="003D0E6C" w14:paraId="64BC194B" w14:textId="77777777">
        <w:tc>
          <w:tcPr>
            <w:tcW w:w="5000" w:type="pct"/>
            <w:gridSpan w:val="6"/>
          </w:tcPr>
          <w:p w14:paraId="7C47ACC6"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A3C7D99" w14:textId="77777777">
        <w:tc>
          <w:tcPr>
            <w:tcW w:w="413" w:type="pct"/>
          </w:tcPr>
          <w:p w14:paraId="1F234BB5"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81C231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A7AF60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F44A2D7" w14:textId="77777777">
        <w:tc>
          <w:tcPr>
            <w:tcW w:w="413" w:type="pct"/>
          </w:tcPr>
          <w:p w14:paraId="3DAB2C60" w14:textId="77777777" w:rsidR="003D0E6C" w:rsidRDefault="003D0E6C">
            <w:pPr>
              <w:pStyle w:val="afffff4"/>
              <w:numPr>
                <w:ilvl w:val="0"/>
                <w:numId w:val="94"/>
              </w:numPr>
              <w:wordWrap w:val="0"/>
              <w:ind w:firstLineChars="0"/>
              <w:jc w:val="center"/>
              <w:rPr>
                <w:szCs w:val="21"/>
              </w:rPr>
            </w:pPr>
          </w:p>
        </w:tc>
        <w:tc>
          <w:tcPr>
            <w:tcW w:w="2524" w:type="pct"/>
            <w:gridSpan w:val="3"/>
          </w:tcPr>
          <w:p w14:paraId="6AD237E3" w14:textId="77777777" w:rsidR="003D0E6C" w:rsidRDefault="00000000">
            <w:pPr>
              <w:wordWrap w:val="0"/>
              <w:rPr>
                <w:szCs w:val="21"/>
              </w:rPr>
            </w:pPr>
            <w:r>
              <w:rPr>
                <w:snapToGrid w:val="0"/>
                <w:szCs w:val="21"/>
              </w:rPr>
              <w:t>在指令生成页面，选择卫星指令申请</w:t>
            </w:r>
            <w:r>
              <w:rPr>
                <w:snapToGrid w:val="0"/>
                <w:szCs w:val="21"/>
              </w:rPr>
              <w:t>tab</w:t>
            </w:r>
            <w:r>
              <w:rPr>
                <w:snapToGrid w:val="0"/>
                <w:szCs w:val="21"/>
              </w:rPr>
              <w:t>页，查看是否显示卫星指令申请列表</w:t>
            </w:r>
          </w:p>
        </w:tc>
        <w:tc>
          <w:tcPr>
            <w:tcW w:w="2063" w:type="pct"/>
            <w:gridSpan w:val="2"/>
          </w:tcPr>
          <w:p w14:paraId="1DB6F794" w14:textId="77777777" w:rsidR="003D0E6C" w:rsidRDefault="00000000">
            <w:pPr>
              <w:wordWrap w:val="0"/>
              <w:rPr>
                <w:szCs w:val="21"/>
              </w:rPr>
            </w:pPr>
            <w:r>
              <w:rPr>
                <w:snapToGrid w:val="0"/>
                <w:szCs w:val="21"/>
              </w:rPr>
              <w:t>显示卫星指令申请列表</w:t>
            </w:r>
          </w:p>
        </w:tc>
      </w:tr>
      <w:tr w:rsidR="003D0E6C" w14:paraId="703ED7C9" w14:textId="77777777">
        <w:tc>
          <w:tcPr>
            <w:tcW w:w="413" w:type="pct"/>
          </w:tcPr>
          <w:p w14:paraId="5727BCD0" w14:textId="77777777" w:rsidR="003D0E6C" w:rsidRDefault="003D0E6C">
            <w:pPr>
              <w:pStyle w:val="afffff4"/>
              <w:numPr>
                <w:ilvl w:val="0"/>
                <w:numId w:val="94"/>
              </w:numPr>
              <w:wordWrap w:val="0"/>
              <w:ind w:firstLineChars="0"/>
              <w:jc w:val="center"/>
              <w:rPr>
                <w:szCs w:val="21"/>
              </w:rPr>
            </w:pPr>
          </w:p>
        </w:tc>
        <w:tc>
          <w:tcPr>
            <w:tcW w:w="2524" w:type="pct"/>
            <w:gridSpan w:val="3"/>
          </w:tcPr>
          <w:p w14:paraId="2A8365EF" w14:textId="77777777" w:rsidR="003D0E6C" w:rsidRDefault="00000000">
            <w:pPr>
              <w:wordWrap w:val="0"/>
              <w:rPr>
                <w:szCs w:val="21"/>
              </w:rPr>
            </w:pPr>
            <w:r>
              <w:rPr>
                <w:snapToGrid w:val="0"/>
                <w:szCs w:val="21"/>
              </w:rPr>
              <w:t>在</w:t>
            </w:r>
            <w:r>
              <w:rPr>
                <w:snapToGrid w:val="0"/>
                <w:szCs w:val="21"/>
              </w:rPr>
              <w:t>"</w:t>
            </w:r>
            <w:r>
              <w:rPr>
                <w:snapToGrid w:val="0"/>
                <w:szCs w:val="21"/>
              </w:rPr>
              <w:t>选择指令申请</w:t>
            </w:r>
            <w:r>
              <w:rPr>
                <w:snapToGrid w:val="0"/>
                <w:szCs w:val="21"/>
              </w:rPr>
              <w:t>"</w:t>
            </w:r>
            <w:r>
              <w:rPr>
                <w:snapToGrid w:val="0"/>
                <w:szCs w:val="21"/>
              </w:rPr>
              <w:t>下拉框中选择一个卫星指令申请，查看计划列表是否正确显示该申请的计划信息</w:t>
            </w:r>
          </w:p>
        </w:tc>
        <w:tc>
          <w:tcPr>
            <w:tcW w:w="2063" w:type="pct"/>
            <w:gridSpan w:val="2"/>
          </w:tcPr>
          <w:p w14:paraId="0DEA4AA8" w14:textId="77777777" w:rsidR="003D0E6C" w:rsidRDefault="00000000">
            <w:pPr>
              <w:wordWrap w:val="0"/>
              <w:rPr>
                <w:szCs w:val="21"/>
              </w:rPr>
            </w:pPr>
            <w:r>
              <w:rPr>
                <w:snapToGrid w:val="0"/>
                <w:szCs w:val="21"/>
              </w:rPr>
              <w:t>正确显示该申请的计划信息</w:t>
            </w:r>
          </w:p>
        </w:tc>
      </w:tr>
      <w:tr w:rsidR="003D0E6C" w14:paraId="7C0F2967" w14:textId="77777777">
        <w:tc>
          <w:tcPr>
            <w:tcW w:w="413" w:type="pct"/>
          </w:tcPr>
          <w:p w14:paraId="35E9222C" w14:textId="77777777" w:rsidR="003D0E6C" w:rsidRDefault="003D0E6C">
            <w:pPr>
              <w:pStyle w:val="afffff4"/>
              <w:numPr>
                <w:ilvl w:val="0"/>
                <w:numId w:val="94"/>
              </w:numPr>
              <w:wordWrap w:val="0"/>
              <w:ind w:firstLineChars="0"/>
              <w:jc w:val="center"/>
              <w:rPr>
                <w:szCs w:val="21"/>
              </w:rPr>
            </w:pPr>
          </w:p>
        </w:tc>
        <w:tc>
          <w:tcPr>
            <w:tcW w:w="2524" w:type="pct"/>
            <w:gridSpan w:val="3"/>
          </w:tcPr>
          <w:p w14:paraId="4BD0B80B" w14:textId="77777777" w:rsidR="003D0E6C" w:rsidRDefault="00000000">
            <w:pPr>
              <w:wordWrap w:val="0"/>
              <w:rPr>
                <w:snapToGrid w:val="0"/>
                <w:szCs w:val="21"/>
              </w:rPr>
            </w:pPr>
            <w:r>
              <w:rPr>
                <w:snapToGrid w:val="0"/>
                <w:szCs w:val="21"/>
              </w:rPr>
              <w:t>点击指令编制按钮，查看编译列表是否显示指令编码、反演列表是否显示反演信息</w:t>
            </w:r>
          </w:p>
        </w:tc>
        <w:tc>
          <w:tcPr>
            <w:tcW w:w="2063" w:type="pct"/>
            <w:gridSpan w:val="2"/>
          </w:tcPr>
          <w:p w14:paraId="21315178" w14:textId="77777777" w:rsidR="003D0E6C" w:rsidRDefault="00000000">
            <w:pPr>
              <w:wordWrap w:val="0"/>
              <w:rPr>
                <w:snapToGrid w:val="0"/>
                <w:szCs w:val="21"/>
              </w:rPr>
            </w:pPr>
            <w:r>
              <w:rPr>
                <w:snapToGrid w:val="0"/>
                <w:szCs w:val="21"/>
              </w:rPr>
              <w:t>指令编码、反演列表显示反演信息</w:t>
            </w:r>
          </w:p>
        </w:tc>
      </w:tr>
      <w:tr w:rsidR="003D0E6C" w14:paraId="540E16F2" w14:textId="77777777">
        <w:tc>
          <w:tcPr>
            <w:tcW w:w="413" w:type="pct"/>
          </w:tcPr>
          <w:p w14:paraId="6CB45930" w14:textId="77777777" w:rsidR="003D0E6C" w:rsidRDefault="003D0E6C">
            <w:pPr>
              <w:pStyle w:val="afffff4"/>
              <w:numPr>
                <w:ilvl w:val="0"/>
                <w:numId w:val="94"/>
              </w:numPr>
              <w:wordWrap w:val="0"/>
              <w:ind w:firstLineChars="0"/>
              <w:jc w:val="center"/>
              <w:rPr>
                <w:szCs w:val="21"/>
              </w:rPr>
            </w:pPr>
          </w:p>
        </w:tc>
        <w:tc>
          <w:tcPr>
            <w:tcW w:w="2524" w:type="pct"/>
            <w:gridSpan w:val="3"/>
          </w:tcPr>
          <w:p w14:paraId="5DCE818B" w14:textId="77777777" w:rsidR="003D0E6C" w:rsidRDefault="00000000">
            <w:pPr>
              <w:wordWrap w:val="0"/>
              <w:rPr>
                <w:snapToGrid w:val="0"/>
                <w:szCs w:val="21"/>
              </w:rPr>
            </w:pPr>
            <w:r>
              <w:rPr>
                <w:snapToGrid w:val="0"/>
                <w:szCs w:val="21"/>
              </w:rPr>
              <w:t>点击打印数据按钮，查看是否成功下载指令数据</w:t>
            </w:r>
            <w:r>
              <w:rPr>
                <w:snapToGrid w:val="0"/>
                <w:szCs w:val="21"/>
              </w:rPr>
              <w:t>doc</w:t>
            </w:r>
            <w:r>
              <w:rPr>
                <w:snapToGrid w:val="0"/>
                <w:szCs w:val="21"/>
              </w:rPr>
              <w:t>文件</w:t>
            </w:r>
          </w:p>
        </w:tc>
        <w:tc>
          <w:tcPr>
            <w:tcW w:w="2063" w:type="pct"/>
            <w:gridSpan w:val="2"/>
          </w:tcPr>
          <w:p w14:paraId="564C9C1E" w14:textId="77777777" w:rsidR="003D0E6C" w:rsidRDefault="00000000">
            <w:pPr>
              <w:wordWrap w:val="0"/>
              <w:rPr>
                <w:snapToGrid w:val="0"/>
                <w:szCs w:val="21"/>
              </w:rPr>
            </w:pPr>
            <w:r>
              <w:rPr>
                <w:snapToGrid w:val="0"/>
                <w:szCs w:val="21"/>
              </w:rPr>
              <w:t>成功下载指令数据</w:t>
            </w:r>
            <w:r>
              <w:rPr>
                <w:snapToGrid w:val="0"/>
                <w:szCs w:val="21"/>
              </w:rPr>
              <w:t>doc</w:t>
            </w:r>
            <w:r>
              <w:rPr>
                <w:snapToGrid w:val="0"/>
                <w:szCs w:val="21"/>
              </w:rPr>
              <w:t>文件</w:t>
            </w:r>
          </w:p>
        </w:tc>
      </w:tr>
      <w:tr w:rsidR="003D0E6C" w14:paraId="5C7AA6AA" w14:textId="77777777">
        <w:tc>
          <w:tcPr>
            <w:tcW w:w="413" w:type="pct"/>
          </w:tcPr>
          <w:p w14:paraId="3B9318E8" w14:textId="77777777" w:rsidR="003D0E6C" w:rsidRDefault="003D0E6C">
            <w:pPr>
              <w:pStyle w:val="afffff4"/>
              <w:numPr>
                <w:ilvl w:val="0"/>
                <w:numId w:val="94"/>
              </w:numPr>
              <w:wordWrap w:val="0"/>
              <w:ind w:firstLineChars="0"/>
              <w:jc w:val="center"/>
              <w:rPr>
                <w:szCs w:val="21"/>
              </w:rPr>
            </w:pPr>
          </w:p>
        </w:tc>
        <w:tc>
          <w:tcPr>
            <w:tcW w:w="2524" w:type="pct"/>
            <w:gridSpan w:val="3"/>
          </w:tcPr>
          <w:p w14:paraId="152F51B4" w14:textId="77777777" w:rsidR="003D0E6C" w:rsidRDefault="00000000">
            <w:pPr>
              <w:wordWrap w:val="0"/>
              <w:rPr>
                <w:snapToGrid w:val="0"/>
                <w:szCs w:val="21"/>
              </w:rPr>
            </w:pPr>
            <w:r>
              <w:rPr>
                <w:snapToGrid w:val="0"/>
                <w:szCs w:val="21"/>
              </w:rPr>
              <w:t>点击打印反演按钮，查看是否成功下载反演数据</w:t>
            </w:r>
            <w:r>
              <w:rPr>
                <w:snapToGrid w:val="0"/>
                <w:szCs w:val="21"/>
              </w:rPr>
              <w:t>doc</w:t>
            </w:r>
            <w:r>
              <w:rPr>
                <w:snapToGrid w:val="0"/>
                <w:szCs w:val="21"/>
              </w:rPr>
              <w:t>文件</w:t>
            </w:r>
          </w:p>
        </w:tc>
        <w:tc>
          <w:tcPr>
            <w:tcW w:w="2063" w:type="pct"/>
            <w:gridSpan w:val="2"/>
          </w:tcPr>
          <w:p w14:paraId="535E1C90" w14:textId="77777777" w:rsidR="003D0E6C" w:rsidRDefault="00000000">
            <w:pPr>
              <w:wordWrap w:val="0"/>
              <w:rPr>
                <w:snapToGrid w:val="0"/>
                <w:szCs w:val="21"/>
              </w:rPr>
            </w:pPr>
            <w:r>
              <w:rPr>
                <w:snapToGrid w:val="0"/>
                <w:szCs w:val="21"/>
              </w:rPr>
              <w:t>成功下载反演数据</w:t>
            </w:r>
            <w:r>
              <w:rPr>
                <w:snapToGrid w:val="0"/>
                <w:szCs w:val="21"/>
              </w:rPr>
              <w:t>doc</w:t>
            </w:r>
            <w:r>
              <w:rPr>
                <w:snapToGrid w:val="0"/>
                <w:szCs w:val="21"/>
              </w:rPr>
              <w:t>文件</w:t>
            </w:r>
          </w:p>
        </w:tc>
      </w:tr>
      <w:tr w:rsidR="003D0E6C" w14:paraId="47BE5829" w14:textId="77777777">
        <w:tc>
          <w:tcPr>
            <w:tcW w:w="413" w:type="pct"/>
          </w:tcPr>
          <w:p w14:paraId="6858A63E" w14:textId="77777777" w:rsidR="003D0E6C" w:rsidRDefault="003D0E6C">
            <w:pPr>
              <w:pStyle w:val="afffff4"/>
              <w:numPr>
                <w:ilvl w:val="0"/>
                <w:numId w:val="94"/>
              </w:numPr>
              <w:wordWrap w:val="0"/>
              <w:ind w:firstLineChars="0"/>
              <w:jc w:val="center"/>
              <w:rPr>
                <w:szCs w:val="21"/>
              </w:rPr>
            </w:pPr>
          </w:p>
        </w:tc>
        <w:tc>
          <w:tcPr>
            <w:tcW w:w="2524" w:type="pct"/>
            <w:gridSpan w:val="3"/>
          </w:tcPr>
          <w:p w14:paraId="2BEE743D" w14:textId="77777777" w:rsidR="003D0E6C" w:rsidRDefault="00000000">
            <w:pPr>
              <w:wordWrap w:val="0"/>
              <w:rPr>
                <w:snapToGrid w:val="0"/>
                <w:szCs w:val="21"/>
              </w:rPr>
            </w:pPr>
            <w:r>
              <w:rPr>
                <w:snapToGrid w:val="0"/>
                <w:szCs w:val="21"/>
              </w:rPr>
              <w:t>点击保存入库按钮，查看是否成功保存至数据库</w:t>
            </w:r>
          </w:p>
        </w:tc>
        <w:tc>
          <w:tcPr>
            <w:tcW w:w="2063" w:type="pct"/>
            <w:gridSpan w:val="2"/>
          </w:tcPr>
          <w:p w14:paraId="75EE0839" w14:textId="77777777" w:rsidR="003D0E6C" w:rsidRDefault="00000000">
            <w:pPr>
              <w:wordWrap w:val="0"/>
              <w:rPr>
                <w:snapToGrid w:val="0"/>
                <w:szCs w:val="21"/>
              </w:rPr>
            </w:pPr>
            <w:r>
              <w:rPr>
                <w:snapToGrid w:val="0"/>
                <w:szCs w:val="21"/>
              </w:rPr>
              <w:t>成功保存至数据库</w:t>
            </w:r>
          </w:p>
        </w:tc>
      </w:tr>
      <w:tr w:rsidR="003D0E6C" w14:paraId="44FDE756" w14:textId="77777777">
        <w:tc>
          <w:tcPr>
            <w:tcW w:w="413" w:type="pct"/>
          </w:tcPr>
          <w:p w14:paraId="6C48F4A2" w14:textId="77777777" w:rsidR="003D0E6C" w:rsidRDefault="003D0E6C">
            <w:pPr>
              <w:pStyle w:val="afffff4"/>
              <w:numPr>
                <w:ilvl w:val="0"/>
                <w:numId w:val="94"/>
              </w:numPr>
              <w:wordWrap w:val="0"/>
              <w:ind w:firstLineChars="0"/>
              <w:jc w:val="center"/>
              <w:rPr>
                <w:szCs w:val="21"/>
              </w:rPr>
            </w:pPr>
          </w:p>
        </w:tc>
        <w:tc>
          <w:tcPr>
            <w:tcW w:w="2524" w:type="pct"/>
            <w:gridSpan w:val="3"/>
          </w:tcPr>
          <w:p w14:paraId="45DDDF97" w14:textId="77777777" w:rsidR="003D0E6C" w:rsidRDefault="00000000">
            <w:pPr>
              <w:wordWrap w:val="0"/>
              <w:rPr>
                <w:snapToGrid w:val="0"/>
                <w:szCs w:val="21"/>
              </w:rPr>
            </w:pPr>
            <w:r>
              <w:rPr>
                <w:snapToGrid w:val="0"/>
                <w:szCs w:val="21"/>
              </w:rPr>
              <w:t>在指令日志中查看是否记录卫星指令申请指令生成日志</w:t>
            </w:r>
          </w:p>
        </w:tc>
        <w:tc>
          <w:tcPr>
            <w:tcW w:w="2063" w:type="pct"/>
            <w:gridSpan w:val="2"/>
          </w:tcPr>
          <w:p w14:paraId="6BD77DB1" w14:textId="77777777" w:rsidR="003D0E6C" w:rsidRDefault="00000000">
            <w:pPr>
              <w:wordWrap w:val="0"/>
              <w:rPr>
                <w:snapToGrid w:val="0"/>
                <w:szCs w:val="21"/>
              </w:rPr>
            </w:pPr>
            <w:r>
              <w:rPr>
                <w:snapToGrid w:val="0"/>
                <w:szCs w:val="21"/>
              </w:rPr>
              <w:t>记录卫星指令申请指令生成日志</w:t>
            </w:r>
          </w:p>
        </w:tc>
      </w:tr>
      <w:tr w:rsidR="003D0E6C" w14:paraId="1BBEAB34" w14:textId="77777777">
        <w:tc>
          <w:tcPr>
            <w:tcW w:w="413" w:type="pct"/>
          </w:tcPr>
          <w:p w14:paraId="5BA0A7C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D517FD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AA15EC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D437E2E" w14:textId="77777777">
        <w:tc>
          <w:tcPr>
            <w:tcW w:w="413" w:type="pct"/>
          </w:tcPr>
          <w:p w14:paraId="7CBA9D5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E33F0D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9AA81D4" w14:textId="77777777" w:rsidR="003D0E6C" w:rsidRDefault="00000000">
            <w:pPr>
              <w:wordWrap w:val="0"/>
              <w:rPr>
                <w:szCs w:val="21"/>
              </w:rPr>
            </w:pPr>
            <w:r>
              <w:rPr>
                <w:rFonts w:hint="eastAsia"/>
                <w:szCs w:val="21"/>
              </w:rPr>
              <w:t>本测试用例的全部测试步骤都通过即标志本用例为“通过”</w:t>
            </w:r>
          </w:p>
        </w:tc>
      </w:tr>
      <w:tr w:rsidR="003D0E6C" w14:paraId="799B9DED" w14:textId="77777777">
        <w:tc>
          <w:tcPr>
            <w:tcW w:w="413" w:type="pct"/>
          </w:tcPr>
          <w:p w14:paraId="114C6E3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C2D4D6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100752A" w14:textId="77777777" w:rsidR="003D0E6C" w:rsidRDefault="00000000">
            <w:pPr>
              <w:wordWrap w:val="0"/>
              <w:rPr>
                <w:szCs w:val="21"/>
              </w:rPr>
            </w:pPr>
            <w:r>
              <w:rPr>
                <w:rFonts w:hint="eastAsia"/>
                <w:szCs w:val="21"/>
              </w:rPr>
              <w:t>李友</w:t>
            </w:r>
          </w:p>
        </w:tc>
      </w:tr>
    </w:tbl>
    <w:p w14:paraId="1D2729D3" w14:textId="77777777" w:rsidR="003D0E6C" w:rsidRDefault="003D0E6C"/>
    <w:p w14:paraId="2AAE46D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184F57D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4B9005B" w14:textId="77777777" w:rsidR="003D0E6C" w:rsidRDefault="003D0E6C">
            <w:pPr>
              <w:numPr>
                <w:ilvl w:val="0"/>
                <w:numId w:val="47"/>
              </w:numPr>
              <w:wordWrap w:val="0"/>
              <w:jc w:val="left"/>
              <w:rPr>
                <w:b/>
                <w:szCs w:val="21"/>
              </w:rPr>
            </w:pPr>
          </w:p>
        </w:tc>
      </w:tr>
      <w:tr w:rsidR="003D0E6C" w14:paraId="0B441F40" w14:textId="77777777">
        <w:tc>
          <w:tcPr>
            <w:tcW w:w="948" w:type="pct"/>
            <w:gridSpan w:val="2"/>
          </w:tcPr>
          <w:p w14:paraId="36E8753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EE6AB96" w14:textId="77777777" w:rsidR="003D0E6C" w:rsidRDefault="00000000">
            <w:pPr>
              <w:wordWrap w:val="0"/>
              <w:jc w:val="center"/>
              <w:rPr>
                <w:szCs w:val="21"/>
              </w:rPr>
            </w:pPr>
            <w:r>
              <w:rPr>
                <w:szCs w:val="21"/>
              </w:rPr>
              <w:t>计划获取异常功能</w:t>
            </w:r>
          </w:p>
        </w:tc>
        <w:tc>
          <w:tcPr>
            <w:tcW w:w="578" w:type="pct"/>
            <w:gridSpan w:val="2"/>
          </w:tcPr>
          <w:p w14:paraId="425147B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33960D2" w14:textId="77777777" w:rsidR="003D0E6C" w:rsidRDefault="00000000">
            <w:pPr>
              <w:wordWrap w:val="0"/>
              <w:jc w:val="center"/>
              <w:rPr>
                <w:szCs w:val="21"/>
              </w:rPr>
            </w:pPr>
            <w:r>
              <w:rPr>
                <w:rFonts w:hint="eastAsia"/>
                <w:snapToGrid w:val="0"/>
                <w:szCs w:val="21"/>
              </w:rPr>
              <w:t>YL</w:t>
            </w:r>
            <w:r>
              <w:rPr>
                <w:snapToGrid w:val="0"/>
                <w:szCs w:val="21"/>
              </w:rPr>
              <w:t>_SU_YXZK</w:t>
            </w:r>
            <w:r>
              <w:rPr>
                <w:rFonts w:hint="eastAsia"/>
                <w:snapToGrid w:val="0"/>
                <w:szCs w:val="21"/>
              </w:rPr>
              <w:t>_005</w:t>
            </w:r>
          </w:p>
        </w:tc>
      </w:tr>
      <w:tr w:rsidR="003D0E6C" w14:paraId="0F12BD36" w14:textId="77777777">
        <w:tc>
          <w:tcPr>
            <w:tcW w:w="948" w:type="pct"/>
            <w:gridSpan w:val="2"/>
          </w:tcPr>
          <w:p w14:paraId="4F6F8E4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5B10957" w14:textId="77777777" w:rsidR="003D0E6C" w:rsidRDefault="00000000">
            <w:pPr>
              <w:wordWrap w:val="0"/>
              <w:rPr>
                <w:bCs/>
                <w:szCs w:val="21"/>
              </w:rPr>
            </w:pPr>
            <w:r>
              <w:rPr>
                <w:bCs/>
                <w:szCs w:val="21"/>
              </w:rPr>
              <w:t>软件测试依据：软件测试大纲</w:t>
            </w:r>
          </w:p>
          <w:p w14:paraId="73C00B25" w14:textId="77777777" w:rsidR="003D0E6C" w:rsidRDefault="00000000">
            <w:pPr>
              <w:wordWrap w:val="0"/>
              <w:rPr>
                <w:bCs/>
                <w:szCs w:val="21"/>
              </w:rPr>
            </w:pPr>
            <w:r>
              <w:rPr>
                <w:bCs/>
                <w:szCs w:val="21"/>
              </w:rPr>
              <w:lastRenderedPageBreak/>
              <w:t>测试需求分析：</w:t>
            </w:r>
            <w:r>
              <w:rPr>
                <w:rFonts w:hint="eastAsia"/>
                <w:bCs/>
                <w:szCs w:val="21"/>
              </w:rPr>
              <w:t>6.2.1.4.2.1</w:t>
            </w:r>
            <w:r>
              <w:rPr>
                <w:rFonts w:hint="eastAsia"/>
                <w:snapToGrid w:val="0"/>
                <w:szCs w:val="21"/>
              </w:rPr>
              <w:t>BCD</w:t>
            </w:r>
            <w:r>
              <w:rPr>
                <w:rFonts w:hint="eastAsia"/>
                <w:snapToGrid w:val="0"/>
                <w:szCs w:val="21"/>
              </w:rPr>
              <w:t>星</w:t>
            </w:r>
            <w:r>
              <w:rPr>
                <w:snapToGrid w:val="0"/>
                <w:szCs w:val="21"/>
              </w:rPr>
              <w:t>有效载荷控制计划获取</w:t>
            </w:r>
          </w:p>
          <w:p w14:paraId="297881A7" w14:textId="77777777" w:rsidR="003D0E6C" w:rsidRDefault="00000000">
            <w:pPr>
              <w:wordWrap w:val="0"/>
              <w:rPr>
                <w:bCs/>
                <w:szCs w:val="21"/>
              </w:rPr>
            </w:pPr>
            <w:r>
              <w:rPr>
                <w:bCs/>
                <w:szCs w:val="21"/>
              </w:rPr>
              <w:t>测试需求标识：</w:t>
            </w:r>
            <w:r>
              <w:rPr>
                <w:snapToGrid w:val="0"/>
                <w:szCs w:val="21"/>
              </w:rPr>
              <w:t>XQ_SU_YXZK</w:t>
            </w:r>
          </w:p>
        </w:tc>
      </w:tr>
      <w:tr w:rsidR="003D0E6C" w14:paraId="028D3E55" w14:textId="77777777">
        <w:tc>
          <w:tcPr>
            <w:tcW w:w="948" w:type="pct"/>
            <w:gridSpan w:val="2"/>
          </w:tcPr>
          <w:p w14:paraId="5CF1766A"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3658AA62" w14:textId="77777777" w:rsidR="003D0E6C" w:rsidRDefault="00000000">
            <w:pPr>
              <w:wordWrap w:val="0"/>
              <w:rPr>
                <w:szCs w:val="21"/>
              </w:rPr>
            </w:pPr>
            <w:r>
              <w:rPr>
                <w:bCs/>
                <w:snapToGrid w:val="0"/>
                <w:szCs w:val="21"/>
              </w:rPr>
              <w:t>通过人工使用计划编制软件下发非法计划或在手动编辑中输入非法参数，查看软件是否给出错误提示并阻止操作，验证软件计划获取异常处理及参数正确性验证功能的正确性</w:t>
            </w:r>
          </w:p>
        </w:tc>
      </w:tr>
      <w:tr w:rsidR="003D0E6C" w14:paraId="242F7251" w14:textId="77777777">
        <w:tc>
          <w:tcPr>
            <w:tcW w:w="948" w:type="pct"/>
            <w:gridSpan w:val="2"/>
          </w:tcPr>
          <w:p w14:paraId="7F9CF65A"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3A3D2BC" w14:textId="77777777" w:rsidR="003D0E6C" w:rsidRDefault="00000000">
            <w:pPr>
              <w:wordWrap w:val="0"/>
              <w:rPr>
                <w:bCs/>
                <w:szCs w:val="21"/>
              </w:rPr>
            </w:pPr>
            <w:r>
              <w:rPr>
                <w:bCs/>
                <w:szCs w:val="21"/>
              </w:rPr>
              <w:t>1.</w:t>
            </w:r>
            <w:r>
              <w:rPr>
                <w:bCs/>
                <w:szCs w:val="21"/>
              </w:rPr>
              <w:t>被测软件已正常启动</w:t>
            </w:r>
          </w:p>
          <w:p w14:paraId="7ED84066" w14:textId="77777777" w:rsidR="003D0E6C" w:rsidRDefault="00000000">
            <w:pPr>
              <w:wordWrap w:val="0"/>
              <w:rPr>
                <w:bCs/>
                <w:szCs w:val="21"/>
              </w:rPr>
            </w:pPr>
            <w:r>
              <w:rPr>
                <w:bCs/>
                <w:szCs w:val="21"/>
              </w:rPr>
              <w:t>2.</w:t>
            </w:r>
            <w:r>
              <w:rPr>
                <w:bCs/>
                <w:szCs w:val="21"/>
              </w:rPr>
              <w:t>测试环境已配置就绪</w:t>
            </w:r>
          </w:p>
          <w:p w14:paraId="492B7B8B" w14:textId="77777777" w:rsidR="003D0E6C" w:rsidRDefault="00000000">
            <w:pPr>
              <w:wordWrap w:val="0"/>
              <w:rPr>
                <w:szCs w:val="21"/>
              </w:rPr>
            </w:pPr>
            <w:r>
              <w:rPr>
                <w:bCs/>
                <w:szCs w:val="21"/>
              </w:rPr>
              <w:t>3.</w:t>
            </w:r>
            <w:r>
              <w:rPr>
                <w:bCs/>
                <w:szCs w:val="21"/>
              </w:rPr>
              <w:t>相关接口已连通</w:t>
            </w:r>
          </w:p>
        </w:tc>
      </w:tr>
      <w:tr w:rsidR="003D0E6C" w14:paraId="5F38AB3A" w14:textId="77777777">
        <w:tc>
          <w:tcPr>
            <w:tcW w:w="948" w:type="pct"/>
            <w:gridSpan w:val="2"/>
          </w:tcPr>
          <w:p w14:paraId="4B4159B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51B24C9" w14:textId="77777777" w:rsidR="003D0E6C" w:rsidRDefault="00000000">
            <w:pPr>
              <w:wordWrap w:val="0"/>
              <w:rPr>
                <w:bCs/>
                <w:szCs w:val="21"/>
              </w:rPr>
            </w:pPr>
            <w:r>
              <w:rPr>
                <w:bCs/>
                <w:szCs w:val="21"/>
              </w:rPr>
              <w:t>1.</w:t>
            </w:r>
            <w:r>
              <w:rPr>
                <w:bCs/>
                <w:szCs w:val="21"/>
              </w:rPr>
              <w:t>被测软件版本受控</w:t>
            </w:r>
          </w:p>
          <w:p w14:paraId="1D5EF70F" w14:textId="77777777" w:rsidR="003D0E6C" w:rsidRDefault="00000000">
            <w:pPr>
              <w:wordWrap w:val="0"/>
              <w:rPr>
                <w:szCs w:val="21"/>
              </w:rPr>
            </w:pPr>
            <w:r>
              <w:rPr>
                <w:bCs/>
                <w:szCs w:val="21"/>
              </w:rPr>
              <w:t>2.</w:t>
            </w:r>
            <w:r>
              <w:rPr>
                <w:bCs/>
                <w:szCs w:val="21"/>
              </w:rPr>
              <w:t>测试环境满足设计要求</w:t>
            </w:r>
          </w:p>
        </w:tc>
      </w:tr>
      <w:tr w:rsidR="003D0E6C" w14:paraId="54A930E4" w14:textId="77777777">
        <w:tc>
          <w:tcPr>
            <w:tcW w:w="5000" w:type="pct"/>
            <w:gridSpan w:val="6"/>
          </w:tcPr>
          <w:p w14:paraId="1C0DB36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EE56EB3" w14:textId="77777777">
        <w:tc>
          <w:tcPr>
            <w:tcW w:w="413" w:type="pct"/>
          </w:tcPr>
          <w:p w14:paraId="79C581ED"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9165EE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A439CD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B29A07E" w14:textId="77777777">
        <w:tc>
          <w:tcPr>
            <w:tcW w:w="413" w:type="pct"/>
          </w:tcPr>
          <w:p w14:paraId="72D4AD81" w14:textId="77777777" w:rsidR="003D0E6C" w:rsidRDefault="003D0E6C">
            <w:pPr>
              <w:pStyle w:val="afffff4"/>
              <w:numPr>
                <w:ilvl w:val="0"/>
                <w:numId w:val="95"/>
              </w:numPr>
              <w:wordWrap w:val="0"/>
              <w:ind w:firstLineChars="0"/>
              <w:jc w:val="center"/>
              <w:rPr>
                <w:szCs w:val="21"/>
              </w:rPr>
            </w:pPr>
          </w:p>
        </w:tc>
        <w:tc>
          <w:tcPr>
            <w:tcW w:w="2524" w:type="pct"/>
            <w:gridSpan w:val="3"/>
          </w:tcPr>
          <w:p w14:paraId="64111E07" w14:textId="77777777" w:rsidR="003D0E6C" w:rsidRDefault="00000000">
            <w:pPr>
              <w:wordWrap w:val="0"/>
              <w:rPr>
                <w:szCs w:val="21"/>
              </w:rPr>
            </w:pPr>
            <w:r>
              <w:rPr>
                <w:snapToGrid w:val="0"/>
                <w:szCs w:val="21"/>
              </w:rPr>
              <w:t>使用计划编制软件下发一条非法的</w:t>
            </w:r>
            <w:r>
              <w:rPr>
                <w:rFonts w:hint="eastAsia"/>
                <w:snapToGrid w:val="0"/>
                <w:szCs w:val="21"/>
              </w:rPr>
              <w:t>BCD</w:t>
            </w:r>
            <w:r>
              <w:rPr>
                <w:rFonts w:hint="eastAsia"/>
                <w:snapToGrid w:val="0"/>
                <w:szCs w:val="21"/>
              </w:rPr>
              <w:t>星</w:t>
            </w:r>
            <w:r>
              <w:rPr>
                <w:snapToGrid w:val="0"/>
                <w:szCs w:val="21"/>
              </w:rPr>
              <w:t>有效载荷控制计划（如计划格式错误、缺少必要字段等），查看软件是否不接收该计划并给出错误提示</w:t>
            </w:r>
          </w:p>
        </w:tc>
        <w:tc>
          <w:tcPr>
            <w:tcW w:w="2063" w:type="pct"/>
            <w:gridSpan w:val="2"/>
          </w:tcPr>
          <w:p w14:paraId="7FB9EF98" w14:textId="77777777" w:rsidR="003D0E6C" w:rsidRDefault="00000000">
            <w:pPr>
              <w:wordWrap w:val="0"/>
              <w:rPr>
                <w:szCs w:val="21"/>
              </w:rPr>
            </w:pPr>
            <w:r>
              <w:rPr>
                <w:snapToGrid w:val="0"/>
                <w:szCs w:val="21"/>
              </w:rPr>
              <w:t>软件不接收该计划并给出错误提示</w:t>
            </w:r>
          </w:p>
        </w:tc>
      </w:tr>
      <w:tr w:rsidR="003D0E6C" w14:paraId="46D0F9C2" w14:textId="77777777">
        <w:tc>
          <w:tcPr>
            <w:tcW w:w="413" w:type="pct"/>
          </w:tcPr>
          <w:p w14:paraId="26FEC86F" w14:textId="77777777" w:rsidR="003D0E6C" w:rsidRDefault="003D0E6C">
            <w:pPr>
              <w:pStyle w:val="afffff4"/>
              <w:numPr>
                <w:ilvl w:val="0"/>
                <w:numId w:val="95"/>
              </w:numPr>
              <w:wordWrap w:val="0"/>
              <w:ind w:firstLineChars="0"/>
              <w:jc w:val="center"/>
              <w:rPr>
                <w:szCs w:val="21"/>
              </w:rPr>
            </w:pPr>
          </w:p>
        </w:tc>
        <w:tc>
          <w:tcPr>
            <w:tcW w:w="2524" w:type="pct"/>
            <w:gridSpan w:val="3"/>
          </w:tcPr>
          <w:p w14:paraId="175C08D1" w14:textId="77777777" w:rsidR="003D0E6C" w:rsidRDefault="00000000">
            <w:pPr>
              <w:wordWrap w:val="0"/>
              <w:rPr>
                <w:szCs w:val="21"/>
              </w:rPr>
            </w:pPr>
            <w:r>
              <w:rPr>
                <w:snapToGrid w:val="0"/>
                <w:szCs w:val="21"/>
              </w:rPr>
              <w:t>在手动生成页面，加载有效载荷控制计划后编辑参数实例值时输入非法值（如超出值域范围、格式错误等），点击指令编制，查看软件是否给出参数正确性验证错误提示</w:t>
            </w:r>
          </w:p>
        </w:tc>
        <w:tc>
          <w:tcPr>
            <w:tcW w:w="2063" w:type="pct"/>
            <w:gridSpan w:val="2"/>
          </w:tcPr>
          <w:p w14:paraId="40CB0022" w14:textId="77777777" w:rsidR="003D0E6C" w:rsidRDefault="00000000">
            <w:pPr>
              <w:wordWrap w:val="0"/>
              <w:rPr>
                <w:szCs w:val="21"/>
              </w:rPr>
            </w:pPr>
            <w:r>
              <w:rPr>
                <w:snapToGrid w:val="0"/>
                <w:szCs w:val="21"/>
              </w:rPr>
              <w:t>软件给出参数正确性验证错误提示</w:t>
            </w:r>
          </w:p>
        </w:tc>
      </w:tr>
      <w:tr w:rsidR="003D0E6C" w14:paraId="1670B7F9" w14:textId="77777777">
        <w:tc>
          <w:tcPr>
            <w:tcW w:w="413" w:type="pct"/>
          </w:tcPr>
          <w:p w14:paraId="5A0A6669" w14:textId="77777777" w:rsidR="003D0E6C" w:rsidRDefault="003D0E6C">
            <w:pPr>
              <w:pStyle w:val="afffff4"/>
              <w:numPr>
                <w:ilvl w:val="0"/>
                <w:numId w:val="95"/>
              </w:numPr>
              <w:wordWrap w:val="0"/>
              <w:ind w:firstLineChars="0"/>
              <w:jc w:val="center"/>
              <w:rPr>
                <w:szCs w:val="21"/>
              </w:rPr>
            </w:pPr>
          </w:p>
        </w:tc>
        <w:tc>
          <w:tcPr>
            <w:tcW w:w="2524" w:type="pct"/>
            <w:gridSpan w:val="3"/>
          </w:tcPr>
          <w:p w14:paraId="5C07A94D" w14:textId="77777777" w:rsidR="003D0E6C" w:rsidRDefault="00000000">
            <w:pPr>
              <w:wordWrap w:val="0"/>
              <w:rPr>
                <w:snapToGrid w:val="0"/>
                <w:szCs w:val="21"/>
              </w:rPr>
            </w:pPr>
            <w:r>
              <w:rPr>
                <w:snapToGrid w:val="0"/>
                <w:szCs w:val="21"/>
              </w:rPr>
              <w:t>在手动生成页面，选择动作但未添加任何指令即点击指令编制，查看软件是否给出错误提示且未进行编制</w:t>
            </w:r>
          </w:p>
        </w:tc>
        <w:tc>
          <w:tcPr>
            <w:tcW w:w="2063" w:type="pct"/>
            <w:gridSpan w:val="2"/>
          </w:tcPr>
          <w:p w14:paraId="2CF6E30A" w14:textId="77777777" w:rsidR="003D0E6C" w:rsidRDefault="00000000">
            <w:pPr>
              <w:wordWrap w:val="0"/>
              <w:rPr>
                <w:snapToGrid w:val="0"/>
                <w:szCs w:val="21"/>
              </w:rPr>
            </w:pPr>
            <w:r>
              <w:rPr>
                <w:snapToGrid w:val="0"/>
                <w:szCs w:val="21"/>
              </w:rPr>
              <w:t>软件给出错误提示且未进行编制</w:t>
            </w:r>
          </w:p>
        </w:tc>
      </w:tr>
      <w:tr w:rsidR="003D0E6C" w14:paraId="0281D691" w14:textId="77777777">
        <w:tc>
          <w:tcPr>
            <w:tcW w:w="413" w:type="pct"/>
          </w:tcPr>
          <w:p w14:paraId="7D4E8DEA" w14:textId="77777777" w:rsidR="003D0E6C" w:rsidRDefault="003D0E6C">
            <w:pPr>
              <w:pStyle w:val="afffff4"/>
              <w:numPr>
                <w:ilvl w:val="0"/>
                <w:numId w:val="95"/>
              </w:numPr>
              <w:wordWrap w:val="0"/>
              <w:ind w:firstLineChars="0"/>
              <w:jc w:val="center"/>
              <w:rPr>
                <w:szCs w:val="21"/>
              </w:rPr>
            </w:pPr>
          </w:p>
        </w:tc>
        <w:tc>
          <w:tcPr>
            <w:tcW w:w="2524" w:type="pct"/>
            <w:gridSpan w:val="3"/>
          </w:tcPr>
          <w:p w14:paraId="49A74EA1" w14:textId="77777777" w:rsidR="003D0E6C" w:rsidRDefault="00000000">
            <w:pPr>
              <w:wordWrap w:val="0"/>
              <w:rPr>
                <w:snapToGrid w:val="0"/>
                <w:szCs w:val="21"/>
              </w:rPr>
            </w:pPr>
            <w:r>
              <w:rPr>
                <w:snapToGrid w:val="0"/>
                <w:szCs w:val="21"/>
              </w:rPr>
              <w:t>在载荷软件更新</w:t>
            </w:r>
            <w:r>
              <w:rPr>
                <w:snapToGrid w:val="0"/>
                <w:szCs w:val="21"/>
              </w:rPr>
              <w:t>tab</w:t>
            </w:r>
            <w:r>
              <w:rPr>
                <w:snapToGrid w:val="0"/>
                <w:szCs w:val="21"/>
              </w:rPr>
              <w:t>页，不选择更新申请即点击指令编制，查看软件是否给出错误提示且未进行编制</w:t>
            </w:r>
          </w:p>
        </w:tc>
        <w:tc>
          <w:tcPr>
            <w:tcW w:w="2063" w:type="pct"/>
            <w:gridSpan w:val="2"/>
          </w:tcPr>
          <w:p w14:paraId="328063CF" w14:textId="77777777" w:rsidR="003D0E6C" w:rsidRDefault="00000000">
            <w:pPr>
              <w:wordWrap w:val="0"/>
              <w:rPr>
                <w:snapToGrid w:val="0"/>
                <w:szCs w:val="21"/>
              </w:rPr>
            </w:pPr>
            <w:r>
              <w:rPr>
                <w:snapToGrid w:val="0"/>
                <w:szCs w:val="21"/>
              </w:rPr>
              <w:t>给出错误提示且未进行编制</w:t>
            </w:r>
          </w:p>
        </w:tc>
      </w:tr>
      <w:tr w:rsidR="003D0E6C" w14:paraId="518A6EBE" w14:textId="77777777">
        <w:tc>
          <w:tcPr>
            <w:tcW w:w="413" w:type="pct"/>
          </w:tcPr>
          <w:p w14:paraId="4A112E66" w14:textId="77777777" w:rsidR="003D0E6C" w:rsidRDefault="003D0E6C">
            <w:pPr>
              <w:pStyle w:val="afffff4"/>
              <w:numPr>
                <w:ilvl w:val="0"/>
                <w:numId w:val="95"/>
              </w:numPr>
              <w:wordWrap w:val="0"/>
              <w:ind w:firstLineChars="0"/>
              <w:jc w:val="center"/>
              <w:rPr>
                <w:szCs w:val="21"/>
              </w:rPr>
            </w:pPr>
          </w:p>
        </w:tc>
        <w:tc>
          <w:tcPr>
            <w:tcW w:w="2524" w:type="pct"/>
            <w:gridSpan w:val="3"/>
          </w:tcPr>
          <w:p w14:paraId="102DE1F7" w14:textId="77777777" w:rsidR="003D0E6C" w:rsidRDefault="00000000">
            <w:pPr>
              <w:wordWrap w:val="0"/>
              <w:rPr>
                <w:snapToGrid w:val="0"/>
                <w:szCs w:val="21"/>
              </w:rPr>
            </w:pPr>
            <w:r>
              <w:rPr>
                <w:snapToGrid w:val="0"/>
                <w:szCs w:val="21"/>
              </w:rPr>
              <w:t>在卫星指令申请</w:t>
            </w:r>
            <w:r>
              <w:rPr>
                <w:snapToGrid w:val="0"/>
                <w:szCs w:val="21"/>
              </w:rPr>
              <w:t>tab</w:t>
            </w:r>
            <w:r>
              <w:rPr>
                <w:snapToGrid w:val="0"/>
                <w:szCs w:val="21"/>
              </w:rPr>
              <w:t>页，不选择指令申请即点击指令编制，查看软件是否给出错误提示且未进行编制</w:t>
            </w:r>
          </w:p>
        </w:tc>
        <w:tc>
          <w:tcPr>
            <w:tcW w:w="2063" w:type="pct"/>
            <w:gridSpan w:val="2"/>
          </w:tcPr>
          <w:p w14:paraId="4B428238" w14:textId="77777777" w:rsidR="003D0E6C" w:rsidRDefault="00000000">
            <w:pPr>
              <w:wordWrap w:val="0"/>
              <w:rPr>
                <w:snapToGrid w:val="0"/>
                <w:szCs w:val="21"/>
              </w:rPr>
            </w:pPr>
            <w:r>
              <w:rPr>
                <w:snapToGrid w:val="0"/>
                <w:szCs w:val="21"/>
              </w:rPr>
              <w:t>给出错误提示且未进行编制</w:t>
            </w:r>
          </w:p>
        </w:tc>
      </w:tr>
      <w:tr w:rsidR="003D0E6C" w14:paraId="5836FE0D" w14:textId="77777777">
        <w:tc>
          <w:tcPr>
            <w:tcW w:w="413" w:type="pct"/>
          </w:tcPr>
          <w:p w14:paraId="5433078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4B517F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2664376"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EB77CE9" w14:textId="77777777">
        <w:tc>
          <w:tcPr>
            <w:tcW w:w="413" w:type="pct"/>
          </w:tcPr>
          <w:p w14:paraId="50BD200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28358B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3EEE442" w14:textId="77777777" w:rsidR="003D0E6C" w:rsidRDefault="00000000">
            <w:pPr>
              <w:wordWrap w:val="0"/>
              <w:rPr>
                <w:szCs w:val="21"/>
              </w:rPr>
            </w:pPr>
            <w:r>
              <w:rPr>
                <w:rFonts w:hint="eastAsia"/>
                <w:szCs w:val="21"/>
              </w:rPr>
              <w:t>本测试用例的全部测试步骤都通过即标志本用例为“通过”</w:t>
            </w:r>
          </w:p>
        </w:tc>
      </w:tr>
      <w:tr w:rsidR="003D0E6C" w14:paraId="487FC9AC" w14:textId="77777777">
        <w:tc>
          <w:tcPr>
            <w:tcW w:w="413" w:type="pct"/>
          </w:tcPr>
          <w:p w14:paraId="603FEBA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F410BE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D72CF19" w14:textId="77777777" w:rsidR="003D0E6C" w:rsidRDefault="00000000">
            <w:pPr>
              <w:wordWrap w:val="0"/>
              <w:rPr>
                <w:szCs w:val="21"/>
              </w:rPr>
            </w:pPr>
            <w:r>
              <w:rPr>
                <w:rFonts w:hint="eastAsia"/>
                <w:szCs w:val="21"/>
              </w:rPr>
              <w:t>李友</w:t>
            </w:r>
          </w:p>
        </w:tc>
      </w:tr>
    </w:tbl>
    <w:p w14:paraId="3FF322BB" w14:textId="77777777" w:rsidR="003D0E6C" w:rsidRDefault="003D0E6C"/>
    <w:p w14:paraId="20199A5D" w14:textId="77777777" w:rsidR="003D0E6C" w:rsidRDefault="00000000">
      <w:pPr>
        <w:pStyle w:val="5"/>
        <w:wordWrap w:val="0"/>
      </w:pPr>
      <w:r>
        <w:rPr>
          <w:rFonts w:hint="eastAsia"/>
        </w:rPr>
        <w:t>BCD</w:t>
      </w:r>
      <w:r>
        <w:rPr>
          <w:rFonts w:hint="eastAsia"/>
        </w:rPr>
        <w:t>星</w:t>
      </w:r>
      <w:r>
        <w:t>遥控指令包生成</w:t>
      </w:r>
    </w:p>
    <w:tbl>
      <w:tblPr>
        <w:tblStyle w:val="afffff8"/>
        <w:tblW w:w="4873" w:type="pct"/>
        <w:tblLayout w:type="fixed"/>
        <w:tblLook w:val="04A0" w:firstRow="1" w:lastRow="0" w:firstColumn="1" w:lastColumn="0" w:noHBand="0" w:noVBand="1"/>
      </w:tblPr>
      <w:tblGrid>
        <w:gridCol w:w="754"/>
        <w:gridCol w:w="978"/>
        <w:gridCol w:w="3178"/>
        <w:gridCol w:w="457"/>
        <w:gridCol w:w="600"/>
        <w:gridCol w:w="3177"/>
      </w:tblGrid>
      <w:tr w:rsidR="003D0E6C" w14:paraId="6D4B48C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143B389" w14:textId="77777777" w:rsidR="003D0E6C" w:rsidRDefault="003D0E6C">
            <w:pPr>
              <w:numPr>
                <w:ilvl w:val="0"/>
                <w:numId w:val="47"/>
              </w:numPr>
              <w:wordWrap w:val="0"/>
              <w:jc w:val="left"/>
              <w:rPr>
                <w:b/>
                <w:szCs w:val="21"/>
              </w:rPr>
            </w:pPr>
          </w:p>
        </w:tc>
      </w:tr>
      <w:tr w:rsidR="003D0E6C" w14:paraId="62D40448" w14:textId="77777777">
        <w:tc>
          <w:tcPr>
            <w:tcW w:w="947" w:type="pct"/>
            <w:gridSpan w:val="2"/>
          </w:tcPr>
          <w:p w14:paraId="7C33514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7C30FE6" w14:textId="77777777" w:rsidR="003D0E6C" w:rsidRDefault="00000000">
            <w:pPr>
              <w:wordWrap w:val="0"/>
              <w:jc w:val="center"/>
              <w:rPr>
                <w:szCs w:val="21"/>
              </w:rPr>
            </w:pPr>
            <w:r>
              <w:rPr>
                <w:snapToGrid w:val="0"/>
                <w:szCs w:val="21"/>
              </w:rPr>
              <w:t>指令包生成流程验证功能</w:t>
            </w:r>
          </w:p>
        </w:tc>
        <w:tc>
          <w:tcPr>
            <w:tcW w:w="578" w:type="pct"/>
            <w:gridSpan w:val="2"/>
          </w:tcPr>
          <w:p w14:paraId="7145E06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5" w:type="pct"/>
          </w:tcPr>
          <w:p w14:paraId="20BF37FF"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_001</w:t>
            </w:r>
          </w:p>
        </w:tc>
      </w:tr>
      <w:tr w:rsidR="003D0E6C" w14:paraId="22F17FD3" w14:textId="77777777">
        <w:tc>
          <w:tcPr>
            <w:tcW w:w="947" w:type="pct"/>
            <w:gridSpan w:val="2"/>
          </w:tcPr>
          <w:p w14:paraId="7AB5256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268EC2A" w14:textId="77777777" w:rsidR="003D0E6C" w:rsidRDefault="00000000">
            <w:pPr>
              <w:wordWrap w:val="0"/>
              <w:rPr>
                <w:bCs/>
                <w:szCs w:val="21"/>
              </w:rPr>
            </w:pPr>
            <w:r>
              <w:rPr>
                <w:bCs/>
                <w:szCs w:val="21"/>
              </w:rPr>
              <w:t>软件测试依据：软件测试大纲</w:t>
            </w:r>
          </w:p>
          <w:p w14:paraId="5E38B197"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4001DFBF" w14:textId="77777777" w:rsidR="003D0E6C" w:rsidRDefault="00000000">
            <w:pPr>
              <w:wordWrap w:val="0"/>
              <w:rPr>
                <w:b/>
                <w:bCs/>
                <w:szCs w:val="21"/>
              </w:rPr>
            </w:pPr>
            <w:r>
              <w:rPr>
                <w:bCs/>
                <w:szCs w:val="21"/>
              </w:rPr>
              <w:t>测试需求标识：</w:t>
            </w:r>
            <w:r>
              <w:rPr>
                <w:snapToGrid w:val="0"/>
                <w:szCs w:val="21"/>
              </w:rPr>
              <w:t>XQ_SU_YKBS</w:t>
            </w:r>
          </w:p>
        </w:tc>
      </w:tr>
      <w:tr w:rsidR="003D0E6C" w14:paraId="680F0277" w14:textId="77777777">
        <w:tc>
          <w:tcPr>
            <w:tcW w:w="947" w:type="pct"/>
            <w:gridSpan w:val="2"/>
          </w:tcPr>
          <w:p w14:paraId="25C1888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C9FC32B" w14:textId="77777777" w:rsidR="003D0E6C" w:rsidRDefault="00000000">
            <w:pPr>
              <w:wordWrap w:val="0"/>
              <w:rPr>
                <w:szCs w:val="21"/>
              </w:rPr>
            </w:pPr>
            <w:r>
              <w:rPr>
                <w:bCs/>
                <w:snapToGrid w:val="0"/>
                <w:szCs w:val="21"/>
              </w:rPr>
              <w:t>通过人工加载有效载荷控制计划后点击指令编制，查看动作序列是否正确编制、指令序列是否打包生成指令数据、超过一包是否正确分包，编制完成后查看反演结果及日志记录</w:t>
            </w:r>
          </w:p>
        </w:tc>
      </w:tr>
      <w:tr w:rsidR="003D0E6C" w14:paraId="704FEB32" w14:textId="77777777">
        <w:tc>
          <w:tcPr>
            <w:tcW w:w="947" w:type="pct"/>
            <w:gridSpan w:val="2"/>
          </w:tcPr>
          <w:p w14:paraId="22DE71C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ABF1A35" w14:textId="77777777" w:rsidR="003D0E6C" w:rsidRDefault="00000000">
            <w:pPr>
              <w:wordWrap w:val="0"/>
              <w:rPr>
                <w:bCs/>
                <w:szCs w:val="21"/>
              </w:rPr>
            </w:pPr>
            <w:r>
              <w:rPr>
                <w:bCs/>
                <w:szCs w:val="21"/>
              </w:rPr>
              <w:t>1.</w:t>
            </w:r>
            <w:r>
              <w:rPr>
                <w:bCs/>
                <w:szCs w:val="21"/>
              </w:rPr>
              <w:t>被测软件已正常启动</w:t>
            </w:r>
          </w:p>
          <w:p w14:paraId="205D5153" w14:textId="77777777" w:rsidR="003D0E6C" w:rsidRDefault="00000000">
            <w:pPr>
              <w:wordWrap w:val="0"/>
              <w:rPr>
                <w:bCs/>
                <w:szCs w:val="21"/>
              </w:rPr>
            </w:pPr>
            <w:r>
              <w:rPr>
                <w:bCs/>
                <w:szCs w:val="21"/>
              </w:rPr>
              <w:t>2.</w:t>
            </w:r>
            <w:r>
              <w:rPr>
                <w:bCs/>
                <w:szCs w:val="21"/>
              </w:rPr>
              <w:t>测试环境已配置就绪</w:t>
            </w:r>
          </w:p>
          <w:p w14:paraId="3705B079" w14:textId="77777777" w:rsidR="003D0E6C" w:rsidRDefault="00000000">
            <w:pPr>
              <w:wordWrap w:val="0"/>
              <w:rPr>
                <w:szCs w:val="21"/>
              </w:rPr>
            </w:pPr>
            <w:r>
              <w:rPr>
                <w:bCs/>
                <w:szCs w:val="21"/>
              </w:rPr>
              <w:t>3.</w:t>
            </w:r>
            <w:r>
              <w:rPr>
                <w:bCs/>
                <w:szCs w:val="21"/>
              </w:rPr>
              <w:t>相关接口已连通</w:t>
            </w:r>
          </w:p>
        </w:tc>
      </w:tr>
      <w:tr w:rsidR="003D0E6C" w14:paraId="2078FD3A" w14:textId="77777777">
        <w:tc>
          <w:tcPr>
            <w:tcW w:w="947" w:type="pct"/>
            <w:gridSpan w:val="2"/>
          </w:tcPr>
          <w:p w14:paraId="44FEC3D1"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CAAFD11" w14:textId="77777777" w:rsidR="003D0E6C" w:rsidRDefault="00000000">
            <w:pPr>
              <w:wordWrap w:val="0"/>
              <w:rPr>
                <w:bCs/>
                <w:szCs w:val="21"/>
              </w:rPr>
            </w:pPr>
            <w:r>
              <w:rPr>
                <w:bCs/>
                <w:szCs w:val="21"/>
              </w:rPr>
              <w:t>1.</w:t>
            </w:r>
            <w:r>
              <w:rPr>
                <w:bCs/>
                <w:szCs w:val="21"/>
              </w:rPr>
              <w:t>被测软件版本受控</w:t>
            </w:r>
          </w:p>
          <w:p w14:paraId="46BB74B4" w14:textId="77777777" w:rsidR="003D0E6C" w:rsidRDefault="00000000">
            <w:pPr>
              <w:wordWrap w:val="0"/>
              <w:rPr>
                <w:szCs w:val="21"/>
              </w:rPr>
            </w:pPr>
            <w:r>
              <w:rPr>
                <w:bCs/>
                <w:szCs w:val="21"/>
              </w:rPr>
              <w:t>2.</w:t>
            </w:r>
            <w:r>
              <w:rPr>
                <w:bCs/>
                <w:szCs w:val="21"/>
              </w:rPr>
              <w:t>测试环境满足设计要求</w:t>
            </w:r>
          </w:p>
        </w:tc>
      </w:tr>
      <w:tr w:rsidR="003D0E6C" w14:paraId="355B5074" w14:textId="77777777">
        <w:tc>
          <w:tcPr>
            <w:tcW w:w="5000" w:type="pct"/>
            <w:gridSpan w:val="6"/>
          </w:tcPr>
          <w:p w14:paraId="5C9759C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CA62984" w14:textId="77777777">
        <w:tc>
          <w:tcPr>
            <w:tcW w:w="412" w:type="pct"/>
          </w:tcPr>
          <w:p w14:paraId="0B2A37F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3"/>
          </w:tcPr>
          <w:p w14:paraId="6DB230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7F7132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6433244" w14:textId="77777777">
        <w:tc>
          <w:tcPr>
            <w:tcW w:w="412" w:type="pct"/>
          </w:tcPr>
          <w:p w14:paraId="5D9373D5" w14:textId="77777777" w:rsidR="003D0E6C" w:rsidRDefault="003D0E6C">
            <w:pPr>
              <w:pStyle w:val="afffff4"/>
              <w:numPr>
                <w:ilvl w:val="0"/>
                <w:numId w:val="96"/>
              </w:numPr>
              <w:wordWrap w:val="0"/>
              <w:ind w:firstLineChars="0"/>
              <w:jc w:val="center"/>
              <w:rPr>
                <w:szCs w:val="21"/>
              </w:rPr>
            </w:pPr>
          </w:p>
        </w:tc>
        <w:tc>
          <w:tcPr>
            <w:tcW w:w="2523" w:type="pct"/>
            <w:gridSpan w:val="3"/>
          </w:tcPr>
          <w:p w14:paraId="7CCFAC22" w14:textId="77777777" w:rsidR="003D0E6C" w:rsidRDefault="00000000">
            <w:pPr>
              <w:wordWrap w:val="0"/>
              <w:rPr>
                <w:szCs w:val="21"/>
              </w:rPr>
            </w:pPr>
            <w:r>
              <w:rPr>
                <w:snapToGrid w:val="0"/>
                <w:szCs w:val="21"/>
              </w:rPr>
              <w:t>使用计划编制软件下发计划后，进入自动生成页面读取正确的载荷控制计划信息，查看是否将载荷控制计划信息进行动作序列编制</w:t>
            </w:r>
          </w:p>
        </w:tc>
        <w:tc>
          <w:tcPr>
            <w:tcW w:w="2063" w:type="pct"/>
            <w:gridSpan w:val="2"/>
          </w:tcPr>
          <w:p w14:paraId="460B9AEC" w14:textId="77777777" w:rsidR="003D0E6C" w:rsidRDefault="00000000">
            <w:pPr>
              <w:wordWrap w:val="0"/>
              <w:rPr>
                <w:szCs w:val="21"/>
              </w:rPr>
            </w:pPr>
            <w:r>
              <w:rPr>
                <w:snapToGrid w:val="0"/>
                <w:szCs w:val="21"/>
              </w:rPr>
              <w:t>载荷控制计划信息</w:t>
            </w:r>
            <w:r>
              <w:rPr>
                <w:rFonts w:hint="eastAsia"/>
                <w:snapToGrid w:val="0"/>
                <w:szCs w:val="21"/>
              </w:rPr>
              <w:t>正确</w:t>
            </w:r>
            <w:r>
              <w:rPr>
                <w:snapToGrid w:val="0"/>
                <w:szCs w:val="21"/>
              </w:rPr>
              <w:t>进行动作序列编制</w:t>
            </w:r>
          </w:p>
        </w:tc>
      </w:tr>
      <w:tr w:rsidR="003D0E6C" w14:paraId="47A4FB83" w14:textId="77777777">
        <w:tc>
          <w:tcPr>
            <w:tcW w:w="412" w:type="pct"/>
          </w:tcPr>
          <w:p w14:paraId="1AEC2F13" w14:textId="77777777" w:rsidR="003D0E6C" w:rsidRDefault="003D0E6C">
            <w:pPr>
              <w:pStyle w:val="afffff4"/>
              <w:numPr>
                <w:ilvl w:val="0"/>
                <w:numId w:val="96"/>
              </w:numPr>
              <w:wordWrap w:val="0"/>
              <w:ind w:firstLineChars="0"/>
              <w:jc w:val="center"/>
              <w:rPr>
                <w:szCs w:val="21"/>
              </w:rPr>
            </w:pPr>
          </w:p>
        </w:tc>
        <w:tc>
          <w:tcPr>
            <w:tcW w:w="2523" w:type="pct"/>
            <w:gridSpan w:val="3"/>
          </w:tcPr>
          <w:p w14:paraId="71D6B39B" w14:textId="77777777" w:rsidR="003D0E6C" w:rsidRDefault="00000000">
            <w:pPr>
              <w:wordWrap w:val="0"/>
              <w:rPr>
                <w:szCs w:val="21"/>
              </w:rPr>
            </w:pPr>
            <w:r>
              <w:rPr>
                <w:snapToGrid w:val="0"/>
                <w:szCs w:val="21"/>
              </w:rPr>
              <w:t>点击指令编制按钮，检查载荷控制计划相关指令序列是否打包生成有效载荷指令数据，查看右侧编译列表是否显示指令编码、反演列表是否显示反演信息</w:t>
            </w:r>
          </w:p>
        </w:tc>
        <w:tc>
          <w:tcPr>
            <w:tcW w:w="2063" w:type="pct"/>
            <w:gridSpan w:val="2"/>
          </w:tcPr>
          <w:p w14:paraId="54B53AFE" w14:textId="77777777" w:rsidR="003D0E6C" w:rsidRDefault="00000000">
            <w:pPr>
              <w:wordWrap w:val="0"/>
              <w:rPr>
                <w:szCs w:val="21"/>
              </w:rPr>
            </w:pPr>
            <w:r>
              <w:rPr>
                <w:snapToGrid w:val="0"/>
                <w:szCs w:val="21"/>
              </w:rPr>
              <w:t>右侧编译列表显示指令编码、反演列表是否显示反演信息</w:t>
            </w:r>
          </w:p>
        </w:tc>
      </w:tr>
      <w:tr w:rsidR="003D0E6C" w14:paraId="17B39C48" w14:textId="77777777">
        <w:tc>
          <w:tcPr>
            <w:tcW w:w="412" w:type="pct"/>
          </w:tcPr>
          <w:p w14:paraId="4FC2909A" w14:textId="77777777" w:rsidR="003D0E6C" w:rsidRDefault="003D0E6C">
            <w:pPr>
              <w:pStyle w:val="afffff4"/>
              <w:numPr>
                <w:ilvl w:val="0"/>
                <w:numId w:val="96"/>
              </w:numPr>
              <w:wordWrap w:val="0"/>
              <w:ind w:firstLineChars="0"/>
              <w:jc w:val="center"/>
              <w:rPr>
                <w:szCs w:val="21"/>
              </w:rPr>
            </w:pPr>
          </w:p>
        </w:tc>
        <w:tc>
          <w:tcPr>
            <w:tcW w:w="2523" w:type="pct"/>
            <w:gridSpan w:val="3"/>
          </w:tcPr>
          <w:p w14:paraId="763235D7" w14:textId="77777777" w:rsidR="003D0E6C" w:rsidRDefault="00000000">
            <w:pPr>
              <w:wordWrap w:val="0"/>
              <w:rPr>
                <w:snapToGrid w:val="0"/>
                <w:szCs w:val="21"/>
              </w:rPr>
            </w:pPr>
            <w:r>
              <w:rPr>
                <w:snapToGrid w:val="0"/>
                <w:szCs w:val="21"/>
              </w:rPr>
              <w:t>超过一包的指令编制后，查看是否分成多包，数量和字节数是否正确</w:t>
            </w:r>
          </w:p>
        </w:tc>
        <w:tc>
          <w:tcPr>
            <w:tcW w:w="2063" w:type="pct"/>
            <w:gridSpan w:val="2"/>
          </w:tcPr>
          <w:p w14:paraId="7F486765" w14:textId="77777777" w:rsidR="003D0E6C" w:rsidRDefault="00000000">
            <w:pPr>
              <w:wordWrap w:val="0"/>
              <w:rPr>
                <w:snapToGrid w:val="0"/>
                <w:szCs w:val="21"/>
              </w:rPr>
            </w:pPr>
            <w:r>
              <w:rPr>
                <w:snapToGrid w:val="0"/>
                <w:szCs w:val="21"/>
              </w:rPr>
              <w:t>分成多包，数量和字节数正确</w:t>
            </w:r>
          </w:p>
        </w:tc>
      </w:tr>
      <w:tr w:rsidR="003D0E6C" w14:paraId="5B1020B4" w14:textId="77777777">
        <w:tc>
          <w:tcPr>
            <w:tcW w:w="412" w:type="pct"/>
          </w:tcPr>
          <w:p w14:paraId="607F431B" w14:textId="77777777" w:rsidR="003D0E6C" w:rsidRDefault="003D0E6C">
            <w:pPr>
              <w:pStyle w:val="afffff4"/>
              <w:numPr>
                <w:ilvl w:val="0"/>
                <w:numId w:val="96"/>
              </w:numPr>
              <w:wordWrap w:val="0"/>
              <w:ind w:firstLineChars="0"/>
              <w:jc w:val="center"/>
              <w:rPr>
                <w:szCs w:val="21"/>
              </w:rPr>
            </w:pPr>
          </w:p>
        </w:tc>
        <w:tc>
          <w:tcPr>
            <w:tcW w:w="2523" w:type="pct"/>
            <w:gridSpan w:val="3"/>
          </w:tcPr>
          <w:p w14:paraId="0D3E518E" w14:textId="77777777" w:rsidR="003D0E6C" w:rsidRDefault="00000000">
            <w:pPr>
              <w:wordWrap w:val="0"/>
              <w:rPr>
                <w:snapToGrid w:val="0"/>
                <w:szCs w:val="21"/>
              </w:rPr>
            </w:pPr>
            <w:r>
              <w:rPr>
                <w:snapToGrid w:val="0"/>
                <w:szCs w:val="21"/>
              </w:rPr>
              <w:t>检查指令打包完成是否调用指令数据反演对指令数据进行反演，查看反演列表是否正确显示反演结果</w:t>
            </w:r>
          </w:p>
        </w:tc>
        <w:tc>
          <w:tcPr>
            <w:tcW w:w="2063" w:type="pct"/>
            <w:gridSpan w:val="2"/>
          </w:tcPr>
          <w:p w14:paraId="2ACB79E5" w14:textId="77777777" w:rsidR="003D0E6C" w:rsidRDefault="00000000">
            <w:pPr>
              <w:wordWrap w:val="0"/>
              <w:rPr>
                <w:snapToGrid w:val="0"/>
                <w:szCs w:val="21"/>
              </w:rPr>
            </w:pPr>
            <w:r>
              <w:rPr>
                <w:snapToGrid w:val="0"/>
                <w:szCs w:val="21"/>
              </w:rPr>
              <w:t>反演列表正确显示反演结果</w:t>
            </w:r>
          </w:p>
        </w:tc>
      </w:tr>
      <w:tr w:rsidR="003D0E6C" w14:paraId="76093F8C" w14:textId="77777777">
        <w:tc>
          <w:tcPr>
            <w:tcW w:w="412" w:type="pct"/>
          </w:tcPr>
          <w:p w14:paraId="14C3836B" w14:textId="77777777" w:rsidR="003D0E6C" w:rsidRDefault="003D0E6C">
            <w:pPr>
              <w:pStyle w:val="afffff4"/>
              <w:numPr>
                <w:ilvl w:val="0"/>
                <w:numId w:val="96"/>
              </w:numPr>
              <w:wordWrap w:val="0"/>
              <w:ind w:firstLineChars="0"/>
              <w:jc w:val="center"/>
              <w:rPr>
                <w:szCs w:val="21"/>
              </w:rPr>
            </w:pPr>
          </w:p>
        </w:tc>
        <w:tc>
          <w:tcPr>
            <w:tcW w:w="2523" w:type="pct"/>
            <w:gridSpan w:val="3"/>
          </w:tcPr>
          <w:p w14:paraId="2B95542C" w14:textId="77777777" w:rsidR="003D0E6C" w:rsidRDefault="00000000">
            <w:pPr>
              <w:wordWrap w:val="0"/>
              <w:rPr>
                <w:snapToGrid w:val="0"/>
                <w:szCs w:val="21"/>
              </w:rPr>
            </w:pPr>
            <w:r>
              <w:rPr>
                <w:snapToGrid w:val="0"/>
                <w:szCs w:val="21"/>
              </w:rPr>
              <w:t>检查是否保存指令信息，查看日志是否正确保存</w:t>
            </w:r>
          </w:p>
        </w:tc>
        <w:tc>
          <w:tcPr>
            <w:tcW w:w="2063" w:type="pct"/>
            <w:gridSpan w:val="2"/>
          </w:tcPr>
          <w:p w14:paraId="1ACAED95" w14:textId="77777777" w:rsidR="003D0E6C" w:rsidRDefault="00000000">
            <w:pPr>
              <w:wordWrap w:val="0"/>
              <w:rPr>
                <w:snapToGrid w:val="0"/>
                <w:szCs w:val="21"/>
              </w:rPr>
            </w:pPr>
            <w:r>
              <w:rPr>
                <w:snapToGrid w:val="0"/>
                <w:szCs w:val="21"/>
              </w:rPr>
              <w:t>日志正确保存</w:t>
            </w:r>
          </w:p>
        </w:tc>
      </w:tr>
      <w:tr w:rsidR="003D0E6C" w14:paraId="35A5B6D0" w14:textId="77777777">
        <w:tc>
          <w:tcPr>
            <w:tcW w:w="412" w:type="pct"/>
          </w:tcPr>
          <w:p w14:paraId="2C61501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C4976D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960E7B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8DB1055" w14:textId="77777777">
        <w:tc>
          <w:tcPr>
            <w:tcW w:w="412" w:type="pct"/>
          </w:tcPr>
          <w:p w14:paraId="31631BE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232850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72606AE" w14:textId="77777777" w:rsidR="003D0E6C" w:rsidRDefault="00000000">
            <w:pPr>
              <w:wordWrap w:val="0"/>
              <w:rPr>
                <w:szCs w:val="21"/>
              </w:rPr>
            </w:pPr>
            <w:r>
              <w:rPr>
                <w:rFonts w:hint="eastAsia"/>
                <w:szCs w:val="21"/>
              </w:rPr>
              <w:t>本测试用例的全部测试步骤都通过即标志本用例为“通过”</w:t>
            </w:r>
          </w:p>
        </w:tc>
      </w:tr>
      <w:tr w:rsidR="003D0E6C" w14:paraId="4DA5BB6F" w14:textId="77777777">
        <w:tc>
          <w:tcPr>
            <w:tcW w:w="412" w:type="pct"/>
          </w:tcPr>
          <w:p w14:paraId="070E85E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3333CC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FAFFDBA" w14:textId="77777777" w:rsidR="003D0E6C" w:rsidRDefault="00000000">
            <w:pPr>
              <w:wordWrap w:val="0"/>
              <w:rPr>
                <w:szCs w:val="21"/>
              </w:rPr>
            </w:pPr>
            <w:r>
              <w:rPr>
                <w:rFonts w:hint="eastAsia"/>
                <w:szCs w:val="21"/>
              </w:rPr>
              <w:t>李友</w:t>
            </w:r>
          </w:p>
        </w:tc>
      </w:tr>
    </w:tbl>
    <w:p w14:paraId="2257DF2E" w14:textId="77777777" w:rsidR="003D0E6C" w:rsidRDefault="003D0E6C"/>
    <w:p w14:paraId="60AD1B54"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CE3F4E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241AF04" w14:textId="77777777" w:rsidR="003D0E6C" w:rsidRDefault="003D0E6C">
            <w:pPr>
              <w:numPr>
                <w:ilvl w:val="0"/>
                <w:numId w:val="47"/>
              </w:numPr>
              <w:wordWrap w:val="0"/>
              <w:jc w:val="left"/>
              <w:rPr>
                <w:b/>
                <w:szCs w:val="21"/>
              </w:rPr>
            </w:pPr>
          </w:p>
        </w:tc>
      </w:tr>
      <w:tr w:rsidR="003D0E6C" w14:paraId="36623A25" w14:textId="77777777">
        <w:tc>
          <w:tcPr>
            <w:tcW w:w="948" w:type="pct"/>
            <w:gridSpan w:val="2"/>
          </w:tcPr>
          <w:p w14:paraId="60375AE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6A7E620" w14:textId="77777777" w:rsidR="003D0E6C" w:rsidRDefault="00000000">
            <w:pPr>
              <w:wordWrap w:val="0"/>
              <w:jc w:val="center"/>
              <w:rPr>
                <w:szCs w:val="21"/>
              </w:rPr>
            </w:pPr>
            <w:r>
              <w:rPr>
                <w:szCs w:val="21"/>
              </w:rPr>
              <w:t>指令动作序列转换功能</w:t>
            </w:r>
          </w:p>
        </w:tc>
        <w:tc>
          <w:tcPr>
            <w:tcW w:w="578" w:type="pct"/>
            <w:gridSpan w:val="2"/>
          </w:tcPr>
          <w:p w14:paraId="32344406"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A227153"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_002</w:t>
            </w:r>
          </w:p>
        </w:tc>
      </w:tr>
      <w:tr w:rsidR="003D0E6C" w14:paraId="2B22672D" w14:textId="77777777">
        <w:tc>
          <w:tcPr>
            <w:tcW w:w="948" w:type="pct"/>
            <w:gridSpan w:val="2"/>
          </w:tcPr>
          <w:p w14:paraId="715D71B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8E12066" w14:textId="77777777" w:rsidR="003D0E6C" w:rsidRDefault="00000000">
            <w:pPr>
              <w:wordWrap w:val="0"/>
              <w:rPr>
                <w:bCs/>
                <w:szCs w:val="21"/>
              </w:rPr>
            </w:pPr>
            <w:r>
              <w:rPr>
                <w:bCs/>
                <w:szCs w:val="21"/>
              </w:rPr>
              <w:t>软件测试依据：软件测试大纲</w:t>
            </w:r>
          </w:p>
          <w:p w14:paraId="5FA4C07F"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4E79A100" w14:textId="77777777" w:rsidR="003D0E6C" w:rsidRDefault="00000000">
            <w:pPr>
              <w:wordWrap w:val="0"/>
              <w:rPr>
                <w:b/>
                <w:bCs/>
                <w:szCs w:val="21"/>
              </w:rPr>
            </w:pPr>
            <w:r>
              <w:rPr>
                <w:bCs/>
                <w:szCs w:val="21"/>
              </w:rPr>
              <w:t>测试需求标识：</w:t>
            </w:r>
            <w:r>
              <w:rPr>
                <w:snapToGrid w:val="0"/>
                <w:szCs w:val="21"/>
              </w:rPr>
              <w:t>XQ_SU_YKBS</w:t>
            </w:r>
          </w:p>
        </w:tc>
      </w:tr>
      <w:tr w:rsidR="003D0E6C" w14:paraId="77E23200" w14:textId="77777777">
        <w:tc>
          <w:tcPr>
            <w:tcW w:w="948" w:type="pct"/>
            <w:gridSpan w:val="2"/>
          </w:tcPr>
          <w:p w14:paraId="61DCEB9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D4EFFE0" w14:textId="77777777" w:rsidR="003D0E6C" w:rsidRDefault="00000000">
            <w:pPr>
              <w:wordWrap w:val="0"/>
              <w:rPr>
                <w:szCs w:val="21"/>
              </w:rPr>
            </w:pPr>
            <w:r>
              <w:rPr>
                <w:rFonts w:hint="eastAsia"/>
                <w:bCs/>
                <w:snapToGrid w:val="0"/>
                <w:szCs w:val="21"/>
              </w:rPr>
              <w:t>通过人工加载</w:t>
            </w:r>
            <w:r>
              <w:rPr>
                <w:rFonts w:hint="eastAsia"/>
                <w:bCs/>
                <w:snapToGrid w:val="0"/>
                <w:szCs w:val="21"/>
              </w:rPr>
              <w:t>BCD</w:t>
            </w:r>
            <w:r>
              <w:rPr>
                <w:rFonts w:hint="eastAsia"/>
                <w:bCs/>
                <w:snapToGrid w:val="0"/>
                <w:szCs w:val="21"/>
              </w:rPr>
              <w:t>星有效载荷控制计划、数传星历表等控制计划和载荷工作参数指令包，查看能否生成相对应正确的指令码和数传星历表，以及将载荷软件更新计划进行指令动作序列编制。</w:t>
            </w:r>
          </w:p>
        </w:tc>
      </w:tr>
      <w:tr w:rsidR="003D0E6C" w14:paraId="11517882" w14:textId="77777777">
        <w:tc>
          <w:tcPr>
            <w:tcW w:w="948" w:type="pct"/>
            <w:gridSpan w:val="2"/>
          </w:tcPr>
          <w:p w14:paraId="3BA51BD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828F778" w14:textId="77777777" w:rsidR="003D0E6C" w:rsidRDefault="00000000">
            <w:pPr>
              <w:wordWrap w:val="0"/>
              <w:rPr>
                <w:bCs/>
                <w:szCs w:val="21"/>
              </w:rPr>
            </w:pPr>
            <w:r>
              <w:rPr>
                <w:bCs/>
                <w:szCs w:val="21"/>
              </w:rPr>
              <w:t>1.</w:t>
            </w:r>
            <w:r>
              <w:rPr>
                <w:bCs/>
                <w:szCs w:val="21"/>
              </w:rPr>
              <w:t>被测软件已正常启动</w:t>
            </w:r>
          </w:p>
          <w:p w14:paraId="66AA8890" w14:textId="77777777" w:rsidR="003D0E6C" w:rsidRDefault="00000000">
            <w:pPr>
              <w:wordWrap w:val="0"/>
              <w:rPr>
                <w:bCs/>
                <w:szCs w:val="21"/>
              </w:rPr>
            </w:pPr>
            <w:r>
              <w:rPr>
                <w:bCs/>
                <w:szCs w:val="21"/>
              </w:rPr>
              <w:t>2.</w:t>
            </w:r>
            <w:r>
              <w:rPr>
                <w:bCs/>
                <w:szCs w:val="21"/>
              </w:rPr>
              <w:t>测试环境已配置就绪</w:t>
            </w:r>
          </w:p>
          <w:p w14:paraId="3745F193" w14:textId="77777777" w:rsidR="003D0E6C" w:rsidRDefault="00000000">
            <w:pPr>
              <w:wordWrap w:val="0"/>
              <w:rPr>
                <w:szCs w:val="21"/>
              </w:rPr>
            </w:pPr>
            <w:r>
              <w:rPr>
                <w:bCs/>
                <w:szCs w:val="21"/>
              </w:rPr>
              <w:t>3.</w:t>
            </w:r>
            <w:r>
              <w:rPr>
                <w:bCs/>
                <w:szCs w:val="21"/>
              </w:rPr>
              <w:t>相关接口已连通</w:t>
            </w:r>
          </w:p>
        </w:tc>
      </w:tr>
      <w:tr w:rsidR="003D0E6C" w14:paraId="4A03429C" w14:textId="77777777">
        <w:tc>
          <w:tcPr>
            <w:tcW w:w="948" w:type="pct"/>
            <w:gridSpan w:val="2"/>
          </w:tcPr>
          <w:p w14:paraId="7D88E07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7188C94" w14:textId="77777777" w:rsidR="003D0E6C" w:rsidRDefault="00000000">
            <w:pPr>
              <w:wordWrap w:val="0"/>
              <w:rPr>
                <w:bCs/>
                <w:szCs w:val="21"/>
              </w:rPr>
            </w:pPr>
            <w:r>
              <w:rPr>
                <w:bCs/>
                <w:szCs w:val="21"/>
              </w:rPr>
              <w:t>1.</w:t>
            </w:r>
            <w:r>
              <w:rPr>
                <w:bCs/>
                <w:szCs w:val="21"/>
              </w:rPr>
              <w:t>被测软件版本受控</w:t>
            </w:r>
          </w:p>
          <w:p w14:paraId="53D5BEBD" w14:textId="77777777" w:rsidR="003D0E6C" w:rsidRDefault="00000000">
            <w:pPr>
              <w:wordWrap w:val="0"/>
              <w:rPr>
                <w:szCs w:val="21"/>
              </w:rPr>
            </w:pPr>
            <w:r>
              <w:rPr>
                <w:bCs/>
                <w:szCs w:val="21"/>
              </w:rPr>
              <w:t>2.</w:t>
            </w:r>
            <w:r>
              <w:rPr>
                <w:bCs/>
                <w:szCs w:val="21"/>
              </w:rPr>
              <w:t>测试环境满足设计要求</w:t>
            </w:r>
          </w:p>
        </w:tc>
      </w:tr>
      <w:tr w:rsidR="003D0E6C" w14:paraId="1942A1DE" w14:textId="77777777">
        <w:tc>
          <w:tcPr>
            <w:tcW w:w="5000" w:type="pct"/>
            <w:gridSpan w:val="6"/>
          </w:tcPr>
          <w:p w14:paraId="7A1F2E5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A185808" w14:textId="77777777">
        <w:tc>
          <w:tcPr>
            <w:tcW w:w="413" w:type="pct"/>
          </w:tcPr>
          <w:p w14:paraId="2C4893B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756E98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C49E66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FA31907" w14:textId="77777777">
        <w:tc>
          <w:tcPr>
            <w:tcW w:w="413" w:type="pct"/>
          </w:tcPr>
          <w:p w14:paraId="32F5EC3F" w14:textId="77777777" w:rsidR="003D0E6C" w:rsidRDefault="003D0E6C">
            <w:pPr>
              <w:pStyle w:val="afffff4"/>
              <w:numPr>
                <w:ilvl w:val="0"/>
                <w:numId w:val="97"/>
              </w:numPr>
              <w:wordWrap w:val="0"/>
              <w:ind w:firstLineChars="0"/>
              <w:jc w:val="center"/>
              <w:rPr>
                <w:szCs w:val="21"/>
              </w:rPr>
            </w:pPr>
          </w:p>
        </w:tc>
        <w:tc>
          <w:tcPr>
            <w:tcW w:w="2524" w:type="pct"/>
            <w:gridSpan w:val="3"/>
          </w:tcPr>
          <w:p w14:paraId="1F74EF5A" w14:textId="77777777" w:rsidR="003D0E6C" w:rsidRDefault="00000000">
            <w:pPr>
              <w:wordWrap w:val="0"/>
              <w:rPr>
                <w:szCs w:val="21"/>
              </w:rPr>
            </w:pPr>
            <w:r>
              <w:rPr>
                <w:snapToGrid w:val="0"/>
                <w:szCs w:val="21"/>
              </w:rPr>
              <w:t>获取待进行指令生成操作的</w:t>
            </w:r>
            <w:r>
              <w:rPr>
                <w:rFonts w:hint="eastAsia"/>
                <w:bCs/>
                <w:snapToGrid w:val="0"/>
                <w:szCs w:val="21"/>
              </w:rPr>
              <w:t>BCD</w:t>
            </w:r>
            <w:r>
              <w:rPr>
                <w:rFonts w:hint="eastAsia"/>
                <w:bCs/>
                <w:snapToGrid w:val="0"/>
                <w:szCs w:val="21"/>
              </w:rPr>
              <w:t>星有效载荷控制计划、数传星历表等控制计划和载荷工作参数指令包</w:t>
            </w:r>
            <w:r>
              <w:rPr>
                <w:snapToGrid w:val="0"/>
                <w:szCs w:val="21"/>
              </w:rPr>
              <w:t>，查看能否生成相关的指令序列</w:t>
            </w:r>
          </w:p>
        </w:tc>
        <w:tc>
          <w:tcPr>
            <w:tcW w:w="2063" w:type="pct"/>
            <w:gridSpan w:val="2"/>
          </w:tcPr>
          <w:p w14:paraId="640F0797" w14:textId="77777777" w:rsidR="003D0E6C" w:rsidRDefault="00000000">
            <w:pPr>
              <w:wordWrap w:val="0"/>
              <w:rPr>
                <w:szCs w:val="21"/>
              </w:rPr>
            </w:pPr>
            <w:r>
              <w:rPr>
                <w:rFonts w:hint="eastAsia"/>
                <w:snapToGrid w:val="0"/>
                <w:szCs w:val="21"/>
              </w:rPr>
              <w:t>能够</w:t>
            </w:r>
            <w:r>
              <w:rPr>
                <w:snapToGrid w:val="0"/>
                <w:szCs w:val="21"/>
              </w:rPr>
              <w:t>将控制计划</w:t>
            </w:r>
            <w:r>
              <w:rPr>
                <w:rFonts w:hint="eastAsia"/>
                <w:snapToGrid w:val="0"/>
                <w:szCs w:val="21"/>
              </w:rPr>
              <w:t>和指令包</w:t>
            </w:r>
            <w:r>
              <w:rPr>
                <w:snapToGrid w:val="0"/>
                <w:szCs w:val="21"/>
              </w:rPr>
              <w:t>生成相关的指令序列</w:t>
            </w:r>
          </w:p>
        </w:tc>
      </w:tr>
      <w:tr w:rsidR="003D0E6C" w14:paraId="090FA05F" w14:textId="77777777">
        <w:tc>
          <w:tcPr>
            <w:tcW w:w="413" w:type="pct"/>
          </w:tcPr>
          <w:p w14:paraId="1F03EDF9" w14:textId="77777777" w:rsidR="003D0E6C" w:rsidRDefault="003D0E6C">
            <w:pPr>
              <w:pStyle w:val="afffff4"/>
              <w:numPr>
                <w:ilvl w:val="0"/>
                <w:numId w:val="97"/>
              </w:numPr>
              <w:wordWrap w:val="0"/>
              <w:ind w:firstLineChars="0"/>
              <w:jc w:val="center"/>
              <w:rPr>
                <w:szCs w:val="21"/>
              </w:rPr>
            </w:pPr>
          </w:p>
        </w:tc>
        <w:tc>
          <w:tcPr>
            <w:tcW w:w="2524" w:type="pct"/>
            <w:gridSpan w:val="3"/>
          </w:tcPr>
          <w:p w14:paraId="74CD276B" w14:textId="77777777" w:rsidR="003D0E6C" w:rsidRDefault="00000000">
            <w:pPr>
              <w:wordWrap w:val="0"/>
              <w:rPr>
                <w:szCs w:val="21"/>
              </w:rPr>
            </w:pPr>
            <w:r>
              <w:rPr>
                <w:snapToGrid w:val="0"/>
                <w:szCs w:val="21"/>
              </w:rPr>
              <w:t>获取待进行指令生成操作的载荷软件更新申请，查看能否将载荷软件更新申请进行指令动作序列编制，生成相应的指令序列</w:t>
            </w:r>
          </w:p>
        </w:tc>
        <w:tc>
          <w:tcPr>
            <w:tcW w:w="2063" w:type="pct"/>
            <w:gridSpan w:val="2"/>
          </w:tcPr>
          <w:p w14:paraId="7D6E3C63" w14:textId="77777777" w:rsidR="003D0E6C" w:rsidRDefault="00000000">
            <w:pPr>
              <w:wordWrap w:val="0"/>
              <w:rPr>
                <w:szCs w:val="21"/>
              </w:rPr>
            </w:pPr>
            <w:r>
              <w:rPr>
                <w:rFonts w:hint="eastAsia"/>
                <w:snapToGrid w:val="0"/>
                <w:szCs w:val="21"/>
              </w:rPr>
              <w:t>能够将</w:t>
            </w:r>
            <w:r>
              <w:rPr>
                <w:snapToGrid w:val="0"/>
                <w:szCs w:val="21"/>
              </w:rPr>
              <w:t>载荷软件更新申请进行指令动作序列编制，生成相应的指令序列</w:t>
            </w:r>
          </w:p>
        </w:tc>
      </w:tr>
      <w:tr w:rsidR="003D0E6C" w14:paraId="197851AE" w14:textId="77777777">
        <w:tc>
          <w:tcPr>
            <w:tcW w:w="413" w:type="pct"/>
          </w:tcPr>
          <w:p w14:paraId="53367E4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C985C3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C176B3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9E61CE0" w14:textId="77777777">
        <w:tc>
          <w:tcPr>
            <w:tcW w:w="413" w:type="pct"/>
          </w:tcPr>
          <w:p w14:paraId="37E244F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E7DBAB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8719ECE" w14:textId="77777777" w:rsidR="003D0E6C" w:rsidRDefault="00000000">
            <w:pPr>
              <w:wordWrap w:val="0"/>
              <w:rPr>
                <w:szCs w:val="21"/>
              </w:rPr>
            </w:pPr>
            <w:r>
              <w:rPr>
                <w:rFonts w:hint="eastAsia"/>
                <w:szCs w:val="21"/>
              </w:rPr>
              <w:t>本测试用例的全部测试步骤都通过即标志本用例为“通过”</w:t>
            </w:r>
          </w:p>
        </w:tc>
      </w:tr>
      <w:tr w:rsidR="003D0E6C" w14:paraId="5D2397DC" w14:textId="77777777">
        <w:tc>
          <w:tcPr>
            <w:tcW w:w="413" w:type="pct"/>
          </w:tcPr>
          <w:p w14:paraId="0BEEA7A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DA16E7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51837DB" w14:textId="77777777" w:rsidR="003D0E6C" w:rsidRDefault="00000000">
            <w:pPr>
              <w:wordWrap w:val="0"/>
              <w:rPr>
                <w:szCs w:val="21"/>
              </w:rPr>
            </w:pPr>
            <w:r>
              <w:rPr>
                <w:rFonts w:hint="eastAsia"/>
                <w:szCs w:val="21"/>
              </w:rPr>
              <w:t>李友</w:t>
            </w:r>
          </w:p>
        </w:tc>
      </w:tr>
    </w:tbl>
    <w:p w14:paraId="13EB3692" w14:textId="77777777" w:rsidR="003D0E6C" w:rsidRDefault="003D0E6C"/>
    <w:p w14:paraId="52DE2F2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1A294E0E"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5DCFED6" w14:textId="77777777" w:rsidR="003D0E6C" w:rsidRDefault="003D0E6C">
            <w:pPr>
              <w:numPr>
                <w:ilvl w:val="0"/>
                <w:numId w:val="47"/>
              </w:numPr>
              <w:wordWrap w:val="0"/>
              <w:jc w:val="left"/>
              <w:rPr>
                <w:b/>
                <w:szCs w:val="21"/>
              </w:rPr>
            </w:pPr>
          </w:p>
        </w:tc>
      </w:tr>
      <w:tr w:rsidR="003D0E6C" w14:paraId="55F99864" w14:textId="77777777">
        <w:tc>
          <w:tcPr>
            <w:tcW w:w="948" w:type="pct"/>
            <w:gridSpan w:val="2"/>
          </w:tcPr>
          <w:p w14:paraId="3DA441A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177AA50" w14:textId="77777777" w:rsidR="003D0E6C" w:rsidRDefault="00000000">
            <w:pPr>
              <w:wordWrap w:val="0"/>
              <w:jc w:val="center"/>
              <w:rPr>
                <w:szCs w:val="21"/>
              </w:rPr>
            </w:pPr>
            <w:r>
              <w:rPr>
                <w:szCs w:val="21"/>
              </w:rPr>
              <w:t>指令包生成功能</w:t>
            </w:r>
          </w:p>
        </w:tc>
        <w:tc>
          <w:tcPr>
            <w:tcW w:w="578" w:type="pct"/>
            <w:gridSpan w:val="2"/>
          </w:tcPr>
          <w:p w14:paraId="46CDA89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AC86C8F"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_003</w:t>
            </w:r>
          </w:p>
        </w:tc>
      </w:tr>
      <w:tr w:rsidR="003D0E6C" w14:paraId="55492E48" w14:textId="77777777">
        <w:tc>
          <w:tcPr>
            <w:tcW w:w="948" w:type="pct"/>
            <w:gridSpan w:val="2"/>
          </w:tcPr>
          <w:p w14:paraId="63582A7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862E868" w14:textId="77777777" w:rsidR="003D0E6C" w:rsidRDefault="00000000">
            <w:pPr>
              <w:wordWrap w:val="0"/>
              <w:rPr>
                <w:bCs/>
                <w:szCs w:val="21"/>
              </w:rPr>
            </w:pPr>
            <w:r>
              <w:rPr>
                <w:bCs/>
                <w:szCs w:val="21"/>
              </w:rPr>
              <w:t>软件测试依据：软件测试大纲</w:t>
            </w:r>
          </w:p>
          <w:p w14:paraId="157AC64F"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22168716" w14:textId="77777777" w:rsidR="003D0E6C" w:rsidRDefault="00000000">
            <w:pPr>
              <w:wordWrap w:val="0"/>
              <w:rPr>
                <w:b/>
                <w:bCs/>
                <w:szCs w:val="21"/>
              </w:rPr>
            </w:pPr>
            <w:r>
              <w:rPr>
                <w:bCs/>
                <w:szCs w:val="21"/>
              </w:rPr>
              <w:lastRenderedPageBreak/>
              <w:t>测试需求标识：</w:t>
            </w:r>
            <w:r>
              <w:rPr>
                <w:snapToGrid w:val="0"/>
                <w:szCs w:val="21"/>
              </w:rPr>
              <w:t>XQ_SU_YKBS</w:t>
            </w:r>
          </w:p>
        </w:tc>
      </w:tr>
      <w:tr w:rsidR="003D0E6C" w14:paraId="7A2DF0F0" w14:textId="77777777">
        <w:tc>
          <w:tcPr>
            <w:tcW w:w="948" w:type="pct"/>
            <w:gridSpan w:val="2"/>
          </w:tcPr>
          <w:p w14:paraId="73817172"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663698A9" w14:textId="1587B8DB" w:rsidR="003D0E6C" w:rsidRDefault="00000000">
            <w:pPr>
              <w:wordWrap w:val="0"/>
              <w:rPr>
                <w:szCs w:val="21"/>
              </w:rPr>
            </w:pPr>
            <w:r>
              <w:rPr>
                <w:rFonts w:hint="eastAsia"/>
                <w:szCs w:val="21"/>
              </w:rPr>
              <w:t>通过人工根据遥控指令数据生成规则将有效载荷控制计划、数传星历表等控制计划和载荷工作参数指令包解析并生成指令数据，查看指令码和数传星历表生成情况并进行比对检查，将载荷软件更新计划生成有效载荷注入数据并比对检查</w:t>
            </w:r>
            <w:r w:rsidR="009B2A2D">
              <w:rPr>
                <w:rFonts w:hint="eastAsia"/>
                <w:bCs/>
                <w:snapToGrid w:val="0"/>
                <w:szCs w:val="21"/>
              </w:rPr>
              <w:t>，比对和</w:t>
            </w:r>
            <w:r w:rsidR="009B2A2D">
              <w:rPr>
                <w:rFonts w:hint="eastAsia"/>
                <w:szCs w:val="21"/>
              </w:rPr>
              <w:t>指令对接表进行比对</w:t>
            </w:r>
            <w:r>
              <w:rPr>
                <w:rFonts w:hint="eastAsia"/>
                <w:szCs w:val="21"/>
              </w:rPr>
              <w:t>。</w:t>
            </w:r>
          </w:p>
        </w:tc>
      </w:tr>
      <w:tr w:rsidR="003D0E6C" w14:paraId="29FB9092" w14:textId="77777777">
        <w:tc>
          <w:tcPr>
            <w:tcW w:w="948" w:type="pct"/>
            <w:gridSpan w:val="2"/>
          </w:tcPr>
          <w:p w14:paraId="4F8124EB"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8721D6B" w14:textId="77777777" w:rsidR="003D0E6C" w:rsidRDefault="00000000">
            <w:pPr>
              <w:wordWrap w:val="0"/>
              <w:rPr>
                <w:bCs/>
                <w:szCs w:val="21"/>
              </w:rPr>
            </w:pPr>
            <w:r>
              <w:rPr>
                <w:bCs/>
                <w:szCs w:val="21"/>
              </w:rPr>
              <w:t>1.</w:t>
            </w:r>
            <w:r>
              <w:rPr>
                <w:bCs/>
                <w:szCs w:val="21"/>
              </w:rPr>
              <w:t>被测软件已正常启动</w:t>
            </w:r>
          </w:p>
          <w:p w14:paraId="3CDF67BD" w14:textId="77777777" w:rsidR="003D0E6C" w:rsidRDefault="00000000">
            <w:pPr>
              <w:wordWrap w:val="0"/>
              <w:rPr>
                <w:bCs/>
                <w:szCs w:val="21"/>
              </w:rPr>
            </w:pPr>
            <w:r>
              <w:rPr>
                <w:bCs/>
                <w:szCs w:val="21"/>
              </w:rPr>
              <w:t>2.</w:t>
            </w:r>
            <w:r>
              <w:rPr>
                <w:bCs/>
                <w:szCs w:val="21"/>
              </w:rPr>
              <w:t>测试环境已配置就绪</w:t>
            </w:r>
          </w:p>
          <w:p w14:paraId="619B9DA4" w14:textId="77777777" w:rsidR="003D0E6C" w:rsidRDefault="00000000">
            <w:pPr>
              <w:wordWrap w:val="0"/>
              <w:rPr>
                <w:szCs w:val="21"/>
              </w:rPr>
            </w:pPr>
            <w:r>
              <w:rPr>
                <w:bCs/>
                <w:szCs w:val="21"/>
              </w:rPr>
              <w:t>3.</w:t>
            </w:r>
            <w:r>
              <w:rPr>
                <w:bCs/>
                <w:szCs w:val="21"/>
              </w:rPr>
              <w:t>相关接口已连通</w:t>
            </w:r>
          </w:p>
        </w:tc>
      </w:tr>
      <w:tr w:rsidR="003D0E6C" w14:paraId="276AA4D6" w14:textId="77777777">
        <w:tc>
          <w:tcPr>
            <w:tcW w:w="948" w:type="pct"/>
            <w:gridSpan w:val="2"/>
          </w:tcPr>
          <w:p w14:paraId="32E5EB6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984E1BA" w14:textId="77777777" w:rsidR="003D0E6C" w:rsidRDefault="00000000">
            <w:pPr>
              <w:wordWrap w:val="0"/>
              <w:rPr>
                <w:bCs/>
                <w:szCs w:val="21"/>
              </w:rPr>
            </w:pPr>
            <w:r>
              <w:rPr>
                <w:bCs/>
                <w:szCs w:val="21"/>
              </w:rPr>
              <w:t>1.</w:t>
            </w:r>
            <w:r>
              <w:rPr>
                <w:bCs/>
                <w:szCs w:val="21"/>
              </w:rPr>
              <w:t>被测软件版本受控</w:t>
            </w:r>
          </w:p>
          <w:p w14:paraId="39D47A75" w14:textId="77777777" w:rsidR="003D0E6C" w:rsidRDefault="00000000">
            <w:pPr>
              <w:wordWrap w:val="0"/>
              <w:rPr>
                <w:szCs w:val="21"/>
              </w:rPr>
            </w:pPr>
            <w:r>
              <w:rPr>
                <w:bCs/>
                <w:szCs w:val="21"/>
              </w:rPr>
              <w:t>2.</w:t>
            </w:r>
            <w:r>
              <w:rPr>
                <w:bCs/>
                <w:szCs w:val="21"/>
              </w:rPr>
              <w:t>测试环境满足设计要求</w:t>
            </w:r>
          </w:p>
        </w:tc>
      </w:tr>
      <w:tr w:rsidR="003D0E6C" w14:paraId="2A797E9A" w14:textId="77777777">
        <w:tc>
          <w:tcPr>
            <w:tcW w:w="5000" w:type="pct"/>
            <w:gridSpan w:val="6"/>
          </w:tcPr>
          <w:p w14:paraId="41426069"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3B6C4DF" w14:textId="77777777">
        <w:tc>
          <w:tcPr>
            <w:tcW w:w="413" w:type="pct"/>
          </w:tcPr>
          <w:p w14:paraId="11FAA759"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7F2CD2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18B570D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A51D2A9" w14:textId="77777777">
        <w:tc>
          <w:tcPr>
            <w:tcW w:w="413" w:type="pct"/>
          </w:tcPr>
          <w:p w14:paraId="15AB4D8C" w14:textId="77777777" w:rsidR="003D0E6C" w:rsidRDefault="003D0E6C">
            <w:pPr>
              <w:pStyle w:val="afffff4"/>
              <w:numPr>
                <w:ilvl w:val="0"/>
                <w:numId w:val="98"/>
              </w:numPr>
              <w:wordWrap w:val="0"/>
              <w:ind w:firstLineChars="0"/>
              <w:jc w:val="center"/>
              <w:rPr>
                <w:szCs w:val="21"/>
              </w:rPr>
            </w:pPr>
          </w:p>
        </w:tc>
        <w:tc>
          <w:tcPr>
            <w:tcW w:w="2524" w:type="pct"/>
            <w:gridSpan w:val="3"/>
          </w:tcPr>
          <w:p w14:paraId="67CA9F9E" w14:textId="3888635F" w:rsidR="003D0E6C" w:rsidRDefault="00000000">
            <w:pPr>
              <w:wordWrap w:val="0"/>
              <w:rPr>
                <w:szCs w:val="21"/>
              </w:rPr>
            </w:pPr>
            <w:r>
              <w:rPr>
                <w:snapToGrid w:val="0"/>
                <w:szCs w:val="21"/>
              </w:rPr>
              <w:t>根据研制方提供的遥控指令数据生成规则，将</w:t>
            </w:r>
            <w:r>
              <w:rPr>
                <w:rFonts w:hint="eastAsia"/>
                <w:szCs w:val="21"/>
              </w:rPr>
              <w:t>有效载荷控制计划、数传星历表等控制计划和载荷工作参数指令包解析并</w:t>
            </w:r>
            <w:r>
              <w:rPr>
                <w:snapToGrid w:val="0"/>
                <w:szCs w:val="21"/>
              </w:rPr>
              <w:t>生成指令数据，查看指令数据生成情况，并进行比对检查指令数据是否正确</w:t>
            </w:r>
            <w:r w:rsidR="009B2A2D">
              <w:rPr>
                <w:rFonts w:hint="eastAsia"/>
                <w:bCs/>
                <w:snapToGrid w:val="0"/>
                <w:szCs w:val="21"/>
              </w:rPr>
              <w:t>，比对和</w:t>
            </w:r>
            <w:r w:rsidR="009B2A2D">
              <w:rPr>
                <w:rFonts w:hint="eastAsia"/>
                <w:szCs w:val="21"/>
              </w:rPr>
              <w:t>指令对接表进行比对</w:t>
            </w:r>
          </w:p>
        </w:tc>
        <w:tc>
          <w:tcPr>
            <w:tcW w:w="2063" w:type="pct"/>
            <w:gridSpan w:val="2"/>
          </w:tcPr>
          <w:p w14:paraId="635A4D3C" w14:textId="77777777" w:rsidR="003D0E6C" w:rsidRDefault="00000000">
            <w:pPr>
              <w:wordWrap w:val="0"/>
              <w:rPr>
                <w:szCs w:val="21"/>
              </w:rPr>
            </w:pPr>
            <w:r>
              <w:rPr>
                <w:snapToGrid w:val="0"/>
                <w:szCs w:val="21"/>
              </w:rPr>
              <w:t>检查指令数据正确</w:t>
            </w:r>
          </w:p>
        </w:tc>
      </w:tr>
      <w:tr w:rsidR="003D0E6C" w14:paraId="68E7EFBC" w14:textId="77777777">
        <w:tc>
          <w:tcPr>
            <w:tcW w:w="413" w:type="pct"/>
          </w:tcPr>
          <w:p w14:paraId="500B6B65" w14:textId="77777777" w:rsidR="003D0E6C" w:rsidRDefault="003D0E6C">
            <w:pPr>
              <w:pStyle w:val="afffff4"/>
              <w:numPr>
                <w:ilvl w:val="0"/>
                <w:numId w:val="98"/>
              </w:numPr>
              <w:wordWrap w:val="0"/>
              <w:ind w:firstLineChars="0"/>
              <w:jc w:val="center"/>
              <w:rPr>
                <w:szCs w:val="21"/>
              </w:rPr>
            </w:pPr>
          </w:p>
        </w:tc>
        <w:tc>
          <w:tcPr>
            <w:tcW w:w="2524" w:type="pct"/>
            <w:gridSpan w:val="3"/>
          </w:tcPr>
          <w:p w14:paraId="6123DEE7" w14:textId="77777777" w:rsidR="003D0E6C" w:rsidRDefault="00000000">
            <w:pPr>
              <w:wordWrap w:val="0"/>
              <w:rPr>
                <w:szCs w:val="21"/>
              </w:rPr>
            </w:pPr>
            <w:r>
              <w:rPr>
                <w:snapToGrid w:val="0"/>
                <w:szCs w:val="21"/>
              </w:rPr>
              <w:t>将载荷软件更新申请生成载荷软件更新有效载荷注入数据，查看指令数据生成情况，进行比对检查指令数据是否正确</w:t>
            </w:r>
          </w:p>
        </w:tc>
        <w:tc>
          <w:tcPr>
            <w:tcW w:w="2063" w:type="pct"/>
            <w:gridSpan w:val="2"/>
          </w:tcPr>
          <w:p w14:paraId="382B1C42" w14:textId="77777777" w:rsidR="003D0E6C" w:rsidRDefault="00000000">
            <w:pPr>
              <w:wordWrap w:val="0"/>
              <w:rPr>
                <w:szCs w:val="21"/>
              </w:rPr>
            </w:pPr>
            <w:r>
              <w:rPr>
                <w:snapToGrid w:val="0"/>
                <w:szCs w:val="21"/>
              </w:rPr>
              <w:t>比对检查指令数据正确</w:t>
            </w:r>
          </w:p>
        </w:tc>
      </w:tr>
      <w:tr w:rsidR="003D0E6C" w14:paraId="405BDF58" w14:textId="77777777">
        <w:tc>
          <w:tcPr>
            <w:tcW w:w="413" w:type="pct"/>
          </w:tcPr>
          <w:p w14:paraId="25218C49" w14:textId="77777777" w:rsidR="003D0E6C" w:rsidRDefault="003D0E6C">
            <w:pPr>
              <w:pStyle w:val="afffff4"/>
              <w:numPr>
                <w:ilvl w:val="0"/>
                <w:numId w:val="98"/>
              </w:numPr>
              <w:wordWrap w:val="0"/>
              <w:ind w:firstLineChars="0"/>
              <w:jc w:val="center"/>
              <w:rPr>
                <w:szCs w:val="21"/>
              </w:rPr>
            </w:pPr>
          </w:p>
        </w:tc>
        <w:tc>
          <w:tcPr>
            <w:tcW w:w="2524" w:type="pct"/>
            <w:gridSpan w:val="3"/>
          </w:tcPr>
          <w:p w14:paraId="130F8ACA" w14:textId="77777777" w:rsidR="003D0E6C" w:rsidRDefault="00000000">
            <w:pPr>
              <w:wordWrap w:val="0"/>
              <w:rPr>
                <w:szCs w:val="21"/>
              </w:rPr>
            </w:pPr>
            <w:r>
              <w:rPr>
                <w:snapToGrid w:val="0"/>
                <w:szCs w:val="21"/>
              </w:rPr>
              <w:t>加载包含数传星历参数的计划，查看数传星历参数是否正确集成到指令包中，检查时序一致性</w:t>
            </w:r>
          </w:p>
        </w:tc>
        <w:tc>
          <w:tcPr>
            <w:tcW w:w="2063" w:type="pct"/>
            <w:gridSpan w:val="2"/>
          </w:tcPr>
          <w:p w14:paraId="564C18AF" w14:textId="77777777" w:rsidR="003D0E6C" w:rsidRDefault="00000000">
            <w:pPr>
              <w:wordWrap w:val="0"/>
              <w:rPr>
                <w:szCs w:val="21"/>
              </w:rPr>
            </w:pPr>
            <w:r>
              <w:rPr>
                <w:snapToGrid w:val="0"/>
                <w:szCs w:val="21"/>
              </w:rPr>
              <w:t>正确集成到指令包中，时序一致性</w:t>
            </w:r>
          </w:p>
        </w:tc>
      </w:tr>
      <w:tr w:rsidR="003D0E6C" w14:paraId="5AFFBF8D" w14:textId="77777777">
        <w:tc>
          <w:tcPr>
            <w:tcW w:w="413" w:type="pct"/>
          </w:tcPr>
          <w:p w14:paraId="24E4DE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B341C5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92FD4B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921EA44" w14:textId="77777777">
        <w:tc>
          <w:tcPr>
            <w:tcW w:w="413" w:type="pct"/>
          </w:tcPr>
          <w:p w14:paraId="20646CF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7B563C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4C087AE" w14:textId="77777777" w:rsidR="003D0E6C" w:rsidRDefault="00000000">
            <w:pPr>
              <w:wordWrap w:val="0"/>
              <w:rPr>
                <w:szCs w:val="21"/>
              </w:rPr>
            </w:pPr>
            <w:r>
              <w:rPr>
                <w:rFonts w:hint="eastAsia"/>
                <w:szCs w:val="21"/>
              </w:rPr>
              <w:t>本测试用例的全部测试步骤都通过即标志本用例为“通过”</w:t>
            </w:r>
          </w:p>
        </w:tc>
      </w:tr>
      <w:tr w:rsidR="003D0E6C" w14:paraId="6C62406A" w14:textId="77777777">
        <w:tc>
          <w:tcPr>
            <w:tcW w:w="413" w:type="pct"/>
          </w:tcPr>
          <w:p w14:paraId="6524F43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5B8CC3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D7E968C" w14:textId="77777777" w:rsidR="003D0E6C" w:rsidRDefault="00000000">
            <w:pPr>
              <w:wordWrap w:val="0"/>
              <w:rPr>
                <w:szCs w:val="21"/>
              </w:rPr>
            </w:pPr>
            <w:r>
              <w:rPr>
                <w:rFonts w:hint="eastAsia"/>
                <w:szCs w:val="21"/>
              </w:rPr>
              <w:t>李友</w:t>
            </w:r>
          </w:p>
        </w:tc>
      </w:tr>
    </w:tbl>
    <w:p w14:paraId="10E8CC5A" w14:textId="77777777" w:rsidR="003D0E6C" w:rsidRDefault="003D0E6C"/>
    <w:p w14:paraId="6A5B856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D9D92C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F58D2D9" w14:textId="77777777" w:rsidR="003D0E6C" w:rsidRDefault="003D0E6C">
            <w:pPr>
              <w:numPr>
                <w:ilvl w:val="0"/>
                <w:numId w:val="47"/>
              </w:numPr>
              <w:wordWrap w:val="0"/>
              <w:jc w:val="left"/>
              <w:rPr>
                <w:b/>
                <w:szCs w:val="21"/>
              </w:rPr>
            </w:pPr>
          </w:p>
        </w:tc>
      </w:tr>
      <w:tr w:rsidR="003D0E6C" w14:paraId="0E2C57B6" w14:textId="77777777">
        <w:tc>
          <w:tcPr>
            <w:tcW w:w="948" w:type="pct"/>
            <w:gridSpan w:val="2"/>
          </w:tcPr>
          <w:p w14:paraId="011545E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8282FD9" w14:textId="77777777" w:rsidR="003D0E6C" w:rsidRDefault="00000000">
            <w:pPr>
              <w:wordWrap w:val="0"/>
              <w:jc w:val="center"/>
              <w:rPr>
                <w:szCs w:val="21"/>
              </w:rPr>
            </w:pPr>
            <w:r>
              <w:rPr>
                <w:szCs w:val="21"/>
              </w:rPr>
              <w:t>指令包信息保存功能</w:t>
            </w:r>
          </w:p>
        </w:tc>
        <w:tc>
          <w:tcPr>
            <w:tcW w:w="578" w:type="pct"/>
            <w:gridSpan w:val="2"/>
          </w:tcPr>
          <w:p w14:paraId="28C06BC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8F29ADF"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_004</w:t>
            </w:r>
          </w:p>
        </w:tc>
      </w:tr>
      <w:tr w:rsidR="003D0E6C" w14:paraId="1D38DAFC" w14:textId="77777777">
        <w:tc>
          <w:tcPr>
            <w:tcW w:w="948" w:type="pct"/>
            <w:gridSpan w:val="2"/>
          </w:tcPr>
          <w:p w14:paraId="562D9232"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D4E6108" w14:textId="77777777" w:rsidR="003D0E6C" w:rsidRDefault="00000000">
            <w:pPr>
              <w:wordWrap w:val="0"/>
              <w:rPr>
                <w:bCs/>
                <w:szCs w:val="21"/>
              </w:rPr>
            </w:pPr>
            <w:r>
              <w:rPr>
                <w:bCs/>
                <w:szCs w:val="21"/>
              </w:rPr>
              <w:t>软件测试依据：软件测试大纲</w:t>
            </w:r>
          </w:p>
          <w:p w14:paraId="32ED33B8"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50E5DC14" w14:textId="77777777" w:rsidR="003D0E6C" w:rsidRDefault="00000000">
            <w:pPr>
              <w:wordWrap w:val="0"/>
              <w:rPr>
                <w:b/>
                <w:bCs/>
                <w:szCs w:val="21"/>
              </w:rPr>
            </w:pPr>
            <w:r>
              <w:rPr>
                <w:bCs/>
                <w:szCs w:val="21"/>
              </w:rPr>
              <w:lastRenderedPageBreak/>
              <w:t>测试需求标识：</w:t>
            </w:r>
            <w:r>
              <w:rPr>
                <w:snapToGrid w:val="0"/>
                <w:szCs w:val="21"/>
              </w:rPr>
              <w:t>XQ_SU_YKBS</w:t>
            </w:r>
          </w:p>
        </w:tc>
      </w:tr>
      <w:tr w:rsidR="003D0E6C" w14:paraId="3E92A856" w14:textId="77777777">
        <w:tc>
          <w:tcPr>
            <w:tcW w:w="948" w:type="pct"/>
            <w:gridSpan w:val="2"/>
          </w:tcPr>
          <w:p w14:paraId="2935C8B8"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0F620626" w14:textId="77777777" w:rsidR="003D0E6C" w:rsidRDefault="00000000">
            <w:pPr>
              <w:wordWrap w:val="0"/>
              <w:rPr>
                <w:szCs w:val="21"/>
              </w:rPr>
            </w:pPr>
            <w:r>
              <w:rPr>
                <w:bCs/>
                <w:snapToGrid w:val="0"/>
                <w:szCs w:val="21"/>
              </w:rPr>
              <w:t>通过人工将生成的</w:t>
            </w:r>
            <w:r>
              <w:rPr>
                <w:rFonts w:hint="eastAsia"/>
                <w:bCs/>
                <w:snapToGrid w:val="0"/>
                <w:szCs w:val="21"/>
              </w:rPr>
              <w:t>BCD</w:t>
            </w:r>
            <w:r>
              <w:rPr>
                <w:rFonts w:hint="eastAsia"/>
                <w:bCs/>
                <w:snapToGrid w:val="0"/>
                <w:szCs w:val="21"/>
              </w:rPr>
              <w:t>星</w:t>
            </w:r>
            <w:r>
              <w:rPr>
                <w:bCs/>
                <w:snapToGrid w:val="0"/>
                <w:szCs w:val="21"/>
              </w:rPr>
              <w:t>有效载荷指令数据信息、有效载荷注入数据和工作参数信息保存至数据库，查看信息能否通过数据库读取显示在软件中</w:t>
            </w:r>
          </w:p>
        </w:tc>
      </w:tr>
      <w:tr w:rsidR="003D0E6C" w14:paraId="4A669F5F" w14:textId="77777777">
        <w:tc>
          <w:tcPr>
            <w:tcW w:w="948" w:type="pct"/>
            <w:gridSpan w:val="2"/>
          </w:tcPr>
          <w:p w14:paraId="1B50BE7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3A893AF" w14:textId="77777777" w:rsidR="003D0E6C" w:rsidRDefault="00000000">
            <w:pPr>
              <w:wordWrap w:val="0"/>
              <w:rPr>
                <w:bCs/>
                <w:szCs w:val="21"/>
              </w:rPr>
            </w:pPr>
            <w:r>
              <w:rPr>
                <w:bCs/>
                <w:szCs w:val="21"/>
              </w:rPr>
              <w:t>1.</w:t>
            </w:r>
            <w:r>
              <w:rPr>
                <w:bCs/>
                <w:szCs w:val="21"/>
              </w:rPr>
              <w:t>被测软件已正常启动</w:t>
            </w:r>
          </w:p>
          <w:p w14:paraId="753664FB" w14:textId="77777777" w:rsidR="003D0E6C" w:rsidRDefault="00000000">
            <w:pPr>
              <w:wordWrap w:val="0"/>
              <w:rPr>
                <w:bCs/>
                <w:szCs w:val="21"/>
              </w:rPr>
            </w:pPr>
            <w:r>
              <w:rPr>
                <w:bCs/>
                <w:szCs w:val="21"/>
              </w:rPr>
              <w:t>2.</w:t>
            </w:r>
            <w:r>
              <w:rPr>
                <w:bCs/>
                <w:szCs w:val="21"/>
              </w:rPr>
              <w:t>测试环境已配置就绪</w:t>
            </w:r>
          </w:p>
          <w:p w14:paraId="42CCEB2B" w14:textId="77777777" w:rsidR="003D0E6C" w:rsidRDefault="00000000">
            <w:pPr>
              <w:wordWrap w:val="0"/>
              <w:rPr>
                <w:szCs w:val="21"/>
              </w:rPr>
            </w:pPr>
            <w:r>
              <w:rPr>
                <w:bCs/>
                <w:szCs w:val="21"/>
              </w:rPr>
              <w:t>3.</w:t>
            </w:r>
            <w:r>
              <w:rPr>
                <w:bCs/>
                <w:szCs w:val="21"/>
              </w:rPr>
              <w:t>相关接口已连通</w:t>
            </w:r>
          </w:p>
        </w:tc>
      </w:tr>
      <w:tr w:rsidR="003D0E6C" w14:paraId="717E706B" w14:textId="77777777">
        <w:tc>
          <w:tcPr>
            <w:tcW w:w="948" w:type="pct"/>
            <w:gridSpan w:val="2"/>
          </w:tcPr>
          <w:p w14:paraId="5DFCD5A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79E49B4" w14:textId="77777777" w:rsidR="003D0E6C" w:rsidRDefault="00000000">
            <w:pPr>
              <w:wordWrap w:val="0"/>
              <w:rPr>
                <w:bCs/>
                <w:szCs w:val="21"/>
              </w:rPr>
            </w:pPr>
            <w:r>
              <w:rPr>
                <w:bCs/>
                <w:szCs w:val="21"/>
              </w:rPr>
              <w:t>1.</w:t>
            </w:r>
            <w:r>
              <w:rPr>
                <w:bCs/>
                <w:szCs w:val="21"/>
              </w:rPr>
              <w:t>被测软件版本受控</w:t>
            </w:r>
          </w:p>
          <w:p w14:paraId="1E7E61E6" w14:textId="77777777" w:rsidR="003D0E6C" w:rsidRDefault="00000000">
            <w:pPr>
              <w:wordWrap w:val="0"/>
              <w:rPr>
                <w:szCs w:val="21"/>
              </w:rPr>
            </w:pPr>
            <w:r>
              <w:rPr>
                <w:bCs/>
                <w:szCs w:val="21"/>
              </w:rPr>
              <w:t>2.</w:t>
            </w:r>
            <w:r>
              <w:rPr>
                <w:bCs/>
                <w:szCs w:val="21"/>
              </w:rPr>
              <w:t>测试环境满足设计要求</w:t>
            </w:r>
          </w:p>
        </w:tc>
      </w:tr>
      <w:tr w:rsidR="003D0E6C" w14:paraId="49A8770F" w14:textId="77777777">
        <w:tc>
          <w:tcPr>
            <w:tcW w:w="5000" w:type="pct"/>
            <w:gridSpan w:val="6"/>
          </w:tcPr>
          <w:p w14:paraId="1AABBE19"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82F7110" w14:textId="77777777">
        <w:tc>
          <w:tcPr>
            <w:tcW w:w="413" w:type="pct"/>
          </w:tcPr>
          <w:p w14:paraId="5EEC5A35"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C4D825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48E0A5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A2C4A67" w14:textId="77777777">
        <w:tc>
          <w:tcPr>
            <w:tcW w:w="413" w:type="pct"/>
          </w:tcPr>
          <w:p w14:paraId="5F115B43" w14:textId="77777777" w:rsidR="003D0E6C" w:rsidRDefault="003D0E6C">
            <w:pPr>
              <w:pStyle w:val="afffff4"/>
              <w:numPr>
                <w:ilvl w:val="0"/>
                <w:numId w:val="99"/>
              </w:numPr>
              <w:wordWrap w:val="0"/>
              <w:ind w:firstLineChars="0"/>
              <w:jc w:val="center"/>
              <w:rPr>
                <w:szCs w:val="21"/>
              </w:rPr>
            </w:pPr>
          </w:p>
        </w:tc>
        <w:tc>
          <w:tcPr>
            <w:tcW w:w="2524" w:type="pct"/>
            <w:gridSpan w:val="3"/>
          </w:tcPr>
          <w:p w14:paraId="37E6FB1F" w14:textId="77777777" w:rsidR="003D0E6C" w:rsidRDefault="00000000">
            <w:pPr>
              <w:wordWrap w:val="0"/>
              <w:rPr>
                <w:szCs w:val="21"/>
              </w:rPr>
            </w:pPr>
            <w:r>
              <w:rPr>
                <w:snapToGrid w:val="0"/>
                <w:szCs w:val="21"/>
              </w:rPr>
              <w:t>生成的</w:t>
            </w:r>
            <w:r>
              <w:rPr>
                <w:rFonts w:hint="eastAsia"/>
                <w:snapToGrid w:val="0"/>
                <w:szCs w:val="21"/>
              </w:rPr>
              <w:t>BCD</w:t>
            </w:r>
            <w:r>
              <w:rPr>
                <w:rFonts w:hint="eastAsia"/>
                <w:snapToGrid w:val="0"/>
                <w:szCs w:val="21"/>
              </w:rPr>
              <w:t>星</w:t>
            </w:r>
            <w:r>
              <w:rPr>
                <w:snapToGrid w:val="0"/>
                <w:szCs w:val="21"/>
              </w:rPr>
              <w:t>有效载荷指令数据信息、有效载荷注入数据和工作参数信息保存至数据库中，查看信息能否通过数据库读取显示在软件中</w:t>
            </w:r>
          </w:p>
        </w:tc>
        <w:tc>
          <w:tcPr>
            <w:tcW w:w="2063" w:type="pct"/>
            <w:gridSpan w:val="2"/>
          </w:tcPr>
          <w:p w14:paraId="333CAFAD" w14:textId="77777777" w:rsidR="003D0E6C" w:rsidRDefault="00000000">
            <w:pPr>
              <w:wordWrap w:val="0"/>
              <w:rPr>
                <w:szCs w:val="21"/>
              </w:rPr>
            </w:pPr>
            <w:r>
              <w:rPr>
                <w:snapToGrid w:val="0"/>
                <w:szCs w:val="21"/>
              </w:rPr>
              <w:t>信息通过数据库读取显示在软件中</w:t>
            </w:r>
          </w:p>
        </w:tc>
      </w:tr>
      <w:tr w:rsidR="003D0E6C" w14:paraId="3C73B81C" w14:textId="77777777">
        <w:tc>
          <w:tcPr>
            <w:tcW w:w="413" w:type="pct"/>
          </w:tcPr>
          <w:p w14:paraId="502F20FE" w14:textId="77777777" w:rsidR="003D0E6C" w:rsidRDefault="003D0E6C">
            <w:pPr>
              <w:pStyle w:val="afffff4"/>
              <w:numPr>
                <w:ilvl w:val="0"/>
                <w:numId w:val="99"/>
              </w:numPr>
              <w:wordWrap w:val="0"/>
              <w:ind w:firstLineChars="0"/>
              <w:jc w:val="center"/>
              <w:rPr>
                <w:szCs w:val="21"/>
              </w:rPr>
            </w:pPr>
          </w:p>
        </w:tc>
        <w:tc>
          <w:tcPr>
            <w:tcW w:w="2524" w:type="pct"/>
            <w:gridSpan w:val="3"/>
          </w:tcPr>
          <w:p w14:paraId="3B11865E" w14:textId="77777777" w:rsidR="003D0E6C" w:rsidRDefault="00000000">
            <w:pPr>
              <w:wordWrap w:val="0"/>
              <w:rPr>
                <w:szCs w:val="21"/>
              </w:rPr>
            </w:pPr>
            <w:r>
              <w:rPr>
                <w:snapToGrid w:val="0"/>
                <w:szCs w:val="21"/>
              </w:rPr>
              <w:t>在指令日志中查看是否记录指令包生成及保存日志</w:t>
            </w:r>
          </w:p>
        </w:tc>
        <w:tc>
          <w:tcPr>
            <w:tcW w:w="2063" w:type="pct"/>
            <w:gridSpan w:val="2"/>
          </w:tcPr>
          <w:p w14:paraId="2A5C92AD" w14:textId="77777777" w:rsidR="003D0E6C" w:rsidRDefault="00000000">
            <w:pPr>
              <w:wordWrap w:val="0"/>
              <w:rPr>
                <w:szCs w:val="21"/>
              </w:rPr>
            </w:pPr>
            <w:r>
              <w:rPr>
                <w:snapToGrid w:val="0"/>
                <w:szCs w:val="21"/>
              </w:rPr>
              <w:t>记录指令包生成及保存日志</w:t>
            </w:r>
          </w:p>
        </w:tc>
      </w:tr>
      <w:tr w:rsidR="003D0E6C" w14:paraId="511F156C" w14:textId="77777777">
        <w:tc>
          <w:tcPr>
            <w:tcW w:w="413" w:type="pct"/>
          </w:tcPr>
          <w:p w14:paraId="266FAEA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58B36C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8C10D10"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24B8DBB" w14:textId="77777777">
        <w:tc>
          <w:tcPr>
            <w:tcW w:w="413" w:type="pct"/>
          </w:tcPr>
          <w:p w14:paraId="3085BEA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5F0E90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627DCB9" w14:textId="77777777" w:rsidR="003D0E6C" w:rsidRDefault="00000000">
            <w:pPr>
              <w:wordWrap w:val="0"/>
              <w:rPr>
                <w:szCs w:val="21"/>
              </w:rPr>
            </w:pPr>
            <w:r>
              <w:rPr>
                <w:rFonts w:hint="eastAsia"/>
                <w:szCs w:val="21"/>
              </w:rPr>
              <w:t>本测试用例的全部测试步骤都通过即标志本用例为“通过”</w:t>
            </w:r>
          </w:p>
        </w:tc>
      </w:tr>
      <w:tr w:rsidR="003D0E6C" w14:paraId="4AB9BFD1" w14:textId="77777777">
        <w:tc>
          <w:tcPr>
            <w:tcW w:w="413" w:type="pct"/>
          </w:tcPr>
          <w:p w14:paraId="378927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3C43BD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A397E94" w14:textId="77777777" w:rsidR="003D0E6C" w:rsidRDefault="00000000">
            <w:pPr>
              <w:wordWrap w:val="0"/>
              <w:rPr>
                <w:szCs w:val="21"/>
              </w:rPr>
            </w:pPr>
            <w:r>
              <w:rPr>
                <w:rFonts w:hint="eastAsia"/>
                <w:szCs w:val="21"/>
              </w:rPr>
              <w:t>李友</w:t>
            </w:r>
          </w:p>
        </w:tc>
      </w:tr>
    </w:tbl>
    <w:p w14:paraId="7847C4BA" w14:textId="77777777" w:rsidR="003D0E6C" w:rsidRDefault="003D0E6C"/>
    <w:p w14:paraId="75757561"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C1FB15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F19CECF" w14:textId="77777777" w:rsidR="003D0E6C" w:rsidRDefault="003D0E6C">
            <w:pPr>
              <w:numPr>
                <w:ilvl w:val="0"/>
                <w:numId w:val="47"/>
              </w:numPr>
              <w:wordWrap w:val="0"/>
              <w:jc w:val="left"/>
              <w:rPr>
                <w:b/>
                <w:szCs w:val="21"/>
              </w:rPr>
            </w:pPr>
          </w:p>
        </w:tc>
      </w:tr>
      <w:tr w:rsidR="003D0E6C" w14:paraId="1AE5F8B8" w14:textId="77777777">
        <w:tc>
          <w:tcPr>
            <w:tcW w:w="948" w:type="pct"/>
            <w:gridSpan w:val="2"/>
          </w:tcPr>
          <w:p w14:paraId="36E438A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C5DCF15" w14:textId="77777777" w:rsidR="003D0E6C" w:rsidRDefault="00000000">
            <w:pPr>
              <w:wordWrap w:val="0"/>
              <w:jc w:val="center"/>
              <w:rPr>
                <w:szCs w:val="21"/>
              </w:rPr>
            </w:pPr>
            <w:r>
              <w:rPr>
                <w:szCs w:val="21"/>
              </w:rPr>
              <w:t>遍历指令功能</w:t>
            </w:r>
          </w:p>
        </w:tc>
        <w:tc>
          <w:tcPr>
            <w:tcW w:w="578" w:type="pct"/>
            <w:gridSpan w:val="2"/>
          </w:tcPr>
          <w:p w14:paraId="65DE3AD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984E8DC"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_005</w:t>
            </w:r>
          </w:p>
        </w:tc>
      </w:tr>
      <w:tr w:rsidR="003D0E6C" w14:paraId="0CADC0CC" w14:textId="77777777">
        <w:tc>
          <w:tcPr>
            <w:tcW w:w="948" w:type="pct"/>
            <w:gridSpan w:val="2"/>
          </w:tcPr>
          <w:p w14:paraId="0383788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5B45432" w14:textId="77777777" w:rsidR="003D0E6C" w:rsidRDefault="00000000">
            <w:pPr>
              <w:wordWrap w:val="0"/>
              <w:rPr>
                <w:bCs/>
                <w:szCs w:val="21"/>
              </w:rPr>
            </w:pPr>
            <w:r>
              <w:rPr>
                <w:bCs/>
                <w:szCs w:val="21"/>
              </w:rPr>
              <w:t>软件测试依据：软件测试大纲</w:t>
            </w:r>
          </w:p>
          <w:p w14:paraId="520EEAFD"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2159CA2C" w14:textId="77777777" w:rsidR="003D0E6C" w:rsidRDefault="00000000">
            <w:pPr>
              <w:wordWrap w:val="0"/>
              <w:rPr>
                <w:b/>
                <w:bCs/>
                <w:szCs w:val="21"/>
              </w:rPr>
            </w:pPr>
            <w:r>
              <w:rPr>
                <w:bCs/>
                <w:szCs w:val="21"/>
              </w:rPr>
              <w:t>测试需求标识：</w:t>
            </w:r>
            <w:r>
              <w:rPr>
                <w:snapToGrid w:val="0"/>
                <w:szCs w:val="21"/>
              </w:rPr>
              <w:t>XQ_SU_YKBS</w:t>
            </w:r>
          </w:p>
        </w:tc>
      </w:tr>
      <w:tr w:rsidR="003D0E6C" w14:paraId="1840A339" w14:textId="77777777">
        <w:tc>
          <w:tcPr>
            <w:tcW w:w="948" w:type="pct"/>
            <w:gridSpan w:val="2"/>
          </w:tcPr>
          <w:p w14:paraId="00C9F82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F429450" w14:textId="77777777" w:rsidR="003D0E6C" w:rsidRDefault="00000000">
            <w:pPr>
              <w:wordWrap w:val="0"/>
              <w:rPr>
                <w:szCs w:val="21"/>
              </w:rPr>
            </w:pPr>
            <w:r>
              <w:rPr>
                <w:bCs/>
                <w:snapToGrid w:val="0"/>
                <w:szCs w:val="21"/>
              </w:rPr>
              <w:t>通过人工对</w:t>
            </w:r>
            <w:r>
              <w:rPr>
                <w:rFonts w:hint="eastAsia"/>
                <w:bCs/>
                <w:snapToGrid w:val="0"/>
                <w:szCs w:val="21"/>
              </w:rPr>
              <w:t>BCD</w:t>
            </w:r>
            <w:r>
              <w:rPr>
                <w:rFonts w:hint="eastAsia"/>
                <w:bCs/>
                <w:snapToGrid w:val="0"/>
                <w:szCs w:val="21"/>
              </w:rPr>
              <w:t>星</w:t>
            </w:r>
            <w:r>
              <w:rPr>
                <w:bCs/>
                <w:snapToGrid w:val="0"/>
                <w:szCs w:val="21"/>
              </w:rPr>
              <w:t>指令生成全部遍历，查看软件生成的指令和文档中一致</w:t>
            </w:r>
          </w:p>
        </w:tc>
      </w:tr>
      <w:tr w:rsidR="003D0E6C" w14:paraId="10DC131A" w14:textId="77777777">
        <w:tc>
          <w:tcPr>
            <w:tcW w:w="948" w:type="pct"/>
            <w:gridSpan w:val="2"/>
          </w:tcPr>
          <w:p w14:paraId="02C27EB4"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A836D52" w14:textId="77777777" w:rsidR="003D0E6C" w:rsidRDefault="00000000">
            <w:pPr>
              <w:wordWrap w:val="0"/>
              <w:rPr>
                <w:bCs/>
                <w:szCs w:val="21"/>
              </w:rPr>
            </w:pPr>
            <w:r>
              <w:rPr>
                <w:bCs/>
                <w:szCs w:val="21"/>
              </w:rPr>
              <w:t>1.</w:t>
            </w:r>
            <w:r>
              <w:rPr>
                <w:bCs/>
                <w:szCs w:val="21"/>
              </w:rPr>
              <w:t>被测软件已正常启动</w:t>
            </w:r>
          </w:p>
          <w:p w14:paraId="1F05C9E5" w14:textId="77777777" w:rsidR="003D0E6C" w:rsidRDefault="00000000">
            <w:pPr>
              <w:wordWrap w:val="0"/>
              <w:rPr>
                <w:bCs/>
                <w:szCs w:val="21"/>
              </w:rPr>
            </w:pPr>
            <w:r>
              <w:rPr>
                <w:bCs/>
                <w:szCs w:val="21"/>
              </w:rPr>
              <w:t>2.</w:t>
            </w:r>
            <w:r>
              <w:rPr>
                <w:bCs/>
                <w:szCs w:val="21"/>
              </w:rPr>
              <w:t>测试环境已配置就绪</w:t>
            </w:r>
          </w:p>
          <w:p w14:paraId="3C1F1E59" w14:textId="77777777" w:rsidR="003D0E6C" w:rsidRDefault="00000000">
            <w:pPr>
              <w:wordWrap w:val="0"/>
              <w:rPr>
                <w:szCs w:val="21"/>
              </w:rPr>
            </w:pPr>
            <w:r>
              <w:rPr>
                <w:bCs/>
                <w:szCs w:val="21"/>
              </w:rPr>
              <w:t>3.</w:t>
            </w:r>
            <w:r>
              <w:rPr>
                <w:bCs/>
                <w:szCs w:val="21"/>
              </w:rPr>
              <w:t>相关接口已连通</w:t>
            </w:r>
          </w:p>
        </w:tc>
      </w:tr>
      <w:tr w:rsidR="003D0E6C" w14:paraId="5CAB9E7D" w14:textId="77777777">
        <w:tc>
          <w:tcPr>
            <w:tcW w:w="948" w:type="pct"/>
            <w:gridSpan w:val="2"/>
          </w:tcPr>
          <w:p w14:paraId="65D58CF5"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C8D7BE7" w14:textId="77777777" w:rsidR="003D0E6C" w:rsidRDefault="00000000">
            <w:pPr>
              <w:wordWrap w:val="0"/>
              <w:rPr>
                <w:bCs/>
                <w:szCs w:val="21"/>
              </w:rPr>
            </w:pPr>
            <w:r>
              <w:rPr>
                <w:bCs/>
                <w:szCs w:val="21"/>
              </w:rPr>
              <w:t>1.</w:t>
            </w:r>
            <w:r>
              <w:rPr>
                <w:bCs/>
                <w:szCs w:val="21"/>
              </w:rPr>
              <w:t>被测软件版本受控</w:t>
            </w:r>
          </w:p>
          <w:p w14:paraId="6AD73225" w14:textId="77777777" w:rsidR="003D0E6C" w:rsidRDefault="00000000">
            <w:pPr>
              <w:wordWrap w:val="0"/>
              <w:rPr>
                <w:szCs w:val="21"/>
              </w:rPr>
            </w:pPr>
            <w:r>
              <w:rPr>
                <w:bCs/>
                <w:szCs w:val="21"/>
              </w:rPr>
              <w:t>2.</w:t>
            </w:r>
            <w:r>
              <w:rPr>
                <w:bCs/>
                <w:szCs w:val="21"/>
              </w:rPr>
              <w:t>测试环境满足设计要求</w:t>
            </w:r>
          </w:p>
        </w:tc>
      </w:tr>
      <w:tr w:rsidR="003D0E6C" w14:paraId="01E3EBF5" w14:textId="77777777">
        <w:tc>
          <w:tcPr>
            <w:tcW w:w="5000" w:type="pct"/>
            <w:gridSpan w:val="6"/>
          </w:tcPr>
          <w:p w14:paraId="3EEC14BA"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1B19E3BE" w14:textId="77777777">
        <w:tc>
          <w:tcPr>
            <w:tcW w:w="413" w:type="pct"/>
          </w:tcPr>
          <w:p w14:paraId="1FDFB4F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42DA8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6B14E6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2D3D0D7" w14:textId="77777777">
        <w:tc>
          <w:tcPr>
            <w:tcW w:w="413" w:type="pct"/>
          </w:tcPr>
          <w:p w14:paraId="4B42C272" w14:textId="77777777" w:rsidR="003D0E6C" w:rsidRDefault="003D0E6C">
            <w:pPr>
              <w:pStyle w:val="afffff4"/>
              <w:numPr>
                <w:ilvl w:val="0"/>
                <w:numId w:val="100"/>
              </w:numPr>
              <w:wordWrap w:val="0"/>
              <w:ind w:firstLineChars="0"/>
              <w:jc w:val="center"/>
              <w:rPr>
                <w:szCs w:val="21"/>
              </w:rPr>
            </w:pPr>
          </w:p>
        </w:tc>
        <w:tc>
          <w:tcPr>
            <w:tcW w:w="2524" w:type="pct"/>
            <w:gridSpan w:val="3"/>
          </w:tcPr>
          <w:p w14:paraId="5B2A61C2" w14:textId="77777777" w:rsidR="003D0E6C" w:rsidRDefault="00000000">
            <w:pPr>
              <w:wordWrap w:val="0"/>
              <w:rPr>
                <w:szCs w:val="21"/>
              </w:rPr>
            </w:pPr>
            <w:r>
              <w:rPr>
                <w:rFonts w:hint="eastAsia"/>
                <w:snapToGrid w:val="0"/>
                <w:szCs w:val="21"/>
              </w:rPr>
              <w:t>BCD</w:t>
            </w:r>
            <w:r>
              <w:rPr>
                <w:rFonts w:hint="eastAsia"/>
                <w:snapToGrid w:val="0"/>
                <w:szCs w:val="21"/>
              </w:rPr>
              <w:t>星</w:t>
            </w:r>
            <w:r>
              <w:rPr>
                <w:snapToGrid w:val="0"/>
                <w:szCs w:val="21"/>
              </w:rPr>
              <w:t>指令生成全部遍历（具体指令见附件），查看软件生成的指令和文档中一致</w:t>
            </w:r>
          </w:p>
        </w:tc>
        <w:tc>
          <w:tcPr>
            <w:tcW w:w="2063" w:type="pct"/>
            <w:gridSpan w:val="2"/>
          </w:tcPr>
          <w:p w14:paraId="03F54139" w14:textId="77777777" w:rsidR="003D0E6C" w:rsidRDefault="00000000">
            <w:pPr>
              <w:wordWrap w:val="0"/>
              <w:rPr>
                <w:szCs w:val="21"/>
              </w:rPr>
            </w:pPr>
            <w:r>
              <w:rPr>
                <w:rFonts w:hint="eastAsia"/>
                <w:szCs w:val="21"/>
              </w:rPr>
              <w:t>附录指令生成均通过</w:t>
            </w:r>
          </w:p>
        </w:tc>
      </w:tr>
      <w:tr w:rsidR="003D0E6C" w14:paraId="287A6509" w14:textId="77777777">
        <w:tc>
          <w:tcPr>
            <w:tcW w:w="413" w:type="pct"/>
          </w:tcPr>
          <w:p w14:paraId="2246526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ED50A8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E0171D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C3A1603" w14:textId="77777777">
        <w:tc>
          <w:tcPr>
            <w:tcW w:w="413" w:type="pct"/>
          </w:tcPr>
          <w:p w14:paraId="7A82C8C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65CA70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B8158D8" w14:textId="77777777" w:rsidR="003D0E6C" w:rsidRDefault="00000000">
            <w:pPr>
              <w:wordWrap w:val="0"/>
              <w:rPr>
                <w:szCs w:val="21"/>
              </w:rPr>
            </w:pPr>
            <w:r>
              <w:rPr>
                <w:rFonts w:hint="eastAsia"/>
                <w:szCs w:val="21"/>
              </w:rPr>
              <w:t>本测试用例的全部测试步骤都通过即标志本用例为“通过”</w:t>
            </w:r>
          </w:p>
        </w:tc>
      </w:tr>
      <w:tr w:rsidR="003D0E6C" w14:paraId="1823FD6C" w14:textId="77777777">
        <w:tc>
          <w:tcPr>
            <w:tcW w:w="413" w:type="pct"/>
          </w:tcPr>
          <w:p w14:paraId="7B6B25C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8949E4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888EE1F" w14:textId="77777777" w:rsidR="003D0E6C" w:rsidRDefault="00000000">
            <w:pPr>
              <w:wordWrap w:val="0"/>
              <w:rPr>
                <w:szCs w:val="21"/>
              </w:rPr>
            </w:pPr>
            <w:r>
              <w:rPr>
                <w:rFonts w:hint="eastAsia"/>
                <w:szCs w:val="21"/>
              </w:rPr>
              <w:t>李友</w:t>
            </w:r>
          </w:p>
        </w:tc>
      </w:tr>
    </w:tbl>
    <w:p w14:paraId="4630E13F" w14:textId="77777777" w:rsidR="003D0E6C" w:rsidRDefault="003D0E6C"/>
    <w:p w14:paraId="7E03C678"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F503EB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0DCBD1F" w14:textId="77777777" w:rsidR="003D0E6C" w:rsidRDefault="003D0E6C">
            <w:pPr>
              <w:numPr>
                <w:ilvl w:val="0"/>
                <w:numId w:val="47"/>
              </w:numPr>
              <w:wordWrap w:val="0"/>
              <w:jc w:val="left"/>
              <w:rPr>
                <w:b/>
                <w:szCs w:val="21"/>
              </w:rPr>
            </w:pPr>
          </w:p>
        </w:tc>
      </w:tr>
      <w:tr w:rsidR="003D0E6C" w14:paraId="1C531AD3" w14:textId="77777777">
        <w:tc>
          <w:tcPr>
            <w:tcW w:w="948" w:type="pct"/>
            <w:gridSpan w:val="2"/>
          </w:tcPr>
          <w:p w14:paraId="0483581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DD62645" w14:textId="77777777" w:rsidR="003D0E6C" w:rsidRDefault="00000000">
            <w:pPr>
              <w:wordWrap w:val="0"/>
              <w:jc w:val="center"/>
              <w:rPr>
                <w:szCs w:val="21"/>
              </w:rPr>
            </w:pPr>
            <w:r>
              <w:rPr>
                <w:szCs w:val="21"/>
              </w:rPr>
              <w:t>载荷软件更新功能</w:t>
            </w:r>
          </w:p>
        </w:tc>
        <w:tc>
          <w:tcPr>
            <w:tcW w:w="578" w:type="pct"/>
            <w:gridSpan w:val="2"/>
          </w:tcPr>
          <w:p w14:paraId="5B86F15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2E5935C"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_006</w:t>
            </w:r>
          </w:p>
        </w:tc>
      </w:tr>
      <w:tr w:rsidR="003D0E6C" w14:paraId="0E976B5C" w14:textId="77777777">
        <w:tc>
          <w:tcPr>
            <w:tcW w:w="948" w:type="pct"/>
            <w:gridSpan w:val="2"/>
          </w:tcPr>
          <w:p w14:paraId="3B38C16E"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B617C52" w14:textId="77777777" w:rsidR="003D0E6C" w:rsidRDefault="00000000">
            <w:pPr>
              <w:wordWrap w:val="0"/>
              <w:rPr>
                <w:bCs/>
                <w:szCs w:val="21"/>
              </w:rPr>
            </w:pPr>
            <w:r>
              <w:rPr>
                <w:bCs/>
                <w:szCs w:val="21"/>
              </w:rPr>
              <w:t>软件测试依据：软件测试大纲</w:t>
            </w:r>
          </w:p>
          <w:p w14:paraId="35EB03B9"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13FA90F3" w14:textId="77777777" w:rsidR="003D0E6C" w:rsidRDefault="00000000">
            <w:pPr>
              <w:wordWrap w:val="0"/>
              <w:rPr>
                <w:b/>
                <w:bCs/>
                <w:szCs w:val="21"/>
              </w:rPr>
            </w:pPr>
            <w:r>
              <w:rPr>
                <w:bCs/>
                <w:szCs w:val="21"/>
              </w:rPr>
              <w:t>测试需求标识：</w:t>
            </w:r>
            <w:r>
              <w:rPr>
                <w:snapToGrid w:val="0"/>
                <w:szCs w:val="21"/>
              </w:rPr>
              <w:t>XQ_SU_YKBS</w:t>
            </w:r>
          </w:p>
        </w:tc>
      </w:tr>
      <w:tr w:rsidR="003D0E6C" w14:paraId="056A21E3" w14:textId="77777777">
        <w:tc>
          <w:tcPr>
            <w:tcW w:w="948" w:type="pct"/>
            <w:gridSpan w:val="2"/>
          </w:tcPr>
          <w:p w14:paraId="61FE5AE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5F2F9E8" w14:textId="77777777" w:rsidR="003D0E6C" w:rsidRDefault="00000000">
            <w:pPr>
              <w:wordWrap w:val="0"/>
              <w:rPr>
                <w:szCs w:val="21"/>
              </w:rPr>
            </w:pPr>
            <w:r>
              <w:rPr>
                <w:bCs/>
                <w:snapToGrid w:val="0"/>
                <w:szCs w:val="21"/>
              </w:rPr>
              <w:t>通过人工在载荷软件更新</w:t>
            </w:r>
            <w:r>
              <w:rPr>
                <w:bCs/>
                <w:snapToGrid w:val="0"/>
                <w:szCs w:val="21"/>
              </w:rPr>
              <w:t>tab</w:t>
            </w:r>
            <w:r>
              <w:rPr>
                <w:bCs/>
                <w:snapToGrid w:val="0"/>
                <w:szCs w:val="21"/>
              </w:rPr>
              <w:t>页选择更新申请后点击指令编制，查看指令编制信息是否正确显示，打印数据和保存入库后查看日志记录</w:t>
            </w:r>
          </w:p>
        </w:tc>
      </w:tr>
      <w:tr w:rsidR="003D0E6C" w14:paraId="5B5DE945" w14:textId="77777777">
        <w:tc>
          <w:tcPr>
            <w:tcW w:w="948" w:type="pct"/>
            <w:gridSpan w:val="2"/>
          </w:tcPr>
          <w:p w14:paraId="53A2A475"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18BEFAD" w14:textId="77777777" w:rsidR="003D0E6C" w:rsidRDefault="00000000">
            <w:pPr>
              <w:wordWrap w:val="0"/>
              <w:rPr>
                <w:bCs/>
                <w:szCs w:val="21"/>
              </w:rPr>
            </w:pPr>
            <w:r>
              <w:rPr>
                <w:bCs/>
                <w:szCs w:val="21"/>
              </w:rPr>
              <w:t>1.</w:t>
            </w:r>
            <w:r>
              <w:rPr>
                <w:bCs/>
                <w:szCs w:val="21"/>
              </w:rPr>
              <w:t>被测软件已正常启动</w:t>
            </w:r>
          </w:p>
          <w:p w14:paraId="10768B27" w14:textId="77777777" w:rsidR="003D0E6C" w:rsidRDefault="00000000">
            <w:pPr>
              <w:wordWrap w:val="0"/>
              <w:rPr>
                <w:bCs/>
                <w:szCs w:val="21"/>
              </w:rPr>
            </w:pPr>
            <w:r>
              <w:rPr>
                <w:bCs/>
                <w:szCs w:val="21"/>
              </w:rPr>
              <w:t>2.</w:t>
            </w:r>
            <w:r>
              <w:rPr>
                <w:bCs/>
                <w:szCs w:val="21"/>
              </w:rPr>
              <w:t>测试环境已配置就绪</w:t>
            </w:r>
          </w:p>
          <w:p w14:paraId="2EC51FB3" w14:textId="77777777" w:rsidR="003D0E6C" w:rsidRDefault="00000000">
            <w:pPr>
              <w:wordWrap w:val="0"/>
              <w:rPr>
                <w:szCs w:val="21"/>
              </w:rPr>
            </w:pPr>
            <w:r>
              <w:rPr>
                <w:bCs/>
                <w:szCs w:val="21"/>
              </w:rPr>
              <w:t>3.</w:t>
            </w:r>
            <w:r>
              <w:rPr>
                <w:bCs/>
                <w:szCs w:val="21"/>
              </w:rPr>
              <w:t>相关接口已连通</w:t>
            </w:r>
          </w:p>
        </w:tc>
      </w:tr>
      <w:tr w:rsidR="003D0E6C" w14:paraId="76FD6C77" w14:textId="77777777">
        <w:tc>
          <w:tcPr>
            <w:tcW w:w="948" w:type="pct"/>
            <w:gridSpan w:val="2"/>
          </w:tcPr>
          <w:p w14:paraId="3CCAF4B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11A61CD" w14:textId="77777777" w:rsidR="003D0E6C" w:rsidRDefault="00000000">
            <w:pPr>
              <w:wordWrap w:val="0"/>
              <w:rPr>
                <w:bCs/>
                <w:szCs w:val="21"/>
              </w:rPr>
            </w:pPr>
            <w:r>
              <w:rPr>
                <w:bCs/>
                <w:szCs w:val="21"/>
              </w:rPr>
              <w:t>1.</w:t>
            </w:r>
            <w:r>
              <w:rPr>
                <w:bCs/>
                <w:szCs w:val="21"/>
              </w:rPr>
              <w:t>被测软件版本受控</w:t>
            </w:r>
          </w:p>
          <w:p w14:paraId="7C26C917" w14:textId="77777777" w:rsidR="003D0E6C" w:rsidRDefault="00000000">
            <w:pPr>
              <w:wordWrap w:val="0"/>
              <w:rPr>
                <w:szCs w:val="21"/>
              </w:rPr>
            </w:pPr>
            <w:r>
              <w:rPr>
                <w:bCs/>
                <w:szCs w:val="21"/>
              </w:rPr>
              <w:t>2.</w:t>
            </w:r>
            <w:r>
              <w:rPr>
                <w:bCs/>
                <w:szCs w:val="21"/>
              </w:rPr>
              <w:t>测试环境满足设计要求</w:t>
            </w:r>
          </w:p>
        </w:tc>
      </w:tr>
      <w:tr w:rsidR="003D0E6C" w14:paraId="221AA748" w14:textId="77777777">
        <w:tc>
          <w:tcPr>
            <w:tcW w:w="5000" w:type="pct"/>
            <w:gridSpan w:val="6"/>
          </w:tcPr>
          <w:p w14:paraId="73370DD5"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75CF8A4" w14:textId="77777777">
        <w:tc>
          <w:tcPr>
            <w:tcW w:w="413" w:type="pct"/>
          </w:tcPr>
          <w:p w14:paraId="7390353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E568A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9178BD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A912CE4" w14:textId="77777777">
        <w:tc>
          <w:tcPr>
            <w:tcW w:w="413" w:type="pct"/>
          </w:tcPr>
          <w:p w14:paraId="44BBB299" w14:textId="77777777" w:rsidR="003D0E6C" w:rsidRDefault="003D0E6C">
            <w:pPr>
              <w:pStyle w:val="afffff4"/>
              <w:numPr>
                <w:ilvl w:val="0"/>
                <w:numId w:val="101"/>
              </w:numPr>
              <w:wordWrap w:val="0"/>
              <w:ind w:firstLineChars="0"/>
              <w:jc w:val="center"/>
              <w:rPr>
                <w:szCs w:val="21"/>
              </w:rPr>
            </w:pPr>
          </w:p>
        </w:tc>
        <w:tc>
          <w:tcPr>
            <w:tcW w:w="2524" w:type="pct"/>
            <w:gridSpan w:val="3"/>
          </w:tcPr>
          <w:p w14:paraId="6FBF7DB5" w14:textId="77777777" w:rsidR="003D0E6C" w:rsidRDefault="00000000">
            <w:pPr>
              <w:wordWrap w:val="0"/>
              <w:rPr>
                <w:szCs w:val="21"/>
              </w:rPr>
            </w:pPr>
            <w:r>
              <w:rPr>
                <w:snapToGrid w:val="0"/>
                <w:szCs w:val="21"/>
              </w:rPr>
              <w:t>在指令生成页面选择载荷软件更新</w:t>
            </w:r>
            <w:r>
              <w:rPr>
                <w:snapToGrid w:val="0"/>
                <w:szCs w:val="21"/>
              </w:rPr>
              <w:t>tab</w:t>
            </w:r>
            <w:r>
              <w:rPr>
                <w:snapToGrid w:val="0"/>
                <w:szCs w:val="21"/>
              </w:rPr>
              <w:t>页，在</w:t>
            </w:r>
            <w:r>
              <w:rPr>
                <w:snapToGrid w:val="0"/>
                <w:szCs w:val="21"/>
              </w:rPr>
              <w:t>"</w:t>
            </w:r>
            <w:r>
              <w:rPr>
                <w:snapToGrid w:val="0"/>
                <w:szCs w:val="21"/>
              </w:rPr>
              <w:t>选择更新申请</w:t>
            </w:r>
            <w:r>
              <w:rPr>
                <w:snapToGrid w:val="0"/>
                <w:szCs w:val="21"/>
              </w:rPr>
              <w:t>"</w:t>
            </w:r>
            <w:r>
              <w:rPr>
                <w:snapToGrid w:val="0"/>
                <w:szCs w:val="21"/>
              </w:rPr>
              <w:t>下拉框中选择一个载荷软件更新申请，点击指令编制按钮，查看指令编制信息是否正确显示在编译列表和反演列表中</w:t>
            </w:r>
          </w:p>
        </w:tc>
        <w:tc>
          <w:tcPr>
            <w:tcW w:w="2063" w:type="pct"/>
            <w:gridSpan w:val="2"/>
          </w:tcPr>
          <w:p w14:paraId="204678B3" w14:textId="77777777" w:rsidR="003D0E6C" w:rsidRDefault="00000000">
            <w:pPr>
              <w:wordWrap w:val="0"/>
              <w:rPr>
                <w:szCs w:val="21"/>
              </w:rPr>
            </w:pPr>
            <w:r>
              <w:rPr>
                <w:snapToGrid w:val="0"/>
                <w:szCs w:val="21"/>
              </w:rPr>
              <w:t>指令编制信息正确显示在编译列表和反演列表中</w:t>
            </w:r>
          </w:p>
        </w:tc>
      </w:tr>
      <w:tr w:rsidR="003D0E6C" w14:paraId="4E5DDD8D" w14:textId="77777777">
        <w:tc>
          <w:tcPr>
            <w:tcW w:w="413" w:type="pct"/>
          </w:tcPr>
          <w:p w14:paraId="392593B5" w14:textId="77777777" w:rsidR="003D0E6C" w:rsidRDefault="003D0E6C">
            <w:pPr>
              <w:pStyle w:val="afffff4"/>
              <w:numPr>
                <w:ilvl w:val="0"/>
                <w:numId w:val="101"/>
              </w:numPr>
              <w:wordWrap w:val="0"/>
              <w:ind w:firstLineChars="0"/>
              <w:jc w:val="center"/>
              <w:rPr>
                <w:szCs w:val="21"/>
              </w:rPr>
            </w:pPr>
          </w:p>
        </w:tc>
        <w:tc>
          <w:tcPr>
            <w:tcW w:w="2524" w:type="pct"/>
            <w:gridSpan w:val="3"/>
          </w:tcPr>
          <w:p w14:paraId="71A05A4C" w14:textId="77777777" w:rsidR="003D0E6C" w:rsidRDefault="00000000">
            <w:pPr>
              <w:wordWrap w:val="0"/>
              <w:rPr>
                <w:snapToGrid w:val="0"/>
                <w:szCs w:val="21"/>
              </w:rPr>
            </w:pPr>
            <w:r>
              <w:rPr>
                <w:snapToGrid w:val="0"/>
                <w:szCs w:val="21"/>
              </w:rPr>
              <w:t>点击打印数据按钮，查看是否成功下载指令数据</w:t>
            </w:r>
            <w:r>
              <w:rPr>
                <w:snapToGrid w:val="0"/>
                <w:szCs w:val="21"/>
              </w:rPr>
              <w:t>doc</w:t>
            </w:r>
            <w:r>
              <w:rPr>
                <w:snapToGrid w:val="0"/>
                <w:szCs w:val="21"/>
              </w:rPr>
              <w:t>文件</w:t>
            </w:r>
          </w:p>
        </w:tc>
        <w:tc>
          <w:tcPr>
            <w:tcW w:w="2063" w:type="pct"/>
            <w:gridSpan w:val="2"/>
          </w:tcPr>
          <w:p w14:paraId="2FB503C1" w14:textId="77777777" w:rsidR="003D0E6C" w:rsidRDefault="00000000">
            <w:pPr>
              <w:wordWrap w:val="0"/>
              <w:rPr>
                <w:szCs w:val="21"/>
              </w:rPr>
            </w:pPr>
            <w:r>
              <w:rPr>
                <w:snapToGrid w:val="0"/>
                <w:szCs w:val="21"/>
              </w:rPr>
              <w:t>成功下载指令数据</w:t>
            </w:r>
            <w:r>
              <w:rPr>
                <w:snapToGrid w:val="0"/>
                <w:szCs w:val="21"/>
              </w:rPr>
              <w:t>doc</w:t>
            </w:r>
            <w:r>
              <w:rPr>
                <w:snapToGrid w:val="0"/>
                <w:szCs w:val="21"/>
              </w:rPr>
              <w:t>文件</w:t>
            </w:r>
          </w:p>
        </w:tc>
      </w:tr>
      <w:tr w:rsidR="003D0E6C" w14:paraId="7BB6E5C3" w14:textId="77777777">
        <w:tc>
          <w:tcPr>
            <w:tcW w:w="413" w:type="pct"/>
          </w:tcPr>
          <w:p w14:paraId="0F8B9C02" w14:textId="77777777" w:rsidR="003D0E6C" w:rsidRDefault="003D0E6C">
            <w:pPr>
              <w:pStyle w:val="afffff4"/>
              <w:numPr>
                <w:ilvl w:val="0"/>
                <w:numId w:val="101"/>
              </w:numPr>
              <w:wordWrap w:val="0"/>
              <w:ind w:firstLineChars="0"/>
              <w:jc w:val="center"/>
              <w:rPr>
                <w:szCs w:val="21"/>
              </w:rPr>
            </w:pPr>
          </w:p>
        </w:tc>
        <w:tc>
          <w:tcPr>
            <w:tcW w:w="2524" w:type="pct"/>
            <w:gridSpan w:val="3"/>
          </w:tcPr>
          <w:p w14:paraId="79ECB052" w14:textId="77777777" w:rsidR="003D0E6C" w:rsidRDefault="00000000">
            <w:pPr>
              <w:wordWrap w:val="0"/>
              <w:rPr>
                <w:snapToGrid w:val="0"/>
                <w:szCs w:val="21"/>
              </w:rPr>
            </w:pPr>
            <w:r>
              <w:rPr>
                <w:snapToGrid w:val="0"/>
                <w:szCs w:val="21"/>
              </w:rPr>
              <w:t>点击保存入库按钮，查看是否成功保存至数据库</w:t>
            </w:r>
          </w:p>
        </w:tc>
        <w:tc>
          <w:tcPr>
            <w:tcW w:w="2063" w:type="pct"/>
            <w:gridSpan w:val="2"/>
          </w:tcPr>
          <w:p w14:paraId="08353174" w14:textId="77777777" w:rsidR="003D0E6C" w:rsidRDefault="00000000">
            <w:pPr>
              <w:wordWrap w:val="0"/>
              <w:rPr>
                <w:szCs w:val="21"/>
              </w:rPr>
            </w:pPr>
            <w:r>
              <w:rPr>
                <w:snapToGrid w:val="0"/>
                <w:szCs w:val="21"/>
              </w:rPr>
              <w:t>成功保存至数据库</w:t>
            </w:r>
          </w:p>
        </w:tc>
      </w:tr>
      <w:tr w:rsidR="003D0E6C" w14:paraId="169CFEE7" w14:textId="77777777">
        <w:tc>
          <w:tcPr>
            <w:tcW w:w="413" w:type="pct"/>
          </w:tcPr>
          <w:p w14:paraId="3DDEA4E6" w14:textId="77777777" w:rsidR="003D0E6C" w:rsidRDefault="003D0E6C">
            <w:pPr>
              <w:pStyle w:val="afffff4"/>
              <w:numPr>
                <w:ilvl w:val="0"/>
                <w:numId w:val="101"/>
              </w:numPr>
              <w:wordWrap w:val="0"/>
              <w:ind w:firstLineChars="0"/>
              <w:jc w:val="center"/>
              <w:rPr>
                <w:szCs w:val="21"/>
              </w:rPr>
            </w:pPr>
          </w:p>
        </w:tc>
        <w:tc>
          <w:tcPr>
            <w:tcW w:w="2524" w:type="pct"/>
            <w:gridSpan w:val="3"/>
          </w:tcPr>
          <w:p w14:paraId="2168D057" w14:textId="77777777" w:rsidR="003D0E6C" w:rsidRDefault="00000000">
            <w:pPr>
              <w:wordWrap w:val="0"/>
              <w:rPr>
                <w:snapToGrid w:val="0"/>
                <w:szCs w:val="21"/>
              </w:rPr>
            </w:pPr>
            <w:r>
              <w:rPr>
                <w:snapToGrid w:val="0"/>
                <w:szCs w:val="21"/>
              </w:rPr>
              <w:t>在指令日志中查看是否记录载荷软件更新日志</w:t>
            </w:r>
          </w:p>
        </w:tc>
        <w:tc>
          <w:tcPr>
            <w:tcW w:w="2063" w:type="pct"/>
            <w:gridSpan w:val="2"/>
          </w:tcPr>
          <w:p w14:paraId="4D0D69B4" w14:textId="77777777" w:rsidR="003D0E6C" w:rsidRDefault="00000000">
            <w:pPr>
              <w:wordWrap w:val="0"/>
              <w:rPr>
                <w:szCs w:val="21"/>
              </w:rPr>
            </w:pPr>
            <w:r>
              <w:rPr>
                <w:snapToGrid w:val="0"/>
                <w:szCs w:val="21"/>
              </w:rPr>
              <w:t>记录载荷软件更新日志</w:t>
            </w:r>
          </w:p>
        </w:tc>
      </w:tr>
      <w:tr w:rsidR="003D0E6C" w14:paraId="0555A3DE" w14:textId="77777777">
        <w:tc>
          <w:tcPr>
            <w:tcW w:w="413" w:type="pct"/>
          </w:tcPr>
          <w:p w14:paraId="3E73F3B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0159282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466C30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D2D13C3" w14:textId="77777777">
        <w:tc>
          <w:tcPr>
            <w:tcW w:w="413" w:type="pct"/>
          </w:tcPr>
          <w:p w14:paraId="417C27E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314BCB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D98777E" w14:textId="77777777" w:rsidR="003D0E6C" w:rsidRDefault="00000000">
            <w:pPr>
              <w:wordWrap w:val="0"/>
              <w:rPr>
                <w:szCs w:val="21"/>
              </w:rPr>
            </w:pPr>
            <w:r>
              <w:rPr>
                <w:rFonts w:hint="eastAsia"/>
                <w:szCs w:val="21"/>
              </w:rPr>
              <w:t>本测试用例的全部测试步骤都通过即标志本用例为“通过”</w:t>
            </w:r>
          </w:p>
        </w:tc>
      </w:tr>
      <w:tr w:rsidR="003D0E6C" w14:paraId="15CA126A" w14:textId="77777777">
        <w:tc>
          <w:tcPr>
            <w:tcW w:w="413" w:type="pct"/>
          </w:tcPr>
          <w:p w14:paraId="055BE46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155FE9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B15938B" w14:textId="77777777" w:rsidR="003D0E6C" w:rsidRDefault="00000000">
            <w:pPr>
              <w:wordWrap w:val="0"/>
              <w:rPr>
                <w:szCs w:val="21"/>
              </w:rPr>
            </w:pPr>
            <w:r>
              <w:rPr>
                <w:rFonts w:hint="eastAsia"/>
                <w:szCs w:val="21"/>
              </w:rPr>
              <w:t>李友</w:t>
            </w:r>
          </w:p>
        </w:tc>
      </w:tr>
    </w:tbl>
    <w:p w14:paraId="0306C688" w14:textId="77777777" w:rsidR="003D0E6C" w:rsidRDefault="003D0E6C"/>
    <w:p w14:paraId="12FF81E5"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109793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1E88A2C" w14:textId="77777777" w:rsidR="003D0E6C" w:rsidRDefault="003D0E6C">
            <w:pPr>
              <w:numPr>
                <w:ilvl w:val="0"/>
                <w:numId w:val="47"/>
              </w:numPr>
              <w:wordWrap w:val="0"/>
              <w:jc w:val="left"/>
              <w:rPr>
                <w:b/>
                <w:szCs w:val="21"/>
              </w:rPr>
            </w:pPr>
          </w:p>
        </w:tc>
      </w:tr>
      <w:tr w:rsidR="003D0E6C" w14:paraId="4266DB6E" w14:textId="77777777">
        <w:tc>
          <w:tcPr>
            <w:tcW w:w="948" w:type="pct"/>
            <w:gridSpan w:val="2"/>
          </w:tcPr>
          <w:p w14:paraId="237C653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76448D5A" w14:textId="77777777" w:rsidR="003D0E6C" w:rsidRDefault="00000000">
            <w:pPr>
              <w:wordWrap w:val="0"/>
              <w:jc w:val="center"/>
              <w:rPr>
                <w:szCs w:val="21"/>
              </w:rPr>
            </w:pPr>
            <w:r>
              <w:rPr>
                <w:szCs w:val="21"/>
              </w:rPr>
              <w:t>时序校验与参数合法性校验功能</w:t>
            </w:r>
          </w:p>
        </w:tc>
        <w:tc>
          <w:tcPr>
            <w:tcW w:w="578" w:type="pct"/>
            <w:gridSpan w:val="2"/>
          </w:tcPr>
          <w:p w14:paraId="3EEFBEB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E753B0B" w14:textId="77777777" w:rsidR="003D0E6C" w:rsidRDefault="00000000">
            <w:pPr>
              <w:wordWrap w:val="0"/>
              <w:jc w:val="center"/>
              <w:rPr>
                <w:szCs w:val="21"/>
              </w:rPr>
            </w:pPr>
            <w:r>
              <w:rPr>
                <w:rFonts w:hint="eastAsia"/>
                <w:snapToGrid w:val="0"/>
                <w:szCs w:val="21"/>
              </w:rPr>
              <w:t>YL</w:t>
            </w:r>
            <w:r>
              <w:rPr>
                <w:snapToGrid w:val="0"/>
                <w:szCs w:val="21"/>
              </w:rPr>
              <w:t>_SU_YKBS</w:t>
            </w:r>
            <w:r>
              <w:rPr>
                <w:rFonts w:hint="eastAsia"/>
                <w:snapToGrid w:val="0"/>
                <w:szCs w:val="21"/>
              </w:rPr>
              <w:t>_007</w:t>
            </w:r>
          </w:p>
        </w:tc>
      </w:tr>
      <w:tr w:rsidR="003D0E6C" w14:paraId="36975C23" w14:textId="77777777">
        <w:tc>
          <w:tcPr>
            <w:tcW w:w="948" w:type="pct"/>
            <w:gridSpan w:val="2"/>
          </w:tcPr>
          <w:p w14:paraId="7EFCDAE8"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566EF37" w14:textId="77777777" w:rsidR="003D0E6C" w:rsidRDefault="00000000">
            <w:pPr>
              <w:wordWrap w:val="0"/>
              <w:rPr>
                <w:bCs/>
                <w:szCs w:val="21"/>
              </w:rPr>
            </w:pPr>
            <w:r>
              <w:rPr>
                <w:bCs/>
                <w:szCs w:val="21"/>
              </w:rPr>
              <w:t>软件测试依据：软件测试大纲</w:t>
            </w:r>
          </w:p>
          <w:p w14:paraId="18F3F16A" w14:textId="77777777" w:rsidR="003D0E6C" w:rsidRDefault="00000000">
            <w:pPr>
              <w:wordWrap w:val="0"/>
              <w:rPr>
                <w:bCs/>
                <w:szCs w:val="21"/>
              </w:rPr>
            </w:pPr>
            <w:r>
              <w:rPr>
                <w:bCs/>
                <w:szCs w:val="21"/>
              </w:rPr>
              <w:t>测试需求分析：</w:t>
            </w:r>
            <w:r>
              <w:rPr>
                <w:rFonts w:hint="eastAsia"/>
                <w:bCs/>
                <w:szCs w:val="21"/>
              </w:rPr>
              <w:t>6.2.1.4.2.2</w:t>
            </w:r>
            <w:r>
              <w:rPr>
                <w:rFonts w:hint="eastAsia"/>
                <w:snapToGrid w:val="0"/>
                <w:szCs w:val="21"/>
              </w:rPr>
              <w:t>BCD</w:t>
            </w:r>
            <w:r>
              <w:rPr>
                <w:rFonts w:hint="eastAsia"/>
                <w:snapToGrid w:val="0"/>
                <w:szCs w:val="21"/>
              </w:rPr>
              <w:t>星</w:t>
            </w:r>
            <w:r>
              <w:rPr>
                <w:snapToGrid w:val="0"/>
                <w:szCs w:val="21"/>
              </w:rPr>
              <w:t>遥控指令包生成</w:t>
            </w:r>
          </w:p>
          <w:p w14:paraId="61814094" w14:textId="77777777" w:rsidR="003D0E6C" w:rsidRDefault="00000000">
            <w:pPr>
              <w:wordWrap w:val="0"/>
              <w:rPr>
                <w:b/>
                <w:bCs/>
                <w:szCs w:val="21"/>
              </w:rPr>
            </w:pPr>
            <w:r>
              <w:rPr>
                <w:bCs/>
                <w:szCs w:val="21"/>
              </w:rPr>
              <w:t>测试需求标识：</w:t>
            </w:r>
            <w:r>
              <w:rPr>
                <w:snapToGrid w:val="0"/>
                <w:szCs w:val="21"/>
              </w:rPr>
              <w:t>XQ_SU_YKBS</w:t>
            </w:r>
          </w:p>
        </w:tc>
      </w:tr>
      <w:tr w:rsidR="003D0E6C" w14:paraId="6781912F" w14:textId="77777777">
        <w:tc>
          <w:tcPr>
            <w:tcW w:w="948" w:type="pct"/>
            <w:gridSpan w:val="2"/>
          </w:tcPr>
          <w:p w14:paraId="67B6738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D7B8A9D" w14:textId="77777777" w:rsidR="003D0E6C" w:rsidRDefault="00000000">
            <w:pPr>
              <w:wordWrap w:val="0"/>
              <w:rPr>
                <w:szCs w:val="21"/>
              </w:rPr>
            </w:pPr>
            <w:r>
              <w:rPr>
                <w:bCs/>
                <w:snapToGrid w:val="0"/>
                <w:szCs w:val="21"/>
              </w:rPr>
              <w:t>通过人工在指令编制中设置时间冲突或非法参数值，查看软件是否给出时序校验或参数合法性校验错误提示并阻止编制</w:t>
            </w:r>
          </w:p>
        </w:tc>
      </w:tr>
      <w:tr w:rsidR="003D0E6C" w14:paraId="24EA8983" w14:textId="77777777">
        <w:tc>
          <w:tcPr>
            <w:tcW w:w="948" w:type="pct"/>
            <w:gridSpan w:val="2"/>
          </w:tcPr>
          <w:p w14:paraId="70ABA458"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3CCAFDF" w14:textId="77777777" w:rsidR="003D0E6C" w:rsidRDefault="00000000">
            <w:pPr>
              <w:wordWrap w:val="0"/>
              <w:rPr>
                <w:bCs/>
                <w:szCs w:val="21"/>
              </w:rPr>
            </w:pPr>
            <w:r>
              <w:rPr>
                <w:bCs/>
                <w:szCs w:val="21"/>
              </w:rPr>
              <w:t>1.</w:t>
            </w:r>
            <w:r>
              <w:rPr>
                <w:bCs/>
                <w:szCs w:val="21"/>
              </w:rPr>
              <w:t>被测软件已正常启动</w:t>
            </w:r>
          </w:p>
          <w:p w14:paraId="5E83A0B4" w14:textId="77777777" w:rsidR="003D0E6C" w:rsidRDefault="00000000">
            <w:pPr>
              <w:wordWrap w:val="0"/>
              <w:rPr>
                <w:bCs/>
                <w:szCs w:val="21"/>
              </w:rPr>
            </w:pPr>
            <w:r>
              <w:rPr>
                <w:bCs/>
                <w:szCs w:val="21"/>
              </w:rPr>
              <w:t>2.</w:t>
            </w:r>
            <w:r>
              <w:rPr>
                <w:bCs/>
                <w:szCs w:val="21"/>
              </w:rPr>
              <w:t>测试环境已配置就绪</w:t>
            </w:r>
          </w:p>
          <w:p w14:paraId="7AB8F70C" w14:textId="77777777" w:rsidR="003D0E6C" w:rsidRDefault="00000000">
            <w:pPr>
              <w:wordWrap w:val="0"/>
              <w:rPr>
                <w:szCs w:val="21"/>
              </w:rPr>
            </w:pPr>
            <w:r>
              <w:rPr>
                <w:bCs/>
                <w:szCs w:val="21"/>
              </w:rPr>
              <w:t>3.</w:t>
            </w:r>
            <w:r>
              <w:rPr>
                <w:bCs/>
                <w:szCs w:val="21"/>
              </w:rPr>
              <w:t>相关接口已连通</w:t>
            </w:r>
          </w:p>
        </w:tc>
      </w:tr>
      <w:tr w:rsidR="003D0E6C" w14:paraId="09FA1B10" w14:textId="77777777">
        <w:tc>
          <w:tcPr>
            <w:tcW w:w="948" w:type="pct"/>
            <w:gridSpan w:val="2"/>
          </w:tcPr>
          <w:p w14:paraId="54AA2DB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FA7EDF7" w14:textId="77777777" w:rsidR="003D0E6C" w:rsidRDefault="00000000">
            <w:pPr>
              <w:wordWrap w:val="0"/>
              <w:rPr>
                <w:bCs/>
                <w:szCs w:val="21"/>
              </w:rPr>
            </w:pPr>
            <w:r>
              <w:rPr>
                <w:bCs/>
                <w:szCs w:val="21"/>
              </w:rPr>
              <w:t>1.</w:t>
            </w:r>
            <w:r>
              <w:rPr>
                <w:bCs/>
                <w:szCs w:val="21"/>
              </w:rPr>
              <w:t>被测软件版本受控</w:t>
            </w:r>
          </w:p>
          <w:p w14:paraId="0860F094" w14:textId="77777777" w:rsidR="003D0E6C" w:rsidRDefault="00000000">
            <w:pPr>
              <w:wordWrap w:val="0"/>
              <w:rPr>
                <w:szCs w:val="21"/>
              </w:rPr>
            </w:pPr>
            <w:r>
              <w:rPr>
                <w:bCs/>
                <w:szCs w:val="21"/>
              </w:rPr>
              <w:t>2.</w:t>
            </w:r>
            <w:r>
              <w:rPr>
                <w:bCs/>
                <w:szCs w:val="21"/>
              </w:rPr>
              <w:t>测试环境满足设计要求</w:t>
            </w:r>
          </w:p>
        </w:tc>
      </w:tr>
      <w:tr w:rsidR="003D0E6C" w14:paraId="4B310C3B" w14:textId="77777777">
        <w:tc>
          <w:tcPr>
            <w:tcW w:w="5000" w:type="pct"/>
            <w:gridSpan w:val="6"/>
          </w:tcPr>
          <w:p w14:paraId="5AECD841"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C156B89" w14:textId="77777777">
        <w:tc>
          <w:tcPr>
            <w:tcW w:w="413" w:type="pct"/>
          </w:tcPr>
          <w:p w14:paraId="33AF0C60"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D7A89A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0FFB02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0A8C311" w14:textId="77777777">
        <w:tc>
          <w:tcPr>
            <w:tcW w:w="413" w:type="pct"/>
          </w:tcPr>
          <w:p w14:paraId="4CCB366B" w14:textId="77777777" w:rsidR="003D0E6C" w:rsidRDefault="003D0E6C">
            <w:pPr>
              <w:pStyle w:val="afffff4"/>
              <w:numPr>
                <w:ilvl w:val="0"/>
                <w:numId w:val="102"/>
              </w:numPr>
              <w:wordWrap w:val="0"/>
              <w:ind w:firstLineChars="0"/>
              <w:jc w:val="center"/>
              <w:rPr>
                <w:szCs w:val="21"/>
              </w:rPr>
            </w:pPr>
          </w:p>
        </w:tc>
        <w:tc>
          <w:tcPr>
            <w:tcW w:w="2524" w:type="pct"/>
            <w:gridSpan w:val="3"/>
          </w:tcPr>
          <w:p w14:paraId="2AF383EF" w14:textId="77777777" w:rsidR="003D0E6C" w:rsidRDefault="00000000">
            <w:pPr>
              <w:wordWrap w:val="0"/>
              <w:rPr>
                <w:szCs w:val="21"/>
              </w:rPr>
            </w:pPr>
            <w:r>
              <w:rPr>
                <w:snapToGrid w:val="0"/>
                <w:szCs w:val="21"/>
              </w:rPr>
              <w:t>在手动生成页面加载计划后，在指令列表中选择一条延时指令，将执行时间设置为与另一条指令的执行时间冲突，点击指令编制，查看软件是否给出时序校验错误提示且未进行编制</w:t>
            </w:r>
          </w:p>
        </w:tc>
        <w:tc>
          <w:tcPr>
            <w:tcW w:w="2063" w:type="pct"/>
            <w:gridSpan w:val="2"/>
          </w:tcPr>
          <w:p w14:paraId="5B19323A" w14:textId="77777777" w:rsidR="003D0E6C" w:rsidRDefault="00000000">
            <w:pPr>
              <w:wordWrap w:val="0"/>
              <w:rPr>
                <w:szCs w:val="21"/>
              </w:rPr>
            </w:pPr>
            <w:r>
              <w:rPr>
                <w:snapToGrid w:val="0"/>
                <w:szCs w:val="21"/>
              </w:rPr>
              <w:t>软件给出时序校验错误提示且未进行编制</w:t>
            </w:r>
          </w:p>
        </w:tc>
      </w:tr>
      <w:tr w:rsidR="003D0E6C" w14:paraId="377F2A8D" w14:textId="77777777">
        <w:tc>
          <w:tcPr>
            <w:tcW w:w="413" w:type="pct"/>
          </w:tcPr>
          <w:p w14:paraId="155067E0" w14:textId="77777777" w:rsidR="003D0E6C" w:rsidRDefault="003D0E6C">
            <w:pPr>
              <w:pStyle w:val="afffff4"/>
              <w:numPr>
                <w:ilvl w:val="0"/>
                <w:numId w:val="102"/>
              </w:numPr>
              <w:wordWrap w:val="0"/>
              <w:ind w:firstLineChars="0"/>
              <w:jc w:val="center"/>
              <w:rPr>
                <w:szCs w:val="21"/>
              </w:rPr>
            </w:pPr>
          </w:p>
        </w:tc>
        <w:tc>
          <w:tcPr>
            <w:tcW w:w="2524" w:type="pct"/>
            <w:gridSpan w:val="3"/>
          </w:tcPr>
          <w:p w14:paraId="48ADCA3A" w14:textId="77777777" w:rsidR="003D0E6C" w:rsidRDefault="00000000">
            <w:pPr>
              <w:wordWrap w:val="0"/>
              <w:rPr>
                <w:snapToGrid w:val="0"/>
                <w:szCs w:val="21"/>
              </w:rPr>
            </w:pPr>
            <w:r>
              <w:rPr>
                <w:snapToGrid w:val="0"/>
                <w:szCs w:val="21"/>
              </w:rPr>
              <w:t>在指令列表中选择一条延时指令，将执行时间设置为早于动作开始时间或晚于动作结束时间，点击指令编制，查看软件是否给出时序校验错误提示且未进行编制</w:t>
            </w:r>
          </w:p>
        </w:tc>
        <w:tc>
          <w:tcPr>
            <w:tcW w:w="2063" w:type="pct"/>
            <w:gridSpan w:val="2"/>
          </w:tcPr>
          <w:p w14:paraId="4E33E258" w14:textId="77777777" w:rsidR="003D0E6C" w:rsidRDefault="00000000">
            <w:pPr>
              <w:wordWrap w:val="0"/>
              <w:rPr>
                <w:szCs w:val="21"/>
              </w:rPr>
            </w:pPr>
            <w:r>
              <w:rPr>
                <w:snapToGrid w:val="0"/>
                <w:szCs w:val="21"/>
              </w:rPr>
              <w:t>软件给出时序校验错误提示且未进行编制</w:t>
            </w:r>
          </w:p>
        </w:tc>
      </w:tr>
      <w:tr w:rsidR="003D0E6C" w14:paraId="34748AE8" w14:textId="77777777">
        <w:tc>
          <w:tcPr>
            <w:tcW w:w="413" w:type="pct"/>
          </w:tcPr>
          <w:p w14:paraId="2490423C" w14:textId="77777777" w:rsidR="003D0E6C" w:rsidRDefault="003D0E6C">
            <w:pPr>
              <w:pStyle w:val="afffff4"/>
              <w:numPr>
                <w:ilvl w:val="0"/>
                <w:numId w:val="102"/>
              </w:numPr>
              <w:wordWrap w:val="0"/>
              <w:ind w:firstLineChars="0"/>
              <w:jc w:val="center"/>
              <w:rPr>
                <w:szCs w:val="21"/>
              </w:rPr>
            </w:pPr>
          </w:p>
        </w:tc>
        <w:tc>
          <w:tcPr>
            <w:tcW w:w="2524" w:type="pct"/>
            <w:gridSpan w:val="3"/>
          </w:tcPr>
          <w:p w14:paraId="4D49B78F" w14:textId="77777777" w:rsidR="003D0E6C" w:rsidRDefault="00000000">
            <w:pPr>
              <w:wordWrap w:val="0"/>
              <w:rPr>
                <w:snapToGrid w:val="0"/>
                <w:szCs w:val="21"/>
              </w:rPr>
            </w:pPr>
            <w:r>
              <w:rPr>
                <w:snapToGrid w:val="0"/>
                <w:szCs w:val="21"/>
              </w:rPr>
              <w:t>在指令列表中点击详情按钮，将参数实例值修改为超出值域范围的值，保存后点击指令编制，查看软件是否给出参数合法性校验错误提示且未进行编制</w:t>
            </w:r>
          </w:p>
        </w:tc>
        <w:tc>
          <w:tcPr>
            <w:tcW w:w="2063" w:type="pct"/>
            <w:gridSpan w:val="2"/>
          </w:tcPr>
          <w:p w14:paraId="2013D8E5" w14:textId="77777777" w:rsidR="003D0E6C" w:rsidRDefault="00000000">
            <w:pPr>
              <w:wordWrap w:val="0"/>
              <w:rPr>
                <w:szCs w:val="21"/>
              </w:rPr>
            </w:pPr>
            <w:r>
              <w:rPr>
                <w:snapToGrid w:val="0"/>
                <w:szCs w:val="21"/>
              </w:rPr>
              <w:t>软件给出参数合法性校验错误提示且未进行编制</w:t>
            </w:r>
          </w:p>
        </w:tc>
      </w:tr>
      <w:tr w:rsidR="003D0E6C" w14:paraId="2FD99B49" w14:textId="77777777">
        <w:tc>
          <w:tcPr>
            <w:tcW w:w="413" w:type="pct"/>
          </w:tcPr>
          <w:p w14:paraId="7601A538" w14:textId="77777777" w:rsidR="003D0E6C" w:rsidRDefault="003D0E6C">
            <w:pPr>
              <w:pStyle w:val="afffff4"/>
              <w:numPr>
                <w:ilvl w:val="0"/>
                <w:numId w:val="102"/>
              </w:numPr>
              <w:wordWrap w:val="0"/>
              <w:ind w:firstLineChars="0"/>
              <w:jc w:val="center"/>
              <w:rPr>
                <w:szCs w:val="21"/>
              </w:rPr>
            </w:pPr>
          </w:p>
        </w:tc>
        <w:tc>
          <w:tcPr>
            <w:tcW w:w="2524" w:type="pct"/>
            <w:gridSpan w:val="3"/>
          </w:tcPr>
          <w:p w14:paraId="382C455D" w14:textId="77777777" w:rsidR="003D0E6C" w:rsidRDefault="00000000">
            <w:pPr>
              <w:wordWrap w:val="0"/>
              <w:rPr>
                <w:snapToGrid w:val="0"/>
                <w:szCs w:val="21"/>
              </w:rPr>
            </w:pPr>
            <w:r>
              <w:rPr>
                <w:snapToGrid w:val="0"/>
                <w:szCs w:val="21"/>
              </w:rPr>
              <w:t>在指令详情中将参数实例值修改为错误的数据类型（如整型参数输入字母），保存后点击指令编制，查看软件是否给出参数合法性校验错误提示且未进行编制</w:t>
            </w:r>
          </w:p>
        </w:tc>
        <w:tc>
          <w:tcPr>
            <w:tcW w:w="2063" w:type="pct"/>
            <w:gridSpan w:val="2"/>
          </w:tcPr>
          <w:p w14:paraId="156DC98B" w14:textId="77777777" w:rsidR="003D0E6C" w:rsidRDefault="00000000">
            <w:pPr>
              <w:wordWrap w:val="0"/>
              <w:rPr>
                <w:szCs w:val="21"/>
              </w:rPr>
            </w:pPr>
            <w:r>
              <w:rPr>
                <w:snapToGrid w:val="0"/>
                <w:szCs w:val="21"/>
              </w:rPr>
              <w:t>软件给出参数合法性校验错误提示且未进行编制</w:t>
            </w:r>
          </w:p>
        </w:tc>
      </w:tr>
      <w:tr w:rsidR="003D0E6C" w14:paraId="23CCB1B7" w14:textId="77777777">
        <w:tc>
          <w:tcPr>
            <w:tcW w:w="413" w:type="pct"/>
          </w:tcPr>
          <w:p w14:paraId="005A6F2D" w14:textId="77777777" w:rsidR="003D0E6C" w:rsidRDefault="003D0E6C">
            <w:pPr>
              <w:pStyle w:val="afffff4"/>
              <w:numPr>
                <w:ilvl w:val="0"/>
                <w:numId w:val="102"/>
              </w:numPr>
              <w:wordWrap w:val="0"/>
              <w:ind w:firstLineChars="0"/>
              <w:jc w:val="center"/>
              <w:rPr>
                <w:szCs w:val="21"/>
              </w:rPr>
            </w:pPr>
          </w:p>
        </w:tc>
        <w:tc>
          <w:tcPr>
            <w:tcW w:w="2524" w:type="pct"/>
            <w:gridSpan w:val="3"/>
          </w:tcPr>
          <w:p w14:paraId="2867CE91" w14:textId="77777777" w:rsidR="003D0E6C" w:rsidRDefault="00000000">
            <w:pPr>
              <w:wordWrap w:val="0"/>
              <w:rPr>
                <w:snapToGrid w:val="0"/>
                <w:szCs w:val="21"/>
              </w:rPr>
            </w:pPr>
            <w:r>
              <w:rPr>
                <w:snapToGrid w:val="0"/>
                <w:szCs w:val="21"/>
              </w:rPr>
              <w:t>在指令详情中将参数实例值留空，保存后点击指令编制，查看软件是否给出参数合法性校验错误提示且未进行编制</w:t>
            </w:r>
          </w:p>
        </w:tc>
        <w:tc>
          <w:tcPr>
            <w:tcW w:w="2063" w:type="pct"/>
            <w:gridSpan w:val="2"/>
          </w:tcPr>
          <w:p w14:paraId="316C5384" w14:textId="77777777" w:rsidR="003D0E6C" w:rsidRDefault="00000000">
            <w:pPr>
              <w:wordWrap w:val="0"/>
              <w:rPr>
                <w:szCs w:val="21"/>
              </w:rPr>
            </w:pPr>
            <w:r>
              <w:rPr>
                <w:snapToGrid w:val="0"/>
                <w:szCs w:val="21"/>
              </w:rPr>
              <w:t>给出参数合法性校验错误提示且未进行编制</w:t>
            </w:r>
          </w:p>
        </w:tc>
      </w:tr>
      <w:tr w:rsidR="003D0E6C" w14:paraId="1E494477" w14:textId="77777777">
        <w:tc>
          <w:tcPr>
            <w:tcW w:w="413" w:type="pct"/>
          </w:tcPr>
          <w:p w14:paraId="4A27056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608127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EBA5B32"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BAEF868" w14:textId="77777777">
        <w:tc>
          <w:tcPr>
            <w:tcW w:w="413" w:type="pct"/>
          </w:tcPr>
          <w:p w14:paraId="7BD43EA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8747A1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77B9925" w14:textId="77777777" w:rsidR="003D0E6C" w:rsidRDefault="00000000">
            <w:pPr>
              <w:wordWrap w:val="0"/>
              <w:rPr>
                <w:szCs w:val="21"/>
              </w:rPr>
            </w:pPr>
            <w:r>
              <w:rPr>
                <w:rFonts w:hint="eastAsia"/>
                <w:szCs w:val="21"/>
              </w:rPr>
              <w:t>本测试用例的全部测试步骤都通过即标志本用例为“通过”</w:t>
            </w:r>
          </w:p>
        </w:tc>
      </w:tr>
      <w:tr w:rsidR="003D0E6C" w14:paraId="6672FD25" w14:textId="77777777">
        <w:tc>
          <w:tcPr>
            <w:tcW w:w="413" w:type="pct"/>
          </w:tcPr>
          <w:p w14:paraId="327C911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FD5E03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B0769CE" w14:textId="77777777" w:rsidR="003D0E6C" w:rsidRDefault="00000000">
            <w:pPr>
              <w:wordWrap w:val="0"/>
              <w:rPr>
                <w:szCs w:val="21"/>
              </w:rPr>
            </w:pPr>
            <w:r>
              <w:rPr>
                <w:rFonts w:hint="eastAsia"/>
                <w:szCs w:val="21"/>
              </w:rPr>
              <w:t>李友</w:t>
            </w:r>
          </w:p>
        </w:tc>
      </w:tr>
    </w:tbl>
    <w:p w14:paraId="41C32DC2" w14:textId="77777777" w:rsidR="003D0E6C" w:rsidRDefault="003D0E6C"/>
    <w:p w14:paraId="5590EDDD" w14:textId="77777777" w:rsidR="003D0E6C" w:rsidRDefault="00000000">
      <w:pPr>
        <w:pStyle w:val="5"/>
        <w:wordWrap w:val="0"/>
      </w:pPr>
      <w:r>
        <w:rPr>
          <w:rFonts w:hint="eastAsia"/>
        </w:rPr>
        <w:t>BCD</w:t>
      </w:r>
      <w:r>
        <w:rPr>
          <w:rFonts w:hint="eastAsia"/>
        </w:rPr>
        <w:t>星</w:t>
      </w:r>
      <w:r>
        <w:t>遥控指令帧生成功能</w:t>
      </w:r>
    </w:p>
    <w:tbl>
      <w:tblPr>
        <w:tblStyle w:val="afffff8"/>
        <w:tblW w:w="4873" w:type="pct"/>
        <w:tblLayout w:type="fixed"/>
        <w:tblLook w:val="04A0" w:firstRow="1" w:lastRow="0" w:firstColumn="1" w:lastColumn="0" w:noHBand="0" w:noVBand="1"/>
      </w:tblPr>
      <w:tblGrid>
        <w:gridCol w:w="754"/>
        <w:gridCol w:w="978"/>
        <w:gridCol w:w="3178"/>
        <w:gridCol w:w="457"/>
        <w:gridCol w:w="600"/>
        <w:gridCol w:w="3177"/>
      </w:tblGrid>
      <w:tr w:rsidR="003D0E6C" w14:paraId="51C762B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402280E" w14:textId="77777777" w:rsidR="003D0E6C" w:rsidRDefault="003D0E6C">
            <w:pPr>
              <w:numPr>
                <w:ilvl w:val="0"/>
                <w:numId w:val="47"/>
              </w:numPr>
              <w:wordWrap w:val="0"/>
              <w:jc w:val="left"/>
              <w:rPr>
                <w:b/>
                <w:szCs w:val="21"/>
              </w:rPr>
            </w:pPr>
          </w:p>
        </w:tc>
      </w:tr>
      <w:tr w:rsidR="003D0E6C" w14:paraId="725E63A2" w14:textId="77777777">
        <w:tc>
          <w:tcPr>
            <w:tcW w:w="947" w:type="pct"/>
            <w:gridSpan w:val="2"/>
          </w:tcPr>
          <w:p w14:paraId="6923318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6306F47" w14:textId="77777777" w:rsidR="003D0E6C" w:rsidRDefault="00000000">
            <w:pPr>
              <w:wordWrap w:val="0"/>
              <w:jc w:val="center"/>
              <w:rPr>
                <w:szCs w:val="21"/>
              </w:rPr>
            </w:pPr>
            <w:r>
              <w:rPr>
                <w:szCs w:val="21"/>
              </w:rPr>
              <w:t>指令帧格式编制功能</w:t>
            </w:r>
          </w:p>
        </w:tc>
        <w:tc>
          <w:tcPr>
            <w:tcW w:w="578" w:type="pct"/>
            <w:gridSpan w:val="2"/>
          </w:tcPr>
          <w:p w14:paraId="0B2998B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5" w:type="pct"/>
          </w:tcPr>
          <w:p w14:paraId="55D54900" w14:textId="77777777" w:rsidR="003D0E6C" w:rsidRDefault="00000000">
            <w:pPr>
              <w:wordWrap w:val="0"/>
              <w:jc w:val="center"/>
              <w:rPr>
                <w:szCs w:val="21"/>
              </w:rPr>
            </w:pPr>
            <w:r>
              <w:rPr>
                <w:rFonts w:hint="eastAsia"/>
                <w:snapToGrid w:val="0"/>
                <w:szCs w:val="21"/>
              </w:rPr>
              <w:t>YL</w:t>
            </w:r>
            <w:r>
              <w:rPr>
                <w:snapToGrid w:val="0"/>
                <w:szCs w:val="21"/>
              </w:rPr>
              <w:t>_SU_YZLZ</w:t>
            </w:r>
            <w:r>
              <w:rPr>
                <w:rFonts w:hint="eastAsia"/>
                <w:snapToGrid w:val="0"/>
                <w:szCs w:val="21"/>
              </w:rPr>
              <w:t>_001</w:t>
            </w:r>
          </w:p>
        </w:tc>
      </w:tr>
      <w:tr w:rsidR="003D0E6C" w14:paraId="39AB0077" w14:textId="77777777">
        <w:tc>
          <w:tcPr>
            <w:tcW w:w="947" w:type="pct"/>
            <w:gridSpan w:val="2"/>
          </w:tcPr>
          <w:p w14:paraId="2A212781"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4F537D5" w14:textId="77777777" w:rsidR="003D0E6C" w:rsidRDefault="00000000">
            <w:pPr>
              <w:wordWrap w:val="0"/>
              <w:rPr>
                <w:bCs/>
                <w:szCs w:val="21"/>
              </w:rPr>
            </w:pPr>
            <w:r>
              <w:rPr>
                <w:bCs/>
                <w:szCs w:val="21"/>
              </w:rPr>
              <w:t>软件测试依据：软件测试大纲</w:t>
            </w:r>
          </w:p>
          <w:p w14:paraId="5E6BDA84" w14:textId="77777777" w:rsidR="003D0E6C" w:rsidRDefault="00000000">
            <w:pPr>
              <w:wordWrap w:val="0"/>
              <w:rPr>
                <w:bCs/>
                <w:szCs w:val="21"/>
              </w:rPr>
            </w:pPr>
            <w:r>
              <w:rPr>
                <w:bCs/>
                <w:szCs w:val="21"/>
              </w:rPr>
              <w:t>测试需求分析：</w:t>
            </w:r>
            <w:r>
              <w:rPr>
                <w:rFonts w:hint="eastAsia"/>
                <w:bCs/>
                <w:szCs w:val="21"/>
              </w:rPr>
              <w:t>6.2.1.4.2.3</w:t>
            </w:r>
            <w:r>
              <w:rPr>
                <w:rFonts w:hint="eastAsia"/>
                <w:snapToGrid w:val="0"/>
                <w:szCs w:val="21"/>
              </w:rPr>
              <w:t>BCD</w:t>
            </w:r>
            <w:r>
              <w:rPr>
                <w:rFonts w:hint="eastAsia"/>
                <w:snapToGrid w:val="0"/>
                <w:szCs w:val="21"/>
              </w:rPr>
              <w:t>星</w:t>
            </w:r>
            <w:r>
              <w:rPr>
                <w:snapToGrid w:val="0"/>
                <w:szCs w:val="21"/>
              </w:rPr>
              <w:t>遥控指令帧生成功能</w:t>
            </w:r>
          </w:p>
          <w:p w14:paraId="6AAAE89F" w14:textId="77777777" w:rsidR="003D0E6C" w:rsidRDefault="00000000">
            <w:pPr>
              <w:wordWrap w:val="0"/>
              <w:rPr>
                <w:b/>
                <w:bCs/>
                <w:szCs w:val="21"/>
              </w:rPr>
            </w:pPr>
            <w:r>
              <w:rPr>
                <w:bCs/>
                <w:szCs w:val="21"/>
              </w:rPr>
              <w:t>测试需求标识：</w:t>
            </w:r>
            <w:r>
              <w:rPr>
                <w:snapToGrid w:val="0"/>
                <w:szCs w:val="21"/>
              </w:rPr>
              <w:t>XQ_SU_YZLZ</w:t>
            </w:r>
          </w:p>
        </w:tc>
      </w:tr>
      <w:tr w:rsidR="003D0E6C" w14:paraId="0A8BC52A" w14:textId="77777777">
        <w:tc>
          <w:tcPr>
            <w:tcW w:w="947" w:type="pct"/>
            <w:gridSpan w:val="2"/>
          </w:tcPr>
          <w:p w14:paraId="703DB3D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A2A0EF0" w14:textId="77777777" w:rsidR="003D0E6C" w:rsidRDefault="00000000">
            <w:pPr>
              <w:wordWrap w:val="0"/>
              <w:rPr>
                <w:szCs w:val="21"/>
              </w:rPr>
            </w:pPr>
            <w:r>
              <w:rPr>
                <w:bCs/>
                <w:snapToGrid w:val="0"/>
                <w:szCs w:val="21"/>
              </w:rPr>
              <w:t>通过人工加载有效载荷控制计划后点击指令编制，查看编译列表中指令帧是否按遥控帧格式约定正确编制（帧头标识、数据域格式化），超过一包的指令是否正确分包且数量和字节数正确</w:t>
            </w:r>
          </w:p>
        </w:tc>
      </w:tr>
      <w:tr w:rsidR="003D0E6C" w14:paraId="57BDD8C6" w14:textId="77777777">
        <w:tc>
          <w:tcPr>
            <w:tcW w:w="947" w:type="pct"/>
            <w:gridSpan w:val="2"/>
          </w:tcPr>
          <w:p w14:paraId="2F1783AC"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42325CB" w14:textId="77777777" w:rsidR="003D0E6C" w:rsidRDefault="00000000">
            <w:pPr>
              <w:wordWrap w:val="0"/>
              <w:rPr>
                <w:bCs/>
                <w:szCs w:val="21"/>
              </w:rPr>
            </w:pPr>
            <w:r>
              <w:rPr>
                <w:bCs/>
                <w:szCs w:val="21"/>
              </w:rPr>
              <w:t>1.</w:t>
            </w:r>
            <w:r>
              <w:rPr>
                <w:bCs/>
                <w:szCs w:val="21"/>
              </w:rPr>
              <w:t>被测软件已正常启动</w:t>
            </w:r>
          </w:p>
          <w:p w14:paraId="436D9B16" w14:textId="77777777" w:rsidR="003D0E6C" w:rsidRDefault="00000000">
            <w:pPr>
              <w:wordWrap w:val="0"/>
              <w:rPr>
                <w:bCs/>
                <w:szCs w:val="21"/>
              </w:rPr>
            </w:pPr>
            <w:r>
              <w:rPr>
                <w:bCs/>
                <w:szCs w:val="21"/>
              </w:rPr>
              <w:t>2.</w:t>
            </w:r>
            <w:r>
              <w:rPr>
                <w:bCs/>
                <w:szCs w:val="21"/>
              </w:rPr>
              <w:t>测试环境已配置就绪</w:t>
            </w:r>
          </w:p>
          <w:p w14:paraId="5EE379A0" w14:textId="77777777" w:rsidR="003D0E6C" w:rsidRDefault="00000000">
            <w:pPr>
              <w:wordWrap w:val="0"/>
              <w:rPr>
                <w:szCs w:val="21"/>
              </w:rPr>
            </w:pPr>
            <w:r>
              <w:rPr>
                <w:bCs/>
                <w:szCs w:val="21"/>
              </w:rPr>
              <w:t>3.</w:t>
            </w:r>
            <w:r>
              <w:rPr>
                <w:bCs/>
                <w:szCs w:val="21"/>
              </w:rPr>
              <w:t>相关接口已连通</w:t>
            </w:r>
          </w:p>
        </w:tc>
      </w:tr>
      <w:tr w:rsidR="003D0E6C" w14:paraId="57124448" w14:textId="77777777">
        <w:tc>
          <w:tcPr>
            <w:tcW w:w="947" w:type="pct"/>
            <w:gridSpan w:val="2"/>
          </w:tcPr>
          <w:p w14:paraId="2932021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E87F8BC" w14:textId="77777777" w:rsidR="003D0E6C" w:rsidRDefault="00000000">
            <w:pPr>
              <w:wordWrap w:val="0"/>
              <w:rPr>
                <w:bCs/>
                <w:szCs w:val="21"/>
              </w:rPr>
            </w:pPr>
            <w:r>
              <w:rPr>
                <w:bCs/>
                <w:szCs w:val="21"/>
              </w:rPr>
              <w:t>1.</w:t>
            </w:r>
            <w:r>
              <w:rPr>
                <w:bCs/>
                <w:szCs w:val="21"/>
              </w:rPr>
              <w:t>被测软件版本受控</w:t>
            </w:r>
          </w:p>
          <w:p w14:paraId="415E3B35" w14:textId="77777777" w:rsidR="003D0E6C" w:rsidRDefault="00000000">
            <w:pPr>
              <w:wordWrap w:val="0"/>
              <w:rPr>
                <w:szCs w:val="21"/>
              </w:rPr>
            </w:pPr>
            <w:r>
              <w:rPr>
                <w:bCs/>
                <w:szCs w:val="21"/>
              </w:rPr>
              <w:t>2.</w:t>
            </w:r>
            <w:r>
              <w:rPr>
                <w:bCs/>
                <w:szCs w:val="21"/>
              </w:rPr>
              <w:t>测试环境满足设计要求</w:t>
            </w:r>
          </w:p>
        </w:tc>
      </w:tr>
      <w:tr w:rsidR="003D0E6C" w14:paraId="0D5822DA" w14:textId="77777777">
        <w:tc>
          <w:tcPr>
            <w:tcW w:w="5000" w:type="pct"/>
            <w:gridSpan w:val="6"/>
          </w:tcPr>
          <w:p w14:paraId="72D26AC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09899CD" w14:textId="77777777">
        <w:tc>
          <w:tcPr>
            <w:tcW w:w="412" w:type="pct"/>
          </w:tcPr>
          <w:p w14:paraId="093DB9B9"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3"/>
          </w:tcPr>
          <w:p w14:paraId="200AAE5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4CF526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4D8DC71" w14:textId="77777777">
        <w:tc>
          <w:tcPr>
            <w:tcW w:w="412" w:type="pct"/>
          </w:tcPr>
          <w:p w14:paraId="69510E49" w14:textId="77777777" w:rsidR="003D0E6C" w:rsidRDefault="003D0E6C">
            <w:pPr>
              <w:pStyle w:val="afffff4"/>
              <w:numPr>
                <w:ilvl w:val="0"/>
                <w:numId w:val="103"/>
              </w:numPr>
              <w:wordWrap w:val="0"/>
              <w:ind w:firstLineChars="0"/>
              <w:jc w:val="center"/>
              <w:rPr>
                <w:szCs w:val="21"/>
              </w:rPr>
            </w:pPr>
          </w:p>
        </w:tc>
        <w:tc>
          <w:tcPr>
            <w:tcW w:w="2523" w:type="pct"/>
            <w:gridSpan w:val="3"/>
          </w:tcPr>
          <w:p w14:paraId="659DE4ED" w14:textId="77777777" w:rsidR="003D0E6C" w:rsidRDefault="00000000">
            <w:pPr>
              <w:wordWrap w:val="0"/>
              <w:rPr>
                <w:szCs w:val="21"/>
              </w:rPr>
            </w:pPr>
            <w:r>
              <w:rPr>
                <w:snapToGrid w:val="0"/>
                <w:szCs w:val="21"/>
              </w:rPr>
              <w:t>进入指令生成</w:t>
            </w:r>
            <w:r>
              <w:rPr>
                <w:snapToGrid w:val="0"/>
                <w:szCs w:val="21"/>
              </w:rPr>
              <w:t>-</w:t>
            </w:r>
            <w:r>
              <w:rPr>
                <w:snapToGrid w:val="0"/>
                <w:szCs w:val="21"/>
              </w:rPr>
              <w:t>手动生成页面，加载一个有效载荷控制计划，点击指令编制按钮，查看右侧编译列表中是否显示指令帧编码，检查帧头标识是否符合遥控帧格式约定</w:t>
            </w:r>
          </w:p>
        </w:tc>
        <w:tc>
          <w:tcPr>
            <w:tcW w:w="2063" w:type="pct"/>
            <w:gridSpan w:val="2"/>
          </w:tcPr>
          <w:p w14:paraId="75645334" w14:textId="77777777" w:rsidR="003D0E6C" w:rsidRDefault="00000000">
            <w:pPr>
              <w:wordWrap w:val="0"/>
              <w:rPr>
                <w:szCs w:val="21"/>
              </w:rPr>
            </w:pPr>
            <w:r>
              <w:rPr>
                <w:rFonts w:hint="eastAsia"/>
                <w:szCs w:val="21"/>
              </w:rPr>
              <w:t>正确显示</w:t>
            </w:r>
            <w:r>
              <w:rPr>
                <w:snapToGrid w:val="0"/>
                <w:szCs w:val="21"/>
              </w:rPr>
              <w:t>指令帧编码</w:t>
            </w:r>
          </w:p>
        </w:tc>
      </w:tr>
      <w:tr w:rsidR="003D0E6C" w14:paraId="18DF1B0F" w14:textId="77777777">
        <w:tc>
          <w:tcPr>
            <w:tcW w:w="412" w:type="pct"/>
          </w:tcPr>
          <w:p w14:paraId="2E8D99EB" w14:textId="77777777" w:rsidR="003D0E6C" w:rsidRDefault="003D0E6C">
            <w:pPr>
              <w:pStyle w:val="afffff4"/>
              <w:numPr>
                <w:ilvl w:val="0"/>
                <w:numId w:val="103"/>
              </w:numPr>
              <w:wordWrap w:val="0"/>
              <w:ind w:firstLineChars="0"/>
              <w:jc w:val="center"/>
              <w:rPr>
                <w:szCs w:val="21"/>
              </w:rPr>
            </w:pPr>
          </w:p>
        </w:tc>
        <w:tc>
          <w:tcPr>
            <w:tcW w:w="2523" w:type="pct"/>
            <w:gridSpan w:val="3"/>
          </w:tcPr>
          <w:p w14:paraId="09568F10" w14:textId="77777777" w:rsidR="003D0E6C" w:rsidRDefault="00000000">
            <w:pPr>
              <w:wordWrap w:val="0"/>
              <w:rPr>
                <w:szCs w:val="21"/>
              </w:rPr>
            </w:pPr>
            <w:r>
              <w:rPr>
                <w:snapToGrid w:val="0"/>
                <w:szCs w:val="21"/>
              </w:rPr>
              <w:t>查看编译列表中指令帧的数据域是否正确格式化，与遥控指令包数据比对是否一致</w:t>
            </w:r>
          </w:p>
        </w:tc>
        <w:tc>
          <w:tcPr>
            <w:tcW w:w="2063" w:type="pct"/>
            <w:gridSpan w:val="2"/>
          </w:tcPr>
          <w:p w14:paraId="58BAFF40" w14:textId="77777777" w:rsidR="003D0E6C" w:rsidRDefault="00000000">
            <w:pPr>
              <w:wordWrap w:val="0"/>
              <w:rPr>
                <w:szCs w:val="21"/>
              </w:rPr>
            </w:pPr>
            <w:r>
              <w:rPr>
                <w:snapToGrid w:val="0"/>
                <w:szCs w:val="21"/>
              </w:rPr>
              <w:t>与遥控指令包数据比对一致</w:t>
            </w:r>
          </w:p>
        </w:tc>
      </w:tr>
      <w:tr w:rsidR="003D0E6C" w14:paraId="6A086117" w14:textId="77777777">
        <w:tc>
          <w:tcPr>
            <w:tcW w:w="412" w:type="pct"/>
          </w:tcPr>
          <w:p w14:paraId="026AC09A" w14:textId="77777777" w:rsidR="003D0E6C" w:rsidRDefault="003D0E6C">
            <w:pPr>
              <w:pStyle w:val="afffff4"/>
              <w:numPr>
                <w:ilvl w:val="0"/>
                <w:numId w:val="103"/>
              </w:numPr>
              <w:wordWrap w:val="0"/>
              <w:ind w:firstLineChars="0"/>
              <w:jc w:val="center"/>
              <w:rPr>
                <w:szCs w:val="21"/>
              </w:rPr>
            </w:pPr>
          </w:p>
        </w:tc>
        <w:tc>
          <w:tcPr>
            <w:tcW w:w="2523" w:type="pct"/>
            <w:gridSpan w:val="3"/>
          </w:tcPr>
          <w:p w14:paraId="546B7CDB" w14:textId="77777777" w:rsidR="003D0E6C" w:rsidRDefault="00000000">
            <w:pPr>
              <w:wordWrap w:val="0"/>
              <w:rPr>
                <w:snapToGrid w:val="0"/>
                <w:szCs w:val="21"/>
              </w:rPr>
            </w:pPr>
            <w:r>
              <w:rPr>
                <w:snapToGrid w:val="0"/>
                <w:szCs w:val="21"/>
              </w:rPr>
              <w:t>加载包含大量指令的计划，点击指令编制，查看超过一包的指令是否正确分成多包（多帧），检查每帧的数量和字节数是否正确</w:t>
            </w:r>
          </w:p>
        </w:tc>
        <w:tc>
          <w:tcPr>
            <w:tcW w:w="2063" w:type="pct"/>
            <w:gridSpan w:val="2"/>
          </w:tcPr>
          <w:p w14:paraId="3AA1BE25" w14:textId="77777777" w:rsidR="003D0E6C" w:rsidRDefault="00000000">
            <w:pPr>
              <w:wordWrap w:val="0"/>
              <w:rPr>
                <w:snapToGrid w:val="0"/>
                <w:szCs w:val="21"/>
              </w:rPr>
            </w:pPr>
            <w:r>
              <w:rPr>
                <w:snapToGrid w:val="0"/>
                <w:szCs w:val="21"/>
              </w:rPr>
              <w:t>每帧的数量和字节数正确</w:t>
            </w:r>
          </w:p>
        </w:tc>
      </w:tr>
      <w:tr w:rsidR="003D0E6C" w14:paraId="5BEB724B" w14:textId="77777777">
        <w:tc>
          <w:tcPr>
            <w:tcW w:w="412" w:type="pct"/>
          </w:tcPr>
          <w:p w14:paraId="5E818C6A" w14:textId="77777777" w:rsidR="003D0E6C" w:rsidRDefault="003D0E6C">
            <w:pPr>
              <w:pStyle w:val="afffff4"/>
              <w:numPr>
                <w:ilvl w:val="0"/>
                <w:numId w:val="103"/>
              </w:numPr>
              <w:wordWrap w:val="0"/>
              <w:ind w:firstLineChars="0"/>
              <w:jc w:val="center"/>
              <w:rPr>
                <w:szCs w:val="21"/>
              </w:rPr>
            </w:pPr>
          </w:p>
        </w:tc>
        <w:tc>
          <w:tcPr>
            <w:tcW w:w="2523" w:type="pct"/>
            <w:gridSpan w:val="3"/>
          </w:tcPr>
          <w:p w14:paraId="2AF4AF47" w14:textId="77777777" w:rsidR="003D0E6C" w:rsidRDefault="00000000">
            <w:pPr>
              <w:wordWrap w:val="0"/>
              <w:rPr>
                <w:snapToGrid w:val="0"/>
                <w:szCs w:val="21"/>
              </w:rPr>
            </w:pPr>
            <w:r>
              <w:rPr>
                <w:snapToGrid w:val="0"/>
                <w:szCs w:val="21"/>
              </w:rPr>
              <w:t>通过反演列表中的反演信息与编译列表中的指令帧编码进行比对，查看帧格式编制是否正确</w:t>
            </w:r>
          </w:p>
        </w:tc>
        <w:tc>
          <w:tcPr>
            <w:tcW w:w="2063" w:type="pct"/>
            <w:gridSpan w:val="2"/>
          </w:tcPr>
          <w:p w14:paraId="07F4F86F" w14:textId="77777777" w:rsidR="003D0E6C" w:rsidRDefault="00000000">
            <w:pPr>
              <w:wordWrap w:val="0"/>
              <w:rPr>
                <w:snapToGrid w:val="0"/>
                <w:szCs w:val="21"/>
              </w:rPr>
            </w:pPr>
            <w:r>
              <w:rPr>
                <w:snapToGrid w:val="0"/>
                <w:szCs w:val="21"/>
              </w:rPr>
              <w:t>帧格式编制正确</w:t>
            </w:r>
          </w:p>
        </w:tc>
      </w:tr>
      <w:tr w:rsidR="003D0E6C" w14:paraId="5F36A8DE" w14:textId="77777777">
        <w:tc>
          <w:tcPr>
            <w:tcW w:w="412" w:type="pct"/>
          </w:tcPr>
          <w:p w14:paraId="6F87401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2B1AAB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4EFD120"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10B4E2E" w14:textId="77777777">
        <w:tc>
          <w:tcPr>
            <w:tcW w:w="412" w:type="pct"/>
          </w:tcPr>
          <w:p w14:paraId="4EF92A3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7D6149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AE1BC8C" w14:textId="77777777" w:rsidR="003D0E6C" w:rsidRDefault="00000000">
            <w:pPr>
              <w:wordWrap w:val="0"/>
              <w:rPr>
                <w:szCs w:val="21"/>
              </w:rPr>
            </w:pPr>
            <w:r>
              <w:rPr>
                <w:rFonts w:hint="eastAsia"/>
                <w:szCs w:val="21"/>
              </w:rPr>
              <w:t>本测试用例的全部测试步骤都通过即标志本用例为“通过”</w:t>
            </w:r>
          </w:p>
        </w:tc>
      </w:tr>
      <w:tr w:rsidR="003D0E6C" w14:paraId="2A694F4C" w14:textId="77777777">
        <w:tc>
          <w:tcPr>
            <w:tcW w:w="412" w:type="pct"/>
          </w:tcPr>
          <w:p w14:paraId="69C3165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C3D33C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2F8B5F5" w14:textId="77777777" w:rsidR="003D0E6C" w:rsidRDefault="00000000">
            <w:pPr>
              <w:wordWrap w:val="0"/>
              <w:rPr>
                <w:szCs w:val="21"/>
              </w:rPr>
            </w:pPr>
            <w:r>
              <w:rPr>
                <w:rFonts w:hint="eastAsia"/>
                <w:szCs w:val="21"/>
              </w:rPr>
              <w:t>李友</w:t>
            </w:r>
          </w:p>
        </w:tc>
      </w:tr>
    </w:tbl>
    <w:p w14:paraId="6EC9FA36" w14:textId="77777777" w:rsidR="003D0E6C" w:rsidRDefault="003D0E6C"/>
    <w:p w14:paraId="799CDE51"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C74971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C2B8405" w14:textId="77777777" w:rsidR="003D0E6C" w:rsidRDefault="003D0E6C">
            <w:pPr>
              <w:numPr>
                <w:ilvl w:val="0"/>
                <w:numId w:val="47"/>
              </w:numPr>
              <w:wordWrap w:val="0"/>
              <w:jc w:val="left"/>
              <w:rPr>
                <w:b/>
                <w:szCs w:val="21"/>
              </w:rPr>
            </w:pPr>
          </w:p>
        </w:tc>
      </w:tr>
      <w:tr w:rsidR="003D0E6C" w14:paraId="26703F1E" w14:textId="77777777">
        <w:tc>
          <w:tcPr>
            <w:tcW w:w="948" w:type="pct"/>
            <w:gridSpan w:val="2"/>
          </w:tcPr>
          <w:p w14:paraId="7FD5677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8EFCBE0" w14:textId="77777777" w:rsidR="003D0E6C" w:rsidRDefault="00000000">
            <w:pPr>
              <w:wordWrap w:val="0"/>
              <w:jc w:val="center"/>
              <w:rPr>
                <w:szCs w:val="21"/>
              </w:rPr>
            </w:pPr>
            <w:r>
              <w:rPr>
                <w:szCs w:val="21"/>
              </w:rPr>
              <w:t>数据域校验与校验和计算功能</w:t>
            </w:r>
          </w:p>
        </w:tc>
        <w:tc>
          <w:tcPr>
            <w:tcW w:w="578" w:type="pct"/>
            <w:gridSpan w:val="2"/>
          </w:tcPr>
          <w:p w14:paraId="626D2352"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FF0DD8E" w14:textId="77777777" w:rsidR="003D0E6C" w:rsidRDefault="00000000">
            <w:pPr>
              <w:wordWrap w:val="0"/>
              <w:jc w:val="center"/>
              <w:rPr>
                <w:szCs w:val="21"/>
              </w:rPr>
            </w:pPr>
            <w:r>
              <w:rPr>
                <w:rFonts w:hint="eastAsia"/>
                <w:snapToGrid w:val="0"/>
                <w:szCs w:val="21"/>
              </w:rPr>
              <w:t>YL</w:t>
            </w:r>
            <w:r>
              <w:rPr>
                <w:snapToGrid w:val="0"/>
                <w:szCs w:val="21"/>
              </w:rPr>
              <w:t>_SU_YZLZ</w:t>
            </w:r>
            <w:r>
              <w:rPr>
                <w:rFonts w:hint="eastAsia"/>
                <w:snapToGrid w:val="0"/>
                <w:szCs w:val="21"/>
              </w:rPr>
              <w:t>_002</w:t>
            </w:r>
          </w:p>
        </w:tc>
      </w:tr>
      <w:tr w:rsidR="003D0E6C" w14:paraId="0DC977FF" w14:textId="77777777">
        <w:tc>
          <w:tcPr>
            <w:tcW w:w="948" w:type="pct"/>
            <w:gridSpan w:val="2"/>
          </w:tcPr>
          <w:p w14:paraId="3B323405"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00280A8" w14:textId="77777777" w:rsidR="003D0E6C" w:rsidRDefault="00000000">
            <w:pPr>
              <w:wordWrap w:val="0"/>
              <w:rPr>
                <w:bCs/>
                <w:szCs w:val="21"/>
              </w:rPr>
            </w:pPr>
            <w:r>
              <w:rPr>
                <w:bCs/>
                <w:szCs w:val="21"/>
              </w:rPr>
              <w:t>软件测试依据：软件测试大纲</w:t>
            </w:r>
          </w:p>
          <w:p w14:paraId="4B0E6288" w14:textId="77777777" w:rsidR="003D0E6C" w:rsidRDefault="00000000">
            <w:pPr>
              <w:wordWrap w:val="0"/>
              <w:rPr>
                <w:bCs/>
                <w:szCs w:val="21"/>
              </w:rPr>
            </w:pPr>
            <w:r>
              <w:rPr>
                <w:bCs/>
                <w:szCs w:val="21"/>
              </w:rPr>
              <w:t>测试需求分析：</w:t>
            </w:r>
            <w:r>
              <w:rPr>
                <w:rFonts w:hint="eastAsia"/>
                <w:bCs/>
                <w:szCs w:val="21"/>
              </w:rPr>
              <w:t>6.2.1.4.2.3</w:t>
            </w:r>
            <w:r>
              <w:rPr>
                <w:rFonts w:hint="eastAsia"/>
                <w:snapToGrid w:val="0"/>
                <w:szCs w:val="21"/>
              </w:rPr>
              <w:t>BCD</w:t>
            </w:r>
            <w:r>
              <w:rPr>
                <w:rFonts w:hint="eastAsia"/>
                <w:snapToGrid w:val="0"/>
                <w:szCs w:val="21"/>
              </w:rPr>
              <w:t>星</w:t>
            </w:r>
            <w:r>
              <w:rPr>
                <w:snapToGrid w:val="0"/>
                <w:szCs w:val="21"/>
              </w:rPr>
              <w:t>遥控指令帧生成功能</w:t>
            </w:r>
          </w:p>
          <w:p w14:paraId="01E6C969" w14:textId="77777777" w:rsidR="003D0E6C" w:rsidRDefault="00000000">
            <w:pPr>
              <w:wordWrap w:val="0"/>
              <w:rPr>
                <w:b/>
                <w:bCs/>
                <w:szCs w:val="21"/>
              </w:rPr>
            </w:pPr>
            <w:r>
              <w:rPr>
                <w:bCs/>
                <w:szCs w:val="21"/>
              </w:rPr>
              <w:t>测试需求标识：</w:t>
            </w:r>
            <w:r>
              <w:rPr>
                <w:snapToGrid w:val="0"/>
                <w:szCs w:val="21"/>
              </w:rPr>
              <w:t>XQ_SU_YZLZ</w:t>
            </w:r>
          </w:p>
        </w:tc>
      </w:tr>
      <w:tr w:rsidR="003D0E6C" w14:paraId="29224C21" w14:textId="77777777">
        <w:tc>
          <w:tcPr>
            <w:tcW w:w="948" w:type="pct"/>
            <w:gridSpan w:val="2"/>
          </w:tcPr>
          <w:p w14:paraId="050D239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41C34CB" w14:textId="77777777" w:rsidR="003D0E6C" w:rsidRDefault="00000000">
            <w:pPr>
              <w:wordWrap w:val="0"/>
              <w:rPr>
                <w:szCs w:val="21"/>
              </w:rPr>
            </w:pPr>
            <w:r>
              <w:rPr>
                <w:bCs/>
                <w:snapToGrid w:val="0"/>
                <w:szCs w:val="21"/>
              </w:rPr>
              <w:t>通过人工点击指令编制后，查看编译列表中指令帧数据域是否通过完整性校验和逻辑验证，帧校验和（</w:t>
            </w:r>
            <w:r>
              <w:rPr>
                <w:bCs/>
                <w:snapToGrid w:val="0"/>
                <w:szCs w:val="21"/>
              </w:rPr>
              <w:t>CRC</w:t>
            </w:r>
            <w:r>
              <w:rPr>
                <w:bCs/>
                <w:snapToGrid w:val="0"/>
                <w:szCs w:val="21"/>
              </w:rPr>
              <w:t>校验码）是否正确计算</w:t>
            </w:r>
          </w:p>
        </w:tc>
      </w:tr>
      <w:tr w:rsidR="003D0E6C" w14:paraId="42A118BE" w14:textId="77777777">
        <w:tc>
          <w:tcPr>
            <w:tcW w:w="948" w:type="pct"/>
            <w:gridSpan w:val="2"/>
          </w:tcPr>
          <w:p w14:paraId="23CF558C"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411A13E" w14:textId="77777777" w:rsidR="003D0E6C" w:rsidRDefault="00000000">
            <w:pPr>
              <w:wordWrap w:val="0"/>
              <w:rPr>
                <w:bCs/>
                <w:szCs w:val="21"/>
              </w:rPr>
            </w:pPr>
            <w:r>
              <w:rPr>
                <w:bCs/>
                <w:szCs w:val="21"/>
              </w:rPr>
              <w:t>1.</w:t>
            </w:r>
            <w:r>
              <w:rPr>
                <w:bCs/>
                <w:szCs w:val="21"/>
              </w:rPr>
              <w:t>被测软件已正常启动</w:t>
            </w:r>
          </w:p>
          <w:p w14:paraId="1363A902" w14:textId="77777777" w:rsidR="003D0E6C" w:rsidRDefault="00000000">
            <w:pPr>
              <w:wordWrap w:val="0"/>
              <w:rPr>
                <w:bCs/>
                <w:szCs w:val="21"/>
              </w:rPr>
            </w:pPr>
            <w:r>
              <w:rPr>
                <w:bCs/>
                <w:szCs w:val="21"/>
              </w:rPr>
              <w:t>2.</w:t>
            </w:r>
            <w:r>
              <w:rPr>
                <w:bCs/>
                <w:szCs w:val="21"/>
              </w:rPr>
              <w:t>测试环境已配置就绪</w:t>
            </w:r>
          </w:p>
          <w:p w14:paraId="71577143" w14:textId="77777777" w:rsidR="003D0E6C" w:rsidRDefault="00000000">
            <w:pPr>
              <w:wordWrap w:val="0"/>
              <w:rPr>
                <w:szCs w:val="21"/>
              </w:rPr>
            </w:pPr>
            <w:r>
              <w:rPr>
                <w:bCs/>
                <w:szCs w:val="21"/>
              </w:rPr>
              <w:t>3.</w:t>
            </w:r>
            <w:r>
              <w:rPr>
                <w:bCs/>
                <w:szCs w:val="21"/>
              </w:rPr>
              <w:t>相关接口已连通</w:t>
            </w:r>
          </w:p>
        </w:tc>
      </w:tr>
      <w:tr w:rsidR="003D0E6C" w14:paraId="028B3A4A" w14:textId="77777777">
        <w:tc>
          <w:tcPr>
            <w:tcW w:w="948" w:type="pct"/>
            <w:gridSpan w:val="2"/>
          </w:tcPr>
          <w:p w14:paraId="393EFF2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0D02622" w14:textId="77777777" w:rsidR="003D0E6C" w:rsidRDefault="00000000">
            <w:pPr>
              <w:wordWrap w:val="0"/>
              <w:rPr>
                <w:bCs/>
                <w:szCs w:val="21"/>
              </w:rPr>
            </w:pPr>
            <w:r>
              <w:rPr>
                <w:bCs/>
                <w:szCs w:val="21"/>
              </w:rPr>
              <w:t>1.</w:t>
            </w:r>
            <w:r>
              <w:rPr>
                <w:bCs/>
                <w:szCs w:val="21"/>
              </w:rPr>
              <w:t>被测软件版本受控</w:t>
            </w:r>
          </w:p>
          <w:p w14:paraId="0C53B674" w14:textId="77777777" w:rsidR="003D0E6C" w:rsidRDefault="00000000">
            <w:pPr>
              <w:wordWrap w:val="0"/>
              <w:rPr>
                <w:szCs w:val="21"/>
              </w:rPr>
            </w:pPr>
            <w:r>
              <w:rPr>
                <w:bCs/>
                <w:szCs w:val="21"/>
              </w:rPr>
              <w:t>2.</w:t>
            </w:r>
            <w:r>
              <w:rPr>
                <w:bCs/>
                <w:szCs w:val="21"/>
              </w:rPr>
              <w:t>测试环境满足设计要求</w:t>
            </w:r>
          </w:p>
        </w:tc>
      </w:tr>
      <w:tr w:rsidR="003D0E6C" w14:paraId="09988A34" w14:textId="77777777">
        <w:tc>
          <w:tcPr>
            <w:tcW w:w="5000" w:type="pct"/>
            <w:gridSpan w:val="6"/>
          </w:tcPr>
          <w:p w14:paraId="3247DA90"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D2C6EAB" w14:textId="77777777">
        <w:tc>
          <w:tcPr>
            <w:tcW w:w="413" w:type="pct"/>
          </w:tcPr>
          <w:p w14:paraId="3BFAA6BC"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9DB5CD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F85056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630C195" w14:textId="77777777">
        <w:tc>
          <w:tcPr>
            <w:tcW w:w="413" w:type="pct"/>
          </w:tcPr>
          <w:p w14:paraId="2C9E8FCE" w14:textId="77777777" w:rsidR="003D0E6C" w:rsidRDefault="003D0E6C">
            <w:pPr>
              <w:pStyle w:val="afffff4"/>
              <w:numPr>
                <w:ilvl w:val="0"/>
                <w:numId w:val="104"/>
              </w:numPr>
              <w:wordWrap w:val="0"/>
              <w:ind w:firstLineChars="0"/>
              <w:jc w:val="center"/>
              <w:rPr>
                <w:szCs w:val="21"/>
              </w:rPr>
            </w:pPr>
          </w:p>
        </w:tc>
        <w:tc>
          <w:tcPr>
            <w:tcW w:w="2524" w:type="pct"/>
            <w:gridSpan w:val="3"/>
          </w:tcPr>
          <w:p w14:paraId="59FFAB13" w14:textId="77777777" w:rsidR="003D0E6C" w:rsidRDefault="00000000">
            <w:pPr>
              <w:wordWrap w:val="0"/>
              <w:rPr>
                <w:szCs w:val="21"/>
              </w:rPr>
            </w:pPr>
            <w:r>
              <w:rPr>
                <w:snapToGrid w:val="0"/>
                <w:szCs w:val="21"/>
              </w:rPr>
              <w:t>点击指令编制后，查看编译列表中每帧指令数据域是否通过完整性校验，检查数据域内容是否完整无缺失</w:t>
            </w:r>
          </w:p>
        </w:tc>
        <w:tc>
          <w:tcPr>
            <w:tcW w:w="2063" w:type="pct"/>
            <w:gridSpan w:val="2"/>
          </w:tcPr>
          <w:p w14:paraId="4052DE8E" w14:textId="77777777" w:rsidR="003D0E6C" w:rsidRDefault="00000000">
            <w:pPr>
              <w:wordWrap w:val="0"/>
              <w:rPr>
                <w:szCs w:val="21"/>
              </w:rPr>
            </w:pPr>
            <w:r>
              <w:rPr>
                <w:snapToGrid w:val="0"/>
                <w:szCs w:val="21"/>
              </w:rPr>
              <w:t>数据域内容完整无缺失</w:t>
            </w:r>
          </w:p>
        </w:tc>
      </w:tr>
      <w:tr w:rsidR="003D0E6C" w14:paraId="65825AE7" w14:textId="77777777">
        <w:tc>
          <w:tcPr>
            <w:tcW w:w="413" w:type="pct"/>
          </w:tcPr>
          <w:p w14:paraId="577F3C5B" w14:textId="77777777" w:rsidR="003D0E6C" w:rsidRDefault="003D0E6C">
            <w:pPr>
              <w:pStyle w:val="afffff4"/>
              <w:numPr>
                <w:ilvl w:val="0"/>
                <w:numId w:val="104"/>
              </w:numPr>
              <w:wordWrap w:val="0"/>
              <w:ind w:firstLineChars="0"/>
              <w:jc w:val="center"/>
              <w:rPr>
                <w:szCs w:val="21"/>
              </w:rPr>
            </w:pPr>
          </w:p>
        </w:tc>
        <w:tc>
          <w:tcPr>
            <w:tcW w:w="2524" w:type="pct"/>
            <w:gridSpan w:val="3"/>
          </w:tcPr>
          <w:p w14:paraId="473B56FC" w14:textId="77777777" w:rsidR="003D0E6C" w:rsidRDefault="00000000">
            <w:pPr>
              <w:wordWrap w:val="0"/>
              <w:rPr>
                <w:szCs w:val="21"/>
              </w:rPr>
            </w:pPr>
            <w:r>
              <w:rPr>
                <w:snapToGrid w:val="0"/>
                <w:szCs w:val="21"/>
              </w:rPr>
              <w:t>查看编译列表中每帧指令数据域是否通过逻辑验证，检查数据域逻辑是否正确</w:t>
            </w:r>
          </w:p>
        </w:tc>
        <w:tc>
          <w:tcPr>
            <w:tcW w:w="2063" w:type="pct"/>
            <w:gridSpan w:val="2"/>
          </w:tcPr>
          <w:p w14:paraId="4A84D8EA" w14:textId="77777777" w:rsidR="003D0E6C" w:rsidRDefault="00000000">
            <w:pPr>
              <w:wordWrap w:val="0"/>
              <w:rPr>
                <w:szCs w:val="21"/>
              </w:rPr>
            </w:pPr>
            <w:r>
              <w:rPr>
                <w:snapToGrid w:val="0"/>
                <w:szCs w:val="21"/>
              </w:rPr>
              <w:t>数据域逻辑正确</w:t>
            </w:r>
          </w:p>
        </w:tc>
      </w:tr>
      <w:tr w:rsidR="003D0E6C" w14:paraId="569323BE" w14:textId="77777777">
        <w:tc>
          <w:tcPr>
            <w:tcW w:w="413" w:type="pct"/>
          </w:tcPr>
          <w:p w14:paraId="54E63E36" w14:textId="77777777" w:rsidR="003D0E6C" w:rsidRDefault="003D0E6C">
            <w:pPr>
              <w:pStyle w:val="afffff4"/>
              <w:numPr>
                <w:ilvl w:val="0"/>
                <w:numId w:val="104"/>
              </w:numPr>
              <w:wordWrap w:val="0"/>
              <w:ind w:firstLineChars="0"/>
              <w:jc w:val="center"/>
              <w:rPr>
                <w:szCs w:val="21"/>
              </w:rPr>
            </w:pPr>
          </w:p>
        </w:tc>
        <w:tc>
          <w:tcPr>
            <w:tcW w:w="2524" w:type="pct"/>
            <w:gridSpan w:val="3"/>
          </w:tcPr>
          <w:p w14:paraId="1FED85D8" w14:textId="77777777" w:rsidR="003D0E6C" w:rsidRDefault="00000000">
            <w:pPr>
              <w:wordWrap w:val="0"/>
              <w:rPr>
                <w:snapToGrid w:val="0"/>
                <w:szCs w:val="21"/>
              </w:rPr>
            </w:pPr>
            <w:r>
              <w:rPr>
                <w:snapToGrid w:val="0"/>
                <w:szCs w:val="21"/>
              </w:rPr>
              <w:t>查看编译列表中每帧指令的</w:t>
            </w:r>
            <w:r>
              <w:rPr>
                <w:snapToGrid w:val="0"/>
                <w:szCs w:val="21"/>
              </w:rPr>
              <w:t>CRC</w:t>
            </w:r>
            <w:r>
              <w:rPr>
                <w:snapToGrid w:val="0"/>
                <w:szCs w:val="21"/>
              </w:rPr>
              <w:t>校验码是否正确生成，根据遥控帧格式约定手动计算校验和并与软件生成的校验和进行比对</w:t>
            </w:r>
          </w:p>
        </w:tc>
        <w:tc>
          <w:tcPr>
            <w:tcW w:w="2063" w:type="pct"/>
            <w:gridSpan w:val="2"/>
          </w:tcPr>
          <w:p w14:paraId="76347C58" w14:textId="77777777" w:rsidR="003D0E6C" w:rsidRDefault="00000000">
            <w:pPr>
              <w:wordWrap w:val="0"/>
              <w:rPr>
                <w:snapToGrid w:val="0"/>
                <w:szCs w:val="21"/>
              </w:rPr>
            </w:pPr>
            <w:r>
              <w:rPr>
                <w:rFonts w:hint="eastAsia"/>
                <w:snapToGrid w:val="0"/>
                <w:szCs w:val="21"/>
              </w:rPr>
              <w:t>比对通过</w:t>
            </w:r>
          </w:p>
        </w:tc>
      </w:tr>
      <w:tr w:rsidR="003D0E6C" w14:paraId="59B83087" w14:textId="77777777">
        <w:tc>
          <w:tcPr>
            <w:tcW w:w="413" w:type="pct"/>
          </w:tcPr>
          <w:p w14:paraId="65CF1FE4" w14:textId="77777777" w:rsidR="003D0E6C" w:rsidRDefault="003D0E6C">
            <w:pPr>
              <w:pStyle w:val="afffff4"/>
              <w:numPr>
                <w:ilvl w:val="0"/>
                <w:numId w:val="104"/>
              </w:numPr>
              <w:wordWrap w:val="0"/>
              <w:ind w:firstLineChars="0"/>
              <w:jc w:val="center"/>
              <w:rPr>
                <w:szCs w:val="21"/>
              </w:rPr>
            </w:pPr>
          </w:p>
        </w:tc>
        <w:tc>
          <w:tcPr>
            <w:tcW w:w="2524" w:type="pct"/>
            <w:gridSpan w:val="3"/>
          </w:tcPr>
          <w:p w14:paraId="56074EEF" w14:textId="77777777" w:rsidR="003D0E6C" w:rsidRDefault="00000000">
            <w:pPr>
              <w:wordWrap w:val="0"/>
              <w:rPr>
                <w:snapToGrid w:val="0"/>
                <w:szCs w:val="21"/>
              </w:rPr>
            </w:pPr>
            <w:r>
              <w:rPr>
                <w:snapToGrid w:val="0"/>
                <w:szCs w:val="21"/>
              </w:rPr>
              <w:t>通过反演列表中的反演信息验证帧校验和是否正确，检查反演过程中是否通过</w:t>
            </w:r>
            <w:r>
              <w:rPr>
                <w:snapToGrid w:val="0"/>
                <w:szCs w:val="21"/>
              </w:rPr>
              <w:t>CRC</w:t>
            </w:r>
            <w:r>
              <w:rPr>
                <w:snapToGrid w:val="0"/>
                <w:szCs w:val="21"/>
              </w:rPr>
              <w:t>校验</w:t>
            </w:r>
          </w:p>
        </w:tc>
        <w:tc>
          <w:tcPr>
            <w:tcW w:w="2063" w:type="pct"/>
            <w:gridSpan w:val="2"/>
          </w:tcPr>
          <w:p w14:paraId="716C103F" w14:textId="77777777" w:rsidR="003D0E6C" w:rsidRDefault="00000000">
            <w:pPr>
              <w:wordWrap w:val="0"/>
              <w:rPr>
                <w:snapToGrid w:val="0"/>
                <w:szCs w:val="21"/>
              </w:rPr>
            </w:pPr>
            <w:r>
              <w:rPr>
                <w:snapToGrid w:val="0"/>
                <w:szCs w:val="21"/>
              </w:rPr>
              <w:t>通过</w:t>
            </w:r>
            <w:r>
              <w:rPr>
                <w:snapToGrid w:val="0"/>
                <w:szCs w:val="21"/>
              </w:rPr>
              <w:t>CRC</w:t>
            </w:r>
            <w:r>
              <w:rPr>
                <w:snapToGrid w:val="0"/>
                <w:szCs w:val="21"/>
              </w:rPr>
              <w:t>校验</w:t>
            </w:r>
          </w:p>
        </w:tc>
      </w:tr>
      <w:tr w:rsidR="003D0E6C" w14:paraId="49C3146A" w14:textId="77777777">
        <w:tc>
          <w:tcPr>
            <w:tcW w:w="413" w:type="pct"/>
          </w:tcPr>
          <w:p w14:paraId="5E5907B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889B72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644D59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7AB2359" w14:textId="77777777">
        <w:tc>
          <w:tcPr>
            <w:tcW w:w="413" w:type="pct"/>
          </w:tcPr>
          <w:p w14:paraId="5BF30B6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60A94D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EFDBF92" w14:textId="77777777" w:rsidR="003D0E6C" w:rsidRDefault="00000000">
            <w:pPr>
              <w:wordWrap w:val="0"/>
              <w:rPr>
                <w:szCs w:val="21"/>
              </w:rPr>
            </w:pPr>
            <w:r>
              <w:rPr>
                <w:rFonts w:hint="eastAsia"/>
                <w:szCs w:val="21"/>
              </w:rPr>
              <w:t>本测试用例的全部测试步骤都通过即标志本用例为“通过”</w:t>
            </w:r>
          </w:p>
        </w:tc>
      </w:tr>
      <w:tr w:rsidR="003D0E6C" w14:paraId="348AA454" w14:textId="77777777">
        <w:tc>
          <w:tcPr>
            <w:tcW w:w="413" w:type="pct"/>
          </w:tcPr>
          <w:p w14:paraId="5B77E8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231518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91277CC" w14:textId="77777777" w:rsidR="003D0E6C" w:rsidRDefault="00000000">
            <w:pPr>
              <w:wordWrap w:val="0"/>
              <w:rPr>
                <w:szCs w:val="21"/>
              </w:rPr>
            </w:pPr>
            <w:r>
              <w:rPr>
                <w:rFonts w:hint="eastAsia"/>
                <w:szCs w:val="21"/>
              </w:rPr>
              <w:t>李友</w:t>
            </w:r>
          </w:p>
        </w:tc>
      </w:tr>
    </w:tbl>
    <w:p w14:paraId="1A1C132C" w14:textId="77777777" w:rsidR="003D0E6C" w:rsidRDefault="003D0E6C"/>
    <w:p w14:paraId="03AA7989"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C4B968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94F8FC7" w14:textId="77777777" w:rsidR="003D0E6C" w:rsidRDefault="003D0E6C">
            <w:pPr>
              <w:numPr>
                <w:ilvl w:val="0"/>
                <w:numId w:val="47"/>
              </w:numPr>
              <w:wordWrap w:val="0"/>
              <w:jc w:val="left"/>
              <w:rPr>
                <w:b/>
                <w:szCs w:val="21"/>
              </w:rPr>
            </w:pPr>
          </w:p>
        </w:tc>
      </w:tr>
      <w:tr w:rsidR="003D0E6C" w14:paraId="70B38171" w14:textId="77777777">
        <w:tc>
          <w:tcPr>
            <w:tcW w:w="948" w:type="pct"/>
            <w:gridSpan w:val="2"/>
          </w:tcPr>
          <w:p w14:paraId="2ADA1BE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0C6D0739" w14:textId="77777777" w:rsidR="003D0E6C" w:rsidRDefault="00000000">
            <w:pPr>
              <w:wordWrap w:val="0"/>
              <w:jc w:val="center"/>
              <w:rPr>
                <w:szCs w:val="21"/>
              </w:rPr>
            </w:pPr>
            <w:r>
              <w:rPr>
                <w:szCs w:val="21"/>
              </w:rPr>
              <w:t>指令帧存储功能</w:t>
            </w:r>
          </w:p>
        </w:tc>
        <w:tc>
          <w:tcPr>
            <w:tcW w:w="578" w:type="pct"/>
            <w:gridSpan w:val="2"/>
          </w:tcPr>
          <w:p w14:paraId="4DBABFD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05D91EA" w14:textId="77777777" w:rsidR="003D0E6C" w:rsidRDefault="00000000">
            <w:pPr>
              <w:wordWrap w:val="0"/>
              <w:jc w:val="center"/>
              <w:rPr>
                <w:szCs w:val="21"/>
              </w:rPr>
            </w:pPr>
            <w:r>
              <w:rPr>
                <w:rFonts w:hint="eastAsia"/>
                <w:snapToGrid w:val="0"/>
                <w:szCs w:val="21"/>
              </w:rPr>
              <w:t>YL</w:t>
            </w:r>
            <w:r>
              <w:rPr>
                <w:snapToGrid w:val="0"/>
                <w:szCs w:val="21"/>
              </w:rPr>
              <w:t>_SU_YZLZ</w:t>
            </w:r>
            <w:r>
              <w:rPr>
                <w:rFonts w:hint="eastAsia"/>
                <w:snapToGrid w:val="0"/>
                <w:szCs w:val="21"/>
              </w:rPr>
              <w:t>_003</w:t>
            </w:r>
          </w:p>
        </w:tc>
      </w:tr>
      <w:tr w:rsidR="003D0E6C" w14:paraId="597D1013" w14:textId="77777777">
        <w:tc>
          <w:tcPr>
            <w:tcW w:w="948" w:type="pct"/>
            <w:gridSpan w:val="2"/>
          </w:tcPr>
          <w:p w14:paraId="3179B82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59B4E05" w14:textId="77777777" w:rsidR="003D0E6C" w:rsidRDefault="00000000">
            <w:pPr>
              <w:wordWrap w:val="0"/>
              <w:rPr>
                <w:bCs/>
                <w:szCs w:val="21"/>
              </w:rPr>
            </w:pPr>
            <w:r>
              <w:rPr>
                <w:bCs/>
                <w:szCs w:val="21"/>
              </w:rPr>
              <w:t>软件测试依据：软件测试大纲</w:t>
            </w:r>
          </w:p>
          <w:p w14:paraId="520CEE15" w14:textId="77777777" w:rsidR="003D0E6C" w:rsidRDefault="00000000">
            <w:pPr>
              <w:wordWrap w:val="0"/>
              <w:rPr>
                <w:bCs/>
                <w:szCs w:val="21"/>
              </w:rPr>
            </w:pPr>
            <w:r>
              <w:rPr>
                <w:bCs/>
                <w:szCs w:val="21"/>
              </w:rPr>
              <w:t>测试需求分析：</w:t>
            </w:r>
            <w:r>
              <w:rPr>
                <w:rFonts w:hint="eastAsia"/>
                <w:bCs/>
                <w:szCs w:val="21"/>
              </w:rPr>
              <w:t>6.2.1.4.2.3</w:t>
            </w:r>
            <w:r>
              <w:rPr>
                <w:rFonts w:hint="eastAsia"/>
                <w:snapToGrid w:val="0"/>
                <w:szCs w:val="21"/>
              </w:rPr>
              <w:t>BCD</w:t>
            </w:r>
            <w:r>
              <w:rPr>
                <w:rFonts w:hint="eastAsia"/>
                <w:snapToGrid w:val="0"/>
                <w:szCs w:val="21"/>
              </w:rPr>
              <w:t>星</w:t>
            </w:r>
            <w:r>
              <w:rPr>
                <w:snapToGrid w:val="0"/>
                <w:szCs w:val="21"/>
              </w:rPr>
              <w:t>遥控指令帧生成功能</w:t>
            </w:r>
          </w:p>
          <w:p w14:paraId="5516746B" w14:textId="77777777" w:rsidR="003D0E6C" w:rsidRDefault="00000000">
            <w:pPr>
              <w:wordWrap w:val="0"/>
              <w:rPr>
                <w:b/>
                <w:bCs/>
                <w:szCs w:val="21"/>
              </w:rPr>
            </w:pPr>
            <w:r>
              <w:rPr>
                <w:bCs/>
                <w:szCs w:val="21"/>
              </w:rPr>
              <w:t>测试需求标识：</w:t>
            </w:r>
            <w:r>
              <w:rPr>
                <w:snapToGrid w:val="0"/>
                <w:szCs w:val="21"/>
              </w:rPr>
              <w:t>XQ_SU_YZLZ</w:t>
            </w:r>
          </w:p>
        </w:tc>
      </w:tr>
      <w:tr w:rsidR="003D0E6C" w14:paraId="6F21B680" w14:textId="77777777">
        <w:tc>
          <w:tcPr>
            <w:tcW w:w="948" w:type="pct"/>
            <w:gridSpan w:val="2"/>
          </w:tcPr>
          <w:p w14:paraId="2DDE95A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F1EE41B" w14:textId="77777777" w:rsidR="003D0E6C" w:rsidRDefault="00000000">
            <w:pPr>
              <w:wordWrap w:val="0"/>
              <w:rPr>
                <w:szCs w:val="21"/>
              </w:rPr>
            </w:pPr>
            <w:r>
              <w:rPr>
                <w:bCs/>
                <w:snapToGrid w:val="0"/>
                <w:szCs w:val="21"/>
              </w:rPr>
              <w:t>通过人工点击保存入库后，查看指令帧信息是否成功保存至数据库并建立发控准备状态，指令生成记录管理模块是否记录指令帧信息生成记录</w:t>
            </w:r>
          </w:p>
        </w:tc>
      </w:tr>
      <w:tr w:rsidR="003D0E6C" w14:paraId="663E2B81" w14:textId="77777777">
        <w:tc>
          <w:tcPr>
            <w:tcW w:w="948" w:type="pct"/>
            <w:gridSpan w:val="2"/>
          </w:tcPr>
          <w:p w14:paraId="7B632C68"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6AB7ECE" w14:textId="77777777" w:rsidR="003D0E6C" w:rsidRDefault="00000000">
            <w:pPr>
              <w:wordWrap w:val="0"/>
              <w:rPr>
                <w:bCs/>
                <w:szCs w:val="21"/>
              </w:rPr>
            </w:pPr>
            <w:r>
              <w:rPr>
                <w:bCs/>
                <w:szCs w:val="21"/>
              </w:rPr>
              <w:t>1.</w:t>
            </w:r>
            <w:r>
              <w:rPr>
                <w:bCs/>
                <w:szCs w:val="21"/>
              </w:rPr>
              <w:t>被测软件已正常启动</w:t>
            </w:r>
          </w:p>
          <w:p w14:paraId="1C2C6367" w14:textId="77777777" w:rsidR="003D0E6C" w:rsidRDefault="00000000">
            <w:pPr>
              <w:wordWrap w:val="0"/>
              <w:rPr>
                <w:bCs/>
                <w:szCs w:val="21"/>
              </w:rPr>
            </w:pPr>
            <w:r>
              <w:rPr>
                <w:bCs/>
                <w:szCs w:val="21"/>
              </w:rPr>
              <w:t>2.</w:t>
            </w:r>
            <w:r>
              <w:rPr>
                <w:bCs/>
                <w:szCs w:val="21"/>
              </w:rPr>
              <w:t>测试环境已配置就绪</w:t>
            </w:r>
          </w:p>
          <w:p w14:paraId="6DEE3397" w14:textId="77777777" w:rsidR="003D0E6C" w:rsidRDefault="00000000">
            <w:pPr>
              <w:wordWrap w:val="0"/>
              <w:rPr>
                <w:szCs w:val="21"/>
              </w:rPr>
            </w:pPr>
            <w:r>
              <w:rPr>
                <w:bCs/>
                <w:szCs w:val="21"/>
              </w:rPr>
              <w:t>3.</w:t>
            </w:r>
            <w:r>
              <w:rPr>
                <w:bCs/>
                <w:szCs w:val="21"/>
              </w:rPr>
              <w:t>相关接口已连通</w:t>
            </w:r>
          </w:p>
        </w:tc>
      </w:tr>
      <w:tr w:rsidR="003D0E6C" w14:paraId="40C40F32" w14:textId="77777777">
        <w:tc>
          <w:tcPr>
            <w:tcW w:w="948" w:type="pct"/>
            <w:gridSpan w:val="2"/>
          </w:tcPr>
          <w:p w14:paraId="7A17D33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F0FFA7D" w14:textId="77777777" w:rsidR="003D0E6C" w:rsidRDefault="00000000">
            <w:pPr>
              <w:wordWrap w:val="0"/>
              <w:rPr>
                <w:bCs/>
                <w:szCs w:val="21"/>
              </w:rPr>
            </w:pPr>
            <w:r>
              <w:rPr>
                <w:bCs/>
                <w:szCs w:val="21"/>
              </w:rPr>
              <w:t>1.</w:t>
            </w:r>
            <w:r>
              <w:rPr>
                <w:bCs/>
                <w:szCs w:val="21"/>
              </w:rPr>
              <w:t>被测软件版本受控</w:t>
            </w:r>
          </w:p>
          <w:p w14:paraId="23098F1D" w14:textId="77777777" w:rsidR="003D0E6C" w:rsidRDefault="00000000">
            <w:pPr>
              <w:wordWrap w:val="0"/>
              <w:rPr>
                <w:szCs w:val="21"/>
              </w:rPr>
            </w:pPr>
            <w:r>
              <w:rPr>
                <w:bCs/>
                <w:szCs w:val="21"/>
              </w:rPr>
              <w:t>2.</w:t>
            </w:r>
            <w:r>
              <w:rPr>
                <w:bCs/>
                <w:szCs w:val="21"/>
              </w:rPr>
              <w:t>测试环境满足设计要求</w:t>
            </w:r>
          </w:p>
        </w:tc>
      </w:tr>
      <w:tr w:rsidR="003D0E6C" w14:paraId="40A3559D" w14:textId="77777777">
        <w:tc>
          <w:tcPr>
            <w:tcW w:w="5000" w:type="pct"/>
            <w:gridSpan w:val="6"/>
          </w:tcPr>
          <w:p w14:paraId="3C87CBD4"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83A80E6" w14:textId="77777777">
        <w:tc>
          <w:tcPr>
            <w:tcW w:w="413" w:type="pct"/>
          </w:tcPr>
          <w:p w14:paraId="55183A75"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D876CD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F67B29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BC76F5C" w14:textId="77777777">
        <w:tc>
          <w:tcPr>
            <w:tcW w:w="413" w:type="pct"/>
          </w:tcPr>
          <w:p w14:paraId="776FED1D" w14:textId="77777777" w:rsidR="003D0E6C" w:rsidRDefault="003D0E6C">
            <w:pPr>
              <w:pStyle w:val="afffff4"/>
              <w:numPr>
                <w:ilvl w:val="0"/>
                <w:numId w:val="105"/>
              </w:numPr>
              <w:wordWrap w:val="0"/>
              <w:ind w:firstLineChars="0"/>
              <w:jc w:val="center"/>
              <w:rPr>
                <w:szCs w:val="21"/>
              </w:rPr>
            </w:pPr>
          </w:p>
        </w:tc>
        <w:tc>
          <w:tcPr>
            <w:tcW w:w="2524" w:type="pct"/>
            <w:gridSpan w:val="3"/>
          </w:tcPr>
          <w:p w14:paraId="1BE87197" w14:textId="77777777" w:rsidR="003D0E6C" w:rsidRDefault="00000000">
            <w:pPr>
              <w:wordWrap w:val="0"/>
              <w:rPr>
                <w:szCs w:val="21"/>
              </w:rPr>
            </w:pPr>
            <w:r>
              <w:rPr>
                <w:snapToGrid w:val="0"/>
                <w:szCs w:val="21"/>
              </w:rPr>
              <w:t>点击指令编制生成指令帧后，点击保存入库按钮，查看指令帧信息是否成功保存至数据库</w:t>
            </w:r>
          </w:p>
        </w:tc>
        <w:tc>
          <w:tcPr>
            <w:tcW w:w="2063" w:type="pct"/>
            <w:gridSpan w:val="2"/>
          </w:tcPr>
          <w:p w14:paraId="3F5A71AA" w14:textId="77777777" w:rsidR="003D0E6C" w:rsidRDefault="00000000">
            <w:pPr>
              <w:wordWrap w:val="0"/>
              <w:rPr>
                <w:szCs w:val="21"/>
              </w:rPr>
            </w:pPr>
            <w:r>
              <w:rPr>
                <w:snapToGrid w:val="0"/>
                <w:szCs w:val="21"/>
              </w:rPr>
              <w:t>成功保存至数据库</w:t>
            </w:r>
          </w:p>
        </w:tc>
      </w:tr>
      <w:tr w:rsidR="003D0E6C" w14:paraId="4763360B" w14:textId="77777777">
        <w:tc>
          <w:tcPr>
            <w:tcW w:w="413" w:type="pct"/>
          </w:tcPr>
          <w:p w14:paraId="7D07E5C6" w14:textId="77777777" w:rsidR="003D0E6C" w:rsidRDefault="003D0E6C">
            <w:pPr>
              <w:pStyle w:val="afffff4"/>
              <w:numPr>
                <w:ilvl w:val="0"/>
                <w:numId w:val="105"/>
              </w:numPr>
              <w:wordWrap w:val="0"/>
              <w:ind w:firstLineChars="0"/>
              <w:jc w:val="center"/>
              <w:rPr>
                <w:szCs w:val="21"/>
              </w:rPr>
            </w:pPr>
          </w:p>
        </w:tc>
        <w:tc>
          <w:tcPr>
            <w:tcW w:w="2524" w:type="pct"/>
            <w:gridSpan w:val="3"/>
          </w:tcPr>
          <w:p w14:paraId="3306D677" w14:textId="77777777" w:rsidR="003D0E6C" w:rsidRDefault="00000000">
            <w:pPr>
              <w:wordWrap w:val="0"/>
              <w:rPr>
                <w:szCs w:val="21"/>
              </w:rPr>
            </w:pPr>
            <w:r>
              <w:rPr>
                <w:snapToGrid w:val="0"/>
                <w:szCs w:val="21"/>
              </w:rPr>
              <w:t>在指令日志中查看是否记录指令帧信息生成记录</w:t>
            </w:r>
          </w:p>
        </w:tc>
        <w:tc>
          <w:tcPr>
            <w:tcW w:w="2063" w:type="pct"/>
            <w:gridSpan w:val="2"/>
          </w:tcPr>
          <w:p w14:paraId="285E5EAF" w14:textId="77777777" w:rsidR="003D0E6C" w:rsidRDefault="00000000">
            <w:pPr>
              <w:wordWrap w:val="0"/>
              <w:rPr>
                <w:szCs w:val="21"/>
              </w:rPr>
            </w:pPr>
            <w:r>
              <w:rPr>
                <w:snapToGrid w:val="0"/>
                <w:szCs w:val="21"/>
              </w:rPr>
              <w:t>记录指令帧信息生成记录</w:t>
            </w:r>
          </w:p>
        </w:tc>
      </w:tr>
      <w:tr w:rsidR="003D0E6C" w14:paraId="7C69F8A1" w14:textId="77777777">
        <w:tc>
          <w:tcPr>
            <w:tcW w:w="413" w:type="pct"/>
          </w:tcPr>
          <w:p w14:paraId="441D0F00" w14:textId="77777777" w:rsidR="003D0E6C" w:rsidRDefault="003D0E6C">
            <w:pPr>
              <w:pStyle w:val="afffff4"/>
              <w:numPr>
                <w:ilvl w:val="0"/>
                <w:numId w:val="105"/>
              </w:numPr>
              <w:wordWrap w:val="0"/>
              <w:ind w:firstLineChars="0"/>
              <w:jc w:val="center"/>
              <w:rPr>
                <w:szCs w:val="21"/>
              </w:rPr>
            </w:pPr>
          </w:p>
        </w:tc>
        <w:tc>
          <w:tcPr>
            <w:tcW w:w="2524" w:type="pct"/>
            <w:gridSpan w:val="3"/>
          </w:tcPr>
          <w:p w14:paraId="29D54606" w14:textId="77777777" w:rsidR="003D0E6C" w:rsidRDefault="00000000">
            <w:pPr>
              <w:wordWrap w:val="0"/>
              <w:rPr>
                <w:snapToGrid w:val="0"/>
                <w:szCs w:val="21"/>
              </w:rPr>
            </w:pPr>
            <w:r>
              <w:rPr>
                <w:snapToGrid w:val="0"/>
                <w:szCs w:val="21"/>
              </w:rPr>
              <w:t>通过数据库查询，查看保存的指令帧信息（包括帧头标识、数据域、校验和等）是否与编译列表中显示的一致</w:t>
            </w:r>
          </w:p>
        </w:tc>
        <w:tc>
          <w:tcPr>
            <w:tcW w:w="2063" w:type="pct"/>
            <w:gridSpan w:val="2"/>
          </w:tcPr>
          <w:p w14:paraId="75EC118B" w14:textId="77777777" w:rsidR="003D0E6C" w:rsidRDefault="00000000">
            <w:pPr>
              <w:wordWrap w:val="0"/>
              <w:rPr>
                <w:snapToGrid w:val="0"/>
                <w:szCs w:val="21"/>
              </w:rPr>
            </w:pPr>
            <w:r>
              <w:rPr>
                <w:rFonts w:hint="eastAsia"/>
                <w:snapToGrid w:val="0"/>
                <w:szCs w:val="21"/>
              </w:rPr>
              <w:t>指令帧信息正确</w:t>
            </w:r>
          </w:p>
        </w:tc>
      </w:tr>
      <w:tr w:rsidR="003D0E6C" w14:paraId="0447F5A3" w14:textId="77777777">
        <w:tc>
          <w:tcPr>
            <w:tcW w:w="413" w:type="pct"/>
          </w:tcPr>
          <w:p w14:paraId="08743180" w14:textId="77777777" w:rsidR="003D0E6C" w:rsidRDefault="003D0E6C">
            <w:pPr>
              <w:pStyle w:val="afffff4"/>
              <w:numPr>
                <w:ilvl w:val="0"/>
                <w:numId w:val="105"/>
              </w:numPr>
              <w:wordWrap w:val="0"/>
              <w:ind w:firstLineChars="0"/>
              <w:jc w:val="center"/>
              <w:rPr>
                <w:szCs w:val="21"/>
              </w:rPr>
            </w:pPr>
          </w:p>
        </w:tc>
        <w:tc>
          <w:tcPr>
            <w:tcW w:w="2524" w:type="pct"/>
            <w:gridSpan w:val="3"/>
          </w:tcPr>
          <w:p w14:paraId="6C9BBC76" w14:textId="77777777" w:rsidR="003D0E6C" w:rsidRDefault="00000000">
            <w:pPr>
              <w:wordWrap w:val="0"/>
              <w:rPr>
                <w:snapToGrid w:val="0"/>
                <w:szCs w:val="21"/>
              </w:rPr>
            </w:pPr>
            <w:r>
              <w:rPr>
                <w:snapToGrid w:val="0"/>
                <w:szCs w:val="21"/>
              </w:rPr>
              <w:t>查看指令帧是否建立发控准备状态，在指令发控页</w:t>
            </w:r>
            <w:r>
              <w:rPr>
                <w:snapToGrid w:val="0"/>
                <w:szCs w:val="21"/>
              </w:rPr>
              <w:lastRenderedPageBreak/>
              <w:t>面中查看是否可以查询到该指令帧信息</w:t>
            </w:r>
          </w:p>
        </w:tc>
        <w:tc>
          <w:tcPr>
            <w:tcW w:w="2063" w:type="pct"/>
            <w:gridSpan w:val="2"/>
          </w:tcPr>
          <w:p w14:paraId="2D99E737" w14:textId="77777777" w:rsidR="003D0E6C" w:rsidRDefault="00000000">
            <w:pPr>
              <w:wordWrap w:val="0"/>
              <w:rPr>
                <w:snapToGrid w:val="0"/>
                <w:szCs w:val="21"/>
              </w:rPr>
            </w:pPr>
            <w:r>
              <w:rPr>
                <w:rFonts w:hint="eastAsia"/>
                <w:snapToGrid w:val="0"/>
                <w:szCs w:val="21"/>
              </w:rPr>
              <w:lastRenderedPageBreak/>
              <w:t>可查询到该指令帧</w:t>
            </w:r>
          </w:p>
        </w:tc>
      </w:tr>
      <w:tr w:rsidR="003D0E6C" w14:paraId="7CED0932" w14:textId="77777777">
        <w:tc>
          <w:tcPr>
            <w:tcW w:w="413" w:type="pct"/>
          </w:tcPr>
          <w:p w14:paraId="57A71AB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0B9010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4683605"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76691DB" w14:textId="77777777">
        <w:tc>
          <w:tcPr>
            <w:tcW w:w="413" w:type="pct"/>
          </w:tcPr>
          <w:p w14:paraId="2C86C9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9FBD3B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CF613E8" w14:textId="77777777" w:rsidR="003D0E6C" w:rsidRDefault="00000000">
            <w:pPr>
              <w:wordWrap w:val="0"/>
              <w:rPr>
                <w:szCs w:val="21"/>
              </w:rPr>
            </w:pPr>
            <w:r>
              <w:rPr>
                <w:rFonts w:hint="eastAsia"/>
                <w:szCs w:val="21"/>
              </w:rPr>
              <w:t>本测试用例的全部测试步骤都通过即标志本用例为“通过”</w:t>
            </w:r>
          </w:p>
        </w:tc>
      </w:tr>
      <w:tr w:rsidR="003D0E6C" w14:paraId="4CC57ABC" w14:textId="77777777">
        <w:tc>
          <w:tcPr>
            <w:tcW w:w="413" w:type="pct"/>
          </w:tcPr>
          <w:p w14:paraId="64F671F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D7E46A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0684FAD" w14:textId="77777777" w:rsidR="003D0E6C" w:rsidRDefault="00000000">
            <w:pPr>
              <w:wordWrap w:val="0"/>
              <w:rPr>
                <w:szCs w:val="21"/>
              </w:rPr>
            </w:pPr>
            <w:r>
              <w:rPr>
                <w:rFonts w:hint="eastAsia"/>
                <w:szCs w:val="21"/>
              </w:rPr>
              <w:t>李友</w:t>
            </w:r>
          </w:p>
        </w:tc>
      </w:tr>
    </w:tbl>
    <w:p w14:paraId="67B6F6F4" w14:textId="77777777" w:rsidR="003D0E6C" w:rsidRDefault="003D0E6C"/>
    <w:p w14:paraId="1EBBF14D"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E32FD9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A9701F5" w14:textId="77777777" w:rsidR="003D0E6C" w:rsidRDefault="003D0E6C">
            <w:pPr>
              <w:numPr>
                <w:ilvl w:val="0"/>
                <w:numId w:val="47"/>
              </w:numPr>
              <w:wordWrap w:val="0"/>
              <w:jc w:val="left"/>
              <w:rPr>
                <w:b/>
                <w:szCs w:val="21"/>
              </w:rPr>
            </w:pPr>
          </w:p>
        </w:tc>
      </w:tr>
      <w:tr w:rsidR="003D0E6C" w14:paraId="51420E85" w14:textId="77777777">
        <w:tc>
          <w:tcPr>
            <w:tcW w:w="948" w:type="pct"/>
            <w:gridSpan w:val="2"/>
          </w:tcPr>
          <w:p w14:paraId="5536F99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9122C76" w14:textId="77777777" w:rsidR="003D0E6C" w:rsidRDefault="00000000">
            <w:pPr>
              <w:wordWrap w:val="0"/>
              <w:jc w:val="center"/>
              <w:rPr>
                <w:szCs w:val="21"/>
              </w:rPr>
            </w:pPr>
            <w:r>
              <w:rPr>
                <w:szCs w:val="21"/>
              </w:rPr>
              <w:t>指令帧生成异常功能</w:t>
            </w:r>
          </w:p>
        </w:tc>
        <w:tc>
          <w:tcPr>
            <w:tcW w:w="578" w:type="pct"/>
            <w:gridSpan w:val="2"/>
          </w:tcPr>
          <w:p w14:paraId="09408875"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BBF9EF7" w14:textId="77777777" w:rsidR="003D0E6C" w:rsidRDefault="00000000">
            <w:pPr>
              <w:wordWrap w:val="0"/>
              <w:jc w:val="center"/>
              <w:rPr>
                <w:szCs w:val="21"/>
              </w:rPr>
            </w:pPr>
            <w:r>
              <w:rPr>
                <w:rFonts w:hint="eastAsia"/>
                <w:snapToGrid w:val="0"/>
                <w:szCs w:val="21"/>
              </w:rPr>
              <w:t>YL</w:t>
            </w:r>
            <w:r>
              <w:rPr>
                <w:snapToGrid w:val="0"/>
                <w:szCs w:val="21"/>
              </w:rPr>
              <w:t>_SU_YZLZ</w:t>
            </w:r>
            <w:r>
              <w:rPr>
                <w:rFonts w:hint="eastAsia"/>
                <w:snapToGrid w:val="0"/>
                <w:szCs w:val="21"/>
              </w:rPr>
              <w:t>_004</w:t>
            </w:r>
          </w:p>
        </w:tc>
      </w:tr>
      <w:tr w:rsidR="003D0E6C" w14:paraId="74051B4C" w14:textId="77777777">
        <w:tc>
          <w:tcPr>
            <w:tcW w:w="948" w:type="pct"/>
            <w:gridSpan w:val="2"/>
          </w:tcPr>
          <w:p w14:paraId="6E33E545"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7EF89EA" w14:textId="77777777" w:rsidR="003D0E6C" w:rsidRDefault="00000000">
            <w:pPr>
              <w:wordWrap w:val="0"/>
              <w:rPr>
                <w:bCs/>
                <w:szCs w:val="21"/>
              </w:rPr>
            </w:pPr>
            <w:r>
              <w:rPr>
                <w:bCs/>
                <w:szCs w:val="21"/>
              </w:rPr>
              <w:t>软件测试依据：软件测试大纲</w:t>
            </w:r>
          </w:p>
          <w:p w14:paraId="1B8ACDF8" w14:textId="77777777" w:rsidR="003D0E6C" w:rsidRDefault="00000000">
            <w:pPr>
              <w:wordWrap w:val="0"/>
              <w:rPr>
                <w:bCs/>
                <w:szCs w:val="21"/>
              </w:rPr>
            </w:pPr>
            <w:r>
              <w:rPr>
                <w:bCs/>
                <w:szCs w:val="21"/>
              </w:rPr>
              <w:t>测试需求分析：</w:t>
            </w:r>
            <w:r>
              <w:rPr>
                <w:rFonts w:hint="eastAsia"/>
                <w:bCs/>
                <w:szCs w:val="21"/>
              </w:rPr>
              <w:t>6.2.1.4.2.3</w:t>
            </w:r>
            <w:r>
              <w:rPr>
                <w:rFonts w:hint="eastAsia"/>
                <w:snapToGrid w:val="0"/>
                <w:szCs w:val="21"/>
              </w:rPr>
              <w:t>BCD</w:t>
            </w:r>
            <w:r>
              <w:rPr>
                <w:rFonts w:hint="eastAsia"/>
                <w:snapToGrid w:val="0"/>
                <w:szCs w:val="21"/>
              </w:rPr>
              <w:t>星</w:t>
            </w:r>
            <w:r>
              <w:rPr>
                <w:snapToGrid w:val="0"/>
                <w:szCs w:val="21"/>
              </w:rPr>
              <w:t>遥控指令帧生成功能</w:t>
            </w:r>
          </w:p>
          <w:p w14:paraId="370C7584" w14:textId="77777777" w:rsidR="003D0E6C" w:rsidRDefault="00000000">
            <w:pPr>
              <w:wordWrap w:val="0"/>
              <w:rPr>
                <w:b/>
                <w:bCs/>
                <w:szCs w:val="21"/>
              </w:rPr>
            </w:pPr>
            <w:r>
              <w:rPr>
                <w:bCs/>
                <w:szCs w:val="21"/>
              </w:rPr>
              <w:t>测试需求标识：</w:t>
            </w:r>
            <w:r>
              <w:rPr>
                <w:snapToGrid w:val="0"/>
                <w:szCs w:val="21"/>
              </w:rPr>
              <w:t>XQ_SU_YZLZ</w:t>
            </w:r>
          </w:p>
        </w:tc>
      </w:tr>
      <w:tr w:rsidR="003D0E6C" w14:paraId="04FCED09" w14:textId="77777777">
        <w:tc>
          <w:tcPr>
            <w:tcW w:w="948" w:type="pct"/>
            <w:gridSpan w:val="2"/>
          </w:tcPr>
          <w:p w14:paraId="02F5245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1806059" w14:textId="77777777" w:rsidR="003D0E6C" w:rsidRDefault="00000000">
            <w:pPr>
              <w:wordWrap w:val="0"/>
              <w:rPr>
                <w:szCs w:val="21"/>
              </w:rPr>
            </w:pPr>
            <w:r>
              <w:rPr>
                <w:bCs/>
                <w:snapToGrid w:val="0"/>
                <w:szCs w:val="21"/>
              </w:rPr>
              <w:t>通过人工在指令帧生成过程中进行异常操作（未生成指令包即编制、指令包数据不完整等），查看软件是否给出错误提示并阻止操作</w:t>
            </w:r>
          </w:p>
        </w:tc>
      </w:tr>
      <w:tr w:rsidR="003D0E6C" w14:paraId="3B3F3AA9" w14:textId="77777777">
        <w:tc>
          <w:tcPr>
            <w:tcW w:w="948" w:type="pct"/>
            <w:gridSpan w:val="2"/>
          </w:tcPr>
          <w:p w14:paraId="761E2D4F"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EBD34FE" w14:textId="77777777" w:rsidR="003D0E6C" w:rsidRDefault="00000000">
            <w:pPr>
              <w:wordWrap w:val="0"/>
              <w:rPr>
                <w:bCs/>
                <w:szCs w:val="21"/>
              </w:rPr>
            </w:pPr>
            <w:r>
              <w:rPr>
                <w:bCs/>
                <w:szCs w:val="21"/>
              </w:rPr>
              <w:t>1.</w:t>
            </w:r>
            <w:r>
              <w:rPr>
                <w:bCs/>
                <w:szCs w:val="21"/>
              </w:rPr>
              <w:t>被测软件已正常启动</w:t>
            </w:r>
          </w:p>
          <w:p w14:paraId="3BA6F9DF" w14:textId="77777777" w:rsidR="003D0E6C" w:rsidRDefault="00000000">
            <w:pPr>
              <w:wordWrap w:val="0"/>
              <w:rPr>
                <w:bCs/>
                <w:szCs w:val="21"/>
              </w:rPr>
            </w:pPr>
            <w:r>
              <w:rPr>
                <w:bCs/>
                <w:szCs w:val="21"/>
              </w:rPr>
              <w:t>2.</w:t>
            </w:r>
            <w:r>
              <w:rPr>
                <w:bCs/>
                <w:szCs w:val="21"/>
              </w:rPr>
              <w:t>测试环境已配置就绪</w:t>
            </w:r>
          </w:p>
          <w:p w14:paraId="0FCCB4C2" w14:textId="77777777" w:rsidR="003D0E6C" w:rsidRDefault="00000000">
            <w:pPr>
              <w:wordWrap w:val="0"/>
              <w:rPr>
                <w:szCs w:val="21"/>
              </w:rPr>
            </w:pPr>
            <w:r>
              <w:rPr>
                <w:bCs/>
                <w:szCs w:val="21"/>
              </w:rPr>
              <w:t>3.</w:t>
            </w:r>
            <w:r>
              <w:rPr>
                <w:bCs/>
                <w:szCs w:val="21"/>
              </w:rPr>
              <w:t>相关接口已连通</w:t>
            </w:r>
          </w:p>
        </w:tc>
      </w:tr>
      <w:tr w:rsidR="003D0E6C" w14:paraId="47625630" w14:textId="77777777">
        <w:tc>
          <w:tcPr>
            <w:tcW w:w="948" w:type="pct"/>
            <w:gridSpan w:val="2"/>
          </w:tcPr>
          <w:p w14:paraId="03BA4A7A"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CC7DF13" w14:textId="77777777" w:rsidR="003D0E6C" w:rsidRDefault="00000000">
            <w:pPr>
              <w:wordWrap w:val="0"/>
              <w:rPr>
                <w:bCs/>
                <w:szCs w:val="21"/>
              </w:rPr>
            </w:pPr>
            <w:r>
              <w:rPr>
                <w:bCs/>
                <w:szCs w:val="21"/>
              </w:rPr>
              <w:t>1.</w:t>
            </w:r>
            <w:r>
              <w:rPr>
                <w:bCs/>
                <w:szCs w:val="21"/>
              </w:rPr>
              <w:t>被测软件版本受控</w:t>
            </w:r>
          </w:p>
          <w:p w14:paraId="3AC58A95" w14:textId="77777777" w:rsidR="003D0E6C" w:rsidRDefault="00000000">
            <w:pPr>
              <w:wordWrap w:val="0"/>
              <w:rPr>
                <w:szCs w:val="21"/>
              </w:rPr>
            </w:pPr>
            <w:r>
              <w:rPr>
                <w:bCs/>
                <w:szCs w:val="21"/>
              </w:rPr>
              <w:t>2.</w:t>
            </w:r>
            <w:r>
              <w:rPr>
                <w:bCs/>
                <w:szCs w:val="21"/>
              </w:rPr>
              <w:t>测试环境满足设计要求</w:t>
            </w:r>
          </w:p>
        </w:tc>
      </w:tr>
      <w:tr w:rsidR="003D0E6C" w14:paraId="39EBC385" w14:textId="77777777">
        <w:tc>
          <w:tcPr>
            <w:tcW w:w="5000" w:type="pct"/>
            <w:gridSpan w:val="6"/>
          </w:tcPr>
          <w:p w14:paraId="22914409"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8F8A449" w14:textId="77777777">
        <w:tc>
          <w:tcPr>
            <w:tcW w:w="413" w:type="pct"/>
          </w:tcPr>
          <w:p w14:paraId="24B88C4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6EA33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1D1CED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EC45B11" w14:textId="77777777">
        <w:tc>
          <w:tcPr>
            <w:tcW w:w="413" w:type="pct"/>
          </w:tcPr>
          <w:p w14:paraId="15C3555F" w14:textId="77777777" w:rsidR="003D0E6C" w:rsidRDefault="003D0E6C">
            <w:pPr>
              <w:pStyle w:val="afffff4"/>
              <w:numPr>
                <w:ilvl w:val="0"/>
                <w:numId w:val="106"/>
              </w:numPr>
              <w:wordWrap w:val="0"/>
              <w:ind w:firstLineChars="0"/>
              <w:jc w:val="center"/>
              <w:rPr>
                <w:szCs w:val="21"/>
              </w:rPr>
            </w:pPr>
          </w:p>
        </w:tc>
        <w:tc>
          <w:tcPr>
            <w:tcW w:w="2524" w:type="pct"/>
            <w:gridSpan w:val="3"/>
          </w:tcPr>
          <w:p w14:paraId="01AED09E" w14:textId="77777777" w:rsidR="003D0E6C" w:rsidRDefault="00000000">
            <w:pPr>
              <w:wordWrap w:val="0"/>
              <w:rPr>
                <w:szCs w:val="21"/>
              </w:rPr>
            </w:pPr>
            <w:r>
              <w:rPr>
                <w:snapToGrid w:val="0"/>
                <w:szCs w:val="21"/>
              </w:rPr>
              <w:t>在手动生成页面，不加载任何计划或模板即点击指令编制，查看软件是否给出错误提示且未生成指令帧</w:t>
            </w:r>
          </w:p>
        </w:tc>
        <w:tc>
          <w:tcPr>
            <w:tcW w:w="2063" w:type="pct"/>
            <w:gridSpan w:val="2"/>
          </w:tcPr>
          <w:p w14:paraId="2A85EC3B" w14:textId="77777777" w:rsidR="003D0E6C" w:rsidRDefault="00000000">
            <w:pPr>
              <w:wordWrap w:val="0"/>
              <w:rPr>
                <w:szCs w:val="21"/>
              </w:rPr>
            </w:pPr>
            <w:r>
              <w:rPr>
                <w:snapToGrid w:val="0"/>
                <w:szCs w:val="21"/>
              </w:rPr>
              <w:t>给出错误提示且未生成指令帧</w:t>
            </w:r>
          </w:p>
        </w:tc>
      </w:tr>
      <w:tr w:rsidR="003D0E6C" w14:paraId="78D02214" w14:textId="77777777">
        <w:tc>
          <w:tcPr>
            <w:tcW w:w="413" w:type="pct"/>
          </w:tcPr>
          <w:p w14:paraId="7DE67E87" w14:textId="77777777" w:rsidR="003D0E6C" w:rsidRDefault="003D0E6C">
            <w:pPr>
              <w:pStyle w:val="afffff4"/>
              <w:numPr>
                <w:ilvl w:val="0"/>
                <w:numId w:val="106"/>
              </w:numPr>
              <w:wordWrap w:val="0"/>
              <w:ind w:firstLineChars="0"/>
              <w:jc w:val="center"/>
              <w:rPr>
                <w:szCs w:val="21"/>
              </w:rPr>
            </w:pPr>
          </w:p>
        </w:tc>
        <w:tc>
          <w:tcPr>
            <w:tcW w:w="2524" w:type="pct"/>
            <w:gridSpan w:val="3"/>
          </w:tcPr>
          <w:p w14:paraId="0E90FBDB" w14:textId="77777777" w:rsidR="003D0E6C" w:rsidRDefault="00000000">
            <w:pPr>
              <w:wordWrap w:val="0"/>
              <w:rPr>
                <w:szCs w:val="21"/>
              </w:rPr>
            </w:pPr>
            <w:r>
              <w:rPr>
                <w:snapToGrid w:val="0"/>
                <w:szCs w:val="21"/>
              </w:rPr>
              <w:t>在手动生成页面，选择动作但未添加任何指令即点击指令编制，查看软件是否给出错误提示且未生成指令帧</w:t>
            </w:r>
          </w:p>
        </w:tc>
        <w:tc>
          <w:tcPr>
            <w:tcW w:w="2063" w:type="pct"/>
            <w:gridSpan w:val="2"/>
          </w:tcPr>
          <w:p w14:paraId="6B1AA8F1" w14:textId="77777777" w:rsidR="003D0E6C" w:rsidRDefault="00000000">
            <w:pPr>
              <w:wordWrap w:val="0"/>
              <w:rPr>
                <w:szCs w:val="21"/>
              </w:rPr>
            </w:pPr>
            <w:r>
              <w:rPr>
                <w:snapToGrid w:val="0"/>
                <w:szCs w:val="21"/>
              </w:rPr>
              <w:t>给出错误提示且未生成指令帧</w:t>
            </w:r>
          </w:p>
        </w:tc>
      </w:tr>
      <w:tr w:rsidR="003D0E6C" w14:paraId="6229997A" w14:textId="77777777">
        <w:tc>
          <w:tcPr>
            <w:tcW w:w="413" w:type="pct"/>
          </w:tcPr>
          <w:p w14:paraId="63B85545" w14:textId="77777777" w:rsidR="003D0E6C" w:rsidRDefault="003D0E6C">
            <w:pPr>
              <w:pStyle w:val="afffff4"/>
              <w:numPr>
                <w:ilvl w:val="0"/>
                <w:numId w:val="106"/>
              </w:numPr>
              <w:wordWrap w:val="0"/>
              <w:ind w:firstLineChars="0"/>
              <w:jc w:val="center"/>
              <w:rPr>
                <w:szCs w:val="21"/>
              </w:rPr>
            </w:pPr>
          </w:p>
        </w:tc>
        <w:tc>
          <w:tcPr>
            <w:tcW w:w="2524" w:type="pct"/>
            <w:gridSpan w:val="3"/>
          </w:tcPr>
          <w:p w14:paraId="31AC2995" w14:textId="77777777" w:rsidR="003D0E6C" w:rsidRDefault="00000000">
            <w:pPr>
              <w:wordWrap w:val="0"/>
              <w:rPr>
                <w:snapToGrid w:val="0"/>
                <w:szCs w:val="21"/>
              </w:rPr>
            </w:pPr>
            <w:r>
              <w:rPr>
                <w:snapToGrid w:val="0"/>
                <w:szCs w:val="21"/>
              </w:rPr>
              <w:t>在自动生成页面，未接收到任何计划即点击指令编制，查看软件是否给出错误提示且未生成指令帧</w:t>
            </w:r>
          </w:p>
        </w:tc>
        <w:tc>
          <w:tcPr>
            <w:tcW w:w="2063" w:type="pct"/>
            <w:gridSpan w:val="2"/>
          </w:tcPr>
          <w:p w14:paraId="34C41A16" w14:textId="77777777" w:rsidR="003D0E6C" w:rsidRDefault="00000000">
            <w:pPr>
              <w:wordWrap w:val="0"/>
              <w:rPr>
                <w:snapToGrid w:val="0"/>
                <w:szCs w:val="21"/>
              </w:rPr>
            </w:pPr>
            <w:r>
              <w:rPr>
                <w:snapToGrid w:val="0"/>
                <w:szCs w:val="21"/>
              </w:rPr>
              <w:t>给出错误提示且未生成指令帧</w:t>
            </w:r>
          </w:p>
        </w:tc>
      </w:tr>
      <w:tr w:rsidR="003D0E6C" w14:paraId="6F555894" w14:textId="77777777">
        <w:tc>
          <w:tcPr>
            <w:tcW w:w="413" w:type="pct"/>
          </w:tcPr>
          <w:p w14:paraId="70F1D534" w14:textId="77777777" w:rsidR="003D0E6C" w:rsidRDefault="003D0E6C">
            <w:pPr>
              <w:pStyle w:val="afffff4"/>
              <w:numPr>
                <w:ilvl w:val="0"/>
                <w:numId w:val="106"/>
              </w:numPr>
              <w:wordWrap w:val="0"/>
              <w:ind w:firstLineChars="0"/>
              <w:jc w:val="center"/>
              <w:rPr>
                <w:szCs w:val="21"/>
              </w:rPr>
            </w:pPr>
          </w:p>
        </w:tc>
        <w:tc>
          <w:tcPr>
            <w:tcW w:w="2524" w:type="pct"/>
            <w:gridSpan w:val="3"/>
          </w:tcPr>
          <w:p w14:paraId="088D1DB6" w14:textId="77777777" w:rsidR="003D0E6C" w:rsidRDefault="00000000">
            <w:pPr>
              <w:wordWrap w:val="0"/>
              <w:rPr>
                <w:snapToGrid w:val="0"/>
                <w:szCs w:val="21"/>
              </w:rPr>
            </w:pPr>
            <w:r>
              <w:rPr>
                <w:snapToGrid w:val="0"/>
                <w:szCs w:val="21"/>
              </w:rPr>
              <w:t>在手动生成页面，加载计划后编辑参数实例值为非法值，点击指令编制，查看软件是否在数据域校验环节给出错误提示且未生成指令帧</w:t>
            </w:r>
          </w:p>
        </w:tc>
        <w:tc>
          <w:tcPr>
            <w:tcW w:w="2063" w:type="pct"/>
            <w:gridSpan w:val="2"/>
          </w:tcPr>
          <w:p w14:paraId="28B97F4C" w14:textId="77777777" w:rsidR="003D0E6C" w:rsidRDefault="00000000">
            <w:pPr>
              <w:wordWrap w:val="0"/>
              <w:rPr>
                <w:snapToGrid w:val="0"/>
                <w:szCs w:val="21"/>
              </w:rPr>
            </w:pPr>
            <w:r>
              <w:rPr>
                <w:snapToGrid w:val="0"/>
                <w:szCs w:val="21"/>
              </w:rPr>
              <w:t>在数据域校验环节给出错误提示且未生成指令帧</w:t>
            </w:r>
          </w:p>
        </w:tc>
      </w:tr>
      <w:tr w:rsidR="003D0E6C" w14:paraId="250465BC" w14:textId="77777777">
        <w:tc>
          <w:tcPr>
            <w:tcW w:w="413" w:type="pct"/>
          </w:tcPr>
          <w:p w14:paraId="38341B0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41FDBFB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EB0F06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E12F421" w14:textId="77777777">
        <w:tc>
          <w:tcPr>
            <w:tcW w:w="413" w:type="pct"/>
          </w:tcPr>
          <w:p w14:paraId="34BF927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463EAA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82CE9D1" w14:textId="77777777" w:rsidR="003D0E6C" w:rsidRDefault="00000000">
            <w:pPr>
              <w:wordWrap w:val="0"/>
              <w:rPr>
                <w:szCs w:val="21"/>
              </w:rPr>
            </w:pPr>
            <w:r>
              <w:rPr>
                <w:rFonts w:hint="eastAsia"/>
                <w:szCs w:val="21"/>
              </w:rPr>
              <w:t>本测试用例的全部测试步骤都通过即标志本用例为“通过”</w:t>
            </w:r>
          </w:p>
        </w:tc>
      </w:tr>
      <w:tr w:rsidR="003D0E6C" w14:paraId="144F6AFA" w14:textId="77777777">
        <w:tc>
          <w:tcPr>
            <w:tcW w:w="413" w:type="pct"/>
          </w:tcPr>
          <w:p w14:paraId="682C83E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ECD471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42D98E4" w14:textId="77777777" w:rsidR="003D0E6C" w:rsidRDefault="00000000">
            <w:pPr>
              <w:wordWrap w:val="0"/>
              <w:rPr>
                <w:szCs w:val="21"/>
              </w:rPr>
            </w:pPr>
            <w:r>
              <w:rPr>
                <w:rFonts w:hint="eastAsia"/>
                <w:szCs w:val="21"/>
              </w:rPr>
              <w:t>李友</w:t>
            </w:r>
          </w:p>
        </w:tc>
      </w:tr>
    </w:tbl>
    <w:p w14:paraId="3DB98C7A" w14:textId="77777777" w:rsidR="003D0E6C" w:rsidRDefault="003D0E6C"/>
    <w:p w14:paraId="34FEE0A4" w14:textId="77777777" w:rsidR="003D0E6C" w:rsidRDefault="00000000">
      <w:pPr>
        <w:pStyle w:val="5"/>
        <w:wordWrap w:val="0"/>
      </w:pPr>
      <w:r>
        <w:rPr>
          <w:rFonts w:hint="eastAsia"/>
        </w:rPr>
        <w:t>BCD</w:t>
      </w:r>
      <w:r>
        <w:rPr>
          <w:rFonts w:hint="eastAsia"/>
        </w:rPr>
        <w:t>星</w:t>
      </w:r>
      <w:r>
        <w:t>指令格式反演验证</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D9AD0F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0FCCEEB" w14:textId="77777777" w:rsidR="003D0E6C" w:rsidRDefault="003D0E6C">
            <w:pPr>
              <w:numPr>
                <w:ilvl w:val="0"/>
                <w:numId w:val="47"/>
              </w:numPr>
              <w:wordWrap w:val="0"/>
              <w:jc w:val="left"/>
              <w:rPr>
                <w:b/>
                <w:szCs w:val="21"/>
              </w:rPr>
            </w:pPr>
          </w:p>
        </w:tc>
      </w:tr>
      <w:tr w:rsidR="003D0E6C" w14:paraId="78EC5AFC" w14:textId="77777777">
        <w:tc>
          <w:tcPr>
            <w:tcW w:w="948" w:type="pct"/>
            <w:gridSpan w:val="2"/>
          </w:tcPr>
          <w:p w14:paraId="674F1AB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0C01AD2" w14:textId="77777777" w:rsidR="003D0E6C" w:rsidRDefault="00000000">
            <w:pPr>
              <w:wordWrap w:val="0"/>
              <w:jc w:val="center"/>
              <w:rPr>
                <w:szCs w:val="21"/>
              </w:rPr>
            </w:pPr>
            <w:r>
              <w:rPr>
                <w:szCs w:val="21"/>
              </w:rPr>
              <w:t>帧结构解构与格式验证功能</w:t>
            </w:r>
          </w:p>
        </w:tc>
        <w:tc>
          <w:tcPr>
            <w:tcW w:w="578" w:type="pct"/>
            <w:gridSpan w:val="2"/>
          </w:tcPr>
          <w:p w14:paraId="44D1C34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3E3E5915" w14:textId="77777777" w:rsidR="003D0E6C" w:rsidRDefault="00000000">
            <w:pPr>
              <w:wordWrap w:val="0"/>
              <w:jc w:val="center"/>
              <w:rPr>
                <w:szCs w:val="21"/>
              </w:rPr>
            </w:pPr>
            <w:r>
              <w:rPr>
                <w:rFonts w:hint="eastAsia"/>
                <w:snapToGrid w:val="0"/>
                <w:szCs w:val="21"/>
              </w:rPr>
              <w:t>YL</w:t>
            </w:r>
            <w:r>
              <w:rPr>
                <w:snapToGrid w:val="0"/>
                <w:szCs w:val="21"/>
              </w:rPr>
              <w:t>_SU_FYYZ</w:t>
            </w:r>
            <w:r>
              <w:rPr>
                <w:rFonts w:hint="eastAsia"/>
                <w:snapToGrid w:val="0"/>
                <w:szCs w:val="21"/>
              </w:rPr>
              <w:t>_001</w:t>
            </w:r>
          </w:p>
        </w:tc>
      </w:tr>
      <w:tr w:rsidR="003D0E6C" w14:paraId="5DCB5529" w14:textId="77777777">
        <w:tc>
          <w:tcPr>
            <w:tcW w:w="948" w:type="pct"/>
            <w:gridSpan w:val="2"/>
          </w:tcPr>
          <w:p w14:paraId="1E6B660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93573A8" w14:textId="77777777" w:rsidR="003D0E6C" w:rsidRDefault="00000000">
            <w:pPr>
              <w:wordWrap w:val="0"/>
              <w:rPr>
                <w:bCs/>
                <w:szCs w:val="21"/>
              </w:rPr>
            </w:pPr>
            <w:r>
              <w:rPr>
                <w:bCs/>
                <w:szCs w:val="21"/>
              </w:rPr>
              <w:t>软件测试依据：软件测试大纲</w:t>
            </w:r>
          </w:p>
          <w:p w14:paraId="32A2C375" w14:textId="77777777" w:rsidR="003D0E6C" w:rsidRDefault="00000000">
            <w:pPr>
              <w:wordWrap w:val="0"/>
              <w:rPr>
                <w:bCs/>
                <w:szCs w:val="21"/>
              </w:rPr>
            </w:pPr>
            <w:r>
              <w:rPr>
                <w:bCs/>
                <w:szCs w:val="21"/>
              </w:rPr>
              <w:t>测试需求分析：</w:t>
            </w:r>
            <w:r>
              <w:rPr>
                <w:rFonts w:hint="eastAsia"/>
                <w:bCs/>
                <w:szCs w:val="21"/>
              </w:rPr>
              <w:t>6.2.1.4.2.4</w:t>
            </w:r>
            <w:r>
              <w:rPr>
                <w:rFonts w:hint="eastAsia"/>
                <w:snapToGrid w:val="0"/>
                <w:szCs w:val="21"/>
              </w:rPr>
              <w:t>BCD</w:t>
            </w:r>
            <w:r>
              <w:rPr>
                <w:rFonts w:hint="eastAsia"/>
                <w:snapToGrid w:val="0"/>
                <w:szCs w:val="21"/>
              </w:rPr>
              <w:t>星</w:t>
            </w:r>
            <w:r>
              <w:rPr>
                <w:snapToGrid w:val="0"/>
                <w:szCs w:val="21"/>
              </w:rPr>
              <w:t>指令格式反演验证</w:t>
            </w:r>
          </w:p>
          <w:p w14:paraId="293127A9" w14:textId="77777777" w:rsidR="003D0E6C" w:rsidRDefault="00000000">
            <w:pPr>
              <w:wordWrap w:val="0"/>
              <w:rPr>
                <w:bCs/>
                <w:szCs w:val="21"/>
              </w:rPr>
            </w:pPr>
            <w:r>
              <w:rPr>
                <w:bCs/>
                <w:szCs w:val="21"/>
              </w:rPr>
              <w:t>测试需求标识：</w:t>
            </w:r>
            <w:r>
              <w:rPr>
                <w:snapToGrid w:val="0"/>
                <w:szCs w:val="21"/>
              </w:rPr>
              <w:t>XQ_SU_FYYZ</w:t>
            </w:r>
          </w:p>
        </w:tc>
      </w:tr>
      <w:tr w:rsidR="003D0E6C" w14:paraId="0A4FFC76" w14:textId="77777777">
        <w:tc>
          <w:tcPr>
            <w:tcW w:w="948" w:type="pct"/>
            <w:gridSpan w:val="2"/>
          </w:tcPr>
          <w:p w14:paraId="5C8EECC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21E2A77" w14:textId="77777777" w:rsidR="003D0E6C" w:rsidRDefault="00000000">
            <w:pPr>
              <w:wordWrap w:val="0"/>
              <w:rPr>
                <w:szCs w:val="21"/>
              </w:rPr>
            </w:pPr>
            <w:r>
              <w:rPr>
                <w:bCs/>
                <w:snapToGrid w:val="0"/>
                <w:szCs w:val="21"/>
              </w:rPr>
              <w:t>通过人工点击指令编制后，查看反演列表中是否正确解构指令帧（帧头解析、数据域提取），验证帧</w:t>
            </w:r>
            <w:r>
              <w:rPr>
                <w:bCs/>
                <w:snapToGrid w:val="0"/>
                <w:szCs w:val="21"/>
              </w:rPr>
              <w:t>CRC</w:t>
            </w:r>
            <w:r>
              <w:rPr>
                <w:bCs/>
                <w:snapToGrid w:val="0"/>
                <w:szCs w:val="21"/>
              </w:rPr>
              <w:t>检验、帧长度、包长度及包格式是否正确</w:t>
            </w:r>
          </w:p>
        </w:tc>
      </w:tr>
      <w:tr w:rsidR="003D0E6C" w14:paraId="0DFBEBD2" w14:textId="77777777">
        <w:tc>
          <w:tcPr>
            <w:tcW w:w="948" w:type="pct"/>
            <w:gridSpan w:val="2"/>
          </w:tcPr>
          <w:p w14:paraId="3994FDA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3D2DD43" w14:textId="77777777" w:rsidR="003D0E6C" w:rsidRDefault="00000000">
            <w:pPr>
              <w:wordWrap w:val="0"/>
              <w:rPr>
                <w:bCs/>
                <w:szCs w:val="21"/>
              </w:rPr>
            </w:pPr>
            <w:r>
              <w:rPr>
                <w:bCs/>
                <w:szCs w:val="21"/>
              </w:rPr>
              <w:t>1.</w:t>
            </w:r>
            <w:r>
              <w:rPr>
                <w:bCs/>
                <w:szCs w:val="21"/>
              </w:rPr>
              <w:t>被测软件已正常启动</w:t>
            </w:r>
          </w:p>
          <w:p w14:paraId="6B7F09A9" w14:textId="77777777" w:rsidR="003D0E6C" w:rsidRDefault="00000000">
            <w:pPr>
              <w:wordWrap w:val="0"/>
              <w:rPr>
                <w:bCs/>
                <w:szCs w:val="21"/>
              </w:rPr>
            </w:pPr>
            <w:r>
              <w:rPr>
                <w:bCs/>
                <w:szCs w:val="21"/>
              </w:rPr>
              <w:t>2.</w:t>
            </w:r>
            <w:r>
              <w:rPr>
                <w:bCs/>
                <w:szCs w:val="21"/>
              </w:rPr>
              <w:t>测试环境已配置就绪</w:t>
            </w:r>
          </w:p>
          <w:p w14:paraId="03A28CB0" w14:textId="77777777" w:rsidR="003D0E6C" w:rsidRDefault="00000000">
            <w:pPr>
              <w:wordWrap w:val="0"/>
              <w:rPr>
                <w:szCs w:val="21"/>
              </w:rPr>
            </w:pPr>
            <w:r>
              <w:rPr>
                <w:bCs/>
                <w:szCs w:val="21"/>
              </w:rPr>
              <w:t>3.</w:t>
            </w:r>
            <w:r>
              <w:rPr>
                <w:bCs/>
                <w:szCs w:val="21"/>
              </w:rPr>
              <w:t>相关接口已连通</w:t>
            </w:r>
          </w:p>
        </w:tc>
      </w:tr>
      <w:tr w:rsidR="003D0E6C" w14:paraId="3C6E0887" w14:textId="77777777">
        <w:tc>
          <w:tcPr>
            <w:tcW w:w="948" w:type="pct"/>
            <w:gridSpan w:val="2"/>
          </w:tcPr>
          <w:p w14:paraId="14928D6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546EE59" w14:textId="77777777" w:rsidR="003D0E6C" w:rsidRDefault="00000000">
            <w:pPr>
              <w:wordWrap w:val="0"/>
              <w:rPr>
                <w:bCs/>
                <w:szCs w:val="21"/>
              </w:rPr>
            </w:pPr>
            <w:r>
              <w:rPr>
                <w:bCs/>
                <w:szCs w:val="21"/>
              </w:rPr>
              <w:t>1.</w:t>
            </w:r>
            <w:r>
              <w:rPr>
                <w:bCs/>
                <w:szCs w:val="21"/>
              </w:rPr>
              <w:t>被测软件版本受控</w:t>
            </w:r>
          </w:p>
          <w:p w14:paraId="1D32AEF1" w14:textId="77777777" w:rsidR="003D0E6C" w:rsidRDefault="00000000">
            <w:pPr>
              <w:wordWrap w:val="0"/>
              <w:rPr>
                <w:szCs w:val="21"/>
              </w:rPr>
            </w:pPr>
            <w:r>
              <w:rPr>
                <w:bCs/>
                <w:szCs w:val="21"/>
              </w:rPr>
              <w:t>2.</w:t>
            </w:r>
            <w:r>
              <w:rPr>
                <w:bCs/>
                <w:szCs w:val="21"/>
              </w:rPr>
              <w:t>测试环境满足设计要求</w:t>
            </w:r>
          </w:p>
        </w:tc>
      </w:tr>
      <w:tr w:rsidR="003D0E6C" w14:paraId="02218230" w14:textId="77777777">
        <w:tc>
          <w:tcPr>
            <w:tcW w:w="5000" w:type="pct"/>
            <w:gridSpan w:val="6"/>
          </w:tcPr>
          <w:p w14:paraId="6449E6A0"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3FBE350" w14:textId="77777777">
        <w:tc>
          <w:tcPr>
            <w:tcW w:w="413" w:type="pct"/>
          </w:tcPr>
          <w:p w14:paraId="5A8C1AC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BECAF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220EB9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63D0DB9" w14:textId="77777777">
        <w:tc>
          <w:tcPr>
            <w:tcW w:w="413" w:type="pct"/>
          </w:tcPr>
          <w:p w14:paraId="014C68E1" w14:textId="77777777" w:rsidR="003D0E6C" w:rsidRDefault="003D0E6C">
            <w:pPr>
              <w:pStyle w:val="afffff4"/>
              <w:numPr>
                <w:ilvl w:val="0"/>
                <w:numId w:val="107"/>
              </w:numPr>
              <w:wordWrap w:val="0"/>
              <w:ind w:firstLineChars="0"/>
              <w:jc w:val="center"/>
              <w:rPr>
                <w:szCs w:val="21"/>
              </w:rPr>
            </w:pPr>
          </w:p>
        </w:tc>
        <w:tc>
          <w:tcPr>
            <w:tcW w:w="2524" w:type="pct"/>
            <w:gridSpan w:val="3"/>
          </w:tcPr>
          <w:p w14:paraId="6B603A08" w14:textId="77777777" w:rsidR="003D0E6C" w:rsidRDefault="00000000">
            <w:pPr>
              <w:wordWrap w:val="0"/>
              <w:rPr>
                <w:szCs w:val="21"/>
              </w:rPr>
            </w:pPr>
            <w:r>
              <w:rPr>
                <w:snapToGrid w:val="0"/>
                <w:szCs w:val="21"/>
              </w:rPr>
              <w:t>进入指令生成页面，加载有效载荷控制计划，点击指令编制按钮，查看右下方反演列表是否显示反演信息</w:t>
            </w:r>
          </w:p>
        </w:tc>
        <w:tc>
          <w:tcPr>
            <w:tcW w:w="2063" w:type="pct"/>
            <w:gridSpan w:val="2"/>
          </w:tcPr>
          <w:p w14:paraId="659F2AE2" w14:textId="77777777" w:rsidR="003D0E6C" w:rsidRDefault="00000000">
            <w:pPr>
              <w:wordWrap w:val="0"/>
              <w:rPr>
                <w:szCs w:val="21"/>
              </w:rPr>
            </w:pPr>
            <w:r>
              <w:rPr>
                <w:snapToGrid w:val="0"/>
                <w:szCs w:val="21"/>
              </w:rPr>
              <w:t>右下方反演列表显示反演信息</w:t>
            </w:r>
          </w:p>
        </w:tc>
      </w:tr>
      <w:tr w:rsidR="003D0E6C" w14:paraId="052A6CDF" w14:textId="77777777">
        <w:tc>
          <w:tcPr>
            <w:tcW w:w="413" w:type="pct"/>
          </w:tcPr>
          <w:p w14:paraId="0F444215" w14:textId="77777777" w:rsidR="003D0E6C" w:rsidRDefault="003D0E6C">
            <w:pPr>
              <w:pStyle w:val="afffff4"/>
              <w:numPr>
                <w:ilvl w:val="0"/>
                <w:numId w:val="107"/>
              </w:numPr>
              <w:wordWrap w:val="0"/>
              <w:ind w:firstLineChars="0"/>
              <w:jc w:val="center"/>
              <w:rPr>
                <w:szCs w:val="21"/>
              </w:rPr>
            </w:pPr>
          </w:p>
        </w:tc>
        <w:tc>
          <w:tcPr>
            <w:tcW w:w="2524" w:type="pct"/>
            <w:gridSpan w:val="3"/>
          </w:tcPr>
          <w:p w14:paraId="48A7EB3B" w14:textId="77777777" w:rsidR="003D0E6C" w:rsidRDefault="00000000">
            <w:pPr>
              <w:wordWrap w:val="0"/>
              <w:rPr>
                <w:szCs w:val="21"/>
              </w:rPr>
            </w:pPr>
            <w:r>
              <w:rPr>
                <w:snapToGrid w:val="0"/>
                <w:szCs w:val="21"/>
              </w:rPr>
              <w:t>查看反演列表中是否正确解析帧头标识，提取数据域内容，与编译列表中的指令帧编码进行比对</w:t>
            </w:r>
          </w:p>
        </w:tc>
        <w:tc>
          <w:tcPr>
            <w:tcW w:w="2063" w:type="pct"/>
            <w:gridSpan w:val="2"/>
          </w:tcPr>
          <w:p w14:paraId="6CF81AD6" w14:textId="77777777" w:rsidR="003D0E6C" w:rsidRDefault="00000000">
            <w:pPr>
              <w:wordWrap w:val="0"/>
              <w:rPr>
                <w:szCs w:val="21"/>
              </w:rPr>
            </w:pPr>
            <w:r>
              <w:rPr>
                <w:snapToGrid w:val="0"/>
                <w:szCs w:val="21"/>
              </w:rPr>
              <w:t>编译列表中的指令帧编码进行比对</w:t>
            </w:r>
            <w:r>
              <w:rPr>
                <w:rFonts w:hint="eastAsia"/>
                <w:snapToGrid w:val="0"/>
                <w:szCs w:val="21"/>
              </w:rPr>
              <w:t>正确</w:t>
            </w:r>
          </w:p>
        </w:tc>
      </w:tr>
      <w:tr w:rsidR="003D0E6C" w14:paraId="242997D2" w14:textId="77777777">
        <w:tc>
          <w:tcPr>
            <w:tcW w:w="413" w:type="pct"/>
          </w:tcPr>
          <w:p w14:paraId="479F547E" w14:textId="77777777" w:rsidR="003D0E6C" w:rsidRDefault="003D0E6C">
            <w:pPr>
              <w:pStyle w:val="afffff4"/>
              <w:numPr>
                <w:ilvl w:val="0"/>
                <w:numId w:val="107"/>
              </w:numPr>
              <w:wordWrap w:val="0"/>
              <w:ind w:firstLineChars="0"/>
              <w:jc w:val="center"/>
              <w:rPr>
                <w:szCs w:val="21"/>
              </w:rPr>
            </w:pPr>
          </w:p>
        </w:tc>
        <w:tc>
          <w:tcPr>
            <w:tcW w:w="2524" w:type="pct"/>
            <w:gridSpan w:val="3"/>
          </w:tcPr>
          <w:p w14:paraId="4679496E" w14:textId="77777777" w:rsidR="003D0E6C" w:rsidRDefault="00000000">
            <w:pPr>
              <w:wordWrap w:val="0"/>
              <w:rPr>
                <w:snapToGrid w:val="0"/>
                <w:szCs w:val="21"/>
              </w:rPr>
            </w:pPr>
            <w:r>
              <w:rPr>
                <w:snapToGrid w:val="0"/>
                <w:szCs w:val="21"/>
              </w:rPr>
              <w:t>查看反演过程中是否通过帧</w:t>
            </w:r>
            <w:r>
              <w:rPr>
                <w:snapToGrid w:val="0"/>
                <w:szCs w:val="21"/>
              </w:rPr>
              <w:t>CRC</w:t>
            </w:r>
            <w:r>
              <w:rPr>
                <w:snapToGrid w:val="0"/>
                <w:szCs w:val="21"/>
              </w:rPr>
              <w:t>检验验证，检查</w:t>
            </w:r>
            <w:r>
              <w:rPr>
                <w:snapToGrid w:val="0"/>
                <w:szCs w:val="21"/>
              </w:rPr>
              <w:t>CRC</w:t>
            </w:r>
            <w:r>
              <w:rPr>
                <w:snapToGrid w:val="0"/>
                <w:szCs w:val="21"/>
              </w:rPr>
              <w:t>校验结果是否正确</w:t>
            </w:r>
          </w:p>
        </w:tc>
        <w:tc>
          <w:tcPr>
            <w:tcW w:w="2063" w:type="pct"/>
            <w:gridSpan w:val="2"/>
          </w:tcPr>
          <w:p w14:paraId="3602CAC4" w14:textId="77777777" w:rsidR="003D0E6C" w:rsidRDefault="00000000">
            <w:pPr>
              <w:wordWrap w:val="0"/>
              <w:rPr>
                <w:snapToGrid w:val="0"/>
                <w:szCs w:val="21"/>
              </w:rPr>
            </w:pPr>
            <w:r>
              <w:rPr>
                <w:snapToGrid w:val="0"/>
                <w:szCs w:val="21"/>
              </w:rPr>
              <w:t>CRC</w:t>
            </w:r>
            <w:r>
              <w:rPr>
                <w:snapToGrid w:val="0"/>
                <w:szCs w:val="21"/>
              </w:rPr>
              <w:t>校验结果正确</w:t>
            </w:r>
          </w:p>
        </w:tc>
      </w:tr>
      <w:tr w:rsidR="003D0E6C" w14:paraId="358922D0" w14:textId="77777777">
        <w:tc>
          <w:tcPr>
            <w:tcW w:w="413" w:type="pct"/>
          </w:tcPr>
          <w:p w14:paraId="6AB22C3A" w14:textId="77777777" w:rsidR="003D0E6C" w:rsidRDefault="003D0E6C">
            <w:pPr>
              <w:pStyle w:val="afffff4"/>
              <w:numPr>
                <w:ilvl w:val="0"/>
                <w:numId w:val="107"/>
              </w:numPr>
              <w:wordWrap w:val="0"/>
              <w:ind w:firstLineChars="0"/>
              <w:jc w:val="center"/>
              <w:rPr>
                <w:szCs w:val="21"/>
              </w:rPr>
            </w:pPr>
          </w:p>
        </w:tc>
        <w:tc>
          <w:tcPr>
            <w:tcW w:w="2524" w:type="pct"/>
            <w:gridSpan w:val="3"/>
          </w:tcPr>
          <w:p w14:paraId="50579E36" w14:textId="77777777" w:rsidR="003D0E6C" w:rsidRDefault="00000000">
            <w:pPr>
              <w:wordWrap w:val="0"/>
              <w:rPr>
                <w:snapToGrid w:val="0"/>
                <w:szCs w:val="21"/>
              </w:rPr>
            </w:pPr>
            <w:r>
              <w:rPr>
                <w:snapToGrid w:val="0"/>
                <w:szCs w:val="21"/>
              </w:rPr>
              <w:t>查看反演过程中是否通过帧长度符合性检查，检查帧长度是否符合遥控帧格式约定</w:t>
            </w:r>
          </w:p>
        </w:tc>
        <w:tc>
          <w:tcPr>
            <w:tcW w:w="2063" w:type="pct"/>
            <w:gridSpan w:val="2"/>
          </w:tcPr>
          <w:p w14:paraId="4C5D6218" w14:textId="77777777" w:rsidR="003D0E6C" w:rsidRDefault="00000000">
            <w:pPr>
              <w:wordWrap w:val="0"/>
              <w:rPr>
                <w:snapToGrid w:val="0"/>
                <w:szCs w:val="21"/>
              </w:rPr>
            </w:pPr>
            <w:r>
              <w:rPr>
                <w:snapToGrid w:val="0"/>
                <w:szCs w:val="21"/>
              </w:rPr>
              <w:t>符合遥控帧格式约定</w:t>
            </w:r>
          </w:p>
        </w:tc>
      </w:tr>
      <w:tr w:rsidR="003D0E6C" w14:paraId="6B3EF509" w14:textId="77777777">
        <w:tc>
          <w:tcPr>
            <w:tcW w:w="413" w:type="pct"/>
          </w:tcPr>
          <w:p w14:paraId="69095536" w14:textId="77777777" w:rsidR="003D0E6C" w:rsidRDefault="003D0E6C">
            <w:pPr>
              <w:pStyle w:val="afffff4"/>
              <w:numPr>
                <w:ilvl w:val="0"/>
                <w:numId w:val="107"/>
              </w:numPr>
              <w:wordWrap w:val="0"/>
              <w:ind w:firstLineChars="0"/>
              <w:jc w:val="center"/>
              <w:rPr>
                <w:szCs w:val="21"/>
              </w:rPr>
            </w:pPr>
          </w:p>
        </w:tc>
        <w:tc>
          <w:tcPr>
            <w:tcW w:w="2524" w:type="pct"/>
            <w:gridSpan w:val="3"/>
          </w:tcPr>
          <w:p w14:paraId="2616D5AE" w14:textId="77777777" w:rsidR="003D0E6C" w:rsidRDefault="00000000">
            <w:pPr>
              <w:wordWrap w:val="0"/>
              <w:rPr>
                <w:snapToGrid w:val="0"/>
                <w:szCs w:val="21"/>
              </w:rPr>
            </w:pPr>
            <w:r>
              <w:rPr>
                <w:snapToGrid w:val="0"/>
                <w:szCs w:val="21"/>
              </w:rPr>
              <w:t>查看反演过程中是否通过包长度正确性验证，检查包长度是否与实际数据一致</w:t>
            </w:r>
          </w:p>
        </w:tc>
        <w:tc>
          <w:tcPr>
            <w:tcW w:w="2063" w:type="pct"/>
            <w:gridSpan w:val="2"/>
          </w:tcPr>
          <w:p w14:paraId="55103E9D" w14:textId="77777777" w:rsidR="003D0E6C" w:rsidRDefault="00000000">
            <w:pPr>
              <w:wordWrap w:val="0"/>
              <w:rPr>
                <w:snapToGrid w:val="0"/>
                <w:szCs w:val="21"/>
              </w:rPr>
            </w:pPr>
            <w:r>
              <w:rPr>
                <w:rFonts w:hint="eastAsia"/>
                <w:snapToGrid w:val="0"/>
                <w:szCs w:val="21"/>
              </w:rPr>
              <w:t>长度</w:t>
            </w:r>
            <w:r>
              <w:rPr>
                <w:snapToGrid w:val="0"/>
                <w:szCs w:val="21"/>
              </w:rPr>
              <w:t>与实际数据一致</w:t>
            </w:r>
          </w:p>
        </w:tc>
      </w:tr>
      <w:tr w:rsidR="003D0E6C" w14:paraId="1C985635" w14:textId="77777777">
        <w:tc>
          <w:tcPr>
            <w:tcW w:w="413" w:type="pct"/>
          </w:tcPr>
          <w:p w14:paraId="694B389A" w14:textId="77777777" w:rsidR="003D0E6C" w:rsidRDefault="003D0E6C">
            <w:pPr>
              <w:pStyle w:val="afffff4"/>
              <w:numPr>
                <w:ilvl w:val="0"/>
                <w:numId w:val="107"/>
              </w:numPr>
              <w:wordWrap w:val="0"/>
              <w:ind w:firstLineChars="0"/>
              <w:jc w:val="center"/>
              <w:rPr>
                <w:szCs w:val="21"/>
              </w:rPr>
            </w:pPr>
          </w:p>
        </w:tc>
        <w:tc>
          <w:tcPr>
            <w:tcW w:w="2524" w:type="pct"/>
            <w:gridSpan w:val="3"/>
          </w:tcPr>
          <w:p w14:paraId="05C7602A" w14:textId="77777777" w:rsidR="003D0E6C" w:rsidRDefault="00000000">
            <w:pPr>
              <w:wordWrap w:val="0"/>
              <w:rPr>
                <w:snapToGrid w:val="0"/>
                <w:szCs w:val="21"/>
              </w:rPr>
            </w:pPr>
            <w:r>
              <w:rPr>
                <w:snapToGrid w:val="0"/>
                <w:szCs w:val="21"/>
              </w:rPr>
              <w:t>查看反演过程中是否通过包格式验证，检查包格式</w:t>
            </w:r>
            <w:r>
              <w:rPr>
                <w:snapToGrid w:val="0"/>
                <w:szCs w:val="21"/>
              </w:rPr>
              <w:lastRenderedPageBreak/>
              <w:t>是否符合约定</w:t>
            </w:r>
          </w:p>
        </w:tc>
        <w:tc>
          <w:tcPr>
            <w:tcW w:w="2063" w:type="pct"/>
            <w:gridSpan w:val="2"/>
          </w:tcPr>
          <w:p w14:paraId="4CC0D42B" w14:textId="77777777" w:rsidR="003D0E6C" w:rsidRDefault="00000000">
            <w:pPr>
              <w:wordWrap w:val="0"/>
              <w:rPr>
                <w:snapToGrid w:val="0"/>
                <w:szCs w:val="21"/>
              </w:rPr>
            </w:pPr>
            <w:r>
              <w:rPr>
                <w:snapToGrid w:val="0"/>
                <w:szCs w:val="21"/>
              </w:rPr>
              <w:lastRenderedPageBreak/>
              <w:t>包格式符合约定</w:t>
            </w:r>
          </w:p>
        </w:tc>
      </w:tr>
      <w:tr w:rsidR="003D0E6C" w14:paraId="678F1770" w14:textId="77777777">
        <w:tc>
          <w:tcPr>
            <w:tcW w:w="413" w:type="pct"/>
          </w:tcPr>
          <w:p w14:paraId="1CDFB2D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CDC38A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776E72A"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CCFD437" w14:textId="77777777">
        <w:tc>
          <w:tcPr>
            <w:tcW w:w="413" w:type="pct"/>
          </w:tcPr>
          <w:p w14:paraId="7783141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AA62EC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45DC809" w14:textId="77777777" w:rsidR="003D0E6C" w:rsidRDefault="00000000">
            <w:pPr>
              <w:wordWrap w:val="0"/>
              <w:rPr>
                <w:szCs w:val="21"/>
              </w:rPr>
            </w:pPr>
            <w:r>
              <w:rPr>
                <w:rFonts w:hint="eastAsia"/>
                <w:szCs w:val="21"/>
              </w:rPr>
              <w:t>本测试用例的全部测试步骤都通过即标志本用例为“通过”</w:t>
            </w:r>
          </w:p>
        </w:tc>
      </w:tr>
      <w:tr w:rsidR="003D0E6C" w14:paraId="06E10E9D" w14:textId="77777777">
        <w:tc>
          <w:tcPr>
            <w:tcW w:w="413" w:type="pct"/>
          </w:tcPr>
          <w:p w14:paraId="3C0D1EB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E6133E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211907E" w14:textId="77777777" w:rsidR="003D0E6C" w:rsidRDefault="00000000">
            <w:pPr>
              <w:wordWrap w:val="0"/>
              <w:rPr>
                <w:szCs w:val="21"/>
              </w:rPr>
            </w:pPr>
            <w:r>
              <w:rPr>
                <w:rFonts w:hint="eastAsia"/>
                <w:szCs w:val="21"/>
              </w:rPr>
              <w:t>李友</w:t>
            </w:r>
          </w:p>
        </w:tc>
      </w:tr>
    </w:tbl>
    <w:p w14:paraId="59A10657" w14:textId="77777777" w:rsidR="003D0E6C" w:rsidRDefault="003D0E6C"/>
    <w:p w14:paraId="26A3CC63"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E21F1A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080895A" w14:textId="77777777" w:rsidR="003D0E6C" w:rsidRDefault="003D0E6C">
            <w:pPr>
              <w:numPr>
                <w:ilvl w:val="0"/>
                <w:numId w:val="47"/>
              </w:numPr>
              <w:wordWrap w:val="0"/>
              <w:jc w:val="left"/>
              <w:rPr>
                <w:b/>
                <w:szCs w:val="21"/>
              </w:rPr>
            </w:pPr>
          </w:p>
        </w:tc>
      </w:tr>
      <w:tr w:rsidR="003D0E6C" w14:paraId="7095E528" w14:textId="77777777">
        <w:tc>
          <w:tcPr>
            <w:tcW w:w="948" w:type="pct"/>
            <w:gridSpan w:val="2"/>
          </w:tcPr>
          <w:p w14:paraId="574050B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9662306" w14:textId="77777777" w:rsidR="003D0E6C" w:rsidRDefault="00000000">
            <w:pPr>
              <w:wordWrap w:val="0"/>
              <w:jc w:val="center"/>
              <w:rPr>
                <w:szCs w:val="21"/>
              </w:rPr>
            </w:pPr>
            <w:r>
              <w:rPr>
                <w:szCs w:val="21"/>
              </w:rPr>
              <w:t>反演结果生成与存储功能</w:t>
            </w:r>
          </w:p>
        </w:tc>
        <w:tc>
          <w:tcPr>
            <w:tcW w:w="578" w:type="pct"/>
            <w:gridSpan w:val="2"/>
          </w:tcPr>
          <w:p w14:paraId="3E5A7825"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FBFEA8D" w14:textId="77777777" w:rsidR="003D0E6C" w:rsidRDefault="00000000">
            <w:pPr>
              <w:wordWrap w:val="0"/>
              <w:jc w:val="center"/>
              <w:rPr>
                <w:szCs w:val="21"/>
              </w:rPr>
            </w:pPr>
            <w:r>
              <w:rPr>
                <w:rFonts w:hint="eastAsia"/>
                <w:snapToGrid w:val="0"/>
                <w:szCs w:val="21"/>
              </w:rPr>
              <w:t>YL</w:t>
            </w:r>
            <w:r>
              <w:rPr>
                <w:snapToGrid w:val="0"/>
                <w:szCs w:val="21"/>
              </w:rPr>
              <w:t>_SU_FYYZ</w:t>
            </w:r>
            <w:r>
              <w:rPr>
                <w:rFonts w:hint="eastAsia"/>
                <w:snapToGrid w:val="0"/>
                <w:szCs w:val="21"/>
              </w:rPr>
              <w:t>_002</w:t>
            </w:r>
          </w:p>
        </w:tc>
      </w:tr>
      <w:tr w:rsidR="003D0E6C" w14:paraId="1ACDEDF1" w14:textId="77777777">
        <w:tc>
          <w:tcPr>
            <w:tcW w:w="948" w:type="pct"/>
            <w:gridSpan w:val="2"/>
          </w:tcPr>
          <w:p w14:paraId="418529B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C9F1B64" w14:textId="77777777" w:rsidR="003D0E6C" w:rsidRDefault="00000000">
            <w:pPr>
              <w:wordWrap w:val="0"/>
              <w:rPr>
                <w:bCs/>
                <w:szCs w:val="21"/>
              </w:rPr>
            </w:pPr>
            <w:r>
              <w:rPr>
                <w:bCs/>
                <w:szCs w:val="21"/>
              </w:rPr>
              <w:t>软件测试依据：软件测试大纲</w:t>
            </w:r>
          </w:p>
          <w:p w14:paraId="6EEA9C19" w14:textId="77777777" w:rsidR="003D0E6C" w:rsidRDefault="00000000">
            <w:pPr>
              <w:wordWrap w:val="0"/>
              <w:rPr>
                <w:bCs/>
                <w:szCs w:val="21"/>
              </w:rPr>
            </w:pPr>
            <w:r>
              <w:rPr>
                <w:bCs/>
                <w:szCs w:val="21"/>
              </w:rPr>
              <w:t>测试需求分析：</w:t>
            </w:r>
            <w:r>
              <w:rPr>
                <w:rFonts w:hint="eastAsia"/>
                <w:bCs/>
                <w:szCs w:val="21"/>
              </w:rPr>
              <w:t>6.2.1.4.2.4</w:t>
            </w:r>
            <w:r>
              <w:rPr>
                <w:rFonts w:hint="eastAsia"/>
                <w:snapToGrid w:val="0"/>
                <w:szCs w:val="21"/>
              </w:rPr>
              <w:t>BCD</w:t>
            </w:r>
            <w:r>
              <w:rPr>
                <w:rFonts w:hint="eastAsia"/>
                <w:snapToGrid w:val="0"/>
                <w:szCs w:val="21"/>
              </w:rPr>
              <w:t>星</w:t>
            </w:r>
            <w:r>
              <w:rPr>
                <w:snapToGrid w:val="0"/>
                <w:szCs w:val="21"/>
              </w:rPr>
              <w:t>指令格式反演验证</w:t>
            </w:r>
          </w:p>
          <w:p w14:paraId="397363F1" w14:textId="77777777" w:rsidR="003D0E6C" w:rsidRDefault="00000000">
            <w:pPr>
              <w:wordWrap w:val="0"/>
              <w:rPr>
                <w:bCs/>
                <w:szCs w:val="21"/>
              </w:rPr>
            </w:pPr>
            <w:r>
              <w:rPr>
                <w:bCs/>
                <w:szCs w:val="21"/>
              </w:rPr>
              <w:t>测试需求标识：</w:t>
            </w:r>
            <w:r>
              <w:rPr>
                <w:snapToGrid w:val="0"/>
                <w:szCs w:val="21"/>
              </w:rPr>
              <w:t>XQ_SU_FYYZ</w:t>
            </w:r>
          </w:p>
        </w:tc>
      </w:tr>
      <w:tr w:rsidR="003D0E6C" w14:paraId="57132256" w14:textId="77777777">
        <w:tc>
          <w:tcPr>
            <w:tcW w:w="948" w:type="pct"/>
            <w:gridSpan w:val="2"/>
          </w:tcPr>
          <w:p w14:paraId="692E04C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57A120C" w14:textId="77777777" w:rsidR="003D0E6C" w:rsidRDefault="00000000">
            <w:pPr>
              <w:wordWrap w:val="0"/>
              <w:rPr>
                <w:szCs w:val="21"/>
              </w:rPr>
            </w:pPr>
            <w:r>
              <w:rPr>
                <w:bCs/>
                <w:snapToGrid w:val="0"/>
                <w:szCs w:val="21"/>
              </w:rPr>
              <w:t>通过人工点击指令编制后，查看反演列表中是否生成指令帧格式反演信息，保存入库后查看反演信息是否保存至数据库并建立验证跟踪记录</w:t>
            </w:r>
          </w:p>
        </w:tc>
      </w:tr>
      <w:tr w:rsidR="003D0E6C" w14:paraId="7548AE86" w14:textId="77777777">
        <w:tc>
          <w:tcPr>
            <w:tcW w:w="948" w:type="pct"/>
            <w:gridSpan w:val="2"/>
          </w:tcPr>
          <w:p w14:paraId="14191E2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2A58625" w14:textId="77777777" w:rsidR="003D0E6C" w:rsidRDefault="00000000">
            <w:pPr>
              <w:wordWrap w:val="0"/>
              <w:rPr>
                <w:bCs/>
                <w:szCs w:val="21"/>
              </w:rPr>
            </w:pPr>
            <w:r>
              <w:rPr>
                <w:bCs/>
                <w:szCs w:val="21"/>
              </w:rPr>
              <w:t>1.</w:t>
            </w:r>
            <w:r>
              <w:rPr>
                <w:bCs/>
                <w:szCs w:val="21"/>
              </w:rPr>
              <w:t>被测软件已正常启动</w:t>
            </w:r>
          </w:p>
          <w:p w14:paraId="43180F16" w14:textId="77777777" w:rsidR="003D0E6C" w:rsidRDefault="00000000">
            <w:pPr>
              <w:wordWrap w:val="0"/>
              <w:rPr>
                <w:bCs/>
                <w:szCs w:val="21"/>
              </w:rPr>
            </w:pPr>
            <w:r>
              <w:rPr>
                <w:bCs/>
                <w:szCs w:val="21"/>
              </w:rPr>
              <w:t>2.</w:t>
            </w:r>
            <w:r>
              <w:rPr>
                <w:bCs/>
                <w:szCs w:val="21"/>
              </w:rPr>
              <w:t>测试环境已配置就绪</w:t>
            </w:r>
          </w:p>
          <w:p w14:paraId="0D078A13" w14:textId="77777777" w:rsidR="003D0E6C" w:rsidRDefault="00000000">
            <w:pPr>
              <w:wordWrap w:val="0"/>
              <w:rPr>
                <w:szCs w:val="21"/>
              </w:rPr>
            </w:pPr>
            <w:r>
              <w:rPr>
                <w:bCs/>
                <w:szCs w:val="21"/>
              </w:rPr>
              <w:t>3.</w:t>
            </w:r>
            <w:r>
              <w:rPr>
                <w:bCs/>
                <w:szCs w:val="21"/>
              </w:rPr>
              <w:t>相关接口已连通</w:t>
            </w:r>
          </w:p>
        </w:tc>
      </w:tr>
      <w:tr w:rsidR="003D0E6C" w14:paraId="40B57004" w14:textId="77777777">
        <w:tc>
          <w:tcPr>
            <w:tcW w:w="948" w:type="pct"/>
            <w:gridSpan w:val="2"/>
          </w:tcPr>
          <w:p w14:paraId="005C50A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08EE7D0" w14:textId="77777777" w:rsidR="003D0E6C" w:rsidRDefault="00000000">
            <w:pPr>
              <w:wordWrap w:val="0"/>
              <w:rPr>
                <w:bCs/>
                <w:szCs w:val="21"/>
              </w:rPr>
            </w:pPr>
            <w:r>
              <w:rPr>
                <w:bCs/>
                <w:szCs w:val="21"/>
              </w:rPr>
              <w:t>1.</w:t>
            </w:r>
            <w:r>
              <w:rPr>
                <w:bCs/>
                <w:szCs w:val="21"/>
              </w:rPr>
              <w:t>被测软件版本受控</w:t>
            </w:r>
          </w:p>
          <w:p w14:paraId="35600BE7" w14:textId="77777777" w:rsidR="003D0E6C" w:rsidRDefault="00000000">
            <w:pPr>
              <w:wordWrap w:val="0"/>
              <w:rPr>
                <w:szCs w:val="21"/>
              </w:rPr>
            </w:pPr>
            <w:r>
              <w:rPr>
                <w:bCs/>
                <w:szCs w:val="21"/>
              </w:rPr>
              <w:t>2.</w:t>
            </w:r>
            <w:r>
              <w:rPr>
                <w:bCs/>
                <w:szCs w:val="21"/>
              </w:rPr>
              <w:t>测试环境满足设计要求</w:t>
            </w:r>
          </w:p>
        </w:tc>
      </w:tr>
      <w:tr w:rsidR="003D0E6C" w14:paraId="3CF8CB09" w14:textId="77777777">
        <w:tc>
          <w:tcPr>
            <w:tcW w:w="5000" w:type="pct"/>
            <w:gridSpan w:val="6"/>
          </w:tcPr>
          <w:p w14:paraId="0B970DC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387B349" w14:textId="77777777">
        <w:tc>
          <w:tcPr>
            <w:tcW w:w="413" w:type="pct"/>
          </w:tcPr>
          <w:p w14:paraId="2F91EB2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0BF699E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E79D90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C7AAFC8" w14:textId="77777777">
        <w:tc>
          <w:tcPr>
            <w:tcW w:w="413" w:type="pct"/>
          </w:tcPr>
          <w:p w14:paraId="37F5FE3E" w14:textId="77777777" w:rsidR="003D0E6C" w:rsidRDefault="003D0E6C">
            <w:pPr>
              <w:pStyle w:val="afffff4"/>
              <w:numPr>
                <w:ilvl w:val="0"/>
                <w:numId w:val="108"/>
              </w:numPr>
              <w:wordWrap w:val="0"/>
              <w:ind w:firstLineChars="0"/>
              <w:jc w:val="center"/>
              <w:rPr>
                <w:szCs w:val="21"/>
              </w:rPr>
            </w:pPr>
          </w:p>
        </w:tc>
        <w:tc>
          <w:tcPr>
            <w:tcW w:w="2524" w:type="pct"/>
            <w:gridSpan w:val="3"/>
          </w:tcPr>
          <w:p w14:paraId="73275AC6" w14:textId="77777777" w:rsidR="003D0E6C" w:rsidRDefault="00000000">
            <w:pPr>
              <w:wordWrap w:val="0"/>
              <w:rPr>
                <w:szCs w:val="21"/>
              </w:rPr>
            </w:pPr>
            <w:r>
              <w:rPr>
                <w:snapToGrid w:val="0"/>
                <w:szCs w:val="21"/>
              </w:rPr>
              <w:t>点击指令编制后，查看反演列表中是否生成指令帧格式反演信息，包括解构过程和验证结果</w:t>
            </w:r>
          </w:p>
        </w:tc>
        <w:tc>
          <w:tcPr>
            <w:tcW w:w="2063" w:type="pct"/>
            <w:gridSpan w:val="2"/>
          </w:tcPr>
          <w:p w14:paraId="47D25E5B" w14:textId="77777777" w:rsidR="003D0E6C" w:rsidRDefault="00000000">
            <w:pPr>
              <w:wordWrap w:val="0"/>
              <w:rPr>
                <w:szCs w:val="21"/>
              </w:rPr>
            </w:pPr>
            <w:r>
              <w:rPr>
                <w:snapToGrid w:val="0"/>
                <w:szCs w:val="21"/>
              </w:rPr>
              <w:t>生成指令帧格式反演信息，包括解构过程和验证结果</w:t>
            </w:r>
          </w:p>
        </w:tc>
      </w:tr>
      <w:tr w:rsidR="003D0E6C" w14:paraId="385B5DB8" w14:textId="77777777">
        <w:tc>
          <w:tcPr>
            <w:tcW w:w="413" w:type="pct"/>
          </w:tcPr>
          <w:p w14:paraId="39B68CFC" w14:textId="77777777" w:rsidR="003D0E6C" w:rsidRDefault="003D0E6C">
            <w:pPr>
              <w:pStyle w:val="afffff4"/>
              <w:numPr>
                <w:ilvl w:val="0"/>
                <w:numId w:val="108"/>
              </w:numPr>
              <w:wordWrap w:val="0"/>
              <w:ind w:firstLineChars="0"/>
              <w:jc w:val="center"/>
              <w:rPr>
                <w:szCs w:val="21"/>
              </w:rPr>
            </w:pPr>
          </w:p>
        </w:tc>
        <w:tc>
          <w:tcPr>
            <w:tcW w:w="2524" w:type="pct"/>
            <w:gridSpan w:val="3"/>
          </w:tcPr>
          <w:p w14:paraId="2B4B66CE" w14:textId="77777777" w:rsidR="003D0E6C" w:rsidRDefault="00000000">
            <w:pPr>
              <w:wordWrap w:val="0"/>
              <w:rPr>
                <w:szCs w:val="21"/>
              </w:rPr>
            </w:pPr>
            <w:r>
              <w:rPr>
                <w:snapToGrid w:val="0"/>
                <w:szCs w:val="21"/>
              </w:rPr>
              <w:t>通过反演列表中的反演结果与原始有效载荷控制计划及动作参数进行比对，查看反演信息是否正确</w:t>
            </w:r>
          </w:p>
        </w:tc>
        <w:tc>
          <w:tcPr>
            <w:tcW w:w="2063" w:type="pct"/>
            <w:gridSpan w:val="2"/>
          </w:tcPr>
          <w:p w14:paraId="06B3BCB7" w14:textId="77777777" w:rsidR="003D0E6C" w:rsidRDefault="00000000">
            <w:pPr>
              <w:wordWrap w:val="0"/>
              <w:rPr>
                <w:szCs w:val="21"/>
              </w:rPr>
            </w:pPr>
            <w:r>
              <w:rPr>
                <w:snapToGrid w:val="0"/>
                <w:szCs w:val="21"/>
              </w:rPr>
              <w:t>反演信息正确</w:t>
            </w:r>
          </w:p>
        </w:tc>
      </w:tr>
      <w:tr w:rsidR="003D0E6C" w14:paraId="71272C9B" w14:textId="77777777">
        <w:tc>
          <w:tcPr>
            <w:tcW w:w="413" w:type="pct"/>
          </w:tcPr>
          <w:p w14:paraId="24274040" w14:textId="77777777" w:rsidR="003D0E6C" w:rsidRDefault="003D0E6C">
            <w:pPr>
              <w:pStyle w:val="afffff4"/>
              <w:numPr>
                <w:ilvl w:val="0"/>
                <w:numId w:val="108"/>
              </w:numPr>
              <w:wordWrap w:val="0"/>
              <w:ind w:firstLineChars="0"/>
              <w:jc w:val="center"/>
              <w:rPr>
                <w:szCs w:val="21"/>
              </w:rPr>
            </w:pPr>
          </w:p>
        </w:tc>
        <w:tc>
          <w:tcPr>
            <w:tcW w:w="2524" w:type="pct"/>
            <w:gridSpan w:val="3"/>
          </w:tcPr>
          <w:p w14:paraId="10D89A04" w14:textId="77777777" w:rsidR="003D0E6C" w:rsidRDefault="00000000">
            <w:pPr>
              <w:wordWrap w:val="0"/>
              <w:rPr>
                <w:snapToGrid w:val="0"/>
                <w:szCs w:val="21"/>
              </w:rPr>
            </w:pPr>
            <w:r>
              <w:rPr>
                <w:snapToGrid w:val="0"/>
                <w:szCs w:val="21"/>
              </w:rPr>
              <w:t>点击保存入库按钮，查看反演信息是否成功保存至数据库</w:t>
            </w:r>
          </w:p>
        </w:tc>
        <w:tc>
          <w:tcPr>
            <w:tcW w:w="2063" w:type="pct"/>
            <w:gridSpan w:val="2"/>
          </w:tcPr>
          <w:p w14:paraId="609938DC" w14:textId="77777777" w:rsidR="003D0E6C" w:rsidRDefault="00000000">
            <w:pPr>
              <w:wordWrap w:val="0"/>
              <w:rPr>
                <w:snapToGrid w:val="0"/>
                <w:szCs w:val="21"/>
              </w:rPr>
            </w:pPr>
            <w:r>
              <w:rPr>
                <w:snapToGrid w:val="0"/>
                <w:szCs w:val="21"/>
              </w:rPr>
              <w:t>反演信息成功保存至数据库</w:t>
            </w:r>
          </w:p>
        </w:tc>
      </w:tr>
      <w:tr w:rsidR="003D0E6C" w14:paraId="20DAD412" w14:textId="77777777">
        <w:tc>
          <w:tcPr>
            <w:tcW w:w="413" w:type="pct"/>
          </w:tcPr>
          <w:p w14:paraId="06E72A9A" w14:textId="77777777" w:rsidR="003D0E6C" w:rsidRDefault="003D0E6C">
            <w:pPr>
              <w:pStyle w:val="afffff4"/>
              <w:numPr>
                <w:ilvl w:val="0"/>
                <w:numId w:val="108"/>
              </w:numPr>
              <w:wordWrap w:val="0"/>
              <w:ind w:firstLineChars="0"/>
              <w:jc w:val="center"/>
              <w:rPr>
                <w:szCs w:val="21"/>
              </w:rPr>
            </w:pPr>
          </w:p>
        </w:tc>
        <w:tc>
          <w:tcPr>
            <w:tcW w:w="2524" w:type="pct"/>
            <w:gridSpan w:val="3"/>
          </w:tcPr>
          <w:p w14:paraId="6D5A05D2" w14:textId="77777777" w:rsidR="003D0E6C" w:rsidRDefault="00000000">
            <w:pPr>
              <w:wordWrap w:val="0"/>
              <w:rPr>
                <w:snapToGrid w:val="0"/>
                <w:szCs w:val="21"/>
              </w:rPr>
            </w:pPr>
            <w:r>
              <w:rPr>
                <w:snapToGrid w:val="0"/>
                <w:szCs w:val="21"/>
              </w:rPr>
              <w:t>在指令日志中查看是否记录指令格式反演验证记录，检查是否建立验证跟踪记录</w:t>
            </w:r>
          </w:p>
        </w:tc>
        <w:tc>
          <w:tcPr>
            <w:tcW w:w="2063" w:type="pct"/>
            <w:gridSpan w:val="2"/>
          </w:tcPr>
          <w:p w14:paraId="319E4C1D" w14:textId="77777777" w:rsidR="003D0E6C" w:rsidRDefault="00000000">
            <w:pPr>
              <w:wordWrap w:val="0"/>
              <w:rPr>
                <w:snapToGrid w:val="0"/>
                <w:szCs w:val="21"/>
              </w:rPr>
            </w:pPr>
            <w:r>
              <w:rPr>
                <w:rFonts w:hint="eastAsia"/>
                <w:snapToGrid w:val="0"/>
                <w:szCs w:val="21"/>
              </w:rPr>
              <w:t>日志</w:t>
            </w:r>
            <w:r>
              <w:rPr>
                <w:snapToGrid w:val="0"/>
                <w:szCs w:val="21"/>
              </w:rPr>
              <w:t>建立验证跟踪记录</w:t>
            </w:r>
          </w:p>
        </w:tc>
      </w:tr>
      <w:tr w:rsidR="003D0E6C" w14:paraId="6FBF5B1D" w14:textId="77777777">
        <w:tc>
          <w:tcPr>
            <w:tcW w:w="413" w:type="pct"/>
          </w:tcPr>
          <w:p w14:paraId="060680B9" w14:textId="77777777" w:rsidR="003D0E6C" w:rsidRDefault="003D0E6C">
            <w:pPr>
              <w:pStyle w:val="afffff4"/>
              <w:numPr>
                <w:ilvl w:val="0"/>
                <w:numId w:val="108"/>
              </w:numPr>
              <w:wordWrap w:val="0"/>
              <w:ind w:firstLineChars="0"/>
              <w:jc w:val="center"/>
              <w:rPr>
                <w:szCs w:val="21"/>
              </w:rPr>
            </w:pPr>
          </w:p>
        </w:tc>
        <w:tc>
          <w:tcPr>
            <w:tcW w:w="2524" w:type="pct"/>
            <w:gridSpan w:val="3"/>
          </w:tcPr>
          <w:p w14:paraId="4284E5F0" w14:textId="77777777" w:rsidR="003D0E6C" w:rsidRDefault="00000000">
            <w:pPr>
              <w:wordWrap w:val="0"/>
              <w:rPr>
                <w:snapToGrid w:val="0"/>
                <w:szCs w:val="21"/>
              </w:rPr>
            </w:pPr>
            <w:r>
              <w:rPr>
                <w:snapToGrid w:val="0"/>
                <w:szCs w:val="21"/>
              </w:rPr>
              <w:t>点击打印反演按钮，查看是否成功下载反演数据</w:t>
            </w:r>
            <w:r>
              <w:rPr>
                <w:snapToGrid w:val="0"/>
                <w:szCs w:val="21"/>
              </w:rPr>
              <w:t>doc</w:t>
            </w:r>
            <w:r>
              <w:rPr>
                <w:snapToGrid w:val="0"/>
                <w:szCs w:val="21"/>
              </w:rPr>
              <w:t>文件</w:t>
            </w:r>
          </w:p>
        </w:tc>
        <w:tc>
          <w:tcPr>
            <w:tcW w:w="2063" w:type="pct"/>
            <w:gridSpan w:val="2"/>
          </w:tcPr>
          <w:p w14:paraId="7F7612E2" w14:textId="77777777" w:rsidR="003D0E6C" w:rsidRDefault="00000000">
            <w:pPr>
              <w:wordWrap w:val="0"/>
              <w:rPr>
                <w:snapToGrid w:val="0"/>
                <w:szCs w:val="21"/>
              </w:rPr>
            </w:pPr>
            <w:r>
              <w:rPr>
                <w:snapToGrid w:val="0"/>
                <w:szCs w:val="21"/>
              </w:rPr>
              <w:t>成功下载反演数据</w:t>
            </w:r>
            <w:r>
              <w:rPr>
                <w:snapToGrid w:val="0"/>
                <w:szCs w:val="21"/>
              </w:rPr>
              <w:t>doc</w:t>
            </w:r>
            <w:r>
              <w:rPr>
                <w:snapToGrid w:val="0"/>
                <w:szCs w:val="21"/>
              </w:rPr>
              <w:t>文件</w:t>
            </w:r>
            <w:r>
              <w:rPr>
                <w:rFonts w:hint="eastAsia"/>
                <w:snapToGrid w:val="0"/>
                <w:szCs w:val="21"/>
              </w:rPr>
              <w:t>，打开正确</w:t>
            </w:r>
          </w:p>
        </w:tc>
      </w:tr>
      <w:tr w:rsidR="003D0E6C" w14:paraId="7E134CE0" w14:textId="77777777">
        <w:tc>
          <w:tcPr>
            <w:tcW w:w="413" w:type="pct"/>
          </w:tcPr>
          <w:p w14:paraId="58D1B4F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0196AB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条件</w:t>
            </w:r>
          </w:p>
        </w:tc>
        <w:tc>
          <w:tcPr>
            <w:tcW w:w="4587" w:type="pct"/>
            <w:gridSpan w:val="5"/>
          </w:tcPr>
          <w:p w14:paraId="6A208ECD" w14:textId="77777777" w:rsidR="003D0E6C" w:rsidRDefault="00000000">
            <w:pPr>
              <w:wordWrap w:val="0"/>
              <w:rPr>
                <w:szCs w:val="21"/>
              </w:rPr>
            </w:pPr>
            <w:r>
              <w:rPr>
                <w:rFonts w:hint="eastAsia"/>
                <w:szCs w:val="21"/>
              </w:rPr>
              <w:lastRenderedPageBreak/>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00BF8FB" w14:textId="77777777">
        <w:tc>
          <w:tcPr>
            <w:tcW w:w="413" w:type="pct"/>
          </w:tcPr>
          <w:p w14:paraId="4579254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39746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D83B036" w14:textId="77777777" w:rsidR="003D0E6C" w:rsidRDefault="00000000">
            <w:pPr>
              <w:wordWrap w:val="0"/>
              <w:rPr>
                <w:szCs w:val="21"/>
              </w:rPr>
            </w:pPr>
            <w:r>
              <w:rPr>
                <w:rFonts w:hint="eastAsia"/>
                <w:szCs w:val="21"/>
              </w:rPr>
              <w:t>本测试用例的全部测试步骤都通过即标志本用例为“通过”</w:t>
            </w:r>
          </w:p>
        </w:tc>
      </w:tr>
      <w:tr w:rsidR="003D0E6C" w14:paraId="55B8562D" w14:textId="77777777">
        <w:tc>
          <w:tcPr>
            <w:tcW w:w="413" w:type="pct"/>
          </w:tcPr>
          <w:p w14:paraId="165BAEA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647B45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7DEB451" w14:textId="77777777" w:rsidR="003D0E6C" w:rsidRDefault="00000000">
            <w:pPr>
              <w:wordWrap w:val="0"/>
              <w:rPr>
                <w:szCs w:val="21"/>
              </w:rPr>
            </w:pPr>
            <w:r>
              <w:rPr>
                <w:rFonts w:hint="eastAsia"/>
                <w:szCs w:val="21"/>
              </w:rPr>
              <w:t>李友</w:t>
            </w:r>
          </w:p>
        </w:tc>
      </w:tr>
    </w:tbl>
    <w:p w14:paraId="041BA12C" w14:textId="77777777" w:rsidR="003D0E6C" w:rsidRDefault="003D0E6C"/>
    <w:p w14:paraId="71165ADC"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0C04F4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3236AAD" w14:textId="77777777" w:rsidR="003D0E6C" w:rsidRDefault="003D0E6C">
            <w:pPr>
              <w:numPr>
                <w:ilvl w:val="0"/>
                <w:numId w:val="47"/>
              </w:numPr>
              <w:wordWrap w:val="0"/>
              <w:jc w:val="left"/>
              <w:rPr>
                <w:b/>
                <w:szCs w:val="21"/>
              </w:rPr>
            </w:pPr>
          </w:p>
        </w:tc>
      </w:tr>
      <w:tr w:rsidR="003D0E6C" w14:paraId="7F877FB5" w14:textId="77777777">
        <w:tc>
          <w:tcPr>
            <w:tcW w:w="948" w:type="pct"/>
            <w:gridSpan w:val="2"/>
          </w:tcPr>
          <w:p w14:paraId="2CAE4E3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5FBF571" w14:textId="77777777" w:rsidR="003D0E6C" w:rsidRDefault="00000000">
            <w:pPr>
              <w:wordWrap w:val="0"/>
              <w:jc w:val="center"/>
              <w:rPr>
                <w:szCs w:val="21"/>
              </w:rPr>
            </w:pPr>
            <w:r>
              <w:rPr>
                <w:szCs w:val="21"/>
              </w:rPr>
              <w:t>反演验证异常功能</w:t>
            </w:r>
          </w:p>
        </w:tc>
        <w:tc>
          <w:tcPr>
            <w:tcW w:w="578" w:type="pct"/>
            <w:gridSpan w:val="2"/>
          </w:tcPr>
          <w:p w14:paraId="1E03B8E2"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FD87EDC" w14:textId="77777777" w:rsidR="003D0E6C" w:rsidRDefault="00000000">
            <w:pPr>
              <w:wordWrap w:val="0"/>
              <w:jc w:val="center"/>
              <w:rPr>
                <w:szCs w:val="21"/>
              </w:rPr>
            </w:pPr>
            <w:r>
              <w:rPr>
                <w:rFonts w:hint="eastAsia"/>
                <w:snapToGrid w:val="0"/>
                <w:szCs w:val="21"/>
              </w:rPr>
              <w:t>YL</w:t>
            </w:r>
            <w:r>
              <w:rPr>
                <w:snapToGrid w:val="0"/>
                <w:szCs w:val="21"/>
              </w:rPr>
              <w:t>_SU_FYYZ</w:t>
            </w:r>
            <w:r>
              <w:rPr>
                <w:rFonts w:hint="eastAsia"/>
                <w:snapToGrid w:val="0"/>
                <w:szCs w:val="21"/>
              </w:rPr>
              <w:t>_003</w:t>
            </w:r>
          </w:p>
        </w:tc>
      </w:tr>
      <w:tr w:rsidR="003D0E6C" w14:paraId="65F313C4" w14:textId="77777777">
        <w:tc>
          <w:tcPr>
            <w:tcW w:w="948" w:type="pct"/>
            <w:gridSpan w:val="2"/>
          </w:tcPr>
          <w:p w14:paraId="0C3B2F0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587E526" w14:textId="77777777" w:rsidR="003D0E6C" w:rsidRDefault="00000000">
            <w:pPr>
              <w:wordWrap w:val="0"/>
              <w:rPr>
                <w:bCs/>
                <w:szCs w:val="21"/>
              </w:rPr>
            </w:pPr>
            <w:r>
              <w:rPr>
                <w:bCs/>
                <w:szCs w:val="21"/>
              </w:rPr>
              <w:t>软件测试依据：软件测试大纲</w:t>
            </w:r>
          </w:p>
          <w:p w14:paraId="596ED931" w14:textId="77777777" w:rsidR="003D0E6C" w:rsidRDefault="00000000">
            <w:pPr>
              <w:wordWrap w:val="0"/>
              <w:rPr>
                <w:bCs/>
                <w:szCs w:val="21"/>
              </w:rPr>
            </w:pPr>
            <w:r>
              <w:rPr>
                <w:bCs/>
                <w:szCs w:val="21"/>
              </w:rPr>
              <w:t>测试需求分析：</w:t>
            </w:r>
            <w:r>
              <w:rPr>
                <w:rFonts w:hint="eastAsia"/>
                <w:bCs/>
                <w:szCs w:val="21"/>
              </w:rPr>
              <w:t>6.2.1.4.2.4</w:t>
            </w:r>
            <w:r>
              <w:rPr>
                <w:rFonts w:hint="eastAsia"/>
                <w:snapToGrid w:val="0"/>
                <w:szCs w:val="21"/>
              </w:rPr>
              <w:t>BCD</w:t>
            </w:r>
            <w:r>
              <w:rPr>
                <w:rFonts w:hint="eastAsia"/>
                <w:snapToGrid w:val="0"/>
                <w:szCs w:val="21"/>
              </w:rPr>
              <w:t>星</w:t>
            </w:r>
            <w:r>
              <w:rPr>
                <w:snapToGrid w:val="0"/>
                <w:szCs w:val="21"/>
              </w:rPr>
              <w:t>指令格式反演验证</w:t>
            </w:r>
          </w:p>
          <w:p w14:paraId="0C8F0658" w14:textId="77777777" w:rsidR="003D0E6C" w:rsidRDefault="00000000">
            <w:pPr>
              <w:wordWrap w:val="0"/>
              <w:rPr>
                <w:bCs/>
                <w:szCs w:val="21"/>
              </w:rPr>
            </w:pPr>
            <w:r>
              <w:rPr>
                <w:bCs/>
                <w:szCs w:val="21"/>
              </w:rPr>
              <w:t>测试需求标识：</w:t>
            </w:r>
            <w:r>
              <w:rPr>
                <w:snapToGrid w:val="0"/>
                <w:szCs w:val="21"/>
              </w:rPr>
              <w:t>XQ_SU_FYYZ</w:t>
            </w:r>
          </w:p>
        </w:tc>
      </w:tr>
      <w:tr w:rsidR="003D0E6C" w14:paraId="58C1591C" w14:textId="77777777">
        <w:tc>
          <w:tcPr>
            <w:tcW w:w="948" w:type="pct"/>
            <w:gridSpan w:val="2"/>
          </w:tcPr>
          <w:p w14:paraId="394A301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E233BFD" w14:textId="77777777" w:rsidR="003D0E6C" w:rsidRDefault="00000000">
            <w:pPr>
              <w:wordWrap w:val="0"/>
              <w:rPr>
                <w:szCs w:val="21"/>
              </w:rPr>
            </w:pPr>
            <w:r>
              <w:rPr>
                <w:bCs/>
                <w:snapToGrid w:val="0"/>
                <w:szCs w:val="21"/>
              </w:rPr>
              <w:t>通过人工对指令帧数据进行异常反演验证（帧数据不完整、</w:t>
            </w:r>
            <w:r>
              <w:rPr>
                <w:bCs/>
                <w:snapToGrid w:val="0"/>
                <w:szCs w:val="21"/>
              </w:rPr>
              <w:t>CRC</w:t>
            </w:r>
            <w:r>
              <w:rPr>
                <w:bCs/>
                <w:snapToGrid w:val="0"/>
                <w:szCs w:val="21"/>
              </w:rPr>
              <w:t>校验失败等），查看软件是否给出错误提示并终止指令生成流程</w:t>
            </w:r>
          </w:p>
        </w:tc>
      </w:tr>
      <w:tr w:rsidR="003D0E6C" w14:paraId="7B239838" w14:textId="77777777">
        <w:tc>
          <w:tcPr>
            <w:tcW w:w="948" w:type="pct"/>
            <w:gridSpan w:val="2"/>
          </w:tcPr>
          <w:p w14:paraId="0C847F4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213CD83" w14:textId="77777777" w:rsidR="003D0E6C" w:rsidRDefault="00000000">
            <w:pPr>
              <w:wordWrap w:val="0"/>
              <w:rPr>
                <w:bCs/>
                <w:szCs w:val="21"/>
              </w:rPr>
            </w:pPr>
            <w:r>
              <w:rPr>
                <w:bCs/>
                <w:szCs w:val="21"/>
              </w:rPr>
              <w:t>1.</w:t>
            </w:r>
            <w:r>
              <w:rPr>
                <w:bCs/>
                <w:szCs w:val="21"/>
              </w:rPr>
              <w:t>被测软件已正常启动</w:t>
            </w:r>
          </w:p>
          <w:p w14:paraId="5CC00B0E" w14:textId="77777777" w:rsidR="003D0E6C" w:rsidRDefault="00000000">
            <w:pPr>
              <w:wordWrap w:val="0"/>
              <w:rPr>
                <w:bCs/>
                <w:szCs w:val="21"/>
              </w:rPr>
            </w:pPr>
            <w:r>
              <w:rPr>
                <w:bCs/>
                <w:szCs w:val="21"/>
              </w:rPr>
              <w:t>2.</w:t>
            </w:r>
            <w:r>
              <w:rPr>
                <w:bCs/>
                <w:szCs w:val="21"/>
              </w:rPr>
              <w:t>测试环境已配置就绪</w:t>
            </w:r>
          </w:p>
          <w:p w14:paraId="4E750A93" w14:textId="77777777" w:rsidR="003D0E6C" w:rsidRDefault="00000000">
            <w:pPr>
              <w:wordWrap w:val="0"/>
              <w:rPr>
                <w:szCs w:val="21"/>
              </w:rPr>
            </w:pPr>
            <w:r>
              <w:rPr>
                <w:bCs/>
                <w:szCs w:val="21"/>
              </w:rPr>
              <w:t>3.</w:t>
            </w:r>
            <w:r>
              <w:rPr>
                <w:bCs/>
                <w:szCs w:val="21"/>
              </w:rPr>
              <w:t>相关接口已连通</w:t>
            </w:r>
          </w:p>
        </w:tc>
      </w:tr>
      <w:tr w:rsidR="003D0E6C" w14:paraId="6558C990" w14:textId="77777777">
        <w:tc>
          <w:tcPr>
            <w:tcW w:w="948" w:type="pct"/>
            <w:gridSpan w:val="2"/>
          </w:tcPr>
          <w:p w14:paraId="1F938EF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AE13016" w14:textId="77777777" w:rsidR="003D0E6C" w:rsidRDefault="00000000">
            <w:pPr>
              <w:wordWrap w:val="0"/>
              <w:rPr>
                <w:bCs/>
                <w:szCs w:val="21"/>
              </w:rPr>
            </w:pPr>
            <w:r>
              <w:rPr>
                <w:bCs/>
                <w:szCs w:val="21"/>
              </w:rPr>
              <w:t>1.</w:t>
            </w:r>
            <w:r>
              <w:rPr>
                <w:bCs/>
                <w:szCs w:val="21"/>
              </w:rPr>
              <w:t>被测软件版本受控</w:t>
            </w:r>
          </w:p>
          <w:p w14:paraId="2BFEB454" w14:textId="77777777" w:rsidR="003D0E6C" w:rsidRDefault="00000000">
            <w:pPr>
              <w:wordWrap w:val="0"/>
              <w:rPr>
                <w:szCs w:val="21"/>
              </w:rPr>
            </w:pPr>
            <w:r>
              <w:rPr>
                <w:bCs/>
                <w:szCs w:val="21"/>
              </w:rPr>
              <w:t>2.</w:t>
            </w:r>
            <w:r>
              <w:rPr>
                <w:bCs/>
                <w:szCs w:val="21"/>
              </w:rPr>
              <w:t>测试环境满足设计要求</w:t>
            </w:r>
          </w:p>
        </w:tc>
      </w:tr>
      <w:tr w:rsidR="003D0E6C" w14:paraId="2CA3E712" w14:textId="77777777">
        <w:tc>
          <w:tcPr>
            <w:tcW w:w="5000" w:type="pct"/>
            <w:gridSpan w:val="6"/>
          </w:tcPr>
          <w:p w14:paraId="1A398B5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9A49EE4" w14:textId="77777777">
        <w:tc>
          <w:tcPr>
            <w:tcW w:w="413" w:type="pct"/>
          </w:tcPr>
          <w:p w14:paraId="26E45C2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1B124D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3DFBEB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5CAB446" w14:textId="77777777">
        <w:tc>
          <w:tcPr>
            <w:tcW w:w="413" w:type="pct"/>
          </w:tcPr>
          <w:p w14:paraId="1B7068F2" w14:textId="77777777" w:rsidR="003D0E6C" w:rsidRDefault="003D0E6C">
            <w:pPr>
              <w:pStyle w:val="afffff4"/>
              <w:numPr>
                <w:ilvl w:val="0"/>
                <w:numId w:val="109"/>
              </w:numPr>
              <w:wordWrap w:val="0"/>
              <w:ind w:firstLineChars="0"/>
              <w:jc w:val="center"/>
              <w:rPr>
                <w:szCs w:val="21"/>
              </w:rPr>
            </w:pPr>
          </w:p>
        </w:tc>
        <w:tc>
          <w:tcPr>
            <w:tcW w:w="2524" w:type="pct"/>
            <w:gridSpan w:val="3"/>
          </w:tcPr>
          <w:p w14:paraId="4276D6C5" w14:textId="77777777" w:rsidR="003D0E6C" w:rsidRDefault="00000000">
            <w:pPr>
              <w:wordWrap w:val="0"/>
              <w:rPr>
                <w:szCs w:val="21"/>
              </w:rPr>
            </w:pPr>
            <w:r>
              <w:rPr>
                <w:snapToGrid w:val="0"/>
                <w:szCs w:val="21"/>
              </w:rPr>
              <w:t>在指令编制过程中，若指令帧数据不完整（如数据域缺失），点击指令编制，查看软件是否在反演验证环节给出错误提示并终止指令生成流程</w:t>
            </w:r>
          </w:p>
        </w:tc>
        <w:tc>
          <w:tcPr>
            <w:tcW w:w="2063" w:type="pct"/>
            <w:gridSpan w:val="2"/>
          </w:tcPr>
          <w:p w14:paraId="641A08A6" w14:textId="77777777" w:rsidR="003D0E6C" w:rsidRDefault="00000000">
            <w:pPr>
              <w:wordWrap w:val="0"/>
              <w:rPr>
                <w:szCs w:val="21"/>
              </w:rPr>
            </w:pPr>
            <w:r>
              <w:rPr>
                <w:snapToGrid w:val="0"/>
                <w:szCs w:val="21"/>
              </w:rPr>
              <w:t>在反演验证环节给出错误提示并终止指令生成流程</w:t>
            </w:r>
          </w:p>
        </w:tc>
      </w:tr>
      <w:tr w:rsidR="003D0E6C" w14:paraId="452B2934" w14:textId="77777777">
        <w:tc>
          <w:tcPr>
            <w:tcW w:w="413" w:type="pct"/>
          </w:tcPr>
          <w:p w14:paraId="5C72D7D1" w14:textId="77777777" w:rsidR="003D0E6C" w:rsidRDefault="003D0E6C">
            <w:pPr>
              <w:pStyle w:val="afffff4"/>
              <w:numPr>
                <w:ilvl w:val="0"/>
                <w:numId w:val="109"/>
              </w:numPr>
              <w:wordWrap w:val="0"/>
              <w:ind w:firstLineChars="0"/>
              <w:jc w:val="center"/>
              <w:rPr>
                <w:szCs w:val="21"/>
              </w:rPr>
            </w:pPr>
          </w:p>
        </w:tc>
        <w:tc>
          <w:tcPr>
            <w:tcW w:w="2524" w:type="pct"/>
            <w:gridSpan w:val="3"/>
          </w:tcPr>
          <w:p w14:paraId="3CCE4677" w14:textId="77777777" w:rsidR="003D0E6C" w:rsidRDefault="00000000">
            <w:pPr>
              <w:wordWrap w:val="0"/>
              <w:rPr>
                <w:szCs w:val="21"/>
              </w:rPr>
            </w:pPr>
            <w:r>
              <w:rPr>
                <w:snapToGrid w:val="0"/>
                <w:szCs w:val="21"/>
              </w:rPr>
              <w:t>在指令编制过程中，若帧</w:t>
            </w:r>
            <w:r>
              <w:rPr>
                <w:snapToGrid w:val="0"/>
                <w:szCs w:val="21"/>
              </w:rPr>
              <w:t>CRC</w:t>
            </w:r>
            <w:r>
              <w:rPr>
                <w:snapToGrid w:val="0"/>
                <w:szCs w:val="21"/>
              </w:rPr>
              <w:t>校验失败，查看软件是否给出</w:t>
            </w:r>
            <w:r>
              <w:rPr>
                <w:snapToGrid w:val="0"/>
                <w:szCs w:val="21"/>
              </w:rPr>
              <w:t>CRC</w:t>
            </w:r>
            <w:r>
              <w:rPr>
                <w:snapToGrid w:val="0"/>
                <w:szCs w:val="21"/>
              </w:rPr>
              <w:t>校验失败错误提示并终止指令生成流程</w:t>
            </w:r>
          </w:p>
        </w:tc>
        <w:tc>
          <w:tcPr>
            <w:tcW w:w="2063" w:type="pct"/>
            <w:gridSpan w:val="2"/>
          </w:tcPr>
          <w:p w14:paraId="50721F64" w14:textId="77777777" w:rsidR="003D0E6C" w:rsidRDefault="00000000">
            <w:pPr>
              <w:wordWrap w:val="0"/>
              <w:rPr>
                <w:szCs w:val="21"/>
              </w:rPr>
            </w:pPr>
            <w:r>
              <w:rPr>
                <w:snapToGrid w:val="0"/>
                <w:szCs w:val="21"/>
              </w:rPr>
              <w:t>给出</w:t>
            </w:r>
            <w:r>
              <w:rPr>
                <w:snapToGrid w:val="0"/>
                <w:szCs w:val="21"/>
              </w:rPr>
              <w:t>CRC</w:t>
            </w:r>
            <w:r>
              <w:rPr>
                <w:snapToGrid w:val="0"/>
                <w:szCs w:val="21"/>
              </w:rPr>
              <w:t>校验失败错误提示并终止指令生成流程</w:t>
            </w:r>
          </w:p>
        </w:tc>
      </w:tr>
      <w:tr w:rsidR="003D0E6C" w14:paraId="3CF830C5" w14:textId="77777777">
        <w:tc>
          <w:tcPr>
            <w:tcW w:w="413" w:type="pct"/>
          </w:tcPr>
          <w:p w14:paraId="23D87C9F" w14:textId="77777777" w:rsidR="003D0E6C" w:rsidRDefault="003D0E6C">
            <w:pPr>
              <w:pStyle w:val="afffff4"/>
              <w:numPr>
                <w:ilvl w:val="0"/>
                <w:numId w:val="109"/>
              </w:numPr>
              <w:wordWrap w:val="0"/>
              <w:ind w:firstLineChars="0"/>
              <w:jc w:val="center"/>
              <w:rPr>
                <w:szCs w:val="21"/>
              </w:rPr>
            </w:pPr>
          </w:p>
        </w:tc>
        <w:tc>
          <w:tcPr>
            <w:tcW w:w="2524" w:type="pct"/>
            <w:gridSpan w:val="3"/>
          </w:tcPr>
          <w:p w14:paraId="4331933D" w14:textId="77777777" w:rsidR="003D0E6C" w:rsidRDefault="00000000">
            <w:pPr>
              <w:wordWrap w:val="0"/>
              <w:rPr>
                <w:snapToGrid w:val="0"/>
                <w:szCs w:val="21"/>
              </w:rPr>
            </w:pPr>
            <w:r>
              <w:rPr>
                <w:snapToGrid w:val="0"/>
                <w:szCs w:val="21"/>
              </w:rPr>
              <w:t>在指令编制过程中，若帧长度不符合遥控帧格式约定，查看软件是否给出帧长度错误提示并终止指令生成流程</w:t>
            </w:r>
          </w:p>
        </w:tc>
        <w:tc>
          <w:tcPr>
            <w:tcW w:w="2063" w:type="pct"/>
            <w:gridSpan w:val="2"/>
          </w:tcPr>
          <w:p w14:paraId="5FEA5CD5" w14:textId="77777777" w:rsidR="003D0E6C" w:rsidRDefault="00000000">
            <w:pPr>
              <w:wordWrap w:val="0"/>
              <w:rPr>
                <w:snapToGrid w:val="0"/>
                <w:szCs w:val="21"/>
              </w:rPr>
            </w:pPr>
            <w:r>
              <w:rPr>
                <w:snapToGrid w:val="0"/>
                <w:szCs w:val="21"/>
              </w:rPr>
              <w:t>给出帧长度错误提示并终止指令生成流程</w:t>
            </w:r>
          </w:p>
        </w:tc>
      </w:tr>
      <w:tr w:rsidR="003D0E6C" w14:paraId="1DFCF934" w14:textId="77777777">
        <w:tc>
          <w:tcPr>
            <w:tcW w:w="413" w:type="pct"/>
          </w:tcPr>
          <w:p w14:paraId="1873C3CB" w14:textId="77777777" w:rsidR="003D0E6C" w:rsidRDefault="003D0E6C">
            <w:pPr>
              <w:pStyle w:val="afffff4"/>
              <w:numPr>
                <w:ilvl w:val="0"/>
                <w:numId w:val="109"/>
              </w:numPr>
              <w:wordWrap w:val="0"/>
              <w:ind w:firstLineChars="0"/>
              <w:jc w:val="center"/>
              <w:rPr>
                <w:szCs w:val="21"/>
              </w:rPr>
            </w:pPr>
          </w:p>
        </w:tc>
        <w:tc>
          <w:tcPr>
            <w:tcW w:w="2524" w:type="pct"/>
            <w:gridSpan w:val="3"/>
          </w:tcPr>
          <w:p w14:paraId="2C2B0E80" w14:textId="77777777" w:rsidR="003D0E6C" w:rsidRDefault="00000000">
            <w:pPr>
              <w:wordWrap w:val="0"/>
              <w:rPr>
                <w:snapToGrid w:val="0"/>
                <w:szCs w:val="21"/>
              </w:rPr>
            </w:pPr>
            <w:r>
              <w:rPr>
                <w:snapToGrid w:val="0"/>
                <w:szCs w:val="21"/>
              </w:rPr>
              <w:t>在指令编制过程中，若包长度与实际数据不一致，查看软件是否给出包长度错误提示并终止指令生成流程</w:t>
            </w:r>
          </w:p>
        </w:tc>
        <w:tc>
          <w:tcPr>
            <w:tcW w:w="2063" w:type="pct"/>
            <w:gridSpan w:val="2"/>
          </w:tcPr>
          <w:p w14:paraId="0AD8107B" w14:textId="77777777" w:rsidR="003D0E6C" w:rsidRDefault="00000000">
            <w:pPr>
              <w:wordWrap w:val="0"/>
              <w:rPr>
                <w:snapToGrid w:val="0"/>
                <w:szCs w:val="21"/>
              </w:rPr>
            </w:pPr>
            <w:r>
              <w:rPr>
                <w:snapToGrid w:val="0"/>
                <w:szCs w:val="21"/>
              </w:rPr>
              <w:t>给出包长度错误提示并终止指令生成流程</w:t>
            </w:r>
          </w:p>
        </w:tc>
      </w:tr>
      <w:tr w:rsidR="003D0E6C" w14:paraId="53418180" w14:textId="77777777">
        <w:tc>
          <w:tcPr>
            <w:tcW w:w="413" w:type="pct"/>
          </w:tcPr>
          <w:p w14:paraId="78C8D22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B338C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条件</w:t>
            </w:r>
          </w:p>
        </w:tc>
        <w:tc>
          <w:tcPr>
            <w:tcW w:w="4587" w:type="pct"/>
            <w:gridSpan w:val="5"/>
          </w:tcPr>
          <w:p w14:paraId="13AC478C" w14:textId="77777777" w:rsidR="003D0E6C" w:rsidRDefault="00000000">
            <w:pPr>
              <w:wordWrap w:val="0"/>
              <w:rPr>
                <w:szCs w:val="21"/>
              </w:rPr>
            </w:pPr>
            <w:r>
              <w:rPr>
                <w:rFonts w:hint="eastAsia"/>
                <w:szCs w:val="21"/>
              </w:rPr>
              <w:lastRenderedPageBreak/>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8D5AB22" w14:textId="77777777">
        <w:tc>
          <w:tcPr>
            <w:tcW w:w="413" w:type="pct"/>
          </w:tcPr>
          <w:p w14:paraId="1311FBD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3F6657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E9FF062" w14:textId="77777777" w:rsidR="003D0E6C" w:rsidRDefault="00000000">
            <w:pPr>
              <w:wordWrap w:val="0"/>
              <w:rPr>
                <w:szCs w:val="21"/>
              </w:rPr>
            </w:pPr>
            <w:r>
              <w:rPr>
                <w:rFonts w:hint="eastAsia"/>
                <w:szCs w:val="21"/>
              </w:rPr>
              <w:t>本测试用例的全部测试步骤都通过即标志本用例为“通过”</w:t>
            </w:r>
          </w:p>
        </w:tc>
      </w:tr>
      <w:tr w:rsidR="003D0E6C" w14:paraId="010C7B8D" w14:textId="77777777">
        <w:tc>
          <w:tcPr>
            <w:tcW w:w="413" w:type="pct"/>
          </w:tcPr>
          <w:p w14:paraId="2812EE6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951927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96D4C14" w14:textId="77777777" w:rsidR="003D0E6C" w:rsidRDefault="00000000">
            <w:pPr>
              <w:wordWrap w:val="0"/>
              <w:rPr>
                <w:szCs w:val="21"/>
              </w:rPr>
            </w:pPr>
            <w:r>
              <w:rPr>
                <w:rFonts w:hint="eastAsia"/>
                <w:szCs w:val="21"/>
              </w:rPr>
              <w:t>李友</w:t>
            </w:r>
          </w:p>
        </w:tc>
      </w:tr>
    </w:tbl>
    <w:p w14:paraId="3EC15D4E" w14:textId="77777777" w:rsidR="003D0E6C" w:rsidRDefault="003D0E6C"/>
    <w:p w14:paraId="33239894" w14:textId="77777777" w:rsidR="003D0E6C" w:rsidRDefault="00000000">
      <w:pPr>
        <w:pStyle w:val="5"/>
        <w:wordWrap w:val="0"/>
      </w:pPr>
      <w:r>
        <w:rPr>
          <w:rFonts w:hint="eastAsia"/>
        </w:rPr>
        <w:t>BCD</w:t>
      </w:r>
      <w:r>
        <w:rPr>
          <w:rFonts w:hint="eastAsia"/>
        </w:rPr>
        <w:t>星</w:t>
      </w:r>
      <w:r>
        <w:t>指令码反演验证</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CB68CA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7A12933" w14:textId="77777777" w:rsidR="003D0E6C" w:rsidRDefault="003D0E6C">
            <w:pPr>
              <w:numPr>
                <w:ilvl w:val="0"/>
                <w:numId w:val="47"/>
              </w:numPr>
              <w:wordWrap w:val="0"/>
              <w:jc w:val="left"/>
              <w:rPr>
                <w:b/>
                <w:szCs w:val="21"/>
              </w:rPr>
            </w:pPr>
          </w:p>
        </w:tc>
      </w:tr>
      <w:tr w:rsidR="003D0E6C" w14:paraId="132D73B8" w14:textId="77777777">
        <w:tc>
          <w:tcPr>
            <w:tcW w:w="948" w:type="pct"/>
            <w:gridSpan w:val="2"/>
          </w:tcPr>
          <w:p w14:paraId="023EB7B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B1AA140" w14:textId="77777777" w:rsidR="003D0E6C" w:rsidRDefault="00000000">
            <w:pPr>
              <w:wordWrap w:val="0"/>
              <w:jc w:val="center"/>
              <w:rPr>
                <w:szCs w:val="21"/>
              </w:rPr>
            </w:pPr>
            <w:r>
              <w:rPr>
                <w:szCs w:val="21"/>
              </w:rPr>
              <w:t>二进制指令码解析功能</w:t>
            </w:r>
          </w:p>
        </w:tc>
        <w:tc>
          <w:tcPr>
            <w:tcW w:w="578" w:type="pct"/>
            <w:gridSpan w:val="2"/>
          </w:tcPr>
          <w:p w14:paraId="07A8EFD2"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704EE0E" w14:textId="77777777" w:rsidR="003D0E6C" w:rsidRDefault="00000000">
            <w:pPr>
              <w:wordWrap w:val="0"/>
              <w:jc w:val="center"/>
              <w:rPr>
                <w:szCs w:val="21"/>
              </w:rPr>
            </w:pPr>
            <w:r>
              <w:rPr>
                <w:rFonts w:hint="eastAsia"/>
                <w:snapToGrid w:val="0"/>
                <w:szCs w:val="21"/>
              </w:rPr>
              <w:t>YL</w:t>
            </w:r>
            <w:r>
              <w:rPr>
                <w:snapToGrid w:val="0"/>
                <w:szCs w:val="21"/>
              </w:rPr>
              <w:t>_SU_ZMFY</w:t>
            </w:r>
            <w:r>
              <w:rPr>
                <w:rFonts w:hint="eastAsia"/>
                <w:snapToGrid w:val="0"/>
                <w:szCs w:val="21"/>
              </w:rPr>
              <w:t>_001</w:t>
            </w:r>
          </w:p>
        </w:tc>
      </w:tr>
      <w:tr w:rsidR="003D0E6C" w14:paraId="35B09E50" w14:textId="77777777">
        <w:tc>
          <w:tcPr>
            <w:tcW w:w="948" w:type="pct"/>
            <w:gridSpan w:val="2"/>
          </w:tcPr>
          <w:p w14:paraId="51BD0B3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C645815" w14:textId="77777777" w:rsidR="003D0E6C" w:rsidRDefault="00000000">
            <w:pPr>
              <w:wordWrap w:val="0"/>
              <w:rPr>
                <w:bCs/>
                <w:szCs w:val="21"/>
              </w:rPr>
            </w:pPr>
            <w:r>
              <w:rPr>
                <w:bCs/>
                <w:szCs w:val="21"/>
              </w:rPr>
              <w:t>软件测试依据：软件测试大纲</w:t>
            </w:r>
          </w:p>
          <w:p w14:paraId="1093F752" w14:textId="77777777" w:rsidR="003D0E6C" w:rsidRDefault="00000000">
            <w:pPr>
              <w:wordWrap w:val="0"/>
              <w:rPr>
                <w:bCs/>
                <w:szCs w:val="21"/>
              </w:rPr>
            </w:pPr>
            <w:r>
              <w:rPr>
                <w:bCs/>
                <w:szCs w:val="21"/>
              </w:rPr>
              <w:t>测试需求分析：</w:t>
            </w:r>
            <w:r>
              <w:rPr>
                <w:rFonts w:hint="eastAsia"/>
                <w:bCs/>
                <w:szCs w:val="21"/>
              </w:rPr>
              <w:t>6.2.1.4.2.5</w:t>
            </w:r>
            <w:r>
              <w:rPr>
                <w:rFonts w:hint="eastAsia"/>
                <w:snapToGrid w:val="0"/>
                <w:szCs w:val="21"/>
              </w:rPr>
              <w:t>BCD</w:t>
            </w:r>
            <w:r>
              <w:rPr>
                <w:rFonts w:hint="eastAsia"/>
                <w:snapToGrid w:val="0"/>
                <w:szCs w:val="21"/>
              </w:rPr>
              <w:t>星</w:t>
            </w:r>
            <w:r>
              <w:rPr>
                <w:snapToGrid w:val="0"/>
                <w:szCs w:val="21"/>
              </w:rPr>
              <w:t>指令码反演验证</w:t>
            </w:r>
          </w:p>
          <w:p w14:paraId="1783C887" w14:textId="77777777" w:rsidR="003D0E6C" w:rsidRDefault="00000000">
            <w:pPr>
              <w:wordWrap w:val="0"/>
              <w:rPr>
                <w:bCs/>
                <w:szCs w:val="21"/>
              </w:rPr>
            </w:pPr>
            <w:r>
              <w:rPr>
                <w:bCs/>
                <w:szCs w:val="21"/>
              </w:rPr>
              <w:t>测试需求标识：</w:t>
            </w:r>
            <w:r>
              <w:rPr>
                <w:snapToGrid w:val="0"/>
                <w:szCs w:val="21"/>
              </w:rPr>
              <w:t>XQ_SU_ZMFY</w:t>
            </w:r>
          </w:p>
        </w:tc>
      </w:tr>
      <w:tr w:rsidR="003D0E6C" w14:paraId="7AD7A948" w14:textId="77777777">
        <w:tc>
          <w:tcPr>
            <w:tcW w:w="948" w:type="pct"/>
            <w:gridSpan w:val="2"/>
          </w:tcPr>
          <w:p w14:paraId="53B6308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F70F0EF" w14:textId="77777777" w:rsidR="003D0E6C" w:rsidRDefault="00000000">
            <w:pPr>
              <w:wordWrap w:val="0"/>
              <w:rPr>
                <w:szCs w:val="21"/>
              </w:rPr>
            </w:pPr>
            <w:r>
              <w:rPr>
                <w:bCs/>
                <w:snapToGrid w:val="0"/>
                <w:szCs w:val="21"/>
              </w:rPr>
              <w:t>通过人工点击指令编制后，查看反演列表中是否将二进制指令码正确分解生成人工可判读的指令动作序列，检查指令码分段解析和参数值提取是否正确</w:t>
            </w:r>
          </w:p>
        </w:tc>
      </w:tr>
      <w:tr w:rsidR="003D0E6C" w14:paraId="09605140" w14:textId="77777777">
        <w:tc>
          <w:tcPr>
            <w:tcW w:w="948" w:type="pct"/>
            <w:gridSpan w:val="2"/>
          </w:tcPr>
          <w:p w14:paraId="3E8632A8"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D52287B" w14:textId="77777777" w:rsidR="003D0E6C" w:rsidRDefault="00000000">
            <w:pPr>
              <w:wordWrap w:val="0"/>
              <w:rPr>
                <w:bCs/>
                <w:szCs w:val="21"/>
              </w:rPr>
            </w:pPr>
            <w:r>
              <w:rPr>
                <w:bCs/>
                <w:szCs w:val="21"/>
              </w:rPr>
              <w:t>1.</w:t>
            </w:r>
            <w:r>
              <w:rPr>
                <w:bCs/>
                <w:szCs w:val="21"/>
              </w:rPr>
              <w:t>被测软件已正常启动</w:t>
            </w:r>
          </w:p>
          <w:p w14:paraId="13E7BB2C" w14:textId="77777777" w:rsidR="003D0E6C" w:rsidRDefault="00000000">
            <w:pPr>
              <w:wordWrap w:val="0"/>
              <w:rPr>
                <w:bCs/>
                <w:szCs w:val="21"/>
              </w:rPr>
            </w:pPr>
            <w:r>
              <w:rPr>
                <w:bCs/>
                <w:szCs w:val="21"/>
              </w:rPr>
              <w:t>2.</w:t>
            </w:r>
            <w:r>
              <w:rPr>
                <w:bCs/>
                <w:szCs w:val="21"/>
              </w:rPr>
              <w:t>测试环境已配置就绪</w:t>
            </w:r>
          </w:p>
          <w:p w14:paraId="3C043B36" w14:textId="77777777" w:rsidR="003D0E6C" w:rsidRDefault="00000000">
            <w:pPr>
              <w:wordWrap w:val="0"/>
              <w:rPr>
                <w:szCs w:val="21"/>
              </w:rPr>
            </w:pPr>
            <w:r>
              <w:rPr>
                <w:bCs/>
                <w:szCs w:val="21"/>
              </w:rPr>
              <w:t>3.</w:t>
            </w:r>
            <w:r>
              <w:rPr>
                <w:bCs/>
                <w:szCs w:val="21"/>
              </w:rPr>
              <w:t>相关接口已连通</w:t>
            </w:r>
          </w:p>
        </w:tc>
      </w:tr>
      <w:tr w:rsidR="003D0E6C" w14:paraId="0E675951" w14:textId="77777777">
        <w:tc>
          <w:tcPr>
            <w:tcW w:w="948" w:type="pct"/>
            <w:gridSpan w:val="2"/>
          </w:tcPr>
          <w:p w14:paraId="4F19B46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82BB1EF" w14:textId="77777777" w:rsidR="003D0E6C" w:rsidRDefault="00000000">
            <w:pPr>
              <w:wordWrap w:val="0"/>
              <w:rPr>
                <w:bCs/>
                <w:szCs w:val="21"/>
              </w:rPr>
            </w:pPr>
            <w:r>
              <w:rPr>
                <w:bCs/>
                <w:szCs w:val="21"/>
              </w:rPr>
              <w:t>1.</w:t>
            </w:r>
            <w:r>
              <w:rPr>
                <w:bCs/>
                <w:szCs w:val="21"/>
              </w:rPr>
              <w:t>被测软件版本受控</w:t>
            </w:r>
          </w:p>
          <w:p w14:paraId="2F55ECBA" w14:textId="77777777" w:rsidR="003D0E6C" w:rsidRDefault="00000000">
            <w:pPr>
              <w:wordWrap w:val="0"/>
              <w:rPr>
                <w:szCs w:val="21"/>
              </w:rPr>
            </w:pPr>
            <w:r>
              <w:rPr>
                <w:bCs/>
                <w:szCs w:val="21"/>
              </w:rPr>
              <w:t>2.</w:t>
            </w:r>
            <w:r>
              <w:rPr>
                <w:bCs/>
                <w:szCs w:val="21"/>
              </w:rPr>
              <w:t>测试环境满足设计要求</w:t>
            </w:r>
          </w:p>
        </w:tc>
      </w:tr>
      <w:tr w:rsidR="003D0E6C" w14:paraId="23F02452" w14:textId="77777777">
        <w:tc>
          <w:tcPr>
            <w:tcW w:w="5000" w:type="pct"/>
            <w:gridSpan w:val="6"/>
          </w:tcPr>
          <w:p w14:paraId="2DDA1F51"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37A5595" w14:textId="77777777">
        <w:tc>
          <w:tcPr>
            <w:tcW w:w="413" w:type="pct"/>
          </w:tcPr>
          <w:p w14:paraId="4EAE129D"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070CED0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15EEC14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2A5BC99" w14:textId="77777777">
        <w:tc>
          <w:tcPr>
            <w:tcW w:w="413" w:type="pct"/>
          </w:tcPr>
          <w:p w14:paraId="0731E7DC" w14:textId="77777777" w:rsidR="003D0E6C" w:rsidRDefault="003D0E6C">
            <w:pPr>
              <w:pStyle w:val="afffff4"/>
              <w:numPr>
                <w:ilvl w:val="0"/>
                <w:numId w:val="110"/>
              </w:numPr>
              <w:wordWrap w:val="0"/>
              <w:ind w:firstLineChars="0"/>
              <w:jc w:val="center"/>
              <w:rPr>
                <w:szCs w:val="21"/>
              </w:rPr>
            </w:pPr>
          </w:p>
        </w:tc>
        <w:tc>
          <w:tcPr>
            <w:tcW w:w="2524" w:type="pct"/>
            <w:gridSpan w:val="3"/>
          </w:tcPr>
          <w:p w14:paraId="20989547" w14:textId="77777777" w:rsidR="003D0E6C" w:rsidRDefault="00000000">
            <w:pPr>
              <w:wordWrap w:val="0"/>
              <w:rPr>
                <w:szCs w:val="21"/>
              </w:rPr>
            </w:pPr>
            <w:r>
              <w:rPr>
                <w:snapToGrid w:val="0"/>
                <w:szCs w:val="21"/>
              </w:rPr>
              <w:t>进入指令生成页面，加载有效载荷控制计划，点击指令编制按钮，查看右下方反演列表中是否显示反演信息</w:t>
            </w:r>
          </w:p>
        </w:tc>
        <w:tc>
          <w:tcPr>
            <w:tcW w:w="2063" w:type="pct"/>
            <w:gridSpan w:val="2"/>
          </w:tcPr>
          <w:p w14:paraId="18A37AAB" w14:textId="77777777" w:rsidR="003D0E6C" w:rsidRDefault="00000000">
            <w:pPr>
              <w:wordWrap w:val="0"/>
              <w:rPr>
                <w:szCs w:val="21"/>
              </w:rPr>
            </w:pPr>
            <w:r>
              <w:rPr>
                <w:snapToGrid w:val="0"/>
                <w:szCs w:val="21"/>
              </w:rPr>
              <w:t>右下方反演列表中显示反演信息</w:t>
            </w:r>
          </w:p>
        </w:tc>
      </w:tr>
      <w:tr w:rsidR="003D0E6C" w14:paraId="09B355E5" w14:textId="77777777">
        <w:tc>
          <w:tcPr>
            <w:tcW w:w="413" w:type="pct"/>
          </w:tcPr>
          <w:p w14:paraId="3B41288D" w14:textId="77777777" w:rsidR="003D0E6C" w:rsidRDefault="003D0E6C">
            <w:pPr>
              <w:pStyle w:val="afffff4"/>
              <w:numPr>
                <w:ilvl w:val="0"/>
                <w:numId w:val="110"/>
              </w:numPr>
              <w:wordWrap w:val="0"/>
              <w:ind w:firstLineChars="0"/>
              <w:jc w:val="center"/>
              <w:rPr>
                <w:szCs w:val="21"/>
              </w:rPr>
            </w:pPr>
          </w:p>
        </w:tc>
        <w:tc>
          <w:tcPr>
            <w:tcW w:w="2524" w:type="pct"/>
            <w:gridSpan w:val="3"/>
          </w:tcPr>
          <w:p w14:paraId="4DBD8370" w14:textId="77777777" w:rsidR="003D0E6C" w:rsidRDefault="00000000">
            <w:pPr>
              <w:wordWrap w:val="0"/>
              <w:rPr>
                <w:szCs w:val="21"/>
              </w:rPr>
            </w:pPr>
            <w:r>
              <w:rPr>
                <w:snapToGrid w:val="0"/>
                <w:szCs w:val="21"/>
              </w:rPr>
              <w:t>查看反演列表中是否将编译列表中的二进制指令码正确分解生成人工可判读的指令动作序列</w:t>
            </w:r>
          </w:p>
        </w:tc>
        <w:tc>
          <w:tcPr>
            <w:tcW w:w="2063" w:type="pct"/>
            <w:gridSpan w:val="2"/>
          </w:tcPr>
          <w:p w14:paraId="7A682DD6" w14:textId="77777777" w:rsidR="003D0E6C" w:rsidRDefault="00000000">
            <w:pPr>
              <w:wordWrap w:val="0"/>
              <w:rPr>
                <w:szCs w:val="21"/>
              </w:rPr>
            </w:pPr>
            <w:r>
              <w:rPr>
                <w:snapToGrid w:val="0"/>
                <w:szCs w:val="21"/>
              </w:rPr>
              <w:t>正确分解生成人工可判读的指令动作序列</w:t>
            </w:r>
          </w:p>
        </w:tc>
      </w:tr>
      <w:tr w:rsidR="003D0E6C" w14:paraId="032235FD" w14:textId="77777777">
        <w:tc>
          <w:tcPr>
            <w:tcW w:w="413" w:type="pct"/>
          </w:tcPr>
          <w:p w14:paraId="3FF2DC14" w14:textId="77777777" w:rsidR="003D0E6C" w:rsidRDefault="003D0E6C">
            <w:pPr>
              <w:pStyle w:val="afffff4"/>
              <w:numPr>
                <w:ilvl w:val="0"/>
                <w:numId w:val="110"/>
              </w:numPr>
              <w:wordWrap w:val="0"/>
              <w:ind w:firstLineChars="0"/>
              <w:jc w:val="center"/>
              <w:rPr>
                <w:szCs w:val="21"/>
              </w:rPr>
            </w:pPr>
          </w:p>
        </w:tc>
        <w:tc>
          <w:tcPr>
            <w:tcW w:w="2524" w:type="pct"/>
            <w:gridSpan w:val="3"/>
          </w:tcPr>
          <w:p w14:paraId="62F1B358" w14:textId="77777777" w:rsidR="003D0E6C" w:rsidRDefault="00000000">
            <w:pPr>
              <w:wordWrap w:val="0"/>
              <w:rPr>
                <w:snapToGrid w:val="0"/>
                <w:szCs w:val="21"/>
              </w:rPr>
            </w:pPr>
            <w:r>
              <w:rPr>
                <w:snapToGrid w:val="0"/>
                <w:szCs w:val="21"/>
              </w:rPr>
              <w:t>查看反演列表中指令码分段解析是否正确，各分段对应的指令标识、参数标识是否与指令模板一致</w:t>
            </w:r>
          </w:p>
        </w:tc>
        <w:tc>
          <w:tcPr>
            <w:tcW w:w="2063" w:type="pct"/>
            <w:gridSpan w:val="2"/>
          </w:tcPr>
          <w:p w14:paraId="6D7A2D21" w14:textId="77777777" w:rsidR="003D0E6C" w:rsidRDefault="00000000">
            <w:pPr>
              <w:wordWrap w:val="0"/>
              <w:rPr>
                <w:snapToGrid w:val="0"/>
                <w:szCs w:val="21"/>
              </w:rPr>
            </w:pPr>
            <w:r>
              <w:rPr>
                <w:snapToGrid w:val="0"/>
                <w:szCs w:val="21"/>
              </w:rPr>
              <w:t>指令标识、参数标识是否与指令模板一致</w:t>
            </w:r>
          </w:p>
        </w:tc>
      </w:tr>
      <w:tr w:rsidR="003D0E6C" w14:paraId="41D8CB93" w14:textId="77777777">
        <w:tc>
          <w:tcPr>
            <w:tcW w:w="413" w:type="pct"/>
          </w:tcPr>
          <w:p w14:paraId="527DED12" w14:textId="77777777" w:rsidR="003D0E6C" w:rsidRDefault="003D0E6C">
            <w:pPr>
              <w:pStyle w:val="afffff4"/>
              <w:numPr>
                <w:ilvl w:val="0"/>
                <w:numId w:val="110"/>
              </w:numPr>
              <w:wordWrap w:val="0"/>
              <w:ind w:firstLineChars="0"/>
              <w:jc w:val="center"/>
              <w:rPr>
                <w:szCs w:val="21"/>
              </w:rPr>
            </w:pPr>
          </w:p>
        </w:tc>
        <w:tc>
          <w:tcPr>
            <w:tcW w:w="2524" w:type="pct"/>
            <w:gridSpan w:val="3"/>
          </w:tcPr>
          <w:p w14:paraId="43FCB44B" w14:textId="77777777" w:rsidR="003D0E6C" w:rsidRDefault="00000000">
            <w:pPr>
              <w:wordWrap w:val="0"/>
              <w:rPr>
                <w:snapToGrid w:val="0"/>
                <w:szCs w:val="21"/>
              </w:rPr>
            </w:pPr>
            <w:r>
              <w:rPr>
                <w:snapToGrid w:val="0"/>
                <w:szCs w:val="21"/>
              </w:rPr>
              <w:t>查看反演列表中参数值提取是否正确，提取的参数值与编译列表中的指令帧数据域内容是否对应</w:t>
            </w:r>
          </w:p>
        </w:tc>
        <w:tc>
          <w:tcPr>
            <w:tcW w:w="2063" w:type="pct"/>
            <w:gridSpan w:val="2"/>
          </w:tcPr>
          <w:p w14:paraId="509D692D" w14:textId="77777777" w:rsidR="003D0E6C" w:rsidRDefault="00000000">
            <w:pPr>
              <w:wordWrap w:val="0"/>
              <w:rPr>
                <w:snapToGrid w:val="0"/>
                <w:szCs w:val="21"/>
              </w:rPr>
            </w:pPr>
            <w:r>
              <w:rPr>
                <w:snapToGrid w:val="0"/>
                <w:szCs w:val="21"/>
              </w:rPr>
              <w:t>提取的参数值与编译列表中的指令帧数据域内容对应</w:t>
            </w:r>
          </w:p>
        </w:tc>
      </w:tr>
      <w:tr w:rsidR="003D0E6C" w14:paraId="1AB1826D" w14:textId="77777777">
        <w:tc>
          <w:tcPr>
            <w:tcW w:w="413" w:type="pct"/>
          </w:tcPr>
          <w:p w14:paraId="1F30906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52034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F92B83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90A5069" w14:textId="77777777">
        <w:tc>
          <w:tcPr>
            <w:tcW w:w="413" w:type="pct"/>
          </w:tcPr>
          <w:p w14:paraId="26E559C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7B1FA6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1DF92AA" w14:textId="77777777" w:rsidR="003D0E6C" w:rsidRDefault="00000000">
            <w:pPr>
              <w:wordWrap w:val="0"/>
              <w:rPr>
                <w:szCs w:val="21"/>
              </w:rPr>
            </w:pPr>
            <w:r>
              <w:rPr>
                <w:rFonts w:hint="eastAsia"/>
                <w:szCs w:val="21"/>
              </w:rPr>
              <w:t>本测试用例的全部测试步骤都通过即标志本用例为“通过”</w:t>
            </w:r>
          </w:p>
        </w:tc>
      </w:tr>
      <w:tr w:rsidR="003D0E6C" w14:paraId="367F36AA" w14:textId="77777777">
        <w:tc>
          <w:tcPr>
            <w:tcW w:w="413" w:type="pct"/>
          </w:tcPr>
          <w:p w14:paraId="2BBB9F0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设计</w:t>
            </w:r>
          </w:p>
          <w:p w14:paraId="57D0323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92473E6" w14:textId="77777777" w:rsidR="003D0E6C" w:rsidRDefault="00000000">
            <w:pPr>
              <w:wordWrap w:val="0"/>
              <w:rPr>
                <w:szCs w:val="21"/>
              </w:rPr>
            </w:pPr>
            <w:r>
              <w:rPr>
                <w:rFonts w:hint="eastAsia"/>
                <w:szCs w:val="21"/>
              </w:rPr>
              <w:t>李友</w:t>
            </w:r>
          </w:p>
        </w:tc>
      </w:tr>
    </w:tbl>
    <w:p w14:paraId="0849DD85" w14:textId="77777777" w:rsidR="003D0E6C" w:rsidRDefault="003D0E6C"/>
    <w:p w14:paraId="54C69F0E" w14:textId="77777777" w:rsidR="003D0E6C" w:rsidRDefault="003D0E6C"/>
    <w:tbl>
      <w:tblPr>
        <w:tblStyle w:val="afffff8"/>
        <w:tblW w:w="4873" w:type="pct"/>
        <w:tblLayout w:type="fixed"/>
        <w:tblLook w:val="04A0" w:firstRow="1" w:lastRow="0" w:firstColumn="1" w:lastColumn="0" w:noHBand="0" w:noVBand="1"/>
      </w:tblPr>
      <w:tblGrid>
        <w:gridCol w:w="754"/>
        <w:gridCol w:w="978"/>
        <w:gridCol w:w="3178"/>
        <w:gridCol w:w="457"/>
        <w:gridCol w:w="600"/>
        <w:gridCol w:w="3177"/>
      </w:tblGrid>
      <w:tr w:rsidR="003D0E6C" w14:paraId="3E89162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8A5DFD6" w14:textId="77777777" w:rsidR="003D0E6C" w:rsidRDefault="003D0E6C">
            <w:pPr>
              <w:numPr>
                <w:ilvl w:val="0"/>
                <w:numId w:val="47"/>
              </w:numPr>
              <w:wordWrap w:val="0"/>
              <w:jc w:val="left"/>
              <w:rPr>
                <w:b/>
                <w:szCs w:val="21"/>
              </w:rPr>
            </w:pPr>
          </w:p>
        </w:tc>
      </w:tr>
      <w:tr w:rsidR="003D0E6C" w14:paraId="22863FA0" w14:textId="77777777">
        <w:tc>
          <w:tcPr>
            <w:tcW w:w="947" w:type="pct"/>
            <w:gridSpan w:val="2"/>
          </w:tcPr>
          <w:p w14:paraId="2C23578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2E14721" w14:textId="77777777" w:rsidR="003D0E6C" w:rsidRDefault="00000000">
            <w:pPr>
              <w:wordWrap w:val="0"/>
              <w:jc w:val="center"/>
              <w:rPr>
                <w:szCs w:val="21"/>
              </w:rPr>
            </w:pPr>
            <w:r>
              <w:rPr>
                <w:szCs w:val="21"/>
              </w:rPr>
              <w:t>编码规则反演与比对验证功能</w:t>
            </w:r>
          </w:p>
        </w:tc>
        <w:tc>
          <w:tcPr>
            <w:tcW w:w="578" w:type="pct"/>
            <w:gridSpan w:val="2"/>
          </w:tcPr>
          <w:p w14:paraId="7772B79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5" w:type="pct"/>
          </w:tcPr>
          <w:p w14:paraId="06F93C2D" w14:textId="77777777" w:rsidR="003D0E6C" w:rsidRDefault="00000000">
            <w:pPr>
              <w:wordWrap w:val="0"/>
              <w:jc w:val="center"/>
              <w:rPr>
                <w:szCs w:val="21"/>
              </w:rPr>
            </w:pPr>
            <w:r>
              <w:rPr>
                <w:rFonts w:hint="eastAsia"/>
                <w:snapToGrid w:val="0"/>
                <w:szCs w:val="21"/>
              </w:rPr>
              <w:t>YL</w:t>
            </w:r>
            <w:r>
              <w:rPr>
                <w:snapToGrid w:val="0"/>
                <w:szCs w:val="21"/>
              </w:rPr>
              <w:t>_SU_ZMFY</w:t>
            </w:r>
            <w:r>
              <w:rPr>
                <w:rFonts w:hint="eastAsia"/>
                <w:snapToGrid w:val="0"/>
                <w:szCs w:val="21"/>
              </w:rPr>
              <w:t>_002</w:t>
            </w:r>
          </w:p>
        </w:tc>
      </w:tr>
      <w:tr w:rsidR="003D0E6C" w14:paraId="4B0A6B19" w14:textId="77777777">
        <w:tc>
          <w:tcPr>
            <w:tcW w:w="947" w:type="pct"/>
            <w:gridSpan w:val="2"/>
          </w:tcPr>
          <w:p w14:paraId="1343963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2E6CBEB" w14:textId="77777777" w:rsidR="003D0E6C" w:rsidRDefault="00000000">
            <w:pPr>
              <w:wordWrap w:val="0"/>
              <w:rPr>
                <w:bCs/>
                <w:szCs w:val="21"/>
              </w:rPr>
            </w:pPr>
            <w:r>
              <w:rPr>
                <w:bCs/>
                <w:szCs w:val="21"/>
              </w:rPr>
              <w:t>软件测试依据：软件测试大纲</w:t>
            </w:r>
          </w:p>
          <w:p w14:paraId="0B29CD97" w14:textId="77777777" w:rsidR="003D0E6C" w:rsidRDefault="00000000">
            <w:pPr>
              <w:wordWrap w:val="0"/>
              <w:rPr>
                <w:bCs/>
                <w:szCs w:val="21"/>
              </w:rPr>
            </w:pPr>
            <w:r>
              <w:rPr>
                <w:bCs/>
                <w:szCs w:val="21"/>
              </w:rPr>
              <w:t>测试需求分析：</w:t>
            </w:r>
            <w:r>
              <w:rPr>
                <w:rFonts w:hint="eastAsia"/>
                <w:bCs/>
                <w:szCs w:val="21"/>
              </w:rPr>
              <w:t>6.2.1.4.2.5</w:t>
            </w:r>
            <w:r>
              <w:rPr>
                <w:rFonts w:hint="eastAsia"/>
                <w:snapToGrid w:val="0"/>
                <w:szCs w:val="21"/>
              </w:rPr>
              <w:t>BCD</w:t>
            </w:r>
            <w:r>
              <w:rPr>
                <w:rFonts w:hint="eastAsia"/>
                <w:snapToGrid w:val="0"/>
                <w:szCs w:val="21"/>
              </w:rPr>
              <w:t>星</w:t>
            </w:r>
            <w:r>
              <w:rPr>
                <w:snapToGrid w:val="0"/>
                <w:szCs w:val="21"/>
              </w:rPr>
              <w:t>指令码反演验证</w:t>
            </w:r>
          </w:p>
          <w:p w14:paraId="5DC0DDD0" w14:textId="77777777" w:rsidR="003D0E6C" w:rsidRDefault="00000000">
            <w:pPr>
              <w:wordWrap w:val="0"/>
              <w:rPr>
                <w:bCs/>
                <w:szCs w:val="21"/>
              </w:rPr>
            </w:pPr>
            <w:r>
              <w:rPr>
                <w:bCs/>
                <w:szCs w:val="21"/>
              </w:rPr>
              <w:t>测试需求标识：</w:t>
            </w:r>
            <w:r>
              <w:rPr>
                <w:snapToGrid w:val="0"/>
                <w:szCs w:val="21"/>
              </w:rPr>
              <w:t>XQ_SU_ZMFY</w:t>
            </w:r>
          </w:p>
        </w:tc>
      </w:tr>
      <w:tr w:rsidR="003D0E6C" w14:paraId="3CB23946" w14:textId="77777777">
        <w:tc>
          <w:tcPr>
            <w:tcW w:w="947" w:type="pct"/>
            <w:gridSpan w:val="2"/>
          </w:tcPr>
          <w:p w14:paraId="69BB858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1CCE020" w14:textId="77777777" w:rsidR="003D0E6C" w:rsidRDefault="00000000">
            <w:pPr>
              <w:wordWrap w:val="0"/>
              <w:rPr>
                <w:szCs w:val="21"/>
              </w:rPr>
            </w:pPr>
            <w:r>
              <w:rPr>
                <w:rFonts w:hint="eastAsia"/>
                <w:szCs w:val="21"/>
              </w:rPr>
              <w:t>通过人工点击指令编制后，查看反演列表中是否按编码</w:t>
            </w:r>
            <w:r>
              <w:rPr>
                <w:rFonts w:hint="eastAsia"/>
                <w:szCs w:val="21"/>
              </w:rPr>
              <w:t>/</w:t>
            </w:r>
            <w:r>
              <w:rPr>
                <w:rFonts w:hint="eastAsia"/>
                <w:szCs w:val="21"/>
              </w:rPr>
              <w:t>动作对应关系及编码算法正确反演出参数含义，并将反演结果与有效载荷控制计划、数传星历表、载荷工作参数进行比对验证。</w:t>
            </w:r>
          </w:p>
        </w:tc>
      </w:tr>
      <w:tr w:rsidR="003D0E6C" w14:paraId="7F77C7C4" w14:textId="77777777">
        <w:tc>
          <w:tcPr>
            <w:tcW w:w="947" w:type="pct"/>
            <w:gridSpan w:val="2"/>
          </w:tcPr>
          <w:p w14:paraId="1C4BF81E"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97A4787" w14:textId="77777777" w:rsidR="003D0E6C" w:rsidRDefault="00000000">
            <w:pPr>
              <w:wordWrap w:val="0"/>
              <w:rPr>
                <w:bCs/>
                <w:szCs w:val="21"/>
              </w:rPr>
            </w:pPr>
            <w:r>
              <w:rPr>
                <w:bCs/>
                <w:szCs w:val="21"/>
              </w:rPr>
              <w:t>1.</w:t>
            </w:r>
            <w:r>
              <w:rPr>
                <w:bCs/>
                <w:szCs w:val="21"/>
              </w:rPr>
              <w:t>被测软件已正常启动</w:t>
            </w:r>
          </w:p>
          <w:p w14:paraId="5316DB76" w14:textId="77777777" w:rsidR="003D0E6C" w:rsidRDefault="00000000">
            <w:pPr>
              <w:wordWrap w:val="0"/>
              <w:rPr>
                <w:bCs/>
                <w:szCs w:val="21"/>
              </w:rPr>
            </w:pPr>
            <w:r>
              <w:rPr>
                <w:bCs/>
                <w:szCs w:val="21"/>
              </w:rPr>
              <w:t>2.</w:t>
            </w:r>
            <w:r>
              <w:rPr>
                <w:bCs/>
                <w:szCs w:val="21"/>
              </w:rPr>
              <w:t>测试环境已配置就绪</w:t>
            </w:r>
          </w:p>
          <w:p w14:paraId="2EEE1A68" w14:textId="77777777" w:rsidR="003D0E6C" w:rsidRDefault="00000000">
            <w:pPr>
              <w:wordWrap w:val="0"/>
              <w:rPr>
                <w:szCs w:val="21"/>
              </w:rPr>
            </w:pPr>
            <w:r>
              <w:rPr>
                <w:bCs/>
                <w:szCs w:val="21"/>
              </w:rPr>
              <w:t>3.</w:t>
            </w:r>
            <w:r>
              <w:rPr>
                <w:bCs/>
                <w:szCs w:val="21"/>
              </w:rPr>
              <w:t>相关接口已连通</w:t>
            </w:r>
          </w:p>
        </w:tc>
      </w:tr>
      <w:tr w:rsidR="003D0E6C" w14:paraId="57DEA618" w14:textId="77777777">
        <w:tc>
          <w:tcPr>
            <w:tcW w:w="947" w:type="pct"/>
            <w:gridSpan w:val="2"/>
          </w:tcPr>
          <w:p w14:paraId="3137AF0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0436183" w14:textId="77777777" w:rsidR="003D0E6C" w:rsidRDefault="00000000">
            <w:pPr>
              <w:wordWrap w:val="0"/>
              <w:rPr>
                <w:bCs/>
                <w:szCs w:val="21"/>
              </w:rPr>
            </w:pPr>
            <w:r>
              <w:rPr>
                <w:bCs/>
                <w:szCs w:val="21"/>
              </w:rPr>
              <w:t>1.</w:t>
            </w:r>
            <w:r>
              <w:rPr>
                <w:bCs/>
                <w:szCs w:val="21"/>
              </w:rPr>
              <w:t>被测软件版本受控</w:t>
            </w:r>
          </w:p>
          <w:p w14:paraId="7400A59E" w14:textId="77777777" w:rsidR="003D0E6C" w:rsidRDefault="00000000">
            <w:pPr>
              <w:wordWrap w:val="0"/>
              <w:rPr>
                <w:szCs w:val="21"/>
              </w:rPr>
            </w:pPr>
            <w:r>
              <w:rPr>
                <w:bCs/>
                <w:szCs w:val="21"/>
              </w:rPr>
              <w:t>2.</w:t>
            </w:r>
            <w:r>
              <w:rPr>
                <w:bCs/>
                <w:szCs w:val="21"/>
              </w:rPr>
              <w:t>测试环境满足设计要求</w:t>
            </w:r>
          </w:p>
        </w:tc>
      </w:tr>
      <w:tr w:rsidR="003D0E6C" w14:paraId="192102BA" w14:textId="77777777">
        <w:tc>
          <w:tcPr>
            <w:tcW w:w="5000" w:type="pct"/>
            <w:gridSpan w:val="6"/>
          </w:tcPr>
          <w:p w14:paraId="1396BEC3"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BF0F7A4" w14:textId="77777777">
        <w:tc>
          <w:tcPr>
            <w:tcW w:w="412" w:type="pct"/>
          </w:tcPr>
          <w:p w14:paraId="227262C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3" w:type="pct"/>
            <w:gridSpan w:val="3"/>
          </w:tcPr>
          <w:p w14:paraId="1944318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82CDB9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CD91716" w14:textId="77777777">
        <w:tc>
          <w:tcPr>
            <w:tcW w:w="412" w:type="pct"/>
          </w:tcPr>
          <w:p w14:paraId="06590282" w14:textId="77777777" w:rsidR="003D0E6C" w:rsidRDefault="003D0E6C">
            <w:pPr>
              <w:pStyle w:val="afffff4"/>
              <w:numPr>
                <w:ilvl w:val="0"/>
                <w:numId w:val="111"/>
              </w:numPr>
              <w:wordWrap w:val="0"/>
              <w:ind w:firstLineChars="0"/>
              <w:jc w:val="center"/>
              <w:rPr>
                <w:szCs w:val="21"/>
              </w:rPr>
            </w:pPr>
          </w:p>
        </w:tc>
        <w:tc>
          <w:tcPr>
            <w:tcW w:w="2523" w:type="pct"/>
            <w:gridSpan w:val="3"/>
          </w:tcPr>
          <w:p w14:paraId="1FC1E3FC" w14:textId="77777777" w:rsidR="003D0E6C" w:rsidRDefault="00000000">
            <w:pPr>
              <w:wordWrap w:val="0"/>
              <w:rPr>
                <w:szCs w:val="21"/>
              </w:rPr>
            </w:pPr>
            <w:r>
              <w:rPr>
                <w:snapToGrid w:val="0"/>
                <w:szCs w:val="21"/>
              </w:rPr>
              <w:t>查看反演列表中是否按照试验星</w:t>
            </w:r>
            <w:r>
              <w:rPr>
                <w:rFonts w:hint="eastAsia"/>
                <w:snapToGrid w:val="0"/>
                <w:szCs w:val="21"/>
              </w:rPr>
              <w:t>BCD</w:t>
            </w:r>
            <w:r>
              <w:rPr>
                <w:rFonts w:hint="eastAsia"/>
                <w:snapToGrid w:val="0"/>
                <w:szCs w:val="21"/>
              </w:rPr>
              <w:t>星</w:t>
            </w:r>
            <w:r>
              <w:rPr>
                <w:snapToGrid w:val="0"/>
                <w:szCs w:val="21"/>
              </w:rPr>
              <w:t>卫星任务指令编码</w:t>
            </w:r>
            <w:r>
              <w:rPr>
                <w:snapToGrid w:val="0"/>
                <w:szCs w:val="21"/>
              </w:rPr>
              <w:t>/</w:t>
            </w:r>
            <w:r>
              <w:rPr>
                <w:snapToGrid w:val="0"/>
                <w:szCs w:val="21"/>
              </w:rPr>
              <w:t>动作对应关系及编码算法，正确反演出指令数据中相应参数的含义</w:t>
            </w:r>
          </w:p>
        </w:tc>
        <w:tc>
          <w:tcPr>
            <w:tcW w:w="2063" w:type="pct"/>
            <w:gridSpan w:val="2"/>
          </w:tcPr>
          <w:p w14:paraId="6C53FB35" w14:textId="77777777" w:rsidR="003D0E6C" w:rsidRDefault="00000000">
            <w:pPr>
              <w:wordWrap w:val="0"/>
              <w:rPr>
                <w:szCs w:val="21"/>
              </w:rPr>
            </w:pPr>
            <w:r>
              <w:rPr>
                <w:snapToGrid w:val="0"/>
                <w:szCs w:val="21"/>
              </w:rPr>
              <w:t>正确反演出指令数据中相应参数的含义</w:t>
            </w:r>
          </w:p>
        </w:tc>
      </w:tr>
      <w:tr w:rsidR="003D0E6C" w14:paraId="531CC263" w14:textId="77777777">
        <w:tc>
          <w:tcPr>
            <w:tcW w:w="412" w:type="pct"/>
          </w:tcPr>
          <w:p w14:paraId="5F57AA7D" w14:textId="77777777" w:rsidR="003D0E6C" w:rsidRDefault="003D0E6C">
            <w:pPr>
              <w:pStyle w:val="afffff4"/>
              <w:numPr>
                <w:ilvl w:val="0"/>
                <w:numId w:val="111"/>
              </w:numPr>
              <w:wordWrap w:val="0"/>
              <w:ind w:firstLineChars="0"/>
              <w:jc w:val="center"/>
              <w:rPr>
                <w:szCs w:val="21"/>
              </w:rPr>
            </w:pPr>
          </w:p>
        </w:tc>
        <w:tc>
          <w:tcPr>
            <w:tcW w:w="2523" w:type="pct"/>
            <w:gridSpan w:val="3"/>
          </w:tcPr>
          <w:p w14:paraId="41347539" w14:textId="77777777" w:rsidR="003D0E6C" w:rsidRDefault="00000000">
            <w:pPr>
              <w:wordWrap w:val="0"/>
              <w:rPr>
                <w:szCs w:val="21"/>
              </w:rPr>
            </w:pPr>
            <w:r>
              <w:rPr>
                <w:snapToGrid w:val="0"/>
                <w:szCs w:val="21"/>
              </w:rPr>
              <w:t>将反演结果与</w:t>
            </w:r>
            <w:r>
              <w:rPr>
                <w:rFonts w:hint="eastAsia"/>
                <w:szCs w:val="21"/>
              </w:rPr>
              <w:t>有效载荷控制计划</w:t>
            </w:r>
            <w:r>
              <w:rPr>
                <w:snapToGrid w:val="0"/>
                <w:szCs w:val="21"/>
              </w:rPr>
              <w:t>进行比对，查看指令参数是否正确</w:t>
            </w:r>
          </w:p>
        </w:tc>
        <w:tc>
          <w:tcPr>
            <w:tcW w:w="2063" w:type="pct"/>
            <w:gridSpan w:val="2"/>
          </w:tcPr>
          <w:p w14:paraId="1481D032" w14:textId="77777777" w:rsidR="003D0E6C" w:rsidRDefault="00000000">
            <w:pPr>
              <w:wordWrap w:val="0"/>
              <w:rPr>
                <w:szCs w:val="21"/>
              </w:rPr>
            </w:pPr>
            <w:r>
              <w:rPr>
                <w:snapToGrid w:val="0"/>
                <w:szCs w:val="21"/>
              </w:rPr>
              <w:t>查看指令参数正确</w:t>
            </w:r>
          </w:p>
        </w:tc>
      </w:tr>
      <w:tr w:rsidR="003D0E6C" w14:paraId="357FCB48" w14:textId="77777777">
        <w:tc>
          <w:tcPr>
            <w:tcW w:w="412" w:type="pct"/>
          </w:tcPr>
          <w:p w14:paraId="115A40F6" w14:textId="77777777" w:rsidR="003D0E6C" w:rsidRDefault="003D0E6C">
            <w:pPr>
              <w:pStyle w:val="afffff4"/>
              <w:numPr>
                <w:ilvl w:val="0"/>
                <w:numId w:val="111"/>
              </w:numPr>
              <w:wordWrap w:val="0"/>
              <w:ind w:firstLineChars="0"/>
              <w:jc w:val="center"/>
              <w:rPr>
                <w:szCs w:val="21"/>
              </w:rPr>
            </w:pPr>
          </w:p>
        </w:tc>
        <w:tc>
          <w:tcPr>
            <w:tcW w:w="2523" w:type="pct"/>
            <w:gridSpan w:val="3"/>
          </w:tcPr>
          <w:p w14:paraId="4E7ACD8C" w14:textId="77777777" w:rsidR="003D0E6C" w:rsidRDefault="00000000">
            <w:pPr>
              <w:wordWrap w:val="0"/>
              <w:rPr>
                <w:snapToGrid w:val="0"/>
                <w:szCs w:val="21"/>
              </w:rPr>
            </w:pPr>
            <w:r>
              <w:rPr>
                <w:snapToGrid w:val="0"/>
                <w:szCs w:val="21"/>
              </w:rPr>
              <w:t>将反演结果与</w:t>
            </w:r>
            <w:r>
              <w:rPr>
                <w:rFonts w:hint="eastAsia"/>
                <w:szCs w:val="21"/>
              </w:rPr>
              <w:t>数传星历表</w:t>
            </w:r>
            <w:r>
              <w:rPr>
                <w:snapToGrid w:val="0"/>
                <w:szCs w:val="21"/>
              </w:rPr>
              <w:t>进行比对，查看数传星历参数是否正确</w:t>
            </w:r>
          </w:p>
        </w:tc>
        <w:tc>
          <w:tcPr>
            <w:tcW w:w="2063" w:type="pct"/>
            <w:gridSpan w:val="2"/>
          </w:tcPr>
          <w:p w14:paraId="582C45D4" w14:textId="77777777" w:rsidR="003D0E6C" w:rsidRDefault="00000000">
            <w:pPr>
              <w:wordWrap w:val="0"/>
              <w:rPr>
                <w:snapToGrid w:val="0"/>
                <w:szCs w:val="21"/>
              </w:rPr>
            </w:pPr>
            <w:r>
              <w:rPr>
                <w:rFonts w:hint="eastAsia"/>
                <w:snapToGrid w:val="0"/>
                <w:szCs w:val="21"/>
              </w:rPr>
              <w:t>查看</w:t>
            </w:r>
            <w:r>
              <w:rPr>
                <w:snapToGrid w:val="0"/>
                <w:szCs w:val="21"/>
              </w:rPr>
              <w:t>数传星历参数正确</w:t>
            </w:r>
          </w:p>
        </w:tc>
      </w:tr>
      <w:tr w:rsidR="003D0E6C" w14:paraId="1827FD8D" w14:textId="77777777">
        <w:tc>
          <w:tcPr>
            <w:tcW w:w="412" w:type="pct"/>
          </w:tcPr>
          <w:p w14:paraId="02A646E7" w14:textId="77777777" w:rsidR="003D0E6C" w:rsidRDefault="003D0E6C">
            <w:pPr>
              <w:pStyle w:val="afffff4"/>
              <w:numPr>
                <w:ilvl w:val="0"/>
                <w:numId w:val="111"/>
              </w:numPr>
              <w:wordWrap w:val="0"/>
              <w:ind w:firstLineChars="0"/>
              <w:jc w:val="center"/>
              <w:rPr>
                <w:szCs w:val="21"/>
              </w:rPr>
            </w:pPr>
          </w:p>
        </w:tc>
        <w:tc>
          <w:tcPr>
            <w:tcW w:w="2523" w:type="pct"/>
            <w:gridSpan w:val="3"/>
          </w:tcPr>
          <w:p w14:paraId="3FFAB2CE" w14:textId="77777777" w:rsidR="003D0E6C" w:rsidRDefault="00000000">
            <w:pPr>
              <w:wordWrap w:val="0"/>
              <w:rPr>
                <w:snapToGrid w:val="0"/>
                <w:szCs w:val="21"/>
              </w:rPr>
            </w:pPr>
            <w:r>
              <w:rPr>
                <w:snapToGrid w:val="0"/>
                <w:szCs w:val="21"/>
              </w:rPr>
              <w:t>将反演结果与</w:t>
            </w:r>
            <w:r>
              <w:rPr>
                <w:rFonts w:hint="eastAsia"/>
                <w:szCs w:val="21"/>
              </w:rPr>
              <w:t>载荷工作参数</w:t>
            </w:r>
            <w:r>
              <w:rPr>
                <w:snapToGrid w:val="0"/>
                <w:szCs w:val="21"/>
              </w:rPr>
              <w:t>进行比对，查看</w:t>
            </w:r>
            <w:r>
              <w:rPr>
                <w:rFonts w:hint="eastAsia"/>
                <w:szCs w:val="21"/>
              </w:rPr>
              <w:t>载荷工作参数</w:t>
            </w:r>
            <w:r>
              <w:rPr>
                <w:snapToGrid w:val="0"/>
                <w:szCs w:val="21"/>
              </w:rPr>
              <w:t>指令参数是否正确</w:t>
            </w:r>
          </w:p>
        </w:tc>
        <w:tc>
          <w:tcPr>
            <w:tcW w:w="2063" w:type="pct"/>
            <w:gridSpan w:val="2"/>
          </w:tcPr>
          <w:p w14:paraId="0FAA6D18" w14:textId="77777777" w:rsidR="003D0E6C" w:rsidRDefault="00000000">
            <w:pPr>
              <w:wordWrap w:val="0"/>
              <w:rPr>
                <w:snapToGrid w:val="0"/>
                <w:szCs w:val="21"/>
              </w:rPr>
            </w:pPr>
            <w:r>
              <w:rPr>
                <w:rFonts w:hint="eastAsia"/>
                <w:snapToGrid w:val="0"/>
                <w:szCs w:val="21"/>
              </w:rPr>
              <w:t>查看</w:t>
            </w:r>
            <w:r>
              <w:rPr>
                <w:rFonts w:hint="eastAsia"/>
                <w:szCs w:val="21"/>
              </w:rPr>
              <w:t>载荷工作</w:t>
            </w:r>
            <w:r>
              <w:rPr>
                <w:snapToGrid w:val="0"/>
                <w:szCs w:val="21"/>
              </w:rPr>
              <w:t>参数正确</w:t>
            </w:r>
          </w:p>
        </w:tc>
      </w:tr>
      <w:tr w:rsidR="003D0E6C" w14:paraId="16382975" w14:textId="77777777">
        <w:tc>
          <w:tcPr>
            <w:tcW w:w="412" w:type="pct"/>
          </w:tcPr>
          <w:p w14:paraId="067ED8A5" w14:textId="77777777" w:rsidR="003D0E6C" w:rsidRDefault="003D0E6C">
            <w:pPr>
              <w:pStyle w:val="afffff4"/>
              <w:numPr>
                <w:ilvl w:val="0"/>
                <w:numId w:val="111"/>
              </w:numPr>
              <w:wordWrap w:val="0"/>
              <w:ind w:firstLineChars="0"/>
              <w:jc w:val="center"/>
              <w:rPr>
                <w:szCs w:val="21"/>
              </w:rPr>
            </w:pPr>
          </w:p>
        </w:tc>
        <w:tc>
          <w:tcPr>
            <w:tcW w:w="2523" w:type="pct"/>
            <w:gridSpan w:val="3"/>
          </w:tcPr>
          <w:p w14:paraId="4B49D336" w14:textId="77777777" w:rsidR="003D0E6C" w:rsidRDefault="00000000">
            <w:pPr>
              <w:wordWrap w:val="0"/>
              <w:rPr>
                <w:snapToGrid w:val="0"/>
                <w:szCs w:val="21"/>
              </w:rPr>
            </w:pPr>
            <w:r>
              <w:rPr>
                <w:snapToGrid w:val="0"/>
                <w:szCs w:val="21"/>
              </w:rPr>
              <w:t>点击保存入库按钮，在指令日志中查看是否记录指令码反演过程和结果</w:t>
            </w:r>
          </w:p>
        </w:tc>
        <w:tc>
          <w:tcPr>
            <w:tcW w:w="2063" w:type="pct"/>
            <w:gridSpan w:val="2"/>
          </w:tcPr>
          <w:p w14:paraId="6A388AF8" w14:textId="77777777" w:rsidR="003D0E6C" w:rsidRDefault="00000000">
            <w:pPr>
              <w:wordWrap w:val="0"/>
              <w:rPr>
                <w:snapToGrid w:val="0"/>
                <w:szCs w:val="21"/>
              </w:rPr>
            </w:pPr>
            <w:r>
              <w:rPr>
                <w:snapToGrid w:val="0"/>
                <w:szCs w:val="21"/>
              </w:rPr>
              <w:t>指令日志中查看记录指令码反演过程和结果</w:t>
            </w:r>
          </w:p>
        </w:tc>
      </w:tr>
      <w:tr w:rsidR="003D0E6C" w14:paraId="3F8EF571" w14:textId="77777777">
        <w:tc>
          <w:tcPr>
            <w:tcW w:w="412" w:type="pct"/>
          </w:tcPr>
          <w:p w14:paraId="5136B6C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B0FD99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A1B9779"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2D5D529" w14:textId="77777777">
        <w:tc>
          <w:tcPr>
            <w:tcW w:w="412" w:type="pct"/>
          </w:tcPr>
          <w:p w14:paraId="6A6ACCE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E42FC5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AD6F085" w14:textId="77777777" w:rsidR="003D0E6C" w:rsidRDefault="00000000">
            <w:pPr>
              <w:wordWrap w:val="0"/>
              <w:rPr>
                <w:szCs w:val="21"/>
              </w:rPr>
            </w:pPr>
            <w:r>
              <w:rPr>
                <w:rFonts w:hint="eastAsia"/>
                <w:szCs w:val="21"/>
              </w:rPr>
              <w:t>本测试用例的全部测试步骤都通过即标志本用例为“通过”</w:t>
            </w:r>
          </w:p>
        </w:tc>
      </w:tr>
      <w:tr w:rsidR="003D0E6C" w14:paraId="27B987ED" w14:textId="77777777">
        <w:tc>
          <w:tcPr>
            <w:tcW w:w="412" w:type="pct"/>
          </w:tcPr>
          <w:p w14:paraId="105F849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设计</w:t>
            </w:r>
          </w:p>
          <w:p w14:paraId="3B6EC16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2FEE590" w14:textId="77777777" w:rsidR="003D0E6C" w:rsidRDefault="00000000">
            <w:pPr>
              <w:wordWrap w:val="0"/>
              <w:rPr>
                <w:szCs w:val="21"/>
              </w:rPr>
            </w:pPr>
            <w:r>
              <w:rPr>
                <w:rFonts w:hint="eastAsia"/>
                <w:szCs w:val="21"/>
              </w:rPr>
              <w:t>李友</w:t>
            </w:r>
          </w:p>
        </w:tc>
      </w:tr>
    </w:tbl>
    <w:p w14:paraId="7E1C1D08" w14:textId="77777777" w:rsidR="003D0E6C" w:rsidRDefault="003D0E6C"/>
    <w:p w14:paraId="4B95C4C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0F5FAC2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C3604B8" w14:textId="77777777" w:rsidR="003D0E6C" w:rsidRDefault="003D0E6C">
            <w:pPr>
              <w:numPr>
                <w:ilvl w:val="0"/>
                <w:numId w:val="47"/>
              </w:numPr>
              <w:wordWrap w:val="0"/>
              <w:jc w:val="left"/>
              <w:rPr>
                <w:b/>
                <w:szCs w:val="21"/>
              </w:rPr>
            </w:pPr>
          </w:p>
        </w:tc>
      </w:tr>
      <w:tr w:rsidR="003D0E6C" w14:paraId="680C4599" w14:textId="77777777">
        <w:tc>
          <w:tcPr>
            <w:tcW w:w="948" w:type="pct"/>
            <w:gridSpan w:val="2"/>
          </w:tcPr>
          <w:p w14:paraId="645C65E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7BE33EC" w14:textId="77777777" w:rsidR="003D0E6C" w:rsidRDefault="00000000">
            <w:pPr>
              <w:wordWrap w:val="0"/>
              <w:jc w:val="center"/>
              <w:rPr>
                <w:szCs w:val="21"/>
              </w:rPr>
            </w:pPr>
            <w:r>
              <w:rPr>
                <w:szCs w:val="21"/>
              </w:rPr>
              <w:t>指令码反演异常功能</w:t>
            </w:r>
          </w:p>
        </w:tc>
        <w:tc>
          <w:tcPr>
            <w:tcW w:w="578" w:type="pct"/>
            <w:gridSpan w:val="2"/>
          </w:tcPr>
          <w:p w14:paraId="66DAB8E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FF368E6" w14:textId="77777777" w:rsidR="003D0E6C" w:rsidRDefault="00000000">
            <w:pPr>
              <w:wordWrap w:val="0"/>
              <w:jc w:val="center"/>
              <w:rPr>
                <w:szCs w:val="21"/>
              </w:rPr>
            </w:pPr>
            <w:r>
              <w:rPr>
                <w:rFonts w:hint="eastAsia"/>
                <w:snapToGrid w:val="0"/>
                <w:szCs w:val="21"/>
              </w:rPr>
              <w:t>YL</w:t>
            </w:r>
            <w:r>
              <w:rPr>
                <w:snapToGrid w:val="0"/>
                <w:szCs w:val="21"/>
              </w:rPr>
              <w:t>_SU_ZMFY</w:t>
            </w:r>
            <w:r>
              <w:rPr>
                <w:rFonts w:hint="eastAsia"/>
                <w:snapToGrid w:val="0"/>
                <w:szCs w:val="21"/>
              </w:rPr>
              <w:t>_003</w:t>
            </w:r>
          </w:p>
        </w:tc>
      </w:tr>
      <w:tr w:rsidR="003D0E6C" w14:paraId="5D2AADAD" w14:textId="77777777">
        <w:tc>
          <w:tcPr>
            <w:tcW w:w="948" w:type="pct"/>
            <w:gridSpan w:val="2"/>
          </w:tcPr>
          <w:p w14:paraId="39D6FD23"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7B9F98A" w14:textId="77777777" w:rsidR="003D0E6C" w:rsidRDefault="00000000">
            <w:pPr>
              <w:wordWrap w:val="0"/>
              <w:rPr>
                <w:bCs/>
                <w:szCs w:val="21"/>
              </w:rPr>
            </w:pPr>
            <w:r>
              <w:rPr>
                <w:bCs/>
                <w:szCs w:val="21"/>
              </w:rPr>
              <w:t>软件测试依据：软件测试大纲</w:t>
            </w:r>
          </w:p>
          <w:p w14:paraId="04A6E419" w14:textId="77777777" w:rsidR="003D0E6C" w:rsidRDefault="00000000">
            <w:pPr>
              <w:wordWrap w:val="0"/>
              <w:rPr>
                <w:bCs/>
                <w:szCs w:val="21"/>
              </w:rPr>
            </w:pPr>
            <w:r>
              <w:rPr>
                <w:bCs/>
                <w:szCs w:val="21"/>
              </w:rPr>
              <w:t>测试需求分析：</w:t>
            </w:r>
            <w:r>
              <w:rPr>
                <w:rFonts w:hint="eastAsia"/>
                <w:bCs/>
                <w:szCs w:val="21"/>
              </w:rPr>
              <w:t>6.2.1.4.2.5</w:t>
            </w:r>
            <w:r>
              <w:rPr>
                <w:rFonts w:hint="eastAsia"/>
                <w:snapToGrid w:val="0"/>
                <w:szCs w:val="21"/>
              </w:rPr>
              <w:t>BCD</w:t>
            </w:r>
            <w:r>
              <w:rPr>
                <w:rFonts w:hint="eastAsia"/>
                <w:snapToGrid w:val="0"/>
                <w:szCs w:val="21"/>
              </w:rPr>
              <w:t>星</w:t>
            </w:r>
            <w:r>
              <w:rPr>
                <w:snapToGrid w:val="0"/>
                <w:szCs w:val="21"/>
              </w:rPr>
              <w:t>指令码反演验证</w:t>
            </w:r>
          </w:p>
          <w:p w14:paraId="11895911" w14:textId="77777777" w:rsidR="003D0E6C" w:rsidRDefault="00000000">
            <w:pPr>
              <w:wordWrap w:val="0"/>
              <w:rPr>
                <w:bCs/>
                <w:szCs w:val="21"/>
              </w:rPr>
            </w:pPr>
            <w:r>
              <w:rPr>
                <w:bCs/>
                <w:szCs w:val="21"/>
              </w:rPr>
              <w:t>测试需求标识：</w:t>
            </w:r>
            <w:r>
              <w:rPr>
                <w:snapToGrid w:val="0"/>
                <w:szCs w:val="21"/>
              </w:rPr>
              <w:t>XQ_SU_ZMFY</w:t>
            </w:r>
          </w:p>
        </w:tc>
      </w:tr>
      <w:tr w:rsidR="003D0E6C" w14:paraId="135A3E97" w14:textId="77777777">
        <w:tc>
          <w:tcPr>
            <w:tcW w:w="948" w:type="pct"/>
            <w:gridSpan w:val="2"/>
          </w:tcPr>
          <w:p w14:paraId="4955B12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779B679" w14:textId="77777777" w:rsidR="003D0E6C" w:rsidRDefault="00000000">
            <w:pPr>
              <w:wordWrap w:val="0"/>
              <w:rPr>
                <w:szCs w:val="21"/>
              </w:rPr>
            </w:pPr>
            <w:r>
              <w:rPr>
                <w:bCs/>
                <w:snapToGrid w:val="0"/>
                <w:szCs w:val="21"/>
              </w:rPr>
              <w:t>通过人工对反演失败的指令进行反演验证，查看软件是否给出详细错误提示并终止指令生成流程</w:t>
            </w:r>
          </w:p>
        </w:tc>
      </w:tr>
      <w:tr w:rsidR="003D0E6C" w14:paraId="30C3A8AA" w14:textId="77777777">
        <w:tc>
          <w:tcPr>
            <w:tcW w:w="948" w:type="pct"/>
            <w:gridSpan w:val="2"/>
          </w:tcPr>
          <w:p w14:paraId="081FD97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8E5421A" w14:textId="77777777" w:rsidR="003D0E6C" w:rsidRDefault="00000000">
            <w:pPr>
              <w:wordWrap w:val="0"/>
              <w:rPr>
                <w:bCs/>
                <w:szCs w:val="21"/>
              </w:rPr>
            </w:pPr>
            <w:r>
              <w:rPr>
                <w:bCs/>
                <w:szCs w:val="21"/>
              </w:rPr>
              <w:t>1.</w:t>
            </w:r>
            <w:r>
              <w:rPr>
                <w:bCs/>
                <w:szCs w:val="21"/>
              </w:rPr>
              <w:t>被测软件已正常启动</w:t>
            </w:r>
          </w:p>
          <w:p w14:paraId="1E25C3ED" w14:textId="77777777" w:rsidR="003D0E6C" w:rsidRDefault="00000000">
            <w:pPr>
              <w:wordWrap w:val="0"/>
              <w:rPr>
                <w:bCs/>
                <w:szCs w:val="21"/>
              </w:rPr>
            </w:pPr>
            <w:r>
              <w:rPr>
                <w:bCs/>
                <w:szCs w:val="21"/>
              </w:rPr>
              <w:t>2.</w:t>
            </w:r>
            <w:r>
              <w:rPr>
                <w:bCs/>
                <w:szCs w:val="21"/>
              </w:rPr>
              <w:t>测试环境已配置就绪</w:t>
            </w:r>
          </w:p>
          <w:p w14:paraId="29DA24D4" w14:textId="77777777" w:rsidR="003D0E6C" w:rsidRDefault="00000000">
            <w:pPr>
              <w:wordWrap w:val="0"/>
              <w:rPr>
                <w:szCs w:val="21"/>
              </w:rPr>
            </w:pPr>
            <w:r>
              <w:rPr>
                <w:bCs/>
                <w:szCs w:val="21"/>
              </w:rPr>
              <w:t>3.</w:t>
            </w:r>
            <w:r>
              <w:rPr>
                <w:bCs/>
                <w:szCs w:val="21"/>
              </w:rPr>
              <w:t>相关接口已连通</w:t>
            </w:r>
          </w:p>
        </w:tc>
      </w:tr>
      <w:tr w:rsidR="003D0E6C" w14:paraId="787D064E" w14:textId="77777777">
        <w:tc>
          <w:tcPr>
            <w:tcW w:w="948" w:type="pct"/>
            <w:gridSpan w:val="2"/>
          </w:tcPr>
          <w:p w14:paraId="5D2A5ED1"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D8468B1" w14:textId="77777777" w:rsidR="003D0E6C" w:rsidRDefault="00000000">
            <w:pPr>
              <w:wordWrap w:val="0"/>
              <w:rPr>
                <w:bCs/>
                <w:szCs w:val="21"/>
              </w:rPr>
            </w:pPr>
            <w:r>
              <w:rPr>
                <w:bCs/>
                <w:szCs w:val="21"/>
              </w:rPr>
              <w:t>1.</w:t>
            </w:r>
            <w:r>
              <w:rPr>
                <w:bCs/>
                <w:szCs w:val="21"/>
              </w:rPr>
              <w:t>被测软件版本受控</w:t>
            </w:r>
          </w:p>
          <w:p w14:paraId="1BB1364E" w14:textId="77777777" w:rsidR="003D0E6C" w:rsidRDefault="00000000">
            <w:pPr>
              <w:wordWrap w:val="0"/>
              <w:rPr>
                <w:szCs w:val="21"/>
              </w:rPr>
            </w:pPr>
            <w:r>
              <w:rPr>
                <w:bCs/>
                <w:szCs w:val="21"/>
              </w:rPr>
              <w:t>2.</w:t>
            </w:r>
            <w:r>
              <w:rPr>
                <w:bCs/>
                <w:szCs w:val="21"/>
              </w:rPr>
              <w:t>测试环境满足设计要求</w:t>
            </w:r>
          </w:p>
        </w:tc>
      </w:tr>
      <w:tr w:rsidR="003D0E6C" w14:paraId="7D025AC6" w14:textId="77777777">
        <w:tc>
          <w:tcPr>
            <w:tcW w:w="5000" w:type="pct"/>
            <w:gridSpan w:val="6"/>
          </w:tcPr>
          <w:p w14:paraId="6F67D279"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A42A7A9" w14:textId="77777777">
        <w:tc>
          <w:tcPr>
            <w:tcW w:w="413" w:type="pct"/>
          </w:tcPr>
          <w:p w14:paraId="5E6150A5"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65FA76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EA4FB1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B088E57" w14:textId="77777777">
        <w:tc>
          <w:tcPr>
            <w:tcW w:w="413" w:type="pct"/>
          </w:tcPr>
          <w:p w14:paraId="3A26B83D" w14:textId="77777777" w:rsidR="003D0E6C" w:rsidRDefault="003D0E6C">
            <w:pPr>
              <w:pStyle w:val="afffff4"/>
              <w:numPr>
                <w:ilvl w:val="0"/>
                <w:numId w:val="112"/>
              </w:numPr>
              <w:wordWrap w:val="0"/>
              <w:ind w:firstLineChars="0"/>
              <w:jc w:val="center"/>
              <w:rPr>
                <w:szCs w:val="21"/>
              </w:rPr>
            </w:pPr>
          </w:p>
        </w:tc>
        <w:tc>
          <w:tcPr>
            <w:tcW w:w="2524" w:type="pct"/>
            <w:gridSpan w:val="3"/>
          </w:tcPr>
          <w:p w14:paraId="7A76DEB0" w14:textId="77777777" w:rsidR="003D0E6C" w:rsidRDefault="00000000">
            <w:pPr>
              <w:wordWrap w:val="0"/>
              <w:rPr>
                <w:szCs w:val="21"/>
              </w:rPr>
            </w:pPr>
            <w:r>
              <w:rPr>
                <w:snapToGrid w:val="0"/>
                <w:szCs w:val="21"/>
              </w:rPr>
              <w:t>加载包含与指令模板不匹配的指令数据的计划，点击指令编制，查看软件是否在指令码反演环节给出错误提示并终止指令生成流程</w:t>
            </w:r>
          </w:p>
        </w:tc>
        <w:tc>
          <w:tcPr>
            <w:tcW w:w="2063" w:type="pct"/>
            <w:gridSpan w:val="2"/>
          </w:tcPr>
          <w:p w14:paraId="3D4A00AC" w14:textId="77777777" w:rsidR="003D0E6C" w:rsidRDefault="00000000">
            <w:pPr>
              <w:wordWrap w:val="0"/>
              <w:rPr>
                <w:szCs w:val="21"/>
              </w:rPr>
            </w:pPr>
            <w:r>
              <w:rPr>
                <w:snapToGrid w:val="0"/>
                <w:szCs w:val="21"/>
              </w:rPr>
              <w:t>在指令码反演环节给出错误提示并终止指令生成流程</w:t>
            </w:r>
          </w:p>
        </w:tc>
      </w:tr>
      <w:tr w:rsidR="003D0E6C" w14:paraId="2FF98EC6" w14:textId="77777777">
        <w:tc>
          <w:tcPr>
            <w:tcW w:w="413" w:type="pct"/>
          </w:tcPr>
          <w:p w14:paraId="724980DC" w14:textId="77777777" w:rsidR="003D0E6C" w:rsidRDefault="003D0E6C">
            <w:pPr>
              <w:pStyle w:val="afffff4"/>
              <w:numPr>
                <w:ilvl w:val="0"/>
                <w:numId w:val="112"/>
              </w:numPr>
              <w:wordWrap w:val="0"/>
              <w:ind w:firstLineChars="0"/>
              <w:jc w:val="center"/>
              <w:rPr>
                <w:szCs w:val="21"/>
              </w:rPr>
            </w:pPr>
          </w:p>
        </w:tc>
        <w:tc>
          <w:tcPr>
            <w:tcW w:w="2524" w:type="pct"/>
            <w:gridSpan w:val="3"/>
          </w:tcPr>
          <w:p w14:paraId="08E16F49" w14:textId="77777777" w:rsidR="003D0E6C" w:rsidRDefault="00000000">
            <w:pPr>
              <w:wordWrap w:val="0"/>
              <w:rPr>
                <w:szCs w:val="21"/>
              </w:rPr>
            </w:pPr>
            <w:r>
              <w:rPr>
                <w:snapToGrid w:val="0"/>
                <w:szCs w:val="21"/>
              </w:rPr>
              <w:t>加载包含参数值超出编码范围的计划，点击指令编制，查看软件是否在参数值提取环节给出错误提示并终止指令生成流程</w:t>
            </w:r>
          </w:p>
        </w:tc>
        <w:tc>
          <w:tcPr>
            <w:tcW w:w="2063" w:type="pct"/>
            <w:gridSpan w:val="2"/>
          </w:tcPr>
          <w:p w14:paraId="4B7704A2" w14:textId="77777777" w:rsidR="003D0E6C" w:rsidRDefault="00000000">
            <w:pPr>
              <w:wordWrap w:val="0"/>
              <w:rPr>
                <w:szCs w:val="21"/>
              </w:rPr>
            </w:pPr>
            <w:r>
              <w:rPr>
                <w:snapToGrid w:val="0"/>
                <w:szCs w:val="21"/>
              </w:rPr>
              <w:t>在参数值提取环节给出错误提示并终止指令生成流程</w:t>
            </w:r>
          </w:p>
        </w:tc>
      </w:tr>
      <w:tr w:rsidR="003D0E6C" w14:paraId="30E7740D" w14:textId="77777777">
        <w:tc>
          <w:tcPr>
            <w:tcW w:w="413" w:type="pct"/>
          </w:tcPr>
          <w:p w14:paraId="13E70631" w14:textId="77777777" w:rsidR="003D0E6C" w:rsidRDefault="003D0E6C">
            <w:pPr>
              <w:pStyle w:val="afffff4"/>
              <w:numPr>
                <w:ilvl w:val="0"/>
                <w:numId w:val="112"/>
              </w:numPr>
              <w:wordWrap w:val="0"/>
              <w:ind w:firstLineChars="0"/>
              <w:jc w:val="center"/>
              <w:rPr>
                <w:szCs w:val="21"/>
              </w:rPr>
            </w:pPr>
          </w:p>
        </w:tc>
        <w:tc>
          <w:tcPr>
            <w:tcW w:w="2524" w:type="pct"/>
            <w:gridSpan w:val="3"/>
          </w:tcPr>
          <w:p w14:paraId="20E54B7C" w14:textId="77777777" w:rsidR="003D0E6C" w:rsidRDefault="00000000">
            <w:pPr>
              <w:wordWrap w:val="0"/>
              <w:rPr>
                <w:snapToGrid w:val="0"/>
                <w:szCs w:val="21"/>
              </w:rPr>
            </w:pPr>
            <w:r>
              <w:rPr>
                <w:snapToGrid w:val="0"/>
                <w:szCs w:val="21"/>
              </w:rPr>
              <w:t>加载包含编码规则不匹配的指令数据的计划，点击指令编制，查看软件是否在编码规则反演环节给出错误提示并终止指令生成流程</w:t>
            </w:r>
          </w:p>
        </w:tc>
        <w:tc>
          <w:tcPr>
            <w:tcW w:w="2063" w:type="pct"/>
            <w:gridSpan w:val="2"/>
          </w:tcPr>
          <w:p w14:paraId="178DAB0B" w14:textId="77777777" w:rsidR="003D0E6C" w:rsidRDefault="00000000">
            <w:pPr>
              <w:wordWrap w:val="0"/>
              <w:rPr>
                <w:snapToGrid w:val="0"/>
                <w:szCs w:val="21"/>
              </w:rPr>
            </w:pPr>
            <w:r>
              <w:rPr>
                <w:snapToGrid w:val="0"/>
                <w:szCs w:val="21"/>
              </w:rPr>
              <w:t>在编码规则反演环节给出错误提示并终止指令生成流程</w:t>
            </w:r>
          </w:p>
        </w:tc>
      </w:tr>
      <w:tr w:rsidR="003D0E6C" w14:paraId="7777B8E2" w14:textId="77777777">
        <w:tc>
          <w:tcPr>
            <w:tcW w:w="413" w:type="pct"/>
          </w:tcPr>
          <w:p w14:paraId="208AD09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872097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9E168A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99FC0C8" w14:textId="77777777">
        <w:tc>
          <w:tcPr>
            <w:tcW w:w="413" w:type="pct"/>
          </w:tcPr>
          <w:p w14:paraId="46FCB27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758069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7022DB1" w14:textId="77777777" w:rsidR="003D0E6C" w:rsidRDefault="00000000">
            <w:pPr>
              <w:wordWrap w:val="0"/>
              <w:rPr>
                <w:szCs w:val="21"/>
              </w:rPr>
            </w:pPr>
            <w:r>
              <w:rPr>
                <w:rFonts w:hint="eastAsia"/>
                <w:szCs w:val="21"/>
              </w:rPr>
              <w:t>本测试用例的全部测试步骤都通过即标志本用例为“通过”</w:t>
            </w:r>
          </w:p>
        </w:tc>
      </w:tr>
      <w:tr w:rsidR="003D0E6C" w14:paraId="59CDC0E0" w14:textId="77777777">
        <w:tc>
          <w:tcPr>
            <w:tcW w:w="413" w:type="pct"/>
          </w:tcPr>
          <w:p w14:paraId="30B39E8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5D6AEF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803EDFC" w14:textId="77777777" w:rsidR="003D0E6C" w:rsidRDefault="00000000">
            <w:pPr>
              <w:wordWrap w:val="0"/>
              <w:rPr>
                <w:szCs w:val="21"/>
              </w:rPr>
            </w:pPr>
            <w:r>
              <w:rPr>
                <w:rFonts w:hint="eastAsia"/>
                <w:szCs w:val="21"/>
              </w:rPr>
              <w:t>李友</w:t>
            </w:r>
          </w:p>
        </w:tc>
      </w:tr>
    </w:tbl>
    <w:p w14:paraId="771A365D" w14:textId="77777777" w:rsidR="003D0E6C" w:rsidRDefault="003D0E6C"/>
    <w:p w14:paraId="7B4A2AA1" w14:textId="77777777" w:rsidR="003D0E6C" w:rsidRDefault="00000000">
      <w:pPr>
        <w:pStyle w:val="5"/>
        <w:wordWrap w:val="0"/>
      </w:pPr>
      <w:r>
        <w:rPr>
          <w:rFonts w:hint="eastAsia"/>
        </w:rPr>
        <w:lastRenderedPageBreak/>
        <w:t>BCD</w:t>
      </w:r>
      <w:r>
        <w:rPr>
          <w:rFonts w:hint="eastAsia"/>
        </w:rPr>
        <w:t>星</w:t>
      </w:r>
      <w:r>
        <w:t>指令取消</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B9E94B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7524E9C" w14:textId="77777777" w:rsidR="003D0E6C" w:rsidRDefault="003D0E6C">
            <w:pPr>
              <w:numPr>
                <w:ilvl w:val="0"/>
                <w:numId w:val="47"/>
              </w:numPr>
              <w:wordWrap w:val="0"/>
              <w:jc w:val="left"/>
              <w:rPr>
                <w:b/>
                <w:szCs w:val="21"/>
              </w:rPr>
            </w:pPr>
          </w:p>
        </w:tc>
      </w:tr>
      <w:tr w:rsidR="003D0E6C" w14:paraId="61F6FEEE" w14:textId="77777777">
        <w:tc>
          <w:tcPr>
            <w:tcW w:w="948" w:type="pct"/>
            <w:gridSpan w:val="2"/>
          </w:tcPr>
          <w:p w14:paraId="6DBBBC0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628E49B" w14:textId="77777777" w:rsidR="003D0E6C" w:rsidRDefault="00000000">
            <w:pPr>
              <w:wordWrap w:val="0"/>
              <w:jc w:val="center"/>
              <w:rPr>
                <w:szCs w:val="21"/>
              </w:rPr>
            </w:pPr>
            <w:r>
              <w:rPr>
                <w:szCs w:val="21"/>
              </w:rPr>
              <w:t>人工指令取消功能</w:t>
            </w:r>
          </w:p>
        </w:tc>
        <w:tc>
          <w:tcPr>
            <w:tcW w:w="578" w:type="pct"/>
            <w:gridSpan w:val="2"/>
          </w:tcPr>
          <w:p w14:paraId="79D6F196"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5FEFB2E" w14:textId="77777777" w:rsidR="003D0E6C" w:rsidRDefault="00000000">
            <w:pPr>
              <w:wordWrap w:val="0"/>
              <w:jc w:val="center"/>
              <w:rPr>
                <w:szCs w:val="21"/>
              </w:rPr>
            </w:pPr>
            <w:r>
              <w:rPr>
                <w:rFonts w:hint="eastAsia"/>
                <w:snapToGrid w:val="0"/>
                <w:szCs w:val="21"/>
              </w:rPr>
              <w:t>YL</w:t>
            </w:r>
            <w:r>
              <w:rPr>
                <w:snapToGrid w:val="0"/>
                <w:szCs w:val="21"/>
              </w:rPr>
              <w:t>_SU_ZLQQ</w:t>
            </w:r>
            <w:r>
              <w:rPr>
                <w:rFonts w:hint="eastAsia"/>
                <w:snapToGrid w:val="0"/>
                <w:szCs w:val="21"/>
              </w:rPr>
              <w:t>_001</w:t>
            </w:r>
          </w:p>
        </w:tc>
      </w:tr>
      <w:tr w:rsidR="003D0E6C" w14:paraId="44EC0ED6" w14:textId="77777777">
        <w:tc>
          <w:tcPr>
            <w:tcW w:w="948" w:type="pct"/>
            <w:gridSpan w:val="2"/>
          </w:tcPr>
          <w:p w14:paraId="5B9EEDE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B192036" w14:textId="77777777" w:rsidR="003D0E6C" w:rsidRDefault="00000000">
            <w:pPr>
              <w:wordWrap w:val="0"/>
              <w:rPr>
                <w:bCs/>
                <w:szCs w:val="21"/>
              </w:rPr>
            </w:pPr>
            <w:r>
              <w:rPr>
                <w:bCs/>
                <w:szCs w:val="21"/>
              </w:rPr>
              <w:t>软件测试依据：软件测试大纲</w:t>
            </w:r>
          </w:p>
          <w:p w14:paraId="0DF5B666" w14:textId="77777777" w:rsidR="003D0E6C" w:rsidRDefault="00000000">
            <w:pPr>
              <w:wordWrap w:val="0"/>
              <w:rPr>
                <w:bCs/>
                <w:szCs w:val="21"/>
              </w:rPr>
            </w:pPr>
            <w:r>
              <w:rPr>
                <w:bCs/>
                <w:szCs w:val="21"/>
              </w:rPr>
              <w:t>测试需求分析：</w:t>
            </w:r>
            <w:r>
              <w:rPr>
                <w:rFonts w:hint="eastAsia"/>
                <w:bCs/>
                <w:szCs w:val="21"/>
              </w:rPr>
              <w:t>6.2.1.4.2.6</w:t>
            </w:r>
            <w:r>
              <w:rPr>
                <w:rFonts w:hint="eastAsia"/>
                <w:snapToGrid w:val="0"/>
                <w:szCs w:val="21"/>
              </w:rPr>
              <w:t>BCD</w:t>
            </w:r>
            <w:r>
              <w:rPr>
                <w:rFonts w:hint="eastAsia"/>
                <w:snapToGrid w:val="0"/>
                <w:szCs w:val="21"/>
              </w:rPr>
              <w:t>星</w:t>
            </w:r>
            <w:r>
              <w:rPr>
                <w:snapToGrid w:val="0"/>
                <w:szCs w:val="21"/>
              </w:rPr>
              <w:t>指令取消</w:t>
            </w:r>
          </w:p>
          <w:p w14:paraId="2663276C" w14:textId="77777777" w:rsidR="003D0E6C" w:rsidRDefault="00000000">
            <w:pPr>
              <w:wordWrap w:val="0"/>
              <w:rPr>
                <w:bCs/>
                <w:szCs w:val="21"/>
              </w:rPr>
            </w:pPr>
            <w:r>
              <w:rPr>
                <w:bCs/>
                <w:szCs w:val="21"/>
              </w:rPr>
              <w:t>测试需求标识：</w:t>
            </w:r>
            <w:r>
              <w:rPr>
                <w:snapToGrid w:val="0"/>
                <w:szCs w:val="21"/>
              </w:rPr>
              <w:t>XQ_SU_ZLQQ</w:t>
            </w:r>
          </w:p>
        </w:tc>
      </w:tr>
      <w:tr w:rsidR="003D0E6C" w14:paraId="1FFA6333" w14:textId="77777777">
        <w:tc>
          <w:tcPr>
            <w:tcW w:w="948" w:type="pct"/>
            <w:gridSpan w:val="2"/>
          </w:tcPr>
          <w:p w14:paraId="2F01EED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834E321" w14:textId="77777777" w:rsidR="003D0E6C" w:rsidRDefault="00000000">
            <w:pPr>
              <w:wordWrap w:val="0"/>
              <w:rPr>
                <w:szCs w:val="21"/>
              </w:rPr>
            </w:pPr>
            <w:r>
              <w:rPr>
                <w:bCs/>
                <w:snapToGrid w:val="0"/>
                <w:szCs w:val="21"/>
              </w:rPr>
              <w:t>通过人工在指令生成页面点击取消指令按钮，分别对未发送至测控系统和已发送至测控系统的指令进行取消操作，查看指令状态是否正确置为取消，已发送的情况下是否生成取消载荷注入计划数据帧并发送至测控系统</w:t>
            </w:r>
          </w:p>
        </w:tc>
      </w:tr>
      <w:tr w:rsidR="003D0E6C" w14:paraId="34694239" w14:textId="77777777">
        <w:tc>
          <w:tcPr>
            <w:tcW w:w="948" w:type="pct"/>
            <w:gridSpan w:val="2"/>
          </w:tcPr>
          <w:p w14:paraId="63BC58E4"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BAB19F7" w14:textId="77777777" w:rsidR="003D0E6C" w:rsidRDefault="00000000">
            <w:pPr>
              <w:wordWrap w:val="0"/>
              <w:rPr>
                <w:bCs/>
                <w:szCs w:val="21"/>
              </w:rPr>
            </w:pPr>
            <w:r>
              <w:rPr>
                <w:bCs/>
                <w:szCs w:val="21"/>
              </w:rPr>
              <w:t>1.</w:t>
            </w:r>
            <w:r>
              <w:rPr>
                <w:bCs/>
                <w:szCs w:val="21"/>
              </w:rPr>
              <w:t>被测软件已正常启动</w:t>
            </w:r>
          </w:p>
          <w:p w14:paraId="7E0FEB39" w14:textId="77777777" w:rsidR="003D0E6C" w:rsidRDefault="00000000">
            <w:pPr>
              <w:wordWrap w:val="0"/>
              <w:rPr>
                <w:bCs/>
                <w:szCs w:val="21"/>
              </w:rPr>
            </w:pPr>
            <w:r>
              <w:rPr>
                <w:bCs/>
                <w:szCs w:val="21"/>
              </w:rPr>
              <w:t>2.</w:t>
            </w:r>
            <w:r>
              <w:rPr>
                <w:bCs/>
                <w:szCs w:val="21"/>
              </w:rPr>
              <w:t>测试环境已配置就绪</w:t>
            </w:r>
          </w:p>
          <w:p w14:paraId="43BFE963" w14:textId="77777777" w:rsidR="003D0E6C" w:rsidRDefault="00000000">
            <w:pPr>
              <w:wordWrap w:val="0"/>
              <w:rPr>
                <w:szCs w:val="21"/>
              </w:rPr>
            </w:pPr>
            <w:r>
              <w:rPr>
                <w:bCs/>
                <w:szCs w:val="21"/>
              </w:rPr>
              <w:t>3.</w:t>
            </w:r>
            <w:r>
              <w:rPr>
                <w:bCs/>
                <w:szCs w:val="21"/>
              </w:rPr>
              <w:t>相关接口已连通</w:t>
            </w:r>
          </w:p>
        </w:tc>
      </w:tr>
      <w:tr w:rsidR="003D0E6C" w14:paraId="3060C95E" w14:textId="77777777">
        <w:tc>
          <w:tcPr>
            <w:tcW w:w="948" w:type="pct"/>
            <w:gridSpan w:val="2"/>
          </w:tcPr>
          <w:p w14:paraId="451E5495"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79FA3BB" w14:textId="77777777" w:rsidR="003D0E6C" w:rsidRDefault="00000000">
            <w:pPr>
              <w:wordWrap w:val="0"/>
              <w:rPr>
                <w:bCs/>
                <w:szCs w:val="21"/>
              </w:rPr>
            </w:pPr>
            <w:r>
              <w:rPr>
                <w:bCs/>
                <w:szCs w:val="21"/>
              </w:rPr>
              <w:t>1.</w:t>
            </w:r>
            <w:r>
              <w:rPr>
                <w:bCs/>
                <w:szCs w:val="21"/>
              </w:rPr>
              <w:t>被测软件版本受控</w:t>
            </w:r>
          </w:p>
          <w:p w14:paraId="02592157" w14:textId="77777777" w:rsidR="003D0E6C" w:rsidRDefault="00000000">
            <w:pPr>
              <w:wordWrap w:val="0"/>
              <w:rPr>
                <w:szCs w:val="21"/>
              </w:rPr>
            </w:pPr>
            <w:r>
              <w:rPr>
                <w:bCs/>
                <w:szCs w:val="21"/>
              </w:rPr>
              <w:t>2.</w:t>
            </w:r>
            <w:r>
              <w:rPr>
                <w:bCs/>
                <w:szCs w:val="21"/>
              </w:rPr>
              <w:t>测试环境满足设计要求</w:t>
            </w:r>
          </w:p>
        </w:tc>
      </w:tr>
      <w:tr w:rsidR="003D0E6C" w14:paraId="59EFA10F" w14:textId="77777777">
        <w:tc>
          <w:tcPr>
            <w:tcW w:w="5000" w:type="pct"/>
            <w:gridSpan w:val="6"/>
          </w:tcPr>
          <w:p w14:paraId="0C19EEE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CCAAA16" w14:textId="77777777">
        <w:tc>
          <w:tcPr>
            <w:tcW w:w="413" w:type="pct"/>
          </w:tcPr>
          <w:p w14:paraId="5902A7AC"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5E7488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4D7259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7027786" w14:textId="77777777">
        <w:tc>
          <w:tcPr>
            <w:tcW w:w="413" w:type="pct"/>
          </w:tcPr>
          <w:p w14:paraId="35EBF4B8" w14:textId="77777777" w:rsidR="003D0E6C" w:rsidRDefault="003D0E6C">
            <w:pPr>
              <w:pStyle w:val="afffff4"/>
              <w:numPr>
                <w:ilvl w:val="0"/>
                <w:numId w:val="113"/>
              </w:numPr>
              <w:wordWrap w:val="0"/>
              <w:ind w:firstLineChars="0"/>
              <w:jc w:val="center"/>
              <w:rPr>
                <w:szCs w:val="21"/>
              </w:rPr>
            </w:pPr>
          </w:p>
        </w:tc>
        <w:tc>
          <w:tcPr>
            <w:tcW w:w="2524" w:type="pct"/>
            <w:gridSpan w:val="3"/>
          </w:tcPr>
          <w:p w14:paraId="381811E2" w14:textId="77777777" w:rsidR="003D0E6C" w:rsidRDefault="00000000">
            <w:pPr>
              <w:wordWrap w:val="0"/>
              <w:rPr>
                <w:szCs w:val="21"/>
              </w:rPr>
            </w:pPr>
            <w:r>
              <w:rPr>
                <w:snapToGrid w:val="0"/>
                <w:szCs w:val="21"/>
              </w:rPr>
              <w:t>在指令生成页面，选择一个已生成指令但尚未发送至测控系统的有效载荷控制计划，点击取消指令按钮，查看软件是否获取指令取消的计划编号并将该计划的指令状态置为取消状态</w:t>
            </w:r>
          </w:p>
        </w:tc>
        <w:tc>
          <w:tcPr>
            <w:tcW w:w="2063" w:type="pct"/>
            <w:gridSpan w:val="2"/>
          </w:tcPr>
          <w:p w14:paraId="0E72D92E" w14:textId="77777777" w:rsidR="003D0E6C" w:rsidRDefault="00000000">
            <w:pPr>
              <w:wordWrap w:val="0"/>
              <w:rPr>
                <w:szCs w:val="21"/>
              </w:rPr>
            </w:pPr>
            <w:r>
              <w:rPr>
                <w:snapToGrid w:val="0"/>
                <w:szCs w:val="21"/>
              </w:rPr>
              <w:t>获取指令取消的计划编号并将该计划的指令状态置为取消状态</w:t>
            </w:r>
          </w:p>
        </w:tc>
      </w:tr>
      <w:tr w:rsidR="003D0E6C" w14:paraId="03F1DBD0" w14:textId="77777777">
        <w:tc>
          <w:tcPr>
            <w:tcW w:w="413" w:type="pct"/>
          </w:tcPr>
          <w:p w14:paraId="64B04A43" w14:textId="77777777" w:rsidR="003D0E6C" w:rsidRDefault="003D0E6C">
            <w:pPr>
              <w:pStyle w:val="afffff4"/>
              <w:numPr>
                <w:ilvl w:val="0"/>
                <w:numId w:val="113"/>
              </w:numPr>
              <w:wordWrap w:val="0"/>
              <w:ind w:firstLineChars="0"/>
              <w:jc w:val="center"/>
              <w:rPr>
                <w:szCs w:val="21"/>
              </w:rPr>
            </w:pPr>
          </w:p>
        </w:tc>
        <w:tc>
          <w:tcPr>
            <w:tcW w:w="2524" w:type="pct"/>
            <w:gridSpan w:val="3"/>
          </w:tcPr>
          <w:p w14:paraId="5A1DCC79" w14:textId="77777777" w:rsidR="003D0E6C" w:rsidRDefault="00000000">
            <w:pPr>
              <w:wordWrap w:val="0"/>
              <w:rPr>
                <w:szCs w:val="21"/>
              </w:rPr>
            </w:pPr>
            <w:r>
              <w:rPr>
                <w:snapToGrid w:val="0"/>
                <w:szCs w:val="21"/>
              </w:rPr>
              <w:t>查看该计划是否未按原发送计划发送，在指令列表中查看指令状态是否显示为已取消</w:t>
            </w:r>
          </w:p>
        </w:tc>
        <w:tc>
          <w:tcPr>
            <w:tcW w:w="2063" w:type="pct"/>
            <w:gridSpan w:val="2"/>
          </w:tcPr>
          <w:p w14:paraId="443A1985" w14:textId="77777777" w:rsidR="003D0E6C" w:rsidRDefault="00000000">
            <w:pPr>
              <w:wordWrap w:val="0"/>
              <w:rPr>
                <w:szCs w:val="21"/>
              </w:rPr>
            </w:pPr>
            <w:r>
              <w:rPr>
                <w:snapToGrid w:val="0"/>
                <w:szCs w:val="21"/>
              </w:rPr>
              <w:t>指令列表中查看指令状态显示为已取消</w:t>
            </w:r>
          </w:p>
        </w:tc>
      </w:tr>
      <w:tr w:rsidR="003D0E6C" w14:paraId="2A78AF96" w14:textId="77777777">
        <w:tc>
          <w:tcPr>
            <w:tcW w:w="413" w:type="pct"/>
          </w:tcPr>
          <w:p w14:paraId="708A5B87" w14:textId="77777777" w:rsidR="003D0E6C" w:rsidRDefault="003D0E6C">
            <w:pPr>
              <w:pStyle w:val="afffff4"/>
              <w:numPr>
                <w:ilvl w:val="0"/>
                <w:numId w:val="113"/>
              </w:numPr>
              <w:wordWrap w:val="0"/>
              <w:ind w:firstLineChars="0"/>
              <w:jc w:val="center"/>
              <w:rPr>
                <w:szCs w:val="21"/>
              </w:rPr>
            </w:pPr>
          </w:p>
        </w:tc>
        <w:tc>
          <w:tcPr>
            <w:tcW w:w="2524" w:type="pct"/>
            <w:gridSpan w:val="3"/>
          </w:tcPr>
          <w:p w14:paraId="06E64741" w14:textId="77777777" w:rsidR="003D0E6C" w:rsidRDefault="00000000">
            <w:pPr>
              <w:wordWrap w:val="0"/>
              <w:rPr>
                <w:snapToGrid w:val="0"/>
                <w:szCs w:val="21"/>
              </w:rPr>
            </w:pPr>
            <w:r>
              <w:rPr>
                <w:snapToGrid w:val="0"/>
                <w:szCs w:val="21"/>
              </w:rPr>
              <w:t>在指令日志中查看是否记录人工指令取消操作日志</w:t>
            </w:r>
          </w:p>
        </w:tc>
        <w:tc>
          <w:tcPr>
            <w:tcW w:w="2063" w:type="pct"/>
            <w:gridSpan w:val="2"/>
          </w:tcPr>
          <w:p w14:paraId="4B4829CE" w14:textId="77777777" w:rsidR="003D0E6C" w:rsidRDefault="00000000">
            <w:pPr>
              <w:wordWrap w:val="0"/>
              <w:rPr>
                <w:snapToGrid w:val="0"/>
                <w:szCs w:val="21"/>
              </w:rPr>
            </w:pPr>
            <w:r>
              <w:rPr>
                <w:snapToGrid w:val="0"/>
                <w:szCs w:val="21"/>
              </w:rPr>
              <w:t>记录人工指令取消操作日志</w:t>
            </w:r>
          </w:p>
        </w:tc>
      </w:tr>
      <w:tr w:rsidR="003D0E6C" w14:paraId="4886B520" w14:textId="77777777">
        <w:tc>
          <w:tcPr>
            <w:tcW w:w="413" w:type="pct"/>
          </w:tcPr>
          <w:p w14:paraId="72F4C89C" w14:textId="77777777" w:rsidR="003D0E6C" w:rsidRDefault="003D0E6C">
            <w:pPr>
              <w:pStyle w:val="afffff4"/>
              <w:numPr>
                <w:ilvl w:val="0"/>
                <w:numId w:val="113"/>
              </w:numPr>
              <w:wordWrap w:val="0"/>
              <w:ind w:firstLineChars="0"/>
              <w:jc w:val="center"/>
              <w:rPr>
                <w:szCs w:val="21"/>
              </w:rPr>
            </w:pPr>
          </w:p>
        </w:tc>
        <w:tc>
          <w:tcPr>
            <w:tcW w:w="2524" w:type="pct"/>
            <w:gridSpan w:val="3"/>
          </w:tcPr>
          <w:p w14:paraId="33C0EE93" w14:textId="77777777" w:rsidR="003D0E6C" w:rsidRDefault="00000000">
            <w:pPr>
              <w:wordWrap w:val="0"/>
              <w:rPr>
                <w:snapToGrid w:val="0"/>
                <w:szCs w:val="21"/>
              </w:rPr>
            </w:pPr>
            <w:r>
              <w:rPr>
                <w:snapToGrid w:val="0"/>
                <w:szCs w:val="21"/>
              </w:rPr>
              <w:t>选择一个已生成指令且已发送至测控系统的有效载荷控制计划，点击取消指令按钮，查看软件是否启动取消指令生成流程，生成取消载荷注入计划数据帧</w:t>
            </w:r>
          </w:p>
        </w:tc>
        <w:tc>
          <w:tcPr>
            <w:tcW w:w="2063" w:type="pct"/>
            <w:gridSpan w:val="2"/>
          </w:tcPr>
          <w:p w14:paraId="0B8D5872" w14:textId="77777777" w:rsidR="003D0E6C" w:rsidRDefault="00000000">
            <w:pPr>
              <w:wordWrap w:val="0"/>
              <w:rPr>
                <w:snapToGrid w:val="0"/>
                <w:szCs w:val="21"/>
              </w:rPr>
            </w:pPr>
            <w:r>
              <w:rPr>
                <w:snapToGrid w:val="0"/>
                <w:szCs w:val="21"/>
              </w:rPr>
              <w:t>取消指令生成流程</w:t>
            </w:r>
            <w:r>
              <w:rPr>
                <w:rFonts w:hint="eastAsia"/>
                <w:snapToGrid w:val="0"/>
                <w:szCs w:val="21"/>
              </w:rPr>
              <w:t>，</w:t>
            </w:r>
            <w:r>
              <w:rPr>
                <w:snapToGrid w:val="0"/>
                <w:szCs w:val="21"/>
              </w:rPr>
              <w:t>生成取消载荷注入计划数据帧</w:t>
            </w:r>
          </w:p>
        </w:tc>
      </w:tr>
      <w:tr w:rsidR="003D0E6C" w14:paraId="21502FBA" w14:textId="77777777">
        <w:tc>
          <w:tcPr>
            <w:tcW w:w="413" w:type="pct"/>
          </w:tcPr>
          <w:p w14:paraId="03362189" w14:textId="77777777" w:rsidR="003D0E6C" w:rsidRDefault="003D0E6C">
            <w:pPr>
              <w:pStyle w:val="afffff4"/>
              <w:numPr>
                <w:ilvl w:val="0"/>
                <w:numId w:val="113"/>
              </w:numPr>
              <w:wordWrap w:val="0"/>
              <w:ind w:firstLineChars="0"/>
              <w:jc w:val="center"/>
              <w:rPr>
                <w:szCs w:val="21"/>
              </w:rPr>
            </w:pPr>
          </w:p>
        </w:tc>
        <w:tc>
          <w:tcPr>
            <w:tcW w:w="2524" w:type="pct"/>
            <w:gridSpan w:val="3"/>
          </w:tcPr>
          <w:p w14:paraId="4EB143A2" w14:textId="77777777" w:rsidR="003D0E6C" w:rsidRDefault="00000000">
            <w:pPr>
              <w:wordWrap w:val="0"/>
              <w:rPr>
                <w:snapToGrid w:val="0"/>
                <w:szCs w:val="21"/>
              </w:rPr>
            </w:pPr>
            <w:r>
              <w:rPr>
                <w:snapToGrid w:val="0"/>
                <w:szCs w:val="21"/>
              </w:rPr>
              <w:t>查看取消载荷注入计划数据帧是否通过业务通信与管理调度软件发送至测控系统</w:t>
            </w:r>
          </w:p>
        </w:tc>
        <w:tc>
          <w:tcPr>
            <w:tcW w:w="2063" w:type="pct"/>
            <w:gridSpan w:val="2"/>
          </w:tcPr>
          <w:p w14:paraId="017C86E8" w14:textId="77777777" w:rsidR="003D0E6C" w:rsidRDefault="00000000">
            <w:pPr>
              <w:wordWrap w:val="0"/>
              <w:rPr>
                <w:snapToGrid w:val="0"/>
                <w:szCs w:val="21"/>
              </w:rPr>
            </w:pPr>
            <w:r>
              <w:rPr>
                <w:rFonts w:hint="eastAsia"/>
                <w:snapToGrid w:val="0"/>
                <w:szCs w:val="21"/>
              </w:rPr>
              <w:t>正确达到业务通信与管理调度软件</w:t>
            </w:r>
          </w:p>
        </w:tc>
      </w:tr>
      <w:tr w:rsidR="003D0E6C" w14:paraId="73EDFC1D" w14:textId="77777777">
        <w:tc>
          <w:tcPr>
            <w:tcW w:w="413" w:type="pct"/>
          </w:tcPr>
          <w:p w14:paraId="5865100C" w14:textId="77777777" w:rsidR="003D0E6C" w:rsidRDefault="003D0E6C">
            <w:pPr>
              <w:pStyle w:val="afffff4"/>
              <w:numPr>
                <w:ilvl w:val="0"/>
                <w:numId w:val="113"/>
              </w:numPr>
              <w:wordWrap w:val="0"/>
              <w:ind w:firstLineChars="0"/>
              <w:jc w:val="center"/>
              <w:rPr>
                <w:szCs w:val="21"/>
              </w:rPr>
            </w:pPr>
          </w:p>
        </w:tc>
        <w:tc>
          <w:tcPr>
            <w:tcW w:w="2524" w:type="pct"/>
            <w:gridSpan w:val="3"/>
          </w:tcPr>
          <w:p w14:paraId="38257094" w14:textId="77777777" w:rsidR="003D0E6C" w:rsidRDefault="00000000">
            <w:pPr>
              <w:wordWrap w:val="0"/>
              <w:rPr>
                <w:snapToGrid w:val="0"/>
                <w:szCs w:val="21"/>
              </w:rPr>
            </w:pPr>
            <w:r>
              <w:rPr>
                <w:snapToGrid w:val="0"/>
                <w:szCs w:val="21"/>
              </w:rPr>
              <w:t>发送完毕后，查看该计划的指令状态是否更新为取消状态</w:t>
            </w:r>
          </w:p>
        </w:tc>
        <w:tc>
          <w:tcPr>
            <w:tcW w:w="2063" w:type="pct"/>
            <w:gridSpan w:val="2"/>
          </w:tcPr>
          <w:p w14:paraId="0F5CBDE7" w14:textId="77777777" w:rsidR="003D0E6C" w:rsidRDefault="00000000">
            <w:pPr>
              <w:wordWrap w:val="0"/>
              <w:rPr>
                <w:snapToGrid w:val="0"/>
                <w:szCs w:val="21"/>
              </w:rPr>
            </w:pPr>
            <w:r>
              <w:rPr>
                <w:snapToGrid w:val="0"/>
                <w:szCs w:val="21"/>
              </w:rPr>
              <w:t>更新为取消状态</w:t>
            </w:r>
          </w:p>
        </w:tc>
      </w:tr>
      <w:tr w:rsidR="003D0E6C" w14:paraId="44A4E17A" w14:textId="77777777">
        <w:tc>
          <w:tcPr>
            <w:tcW w:w="413" w:type="pct"/>
          </w:tcPr>
          <w:p w14:paraId="5C522905" w14:textId="77777777" w:rsidR="003D0E6C" w:rsidRDefault="003D0E6C">
            <w:pPr>
              <w:pStyle w:val="afffff4"/>
              <w:numPr>
                <w:ilvl w:val="0"/>
                <w:numId w:val="113"/>
              </w:numPr>
              <w:wordWrap w:val="0"/>
              <w:ind w:firstLineChars="0"/>
              <w:jc w:val="center"/>
              <w:rPr>
                <w:szCs w:val="21"/>
              </w:rPr>
            </w:pPr>
          </w:p>
        </w:tc>
        <w:tc>
          <w:tcPr>
            <w:tcW w:w="2524" w:type="pct"/>
            <w:gridSpan w:val="3"/>
          </w:tcPr>
          <w:p w14:paraId="56FC92BC" w14:textId="77777777" w:rsidR="003D0E6C" w:rsidRDefault="00000000">
            <w:pPr>
              <w:wordWrap w:val="0"/>
              <w:rPr>
                <w:snapToGrid w:val="0"/>
                <w:szCs w:val="21"/>
              </w:rPr>
            </w:pPr>
            <w:r>
              <w:rPr>
                <w:snapToGrid w:val="0"/>
                <w:szCs w:val="21"/>
              </w:rPr>
              <w:t>在指令日志中查看是否记录人工指令取消操作日志及指令发控日志</w:t>
            </w:r>
          </w:p>
        </w:tc>
        <w:tc>
          <w:tcPr>
            <w:tcW w:w="2063" w:type="pct"/>
            <w:gridSpan w:val="2"/>
          </w:tcPr>
          <w:p w14:paraId="3296220B" w14:textId="77777777" w:rsidR="003D0E6C" w:rsidRDefault="00000000">
            <w:pPr>
              <w:wordWrap w:val="0"/>
              <w:rPr>
                <w:snapToGrid w:val="0"/>
                <w:szCs w:val="21"/>
              </w:rPr>
            </w:pPr>
            <w:r>
              <w:rPr>
                <w:snapToGrid w:val="0"/>
                <w:szCs w:val="21"/>
              </w:rPr>
              <w:t>记录人工指令取消操作日志及指令发控日志</w:t>
            </w:r>
          </w:p>
        </w:tc>
      </w:tr>
      <w:tr w:rsidR="003D0E6C" w14:paraId="6BCF6FE8" w14:textId="77777777">
        <w:tc>
          <w:tcPr>
            <w:tcW w:w="413" w:type="pct"/>
          </w:tcPr>
          <w:p w14:paraId="72DF70C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00F7630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D9FF03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7813B84" w14:textId="77777777">
        <w:tc>
          <w:tcPr>
            <w:tcW w:w="413" w:type="pct"/>
          </w:tcPr>
          <w:p w14:paraId="1004FB4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A28828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F241D34" w14:textId="77777777" w:rsidR="003D0E6C" w:rsidRDefault="00000000">
            <w:pPr>
              <w:wordWrap w:val="0"/>
              <w:rPr>
                <w:szCs w:val="21"/>
              </w:rPr>
            </w:pPr>
            <w:r>
              <w:rPr>
                <w:rFonts w:hint="eastAsia"/>
                <w:szCs w:val="21"/>
              </w:rPr>
              <w:t>本测试用例的全部测试步骤都通过即标志本用例为“通过”</w:t>
            </w:r>
          </w:p>
        </w:tc>
      </w:tr>
      <w:tr w:rsidR="003D0E6C" w14:paraId="6DF7FD89" w14:textId="77777777">
        <w:tc>
          <w:tcPr>
            <w:tcW w:w="413" w:type="pct"/>
          </w:tcPr>
          <w:p w14:paraId="13D518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1287F7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9AE4774" w14:textId="77777777" w:rsidR="003D0E6C" w:rsidRDefault="00000000">
            <w:pPr>
              <w:wordWrap w:val="0"/>
              <w:rPr>
                <w:szCs w:val="21"/>
              </w:rPr>
            </w:pPr>
            <w:r>
              <w:rPr>
                <w:rFonts w:hint="eastAsia"/>
                <w:szCs w:val="21"/>
              </w:rPr>
              <w:t>李友</w:t>
            </w:r>
          </w:p>
        </w:tc>
      </w:tr>
    </w:tbl>
    <w:p w14:paraId="05CBECDA" w14:textId="77777777" w:rsidR="003D0E6C" w:rsidRDefault="003D0E6C"/>
    <w:p w14:paraId="5E537FCE"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4E9DEE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0862298" w14:textId="77777777" w:rsidR="003D0E6C" w:rsidRDefault="003D0E6C">
            <w:pPr>
              <w:numPr>
                <w:ilvl w:val="0"/>
                <w:numId w:val="47"/>
              </w:numPr>
              <w:wordWrap w:val="0"/>
              <w:jc w:val="left"/>
              <w:rPr>
                <w:b/>
                <w:szCs w:val="21"/>
              </w:rPr>
            </w:pPr>
          </w:p>
        </w:tc>
      </w:tr>
      <w:tr w:rsidR="003D0E6C" w14:paraId="7B582111" w14:textId="77777777">
        <w:tc>
          <w:tcPr>
            <w:tcW w:w="948" w:type="pct"/>
            <w:gridSpan w:val="2"/>
          </w:tcPr>
          <w:p w14:paraId="3B1870C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3AA37C3" w14:textId="77777777" w:rsidR="003D0E6C" w:rsidRDefault="00000000">
            <w:pPr>
              <w:wordWrap w:val="0"/>
              <w:jc w:val="center"/>
              <w:rPr>
                <w:szCs w:val="21"/>
              </w:rPr>
            </w:pPr>
            <w:r>
              <w:rPr>
                <w:szCs w:val="21"/>
              </w:rPr>
              <w:t>指令取消服务功能</w:t>
            </w:r>
          </w:p>
        </w:tc>
        <w:tc>
          <w:tcPr>
            <w:tcW w:w="578" w:type="pct"/>
            <w:gridSpan w:val="2"/>
          </w:tcPr>
          <w:p w14:paraId="242A0EA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7C80FC33" w14:textId="77777777" w:rsidR="003D0E6C" w:rsidRDefault="00000000">
            <w:pPr>
              <w:wordWrap w:val="0"/>
              <w:jc w:val="center"/>
              <w:rPr>
                <w:szCs w:val="21"/>
              </w:rPr>
            </w:pPr>
            <w:r>
              <w:rPr>
                <w:rFonts w:hint="eastAsia"/>
                <w:snapToGrid w:val="0"/>
                <w:szCs w:val="21"/>
              </w:rPr>
              <w:t>YL</w:t>
            </w:r>
            <w:r>
              <w:rPr>
                <w:snapToGrid w:val="0"/>
                <w:szCs w:val="21"/>
              </w:rPr>
              <w:t>_SU_ZLQQ</w:t>
            </w:r>
            <w:r>
              <w:rPr>
                <w:rFonts w:hint="eastAsia"/>
                <w:snapToGrid w:val="0"/>
                <w:szCs w:val="21"/>
              </w:rPr>
              <w:t>_002</w:t>
            </w:r>
          </w:p>
        </w:tc>
      </w:tr>
      <w:tr w:rsidR="003D0E6C" w14:paraId="4F3C2F83" w14:textId="77777777">
        <w:tc>
          <w:tcPr>
            <w:tcW w:w="948" w:type="pct"/>
            <w:gridSpan w:val="2"/>
          </w:tcPr>
          <w:p w14:paraId="7EF982C8"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51B2B5E" w14:textId="77777777" w:rsidR="003D0E6C" w:rsidRDefault="00000000">
            <w:pPr>
              <w:wordWrap w:val="0"/>
              <w:rPr>
                <w:bCs/>
                <w:szCs w:val="21"/>
              </w:rPr>
            </w:pPr>
            <w:r>
              <w:rPr>
                <w:bCs/>
                <w:szCs w:val="21"/>
              </w:rPr>
              <w:t>软件测试依据：软件测试大纲</w:t>
            </w:r>
          </w:p>
          <w:p w14:paraId="3E5B809A" w14:textId="77777777" w:rsidR="003D0E6C" w:rsidRDefault="00000000">
            <w:pPr>
              <w:wordWrap w:val="0"/>
              <w:rPr>
                <w:bCs/>
                <w:szCs w:val="21"/>
              </w:rPr>
            </w:pPr>
            <w:r>
              <w:rPr>
                <w:bCs/>
                <w:szCs w:val="21"/>
              </w:rPr>
              <w:t>测试需求分析：</w:t>
            </w:r>
            <w:r>
              <w:rPr>
                <w:rFonts w:hint="eastAsia"/>
                <w:bCs/>
                <w:szCs w:val="21"/>
              </w:rPr>
              <w:t>6.2.1.4.2.6</w:t>
            </w:r>
            <w:r>
              <w:rPr>
                <w:rFonts w:hint="eastAsia"/>
                <w:snapToGrid w:val="0"/>
                <w:szCs w:val="21"/>
              </w:rPr>
              <w:t>BCD</w:t>
            </w:r>
            <w:r>
              <w:rPr>
                <w:rFonts w:hint="eastAsia"/>
                <w:snapToGrid w:val="0"/>
                <w:szCs w:val="21"/>
              </w:rPr>
              <w:t>星</w:t>
            </w:r>
            <w:r>
              <w:rPr>
                <w:snapToGrid w:val="0"/>
                <w:szCs w:val="21"/>
              </w:rPr>
              <w:t>指令取消</w:t>
            </w:r>
          </w:p>
          <w:p w14:paraId="57616A69" w14:textId="77777777" w:rsidR="003D0E6C" w:rsidRDefault="00000000">
            <w:pPr>
              <w:wordWrap w:val="0"/>
              <w:rPr>
                <w:bCs/>
                <w:szCs w:val="21"/>
              </w:rPr>
            </w:pPr>
            <w:r>
              <w:rPr>
                <w:bCs/>
                <w:szCs w:val="21"/>
              </w:rPr>
              <w:t>测试需求标识：</w:t>
            </w:r>
            <w:r>
              <w:rPr>
                <w:snapToGrid w:val="0"/>
                <w:szCs w:val="21"/>
              </w:rPr>
              <w:t>XQ_SU_ZLQQ</w:t>
            </w:r>
          </w:p>
        </w:tc>
      </w:tr>
      <w:tr w:rsidR="003D0E6C" w14:paraId="7564F330" w14:textId="77777777">
        <w:tc>
          <w:tcPr>
            <w:tcW w:w="948" w:type="pct"/>
            <w:gridSpan w:val="2"/>
          </w:tcPr>
          <w:p w14:paraId="52F7879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D1A4F66" w14:textId="77777777" w:rsidR="003D0E6C" w:rsidRDefault="00000000">
            <w:pPr>
              <w:wordWrap w:val="0"/>
              <w:rPr>
                <w:szCs w:val="21"/>
              </w:rPr>
            </w:pPr>
            <w:r>
              <w:rPr>
                <w:bCs/>
                <w:snapToGrid w:val="0"/>
                <w:szCs w:val="21"/>
              </w:rPr>
              <w:t>通过人工使用计划编制软件调用指令取消服务并告知取消的业务编号，分别对未发送至测控系统和已发送至测控系统的指令进行取消操作，查看指令状态是否正确置为取消，已发送的情况下是否生成取消载荷注入计划数据帧并发送至测控系统</w:t>
            </w:r>
          </w:p>
        </w:tc>
      </w:tr>
      <w:tr w:rsidR="003D0E6C" w14:paraId="4434151C" w14:textId="77777777">
        <w:tc>
          <w:tcPr>
            <w:tcW w:w="948" w:type="pct"/>
            <w:gridSpan w:val="2"/>
          </w:tcPr>
          <w:p w14:paraId="3CD27172"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05709BD" w14:textId="77777777" w:rsidR="003D0E6C" w:rsidRDefault="00000000">
            <w:pPr>
              <w:wordWrap w:val="0"/>
              <w:rPr>
                <w:bCs/>
                <w:szCs w:val="21"/>
              </w:rPr>
            </w:pPr>
            <w:r>
              <w:rPr>
                <w:bCs/>
                <w:szCs w:val="21"/>
              </w:rPr>
              <w:t>1.</w:t>
            </w:r>
            <w:r>
              <w:rPr>
                <w:bCs/>
                <w:szCs w:val="21"/>
              </w:rPr>
              <w:t>被测软件已正常启动</w:t>
            </w:r>
          </w:p>
          <w:p w14:paraId="561D8401" w14:textId="77777777" w:rsidR="003D0E6C" w:rsidRDefault="00000000">
            <w:pPr>
              <w:wordWrap w:val="0"/>
              <w:rPr>
                <w:bCs/>
                <w:szCs w:val="21"/>
              </w:rPr>
            </w:pPr>
            <w:r>
              <w:rPr>
                <w:bCs/>
                <w:szCs w:val="21"/>
              </w:rPr>
              <w:t>2.</w:t>
            </w:r>
            <w:r>
              <w:rPr>
                <w:bCs/>
                <w:szCs w:val="21"/>
              </w:rPr>
              <w:t>测试环境已配置就绪</w:t>
            </w:r>
          </w:p>
          <w:p w14:paraId="455E0D61" w14:textId="77777777" w:rsidR="003D0E6C" w:rsidRDefault="00000000">
            <w:pPr>
              <w:wordWrap w:val="0"/>
              <w:rPr>
                <w:szCs w:val="21"/>
              </w:rPr>
            </w:pPr>
            <w:r>
              <w:rPr>
                <w:bCs/>
                <w:szCs w:val="21"/>
              </w:rPr>
              <w:t>3.</w:t>
            </w:r>
            <w:r>
              <w:rPr>
                <w:bCs/>
                <w:szCs w:val="21"/>
              </w:rPr>
              <w:t>相关接口已连通</w:t>
            </w:r>
          </w:p>
        </w:tc>
      </w:tr>
      <w:tr w:rsidR="003D0E6C" w14:paraId="4A3D09B6" w14:textId="77777777">
        <w:tc>
          <w:tcPr>
            <w:tcW w:w="948" w:type="pct"/>
            <w:gridSpan w:val="2"/>
          </w:tcPr>
          <w:p w14:paraId="1D1AA8F8"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2D0E4BF" w14:textId="77777777" w:rsidR="003D0E6C" w:rsidRDefault="00000000">
            <w:pPr>
              <w:wordWrap w:val="0"/>
              <w:rPr>
                <w:bCs/>
                <w:szCs w:val="21"/>
              </w:rPr>
            </w:pPr>
            <w:r>
              <w:rPr>
                <w:bCs/>
                <w:szCs w:val="21"/>
              </w:rPr>
              <w:t>1.</w:t>
            </w:r>
            <w:r>
              <w:rPr>
                <w:bCs/>
                <w:szCs w:val="21"/>
              </w:rPr>
              <w:t>被测软件版本受控</w:t>
            </w:r>
          </w:p>
          <w:p w14:paraId="42E44522" w14:textId="77777777" w:rsidR="003D0E6C" w:rsidRDefault="00000000">
            <w:pPr>
              <w:wordWrap w:val="0"/>
              <w:rPr>
                <w:szCs w:val="21"/>
              </w:rPr>
            </w:pPr>
            <w:r>
              <w:rPr>
                <w:bCs/>
                <w:szCs w:val="21"/>
              </w:rPr>
              <w:t>2.</w:t>
            </w:r>
            <w:r>
              <w:rPr>
                <w:bCs/>
                <w:szCs w:val="21"/>
              </w:rPr>
              <w:t>测试环境满足设计要求</w:t>
            </w:r>
          </w:p>
        </w:tc>
      </w:tr>
      <w:tr w:rsidR="003D0E6C" w14:paraId="7B9437D5" w14:textId="77777777">
        <w:tc>
          <w:tcPr>
            <w:tcW w:w="5000" w:type="pct"/>
            <w:gridSpan w:val="6"/>
          </w:tcPr>
          <w:p w14:paraId="22AA5539"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7528EDBE" w14:textId="77777777">
        <w:tc>
          <w:tcPr>
            <w:tcW w:w="413" w:type="pct"/>
          </w:tcPr>
          <w:p w14:paraId="002ED53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FB5D1E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1D4182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BF2A378" w14:textId="77777777">
        <w:tc>
          <w:tcPr>
            <w:tcW w:w="413" w:type="pct"/>
          </w:tcPr>
          <w:p w14:paraId="3E358B1C" w14:textId="77777777" w:rsidR="003D0E6C" w:rsidRDefault="003D0E6C">
            <w:pPr>
              <w:pStyle w:val="afffff4"/>
              <w:numPr>
                <w:ilvl w:val="0"/>
                <w:numId w:val="114"/>
              </w:numPr>
              <w:wordWrap w:val="0"/>
              <w:ind w:firstLineChars="0"/>
              <w:jc w:val="center"/>
              <w:rPr>
                <w:szCs w:val="21"/>
              </w:rPr>
            </w:pPr>
          </w:p>
        </w:tc>
        <w:tc>
          <w:tcPr>
            <w:tcW w:w="2524" w:type="pct"/>
            <w:gridSpan w:val="3"/>
          </w:tcPr>
          <w:p w14:paraId="27267908" w14:textId="77777777" w:rsidR="003D0E6C" w:rsidRDefault="00000000">
            <w:pPr>
              <w:wordWrap w:val="0"/>
              <w:rPr>
                <w:szCs w:val="21"/>
              </w:rPr>
            </w:pPr>
            <w:r>
              <w:rPr>
                <w:snapToGrid w:val="0"/>
                <w:szCs w:val="21"/>
              </w:rPr>
              <w:t>使用计划编制软件启动取消业务流程，调用指令取消服务并告知取消的业务编号（选择一个尚未发送至测控系统的计划），查看软件是否将该业务编号对应计划的指令状态置为取消状态</w:t>
            </w:r>
          </w:p>
        </w:tc>
        <w:tc>
          <w:tcPr>
            <w:tcW w:w="2063" w:type="pct"/>
            <w:gridSpan w:val="2"/>
          </w:tcPr>
          <w:p w14:paraId="09FDE2CE" w14:textId="77777777" w:rsidR="003D0E6C" w:rsidRDefault="00000000">
            <w:pPr>
              <w:wordWrap w:val="0"/>
              <w:rPr>
                <w:szCs w:val="21"/>
              </w:rPr>
            </w:pPr>
            <w:r>
              <w:rPr>
                <w:snapToGrid w:val="0"/>
                <w:szCs w:val="21"/>
              </w:rPr>
              <w:t>将该业务编号对应计划的指令状态置为取消状态</w:t>
            </w:r>
          </w:p>
        </w:tc>
      </w:tr>
      <w:tr w:rsidR="003D0E6C" w14:paraId="08A3E679" w14:textId="77777777">
        <w:tc>
          <w:tcPr>
            <w:tcW w:w="413" w:type="pct"/>
          </w:tcPr>
          <w:p w14:paraId="567619FE" w14:textId="77777777" w:rsidR="003D0E6C" w:rsidRDefault="003D0E6C">
            <w:pPr>
              <w:pStyle w:val="afffff4"/>
              <w:numPr>
                <w:ilvl w:val="0"/>
                <w:numId w:val="114"/>
              </w:numPr>
              <w:wordWrap w:val="0"/>
              <w:ind w:firstLineChars="0"/>
              <w:jc w:val="center"/>
              <w:rPr>
                <w:szCs w:val="21"/>
              </w:rPr>
            </w:pPr>
          </w:p>
        </w:tc>
        <w:tc>
          <w:tcPr>
            <w:tcW w:w="2524" w:type="pct"/>
            <w:gridSpan w:val="3"/>
          </w:tcPr>
          <w:p w14:paraId="0BD01897" w14:textId="77777777" w:rsidR="003D0E6C" w:rsidRDefault="00000000">
            <w:pPr>
              <w:wordWrap w:val="0"/>
              <w:rPr>
                <w:szCs w:val="21"/>
              </w:rPr>
            </w:pPr>
            <w:r>
              <w:rPr>
                <w:snapToGrid w:val="0"/>
                <w:szCs w:val="21"/>
              </w:rPr>
              <w:t>查看该计划是否未按原发送计划发送，在指令列表中查看指令状态是否显示为已取消</w:t>
            </w:r>
          </w:p>
        </w:tc>
        <w:tc>
          <w:tcPr>
            <w:tcW w:w="2063" w:type="pct"/>
            <w:gridSpan w:val="2"/>
          </w:tcPr>
          <w:p w14:paraId="494C213C" w14:textId="77777777" w:rsidR="003D0E6C" w:rsidRDefault="00000000">
            <w:pPr>
              <w:wordWrap w:val="0"/>
              <w:rPr>
                <w:szCs w:val="21"/>
              </w:rPr>
            </w:pPr>
            <w:r>
              <w:rPr>
                <w:snapToGrid w:val="0"/>
                <w:szCs w:val="21"/>
              </w:rPr>
              <w:t>指令状态显示为已取消</w:t>
            </w:r>
          </w:p>
        </w:tc>
      </w:tr>
      <w:tr w:rsidR="003D0E6C" w14:paraId="700AB6BE" w14:textId="77777777">
        <w:tc>
          <w:tcPr>
            <w:tcW w:w="413" w:type="pct"/>
          </w:tcPr>
          <w:p w14:paraId="12CD641C" w14:textId="77777777" w:rsidR="003D0E6C" w:rsidRDefault="003D0E6C">
            <w:pPr>
              <w:pStyle w:val="afffff4"/>
              <w:numPr>
                <w:ilvl w:val="0"/>
                <w:numId w:val="114"/>
              </w:numPr>
              <w:wordWrap w:val="0"/>
              <w:ind w:firstLineChars="0"/>
              <w:jc w:val="center"/>
              <w:rPr>
                <w:szCs w:val="21"/>
              </w:rPr>
            </w:pPr>
          </w:p>
        </w:tc>
        <w:tc>
          <w:tcPr>
            <w:tcW w:w="2524" w:type="pct"/>
            <w:gridSpan w:val="3"/>
          </w:tcPr>
          <w:p w14:paraId="6C8649D4" w14:textId="77777777" w:rsidR="003D0E6C" w:rsidRDefault="00000000">
            <w:pPr>
              <w:wordWrap w:val="0"/>
              <w:rPr>
                <w:snapToGrid w:val="0"/>
                <w:szCs w:val="21"/>
              </w:rPr>
            </w:pPr>
            <w:r>
              <w:rPr>
                <w:snapToGrid w:val="0"/>
                <w:szCs w:val="21"/>
              </w:rPr>
              <w:t>在指令日志中查看是否记录指令取消服务操作日志</w:t>
            </w:r>
          </w:p>
        </w:tc>
        <w:tc>
          <w:tcPr>
            <w:tcW w:w="2063" w:type="pct"/>
            <w:gridSpan w:val="2"/>
          </w:tcPr>
          <w:p w14:paraId="76CB4B0A" w14:textId="77777777" w:rsidR="003D0E6C" w:rsidRDefault="00000000">
            <w:pPr>
              <w:wordWrap w:val="0"/>
              <w:rPr>
                <w:snapToGrid w:val="0"/>
                <w:szCs w:val="21"/>
              </w:rPr>
            </w:pPr>
            <w:r>
              <w:rPr>
                <w:snapToGrid w:val="0"/>
                <w:szCs w:val="21"/>
              </w:rPr>
              <w:t>记录指令取消服务操作日志</w:t>
            </w:r>
          </w:p>
        </w:tc>
      </w:tr>
      <w:tr w:rsidR="003D0E6C" w14:paraId="675A13A6" w14:textId="77777777">
        <w:tc>
          <w:tcPr>
            <w:tcW w:w="413" w:type="pct"/>
          </w:tcPr>
          <w:p w14:paraId="66117774" w14:textId="77777777" w:rsidR="003D0E6C" w:rsidRDefault="003D0E6C">
            <w:pPr>
              <w:pStyle w:val="afffff4"/>
              <w:numPr>
                <w:ilvl w:val="0"/>
                <w:numId w:val="114"/>
              </w:numPr>
              <w:wordWrap w:val="0"/>
              <w:ind w:firstLineChars="0"/>
              <w:jc w:val="center"/>
              <w:rPr>
                <w:szCs w:val="21"/>
              </w:rPr>
            </w:pPr>
          </w:p>
        </w:tc>
        <w:tc>
          <w:tcPr>
            <w:tcW w:w="2524" w:type="pct"/>
            <w:gridSpan w:val="3"/>
          </w:tcPr>
          <w:p w14:paraId="472094A7" w14:textId="77777777" w:rsidR="003D0E6C" w:rsidRDefault="00000000">
            <w:pPr>
              <w:wordWrap w:val="0"/>
              <w:rPr>
                <w:snapToGrid w:val="0"/>
                <w:szCs w:val="21"/>
              </w:rPr>
            </w:pPr>
            <w:r>
              <w:rPr>
                <w:snapToGrid w:val="0"/>
                <w:szCs w:val="21"/>
              </w:rPr>
              <w:t>使用计划编制软件调用指令取消服务并告知取消的业务编号（选择一个已发送至测控系统的计划），</w:t>
            </w:r>
            <w:r>
              <w:rPr>
                <w:snapToGrid w:val="0"/>
                <w:szCs w:val="21"/>
              </w:rPr>
              <w:lastRenderedPageBreak/>
              <w:t>查看软件是否判断指令已发送至测控系统并启动取消指令生成流程，生成取消载荷注入计划数据帧</w:t>
            </w:r>
          </w:p>
        </w:tc>
        <w:tc>
          <w:tcPr>
            <w:tcW w:w="2063" w:type="pct"/>
            <w:gridSpan w:val="2"/>
          </w:tcPr>
          <w:p w14:paraId="47F399A4" w14:textId="77777777" w:rsidR="003D0E6C" w:rsidRDefault="00000000">
            <w:pPr>
              <w:wordWrap w:val="0"/>
              <w:rPr>
                <w:snapToGrid w:val="0"/>
                <w:szCs w:val="21"/>
              </w:rPr>
            </w:pPr>
            <w:r>
              <w:rPr>
                <w:rFonts w:hint="eastAsia"/>
                <w:snapToGrid w:val="0"/>
                <w:szCs w:val="21"/>
              </w:rPr>
              <w:lastRenderedPageBreak/>
              <w:t>正确</w:t>
            </w:r>
            <w:r>
              <w:rPr>
                <w:snapToGrid w:val="0"/>
                <w:szCs w:val="21"/>
              </w:rPr>
              <w:t>取消指令生成流程，生成取消载荷注入计划数据帧</w:t>
            </w:r>
          </w:p>
        </w:tc>
      </w:tr>
      <w:tr w:rsidR="003D0E6C" w14:paraId="372AD3EC" w14:textId="77777777">
        <w:tc>
          <w:tcPr>
            <w:tcW w:w="413" w:type="pct"/>
          </w:tcPr>
          <w:p w14:paraId="05B0B6CD" w14:textId="77777777" w:rsidR="003D0E6C" w:rsidRDefault="003D0E6C">
            <w:pPr>
              <w:pStyle w:val="afffff4"/>
              <w:numPr>
                <w:ilvl w:val="0"/>
                <w:numId w:val="114"/>
              </w:numPr>
              <w:wordWrap w:val="0"/>
              <w:ind w:firstLineChars="0"/>
              <w:jc w:val="center"/>
              <w:rPr>
                <w:szCs w:val="21"/>
              </w:rPr>
            </w:pPr>
          </w:p>
        </w:tc>
        <w:tc>
          <w:tcPr>
            <w:tcW w:w="2524" w:type="pct"/>
            <w:gridSpan w:val="3"/>
          </w:tcPr>
          <w:p w14:paraId="676194BC" w14:textId="77777777" w:rsidR="003D0E6C" w:rsidRDefault="00000000">
            <w:pPr>
              <w:wordWrap w:val="0"/>
              <w:rPr>
                <w:snapToGrid w:val="0"/>
                <w:szCs w:val="21"/>
              </w:rPr>
            </w:pPr>
            <w:r>
              <w:rPr>
                <w:snapToGrid w:val="0"/>
                <w:szCs w:val="21"/>
              </w:rPr>
              <w:t>查看取消载荷注入计划数据帧是否通过业务通信与管理调度软件发送至测控系统</w:t>
            </w:r>
          </w:p>
        </w:tc>
        <w:tc>
          <w:tcPr>
            <w:tcW w:w="2063" w:type="pct"/>
            <w:gridSpan w:val="2"/>
          </w:tcPr>
          <w:p w14:paraId="2593EE54" w14:textId="77777777" w:rsidR="003D0E6C" w:rsidRDefault="00000000">
            <w:pPr>
              <w:wordWrap w:val="0"/>
              <w:rPr>
                <w:snapToGrid w:val="0"/>
                <w:szCs w:val="21"/>
              </w:rPr>
            </w:pPr>
            <w:r>
              <w:rPr>
                <w:rFonts w:hint="eastAsia"/>
                <w:snapToGrid w:val="0"/>
                <w:szCs w:val="21"/>
              </w:rPr>
              <w:t>正确数据流转</w:t>
            </w:r>
          </w:p>
        </w:tc>
      </w:tr>
      <w:tr w:rsidR="003D0E6C" w14:paraId="0F5A12C3" w14:textId="77777777">
        <w:tc>
          <w:tcPr>
            <w:tcW w:w="413" w:type="pct"/>
          </w:tcPr>
          <w:p w14:paraId="0110E28C" w14:textId="77777777" w:rsidR="003D0E6C" w:rsidRDefault="003D0E6C">
            <w:pPr>
              <w:pStyle w:val="afffff4"/>
              <w:numPr>
                <w:ilvl w:val="0"/>
                <w:numId w:val="114"/>
              </w:numPr>
              <w:wordWrap w:val="0"/>
              <w:ind w:firstLineChars="0"/>
              <w:jc w:val="center"/>
              <w:rPr>
                <w:szCs w:val="21"/>
              </w:rPr>
            </w:pPr>
          </w:p>
        </w:tc>
        <w:tc>
          <w:tcPr>
            <w:tcW w:w="2524" w:type="pct"/>
            <w:gridSpan w:val="3"/>
          </w:tcPr>
          <w:p w14:paraId="7FCFD837" w14:textId="77777777" w:rsidR="003D0E6C" w:rsidRDefault="00000000">
            <w:pPr>
              <w:wordWrap w:val="0"/>
              <w:rPr>
                <w:snapToGrid w:val="0"/>
                <w:szCs w:val="21"/>
              </w:rPr>
            </w:pPr>
            <w:r>
              <w:rPr>
                <w:snapToGrid w:val="0"/>
                <w:szCs w:val="21"/>
              </w:rPr>
              <w:t>发送完毕后，查看该计划的指令状态是否更新为取消状态</w:t>
            </w:r>
          </w:p>
        </w:tc>
        <w:tc>
          <w:tcPr>
            <w:tcW w:w="2063" w:type="pct"/>
            <w:gridSpan w:val="2"/>
          </w:tcPr>
          <w:p w14:paraId="63A6C17F" w14:textId="77777777" w:rsidR="003D0E6C" w:rsidRDefault="00000000">
            <w:pPr>
              <w:wordWrap w:val="0"/>
              <w:rPr>
                <w:snapToGrid w:val="0"/>
                <w:szCs w:val="21"/>
              </w:rPr>
            </w:pPr>
            <w:r>
              <w:rPr>
                <w:snapToGrid w:val="0"/>
                <w:szCs w:val="21"/>
              </w:rPr>
              <w:t>更新为取消状态</w:t>
            </w:r>
          </w:p>
        </w:tc>
      </w:tr>
      <w:tr w:rsidR="003D0E6C" w14:paraId="00822838" w14:textId="77777777">
        <w:tc>
          <w:tcPr>
            <w:tcW w:w="413" w:type="pct"/>
          </w:tcPr>
          <w:p w14:paraId="0D8E6C5B" w14:textId="77777777" w:rsidR="003D0E6C" w:rsidRDefault="003D0E6C">
            <w:pPr>
              <w:pStyle w:val="afffff4"/>
              <w:numPr>
                <w:ilvl w:val="0"/>
                <w:numId w:val="114"/>
              </w:numPr>
              <w:wordWrap w:val="0"/>
              <w:ind w:firstLineChars="0"/>
              <w:jc w:val="center"/>
              <w:rPr>
                <w:szCs w:val="21"/>
              </w:rPr>
            </w:pPr>
          </w:p>
        </w:tc>
        <w:tc>
          <w:tcPr>
            <w:tcW w:w="2524" w:type="pct"/>
            <w:gridSpan w:val="3"/>
          </w:tcPr>
          <w:p w14:paraId="2BDF844D" w14:textId="77777777" w:rsidR="003D0E6C" w:rsidRDefault="00000000">
            <w:pPr>
              <w:wordWrap w:val="0"/>
              <w:rPr>
                <w:snapToGrid w:val="0"/>
                <w:szCs w:val="21"/>
              </w:rPr>
            </w:pPr>
            <w:r>
              <w:rPr>
                <w:snapToGrid w:val="0"/>
                <w:szCs w:val="21"/>
              </w:rPr>
              <w:t>在指令日志中查看是否记录指令取消服务操作日志及指令发控日志</w:t>
            </w:r>
          </w:p>
        </w:tc>
        <w:tc>
          <w:tcPr>
            <w:tcW w:w="2063" w:type="pct"/>
            <w:gridSpan w:val="2"/>
          </w:tcPr>
          <w:p w14:paraId="38E33C04" w14:textId="77777777" w:rsidR="003D0E6C" w:rsidRDefault="00000000">
            <w:pPr>
              <w:wordWrap w:val="0"/>
              <w:rPr>
                <w:snapToGrid w:val="0"/>
                <w:szCs w:val="21"/>
              </w:rPr>
            </w:pPr>
            <w:r>
              <w:rPr>
                <w:snapToGrid w:val="0"/>
                <w:szCs w:val="21"/>
              </w:rPr>
              <w:t>记录指令取消服务操作日志及指令发控日志</w:t>
            </w:r>
          </w:p>
        </w:tc>
      </w:tr>
      <w:tr w:rsidR="003D0E6C" w14:paraId="11374664" w14:textId="77777777">
        <w:tc>
          <w:tcPr>
            <w:tcW w:w="413" w:type="pct"/>
          </w:tcPr>
          <w:p w14:paraId="1C4D99C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810376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12B9D1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1AB1350" w14:textId="77777777">
        <w:tc>
          <w:tcPr>
            <w:tcW w:w="413" w:type="pct"/>
          </w:tcPr>
          <w:p w14:paraId="1094308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016D92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7967249" w14:textId="77777777" w:rsidR="003D0E6C" w:rsidRDefault="00000000">
            <w:pPr>
              <w:wordWrap w:val="0"/>
              <w:rPr>
                <w:szCs w:val="21"/>
              </w:rPr>
            </w:pPr>
            <w:r>
              <w:rPr>
                <w:rFonts w:hint="eastAsia"/>
                <w:szCs w:val="21"/>
              </w:rPr>
              <w:t>本测试用例的全部测试步骤都通过即标志本用例为“通过”</w:t>
            </w:r>
          </w:p>
        </w:tc>
      </w:tr>
      <w:tr w:rsidR="003D0E6C" w14:paraId="1D981015" w14:textId="77777777">
        <w:tc>
          <w:tcPr>
            <w:tcW w:w="413" w:type="pct"/>
          </w:tcPr>
          <w:p w14:paraId="2B10D82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0402B5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8CAF7F9" w14:textId="77777777" w:rsidR="003D0E6C" w:rsidRDefault="00000000">
            <w:pPr>
              <w:wordWrap w:val="0"/>
              <w:rPr>
                <w:szCs w:val="21"/>
              </w:rPr>
            </w:pPr>
            <w:r>
              <w:rPr>
                <w:rFonts w:hint="eastAsia"/>
                <w:szCs w:val="21"/>
              </w:rPr>
              <w:t>李友</w:t>
            </w:r>
          </w:p>
        </w:tc>
      </w:tr>
    </w:tbl>
    <w:p w14:paraId="6C4B71C9" w14:textId="77777777" w:rsidR="003D0E6C" w:rsidRDefault="003D0E6C"/>
    <w:p w14:paraId="3767D989" w14:textId="77777777" w:rsidR="003D0E6C" w:rsidRDefault="00000000">
      <w:pPr>
        <w:pStyle w:val="5"/>
        <w:wordWrap w:val="0"/>
      </w:pPr>
      <w:r>
        <w:rPr>
          <w:rFonts w:hint="eastAsia"/>
        </w:rPr>
        <w:t>BCD</w:t>
      </w:r>
      <w:r>
        <w:rPr>
          <w:rFonts w:hint="eastAsia"/>
        </w:rPr>
        <w:t>星</w:t>
      </w:r>
      <w:r>
        <w:t>指令生成记录管理</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9583F2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6111B7D" w14:textId="77777777" w:rsidR="003D0E6C" w:rsidRDefault="003D0E6C">
            <w:pPr>
              <w:numPr>
                <w:ilvl w:val="0"/>
                <w:numId w:val="47"/>
              </w:numPr>
              <w:wordWrap w:val="0"/>
              <w:jc w:val="left"/>
              <w:rPr>
                <w:b/>
                <w:szCs w:val="21"/>
              </w:rPr>
            </w:pPr>
          </w:p>
        </w:tc>
      </w:tr>
      <w:tr w:rsidR="003D0E6C" w14:paraId="06E0B5C6" w14:textId="77777777">
        <w:tc>
          <w:tcPr>
            <w:tcW w:w="948" w:type="pct"/>
            <w:gridSpan w:val="2"/>
          </w:tcPr>
          <w:p w14:paraId="497BDCF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FD7C352" w14:textId="77777777" w:rsidR="003D0E6C" w:rsidRDefault="00000000">
            <w:pPr>
              <w:wordWrap w:val="0"/>
              <w:jc w:val="center"/>
              <w:rPr>
                <w:szCs w:val="21"/>
              </w:rPr>
            </w:pPr>
            <w:r>
              <w:rPr>
                <w:szCs w:val="21"/>
              </w:rPr>
              <w:t>指令生成日志查询功能</w:t>
            </w:r>
          </w:p>
        </w:tc>
        <w:tc>
          <w:tcPr>
            <w:tcW w:w="578" w:type="pct"/>
            <w:gridSpan w:val="2"/>
          </w:tcPr>
          <w:p w14:paraId="036CFC5B"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0719E130" w14:textId="77777777" w:rsidR="003D0E6C" w:rsidRDefault="00000000">
            <w:pPr>
              <w:wordWrap w:val="0"/>
              <w:jc w:val="center"/>
              <w:rPr>
                <w:szCs w:val="21"/>
              </w:rPr>
            </w:pPr>
            <w:r>
              <w:rPr>
                <w:rFonts w:hint="eastAsia"/>
                <w:snapToGrid w:val="0"/>
                <w:szCs w:val="21"/>
              </w:rPr>
              <w:t>YL</w:t>
            </w:r>
            <w:r>
              <w:rPr>
                <w:snapToGrid w:val="0"/>
                <w:szCs w:val="21"/>
              </w:rPr>
              <w:t>_SU_ZLJL</w:t>
            </w:r>
            <w:r>
              <w:rPr>
                <w:rFonts w:hint="eastAsia"/>
                <w:snapToGrid w:val="0"/>
                <w:szCs w:val="21"/>
              </w:rPr>
              <w:t>_001</w:t>
            </w:r>
          </w:p>
        </w:tc>
      </w:tr>
      <w:tr w:rsidR="003D0E6C" w14:paraId="77ADC89F" w14:textId="77777777">
        <w:tc>
          <w:tcPr>
            <w:tcW w:w="948" w:type="pct"/>
            <w:gridSpan w:val="2"/>
          </w:tcPr>
          <w:p w14:paraId="75AA1D68"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A370CA1" w14:textId="77777777" w:rsidR="003D0E6C" w:rsidRDefault="00000000">
            <w:pPr>
              <w:wordWrap w:val="0"/>
              <w:rPr>
                <w:bCs/>
                <w:szCs w:val="21"/>
              </w:rPr>
            </w:pPr>
            <w:r>
              <w:rPr>
                <w:bCs/>
                <w:szCs w:val="21"/>
              </w:rPr>
              <w:t>软件测试依据：软件测试大纲</w:t>
            </w:r>
          </w:p>
          <w:p w14:paraId="4CEC3B0E" w14:textId="77777777" w:rsidR="003D0E6C" w:rsidRDefault="00000000">
            <w:pPr>
              <w:wordWrap w:val="0"/>
              <w:rPr>
                <w:bCs/>
                <w:szCs w:val="21"/>
              </w:rPr>
            </w:pPr>
            <w:r>
              <w:rPr>
                <w:bCs/>
                <w:szCs w:val="21"/>
              </w:rPr>
              <w:t>测试需求分析：</w:t>
            </w:r>
            <w:r>
              <w:rPr>
                <w:rFonts w:hint="eastAsia"/>
                <w:bCs/>
                <w:szCs w:val="21"/>
              </w:rPr>
              <w:t>6.2.1.4.2.7</w:t>
            </w:r>
            <w:r>
              <w:rPr>
                <w:rFonts w:hint="eastAsia"/>
                <w:snapToGrid w:val="0"/>
                <w:szCs w:val="21"/>
              </w:rPr>
              <w:t>BCD</w:t>
            </w:r>
            <w:r>
              <w:rPr>
                <w:rFonts w:hint="eastAsia"/>
                <w:snapToGrid w:val="0"/>
                <w:szCs w:val="21"/>
              </w:rPr>
              <w:t>星</w:t>
            </w:r>
            <w:r>
              <w:rPr>
                <w:snapToGrid w:val="0"/>
                <w:szCs w:val="21"/>
              </w:rPr>
              <w:t>指令生成记录管理</w:t>
            </w:r>
          </w:p>
          <w:p w14:paraId="1DA25544" w14:textId="77777777" w:rsidR="003D0E6C" w:rsidRDefault="00000000">
            <w:pPr>
              <w:wordWrap w:val="0"/>
              <w:rPr>
                <w:bCs/>
                <w:szCs w:val="21"/>
              </w:rPr>
            </w:pPr>
            <w:r>
              <w:rPr>
                <w:bCs/>
                <w:szCs w:val="21"/>
              </w:rPr>
              <w:t>测试需求标识：</w:t>
            </w:r>
            <w:r>
              <w:rPr>
                <w:snapToGrid w:val="0"/>
                <w:szCs w:val="21"/>
              </w:rPr>
              <w:t>XQ_SU_ZLJL</w:t>
            </w:r>
          </w:p>
        </w:tc>
      </w:tr>
      <w:tr w:rsidR="003D0E6C" w14:paraId="333E6ED4" w14:textId="77777777">
        <w:tc>
          <w:tcPr>
            <w:tcW w:w="948" w:type="pct"/>
            <w:gridSpan w:val="2"/>
          </w:tcPr>
          <w:p w14:paraId="60F6816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BD05AF6" w14:textId="77777777" w:rsidR="003D0E6C" w:rsidRDefault="00000000">
            <w:pPr>
              <w:wordWrap w:val="0"/>
              <w:rPr>
                <w:szCs w:val="21"/>
              </w:rPr>
            </w:pPr>
            <w:r>
              <w:rPr>
                <w:snapToGrid w:val="0"/>
                <w:szCs w:val="21"/>
              </w:rPr>
              <w:t>通过人工在指令日志页面输入卫星代号、计划编号、计划类型、注入圈号、编制方式、时间区间等查询条件进行查询，查看是否正确显示符合条件的日志信息并支持导出</w:t>
            </w:r>
          </w:p>
        </w:tc>
      </w:tr>
      <w:tr w:rsidR="003D0E6C" w14:paraId="3A334372" w14:textId="77777777">
        <w:tc>
          <w:tcPr>
            <w:tcW w:w="948" w:type="pct"/>
            <w:gridSpan w:val="2"/>
          </w:tcPr>
          <w:p w14:paraId="7D2E7E5F"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BB30E06" w14:textId="77777777" w:rsidR="003D0E6C" w:rsidRDefault="00000000">
            <w:pPr>
              <w:wordWrap w:val="0"/>
              <w:rPr>
                <w:bCs/>
                <w:szCs w:val="21"/>
              </w:rPr>
            </w:pPr>
            <w:r>
              <w:rPr>
                <w:bCs/>
                <w:szCs w:val="21"/>
              </w:rPr>
              <w:t>1.</w:t>
            </w:r>
            <w:r>
              <w:rPr>
                <w:bCs/>
                <w:szCs w:val="21"/>
              </w:rPr>
              <w:t>被测软件已正常启动</w:t>
            </w:r>
          </w:p>
          <w:p w14:paraId="1F2E04C7" w14:textId="77777777" w:rsidR="003D0E6C" w:rsidRDefault="00000000">
            <w:pPr>
              <w:wordWrap w:val="0"/>
              <w:rPr>
                <w:bCs/>
                <w:szCs w:val="21"/>
              </w:rPr>
            </w:pPr>
            <w:r>
              <w:rPr>
                <w:bCs/>
                <w:szCs w:val="21"/>
              </w:rPr>
              <w:t>2.</w:t>
            </w:r>
            <w:r>
              <w:rPr>
                <w:bCs/>
                <w:szCs w:val="21"/>
              </w:rPr>
              <w:t>测试环境已配置就绪</w:t>
            </w:r>
          </w:p>
          <w:p w14:paraId="4379FEDD" w14:textId="77777777" w:rsidR="003D0E6C" w:rsidRDefault="00000000">
            <w:pPr>
              <w:wordWrap w:val="0"/>
              <w:rPr>
                <w:szCs w:val="21"/>
              </w:rPr>
            </w:pPr>
            <w:r>
              <w:rPr>
                <w:bCs/>
                <w:szCs w:val="21"/>
              </w:rPr>
              <w:t>3.</w:t>
            </w:r>
            <w:r>
              <w:rPr>
                <w:bCs/>
                <w:szCs w:val="21"/>
              </w:rPr>
              <w:t>相关接口已连通</w:t>
            </w:r>
          </w:p>
        </w:tc>
      </w:tr>
      <w:tr w:rsidR="003D0E6C" w14:paraId="6CC4A218" w14:textId="77777777">
        <w:tc>
          <w:tcPr>
            <w:tcW w:w="948" w:type="pct"/>
            <w:gridSpan w:val="2"/>
          </w:tcPr>
          <w:p w14:paraId="5BAF3A1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C55523C" w14:textId="77777777" w:rsidR="003D0E6C" w:rsidRDefault="00000000">
            <w:pPr>
              <w:wordWrap w:val="0"/>
              <w:rPr>
                <w:bCs/>
                <w:szCs w:val="21"/>
              </w:rPr>
            </w:pPr>
            <w:r>
              <w:rPr>
                <w:bCs/>
                <w:szCs w:val="21"/>
              </w:rPr>
              <w:t>1.</w:t>
            </w:r>
            <w:r>
              <w:rPr>
                <w:bCs/>
                <w:szCs w:val="21"/>
              </w:rPr>
              <w:t>被测软件版本受控</w:t>
            </w:r>
          </w:p>
          <w:p w14:paraId="2040B0A0" w14:textId="77777777" w:rsidR="003D0E6C" w:rsidRDefault="00000000">
            <w:pPr>
              <w:wordWrap w:val="0"/>
              <w:rPr>
                <w:szCs w:val="21"/>
              </w:rPr>
            </w:pPr>
            <w:r>
              <w:rPr>
                <w:bCs/>
                <w:szCs w:val="21"/>
              </w:rPr>
              <w:t>2.</w:t>
            </w:r>
            <w:r>
              <w:rPr>
                <w:bCs/>
                <w:szCs w:val="21"/>
              </w:rPr>
              <w:t>测试环境满足设计要求</w:t>
            </w:r>
          </w:p>
        </w:tc>
      </w:tr>
      <w:tr w:rsidR="003D0E6C" w14:paraId="54F5CE60" w14:textId="77777777">
        <w:tc>
          <w:tcPr>
            <w:tcW w:w="5000" w:type="pct"/>
            <w:gridSpan w:val="6"/>
          </w:tcPr>
          <w:p w14:paraId="4E8B66D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A37242A" w14:textId="77777777">
        <w:tc>
          <w:tcPr>
            <w:tcW w:w="413" w:type="pct"/>
          </w:tcPr>
          <w:p w14:paraId="74FB2B8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2C13D5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2A5B437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D7A1355" w14:textId="77777777">
        <w:tc>
          <w:tcPr>
            <w:tcW w:w="413" w:type="pct"/>
          </w:tcPr>
          <w:p w14:paraId="00731822" w14:textId="77777777" w:rsidR="003D0E6C" w:rsidRDefault="003D0E6C">
            <w:pPr>
              <w:pStyle w:val="afffff4"/>
              <w:numPr>
                <w:ilvl w:val="0"/>
                <w:numId w:val="115"/>
              </w:numPr>
              <w:wordWrap w:val="0"/>
              <w:ind w:firstLineChars="0"/>
              <w:jc w:val="center"/>
              <w:rPr>
                <w:szCs w:val="21"/>
              </w:rPr>
            </w:pPr>
          </w:p>
        </w:tc>
        <w:tc>
          <w:tcPr>
            <w:tcW w:w="2524" w:type="pct"/>
            <w:gridSpan w:val="3"/>
          </w:tcPr>
          <w:p w14:paraId="5A717EA8" w14:textId="77777777" w:rsidR="003D0E6C" w:rsidRDefault="00000000">
            <w:pPr>
              <w:wordWrap w:val="0"/>
              <w:rPr>
                <w:szCs w:val="21"/>
              </w:rPr>
            </w:pPr>
            <w:r>
              <w:rPr>
                <w:bCs/>
                <w:snapToGrid w:val="0"/>
                <w:szCs w:val="21"/>
              </w:rPr>
              <w:t>使用指令生成功能成功生成指令，查看指令日志页面是否记录该指令生成日志</w:t>
            </w:r>
          </w:p>
        </w:tc>
        <w:tc>
          <w:tcPr>
            <w:tcW w:w="2063" w:type="pct"/>
            <w:gridSpan w:val="2"/>
          </w:tcPr>
          <w:p w14:paraId="4F14D69D" w14:textId="77777777" w:rsidR="003D0E6C" w:rsidRDefault="00000000">
            <w:pPr>
              <w:wordWrap w:val="0"/>
              <w:rPr>
                <w:szCs w:val="21"/>
              </w:rPr>
            </w:pPr>
            <w:r>
              <w:rPr>
                <w:bCs/>
                <w:snapToGrid w:val="0"/>
                <w:szCs w:val="21"/>
              </w:rPr>
              <w:t>指令日志页面记录该指令生成日志</w:t>
            </w:r>
          </w:p>
        </w:tc>
      </w:tr>
      <w:tr w:rsidR="003D0E6C" w14:paraId="72B4F49E" w14:textId="77777777">
        <w:tc>
          <w:tcPr>
            <w:tcW w:w="413" w:type="pct"/>
          </w:tcPr>
          <w:p w14:paraId="7F449CF6" w14:textId="77777777" w:rsidR="003D0E6C" w:rsidRDefault="003D0E6C">
            <w:pPr>
              <w:pStyle w:val="afffff4"/>
              <w:numPr>
                <w:ilvl w:val="0"/>
                <w:numId w:val="115"/>
              </w:numPr>
              <w:wordWrap w:val="0"/>
              <w:ind w:firstLineChars="0"/>
              <w:jc w:val="center"/>
              <w:rPr>
                <w:szCs w:val="21"/>
              </w:rPr>
            </w:pPr>
          </w:p>
        </w:tc>
        <w:tc>
          <w:tcPr>
            <w:tcW w:w="2524" w:type="pct"/>
            <w:gridSpan w:val="3"/>
          </w:tcPr>
          <w:p w14:paraId="06467797" w14:textId="77777777" w:rsidR="003D0E6C" w:rsidRDefault="00000000">
            <w:pPr>
              <w:wordWrap w:val="0"/>
              <w:rPr>
                <w:szCs w:val="21"/>
              </w:rPr>
            </w:pPr>
            <w:r>
              <w:rPr>
                <w:bCs/>
                <w:snapToGrid w:val="0"/>
                <w:szCs w:val="21"/>
              </w:rPr>
              <w:t>在指令日志页面输入计划编号进行查询，查看是否</w:t>
            </w:r>
            <w:r>
              <w:rPr>
                <w:bCs/>
                <w:snapToGrid w:val="0"/>
                <w:szCs w:val="21"/>
              </w:rPr>
              <w:lastRenderedPageBreak/>
              <w:t>查询出所有符合该计划编号的日志信息</w:t>
            </w:r>
          </w:p>
        </w:tc>
        <w:tc>
          <w:tcPr>
            <w:tcW w:w="2063" w:type="pct"/>
            <w:gridSpan w:val="2"/>
          </w:tcPr>
          <w:p w14:paraId="586696D3" w14:textId="77777777" w:rsidR="003D0E6C" w:rsidRDefault="00000000">
            <w:pPr>
              <w:wordWrap w:val="0"/>
              <w:rPr>
                <w:szCs w:val="21"/>
              </w:rPr>
            </w:pPr>
            <w:r>
              <w:rPr>
                <w:bCs/>
                <w:snapToGrid w:val="0"/>
                <w:szCs w:val="21"/>
              </w:rPr>
              <w:lastRenderedPageBreak/>
              <w:t>查询出所有符合该计划编号的日志信息</w:t>
            </w:r>
          </w:p>
        </w:tc>
      </w:tr>
      <w:tr w:rsidR="003D0E6C" w14:paraId="3C8F9F3B" w14:textId="77777777">
        <w:tc>
          <w:tcPr>
            <w:tcW w:w="413" w:type="pct"/>
          </w:tcPr>
          <w:p w14:paraId="231934AE" w14:textId="77777777" w:rsidR="003D0E6C" w:rsidRDefault="003D0E6C">
            <w:pPr>
              <w:pStyle w:val="afffff4"/>
              <w:numPr>
                <w:ilvl w:val="0"/>
                <w:numId w:val="115"/>
              </w:numPr>
              <w:wordWrap w:val="0"/>
              <w:ind w:firstLineChars="0"/>
              <w:jc w:val="center"/>
              <w:rPr>
                <w:szCs w:val="21"/>
              </w:rPr>
            </w:pPr>
          </w:p>
        </w:tc>
        <w:tc>
          <w:tcPr>
            <w:tcW w:w="2524" w:type="pct"/>
            <w:gridSpan w:val="3"/>
          </w:tcPr>
          <w:p w14:paraId="1906C49D" w14:textId="77777777" w:rsidR="003D0E6C" w:rsidRDefault="00000000">
            <w:pPr>
              <w:wordWrap w:val="0"/>
              <w:rPr>
                <w:snapToGrid w:val="0"/>
                <w:szCs w:val="21"/>
              </w:rPr>
            </w:pPr>
            <w:r>
              <w:rPr>
                <w:bCs/>
                <w:snapToGrid w:val="0"/>
                <w:szCs w:val="21"/>
              </w:rPr>
              <w:t>选择时间区间进行查询，查看是否查询出该时间区间内的所有日志信息</w:t>
            </w:r>
          </w:p>
        </w:tc>
        <w:tc>
          <w:tcPr>
            <w:tcW w:w="2063" w:type="pct"/>
            <w:gridSpan w:val="2"/>
          </w:tcPr>
          <w:p w14:paraId="33B186DD" w14:textId="77777777" w:rsidR="003D0E6C" w:rsidRDefault="00000000">
            <w:pPr>
              <w:wordWrap w:val="0"/>
              <w:rPr>
                <w:snapToGrid w:val="0"/>
                <w:szCs w:val="21"/>
              </w:rPr>
            </w:pPr>
            <w:r>
              <w:rPr>
                <w:bCs/>
                <w:snapToGrid w:val="0"/>
                <w:szCs w:val="21"/>
              </w:rPr>
              <w:t>查询出该时间区间内的所有日志信息</w:t>
            </w:r>
          </w:p>
        </w:tc>
      </w:tr>
      <w:tr w:rsidR="003D0E6C" w14:paraId="4FA748BF" w14:textId="77777777">
        <w:tc>
          <w:tcPr>
            <w:tcW w:w="413" w:type="pct"/>
          </w:tcPr>
          <w:p w14:paraId="6CDC7731" w14:textId="77777777" w:rsidR="003D0E6C" w:rsidRDefault="003D0E6C">
            <w:pPr>
              <w:pStyle w:val="afffff4"/>
              <w:numPr>
                <w:ilvl w:val="0"/>
                <w:numId w:val="115"/>
              </w:numPr>
              <w:wordWrap w:val="0"/>
              <w:ind w:firstLineChars="0"/>
              <w:jc w:val="center"/>
              <w:rPr>
                <w:szCs w:val="21"/>
              </w:rPr>
            </w:pPr>
          </w:p>
        </w:tc>
        <w:tc>
          <w:tcPr>
            <w:tcW w:w="2524" w:type="pct"/>
            <w:gridSpan w:val="3"/>
          </w:tcPr>
          <w:p w14:paraId="60D58E0E" w14:textId="77777777" w:rsidR="003D0E6C" w:rsidRDefault="00000000">
            <w:pPr>
              <w:wordWrap w:val="0"/>
              <w:rPr>
                <w:snapToGrid w:val="0"/>
                <w:szCs w:val="21"/>
              </w:rPr>
            </w:pPr>
            <w:r>
              <w:rPr>
                <w:bCs/>
                <w:snapToGrid w:val="0"/>
                <w:szCs w:val="21"/>
              </w:rPr>
              <w:t>输入计划编号并选择时间区间进行组合查询，查看是否查询出同时满足两个条件的日志信息</w:t>
            </w:r>
          </w:p>
        </w:tc>
        <w:tc>
          <w:tcPr>
            <w:tcW w:w="2063" w:type="pct"/>
            <w:gridSpan w:val="2"/>
          </w:tcPr>
          <w:p w14:paraId="7BB7A7A4" w14:textId="77777777" w:rsidR="003D0E6C" w:rsidRDefault="00000000">
            <w:pPr>
              <w:wordWrap w:val="0"/>
              <w:rPr>
                <w:snapToGrid w:val="0"/>
                <w:szCs w:val="21"/>
              </w:rPr>
            </w:pPr>
            <w:r>
              <w:rPr>
                <w:bCs/>
                <w:snapToGrid w:val="0"/>
                <w:szCs w:val="21"/>
              </w:rPr>
              <w:t>查询出同时满足两个条件的日志信息</w:t>
            </w:r>
          </w:p>
        </w:tc>
      </w:tr>
      <w:tr w:rsidR="003D0E6C" w14:paraId="60B0EC0E" w14:textId="77777777">
        <w:tc>
          <w:tcPr>
            <w:tcW w:w="413" w:type="pct"/>
          </w:tcPr>
          <w:p w14:paraId="5F9E9F20" w14:textId="77777777" w:rsidR="003D0E6C" w:rsidRDefault="003D0E6C">
            <w:pPr>
              <w:pStyle w:val="afffff4"/>
              <w:numPr>
                <w:ilvl w:val="0"/>
                <w:numId w:val="115"/>
              </w:numPr>
              <w:wordWrap w:val="0"/>
              <w:ind w:firstLineChars="0"/>
              <w:jc w:val="center"/>
              <w:rPr>
                <w:szCs w:val="21"/>
              </w:rPr>
            </w:pPr>
          </w:p>
        </w:tc>
        <w:tc>
          <w:tcPr>
            <w:tcW w:w="2524" w:type="pct"/>
            <w:gridSpan w:val="3"/>
          </w:tcPr>
          <w:p w14:paraId="634B835D" w14:textId="77777777" w:rsidR="003D0E6C" w:rsidRDefault="00000000">
            <w:pPr>
              <w:wordWrap w:val="0"/>
              <w:rPr>
                <w:snapToGrid w:val="0"/>
                <w:szCs w:val="21"/>
              </w:rPr>
            </w:pPr>
            <w:r>
              <w:rPr>
                <w:bCs/>
                <w:snapToGrid w:val="0"/>
                <w:szCs w:val="21"/>
              </w:rPr>
              <w:t>选择卫星代号、计划类型、编制方式等条件进行组合查询，查看是否查询出符合条件的日志信息</w:t>
            </w:r>
          </w:p>
        </w:tc>
        <w:tc>
          <w:tcPr>
            <w:tcW w:w="2063" w:type="pct"/>
            <w:gridSpan w:val="2"/>
          </w:tcPr>
          <w:p w14:paraId="62FB6079" w14:textId="77777777" w:rsidR="003D0E6C" w:rsidRDefault="00000000">
            <w:pPr>
              <w:wordWrap w:val="0"/>
              <w:rPr>
                <w:snapToGrid w:val="0"/>
                <w:szCs w:val="21"/>
              </w:rPr>
            </w:pPr>
            <w:r>
              <w:rPr>
                <w:bCs/>
                <w:snapToGrid w:val="0"/>
                <w:szCs w:val="21"/>
              </w:rPr>
              <w:t>查询出符合条件的日志信息</w:t>
            </w:r>
          </w:p>
        </w:tc>
      </w:tr>
      <w:tr w:rsidR="003D0E6C" w14:paraId="5703230F" w14:textId="77777777">
        <w:tc>
          <w:tcPr>
            <w:tcW w:w="413" w:type="pct"/>
          </w:tcPr>
          <w:p w14:paraId="7E5CB6B7" w14:textId="77777777" w:rsidR="003D0E6C" w:rsidRDefault="003D0E6C">
            <w:pPr>
              <w:pStyle w:val="afffff4"/>
              <w:numPr>
                <w:ilvl w:val="0"/>
                <w:numId w:val="115"/>
              </w:numPr>
              <w:wordWrap w:val="0"/>
              <w:ind w:firstLineChars="0"/>
              <w:jc w:val="center"/>
              <w:rPr>
                <w:szCs w:val="21"/>
              </w:rPr>
            </w:pPr>
          </w:p>
        </w:tc>
        <w:tc>
          <w:tcPr>
            <w:tcW w:w="2524" w:type="pct"/>
            <w:gridSpan w:val="3"/>
          </w:tcPr>
          <w:p w14:paraId="45DA7E52" w14:textId="77777777" w:rsidR="003D0E6C" w:rsidRDefault="00000000">
            <w:pPr>
              <w:wordWrap w:val="0"/>
              <w:rPr>
                <w:snapToGrid w:val="0"/>
                <w:szCs w:val="21"/>
              </w:rPr>
            </w:pPr>
            <w:r>
              <w:rPr>
                <w:bCs/>
                <w:snapToGrid w:val="0"/>
                <w:szCs w:val="21"/>
              </w:rPr>
              <w:t>输入注入圈号进行查询，查看是否查询出符合条件的日志信息</w:t>
            </w:r>
          </w:p>
        </w:tc>
        <w:tc>
          <w:tcPr>
            <w:tcW w:w="2063" w:type="pct"/>
            <w:gridSpan w:val="2"/>
          </w:tcPr>
          <w:p w14:paraId="6A2CE2BC" w14:textId="77777777" w:rsidR="003D0E6C" w:rsidRDefault="00000000">
            <w:pPr>
              <w:wordWrap w:val="0"/>
              <w:rPr>
                <w:snapToGrid w:val="0"/>
                <w:szCs w:val="21"/>
              </w:rPr>
            </w:pPr>
            <w:r>
              <w:rPr>
                <w:bCs/>
                <w:snapToGrid w:val="0"/>
                <w:szCs w:val="21"/>
              </w:rPr>
              <w:t>查询出符合条件的日志信息</w:t>
            </w:r>
          </w:p>
        </w:tc>
      </w:tr>
      <w:tr w:rsidR="003D0E6C" w14:paraId="4C306FBD" w14:textId="77777777">
        <w:tc>
          <w:tcPr>
            <w:tcW w:w="413" w:type="pct"/>
          </w:tcPr>
          <w:p w14:paraId="2E64CB58" w14:textId="77777777" w:rsidR="003D0E6C" w:rsidRDefault="003D0E6C">
            <w:pPr>
              <w:pStyle w:val="afffff4"/>
              <w:numPr>
                <w:ilvl w:val="0"/>
                <w:numId w:val="115"/>
              </w:numPr>
              <w:wordWrap w:val="0"/>
              <w:ind w:firstLineChars="0"/>
              <w:jc w:val="center"/>
              <w:rPr>
                <w:szCs w:val="21"/>
              </w:rPr>
            </w:pPr>
          </w:p>
        </w:tc>
        <w:tc>
          <w:tcPr>
            <w:tcW w:w="2524" w:type="pct"/>
            <w:gridSpan w:val="3"/>
          </w:tcPr>
          <w:p w14:paraId="6BD9C116" w14:textId="77777777" w:rsidR="003D0E6C" w:rsidRDefault="00000000">
            <w:pPr>
              <w:wordWrap w:val="0"/>
              <w:rPr>
                <w:snapToGrid w:val="0"/>
                <w:szCs w:val="21"/>
              </w:rPr>
            </w:pPr>
            <w:r>
              <w:rPr>
                <w:bCs/>
                <w:snapToGrid w:val="0"/>
                <w:szCs w:val="21"/>
              </w:rPr>
              <w:t>点击指令详情按钮，查看是否弹出指令详情窗口，点击打印数据按钮查看是否成功打印指令数据</w:t>
            </w:r>
          </w:p>
        </w:tc>
        <w:tc>
          <w:tcPr>
            <w:tcW w:w="2063" w:type="pct"/>
            <w:gridSpan w:val="2"/>
          </w:tcPr>
          <w:p w14:paraId="1BD16C32" w14:textId="77777777" w:rsidR="003D0E6C" w:rsidRDefault="00000000">
            <w:pPr>
              <w:wordWrap w:val="0"/>
              <w:rPr>
                <w:snapToGrid w:val="0"/>
                <w:szCs w:val="21"/>
              </w:rPr>
            </w:pPr>
            <w:r>
              <w:rPr>
                <w:bCs/>
                <w:snapToGrid w:val="0"/>
                <w:szCs w:val="21"/>
              </w:rPr>
              <w:t>成功打印指令数据</w:t>
            </w:r>
          </w:p>
        </w:tc>
      </w:tr>
      <w:tr w:rsidR="003D0E6C" w14:paraId="02C64EF0" w14:textId="77777777">
        <w:tc>
          <w:tcPr>
            <w:tcW w:w="413" w:type="pct"/>
          </w:tcPr>
          <w:p w14:paraId="2825E610" w14:textId="77777777" w:rsidR="003D0E6C" w:rsidRDefault="003D0E6C">
            <w:pPr>
              <w:pStyle w:val="afffff4"/>
              <w:numPr>
                <w:ilvl w:val="0"/>
                <w:numId w:val="115"/>
              </w:numPr>
              <w:wordWrap w:val="0"/>
              <w:ind w:firstLineChars="0"/>
              <w:jc w:val="center"/>
              <w:rPr>
                <w:szCs w:val="21"/>
              </w:rPr>
            </w:pPr>
          </w:p>
        </w:tc>
        <w:tc>
          <w:tcPr>
            <w:tcW w:w="2524" w:type="pct"/>
            <w:gridSpan w:val="3"/>
          </w:tcPr>
          <w:p w14:paraId="50F7AEDB" w14:textId="77777777" w:rsidR="003D0E6C" w:rsidRDefault="00000000">
            <w:pPr>
              <w:wordWrap w:val="0"/>
              <w:rPr>
                <w:bCs/>
                <w:snapToGrid w:val="0"/>
                <w:szCs w:val="21"/>
              </w:rPr>
            </w:pPr>
            <w:r>
              <w:rPr>
                <w:bCs/>
                <w:snapToGrid w:val="0"/>
                <w:szCs w:val="21"/>
              </w:rPr>
              <w:t>点击导出按钮，查看是否成功导出查询结果</w:t>
            </w:r>
          </w:p>
        </w:tc>
        <w:tc>
          <w:tcPr>
            <w:tcW w:w="2063" w:type="pct"/>
            <w:gridSpan w:val="2"/>
          </w:tcPr>
          <w:p w14:paraId="48FBE67E" w14:textId="77777777" w:rsidR="003D0E6C" w:rsidRDefault="00000000">
            <w:pPr>
              <w:wordWrap w:val="0"/>
              <w:rPr>
                <w:snapToGrid w:val="0"/>
                <w:szCs w:val="21"/>
              </w:rPr>
            </w:pPr>
            <w:r>
              <w:rPr>
                <w:bCs/>
                <w:snapToGrid w:val="0"/>
                <w:szCs w:val="21"/>
              </w:rPr>
              <w:t>成功导出查询结果</w:t>
            </w:r>
          </w:p>
        </w:tc>
      </w:tr>
      <w:tr w:rsidR="003D0E6C" w14:paraId="70153BDD" w14:textId="77777777">
        <w:tc>
          <w:tcPr>
            <w:tcW w:w="413" w:type="pct"/>
          </w:tcPr>
          <w:p w14:paraId="793B7AA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9DC4B9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34C458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839350D" w14:textId="77777777">
        <w:tc>
          <w:tcPr>
            <w:tcW w:w="413" w:type="pct"/>
          </w:tcPr>
          <w:p w14:paraId="79A680F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3AEBB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162D95A" w14:textId="77777777" w:rsidR="003D0E6C" w:rsidRDefault="00000000">
            <w:pPr>
              <w:wordWrap w:val="0"/>
              <w:rPr>
                <w:szCs w:val="21"/>
              </w:rPr>
            </w:pPr>
            <w:r>
              <w:rPr>
                <w:rFonts w:hint="eastAsia"/>
                <w:szCs w:val="21"/>
              </w:rPr>
              <w:t>本测试用例的全部测试步骤都通过即标志本用例为“通过”</w:t>
            </w:r>
          </w:p>
        </w:tc>
      </w:tr>
      <w:tr w:rsidR="003D0E6C" w14:paraId="4EEFD07B" w14:textId="77777777">
        <w:tc>
          <w:tcPr>
            <w:tcW w:w="413" w:type="pct"/>
          </w:tcPr>
          <w:p w14:paraId="35B5080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D01688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A14E707" w14:textId="77777777" w:rsidR="003D0E6C" w:rsidRDefault="00000000">
            <w:pPr>
              <w:wordWrap w:val="0"/>
              <w:rPr>
                <w:szCs w:val="21"/>
              </w:rPr>
            </w:pPr>
            <w:r>
              <w:rPr>
                <w:rFonts w:hint="eastAsia"/>
                <w:szCs w:val="21"/>
              </w:rPr>
              <w:t>李友</w:t>
            </w:r>
          </w:p>
        </w:tc>
      </w:tr>
    </w:tbl>
    <w:p w14:paraId="62D2432C" w14:textId="77777777" w:rsidR="003D0E6C" w:rsidRDefault="003D0E6C"/>
    <w:p w14:paraId="4DF1F4D5"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6A1FBB5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3F787C1" w14:textId="77777777" w:rsidR="003D0E6C" w:rsidRDefault="003D0E6C">
            <w:pPr>
              <w:numPr>
                <w:ilvl w:val="0"/>
                <w:numId w:val="47"/>
              </w:numPr>
              <w:wordWrap w:val="0"/>
              <w:jc w:val="left"/>
              <w:rPr>
                <w:b/>
                <w:szCs w:val="21"/>
              </w:rPr>
            </w:pPr>
          </w:p>
        </w:tc>
      </w:tr>
      <w:tr w:rsidR="003D0E6C" w14:paraId="011051D8" w14:textId="77777777">
        <w:tc>
          <w:tcPr>
            <w:tcW w:w="948" w:type="pct"/>
            <w:gridSpan w:val="2"/>
          </w:tcPr>
          <w:p w14:paraId="5E64178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0E89FF1" w14:textId="77777777" w:rsidR="003D0E6C" w:rsidRDefault="00000000">
            <w:pPr>
              <w:wordWrap w:val="0"/>
              <w:jc w:val="center"/>
              <w:rPr>
                <w:szCs w:val="21"/>
              </w:rPr>
            </w:pPr>
            <w:r>
              <w:rPr>
                <w:szCs w:val="21"/>
              </w:rPr>
              <w:t>指令生成日志记录功能</w:t>
            </w:r>
          </w:p>
        </w:tc>
        <w:tc>
          <w:tcPr>
            <w:tcW w:w="578" w:type="pct"/>
            <w:gridSpan w:val="2"/>
          </w:tcPr>
          <w:p w14:paraId="374CB5F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4EDC7A2" w14:textId="77777777" w:rsidR="003D0E6C" w:rsidRDefault="00000000">
            <w:pPr>
              <w:wordWrap w:val="0"/>
              <w:jc w:val="center"/>
              <w:rPr>
                <w:szCs w:val="21"/>
              </w:rPr>
            </w:pPr>
            <w:r>
              <w:rPr>
                <w:rFonts w:hint="eastAsia"/>
                <w:snapToGrid w:val="0"/>
                <w:szCs w:val="21"/>
              </w:rPr>
              <w:t>YL</w:t>
            </w:r>
            <w:r>
              <w:rPr>
                <w:snapToGrid w:val="0"/>
                <w:szCs w:val="21"/>
              </w:rPr>
              <w:t>_SU_ZLJL</w:t>
            </w:r>
            <w:r>
              <w:rPr>
                <w:rFonts w:hint="eastAsia"/>
                <w:snapToGrid w:val="0"/>
                <w:szCs w:val="21"/>
              </w:rPr>
              <w:t>_002</w:t>
            </w:r>
          </w:p>
        </w:tc>
      </w:tr>
      <w:tr w:rsidR="003D0E6C" w14:paraId="6238C26A" w14:textId="77777777">
        <w:tc>
          <w:tcPr>
            <w:tcW w:w="948" w:type="pct"/>
            <w:gridSpan w:val="2"/>
          </w:tcPr>
          <w:p w14:paraId="6A20839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C651391" w14:textId="77777777" w:rsidR="003D0E6C" w:rsidRDefault="00000000">
            <w:pPr>
              <w:wordWrap w:val="0"/>
              <w:rPr>
                <w:bCs/>
                <w:szCs w:val="21"/>
              </w:rPr>
            </w:pPr>
            <w:r>
              <w:rPr>
                <w:bCs/>
                <w:szCs w:val="21"/>
              </w:rPr>
              <w:t>软件测试依据：软件测试大纲</w:t>
            </w:r>
          </w:p>
          <w:p w14:paraId="4CAC9391" w14:textId="77777777" w:rsidR="003D0E6C" w:rsidRDefault="00000000">
            <w:pPr>
              <w:wordWrap w:val="0"/>
              <w:rPr>
                <w:bCs/>
                <w:szCs w:val="21"/>
              </w:rPr>
            </w:pPr>
            <w:r>
              <w:rPr>
                <w:bCs/>
                <w:szCs w:val="21"/>
              </w:rPr>
              <w:t>测试需求分析：</w:t>
            </w:r>
            <w:r>
              <w:rPr>
                <w:rFonts w:hint="eastAsia"/>
                <w:bCs/>
                <w:szCs w:val="21"/>
              </w:rPr>
              <w:t>6.2.1.4.2.7</w:t>
            </w:r>
            <w:r>
              <w:rPr>
                <w:rFonts w:hint="eastAsia"/>
                <w:snapToGrid w:val="0"/>
                <w:szCs w:val="21"/>
              </w:rPr>
              <w:t>BCD</w:t>
            </w:r>
            <w:r>
              <w:rPr>
                <w:rFonts w:hint="eastAsia"/>
                <w:snapToGrid w:val="0"/>
                <w:szCs w:val="21"/>
              </w:rPr>
              <w:t>星</w:t>
            </w:r>
            <w:r>
              <w:rPr>
                <w:snapToGrid w:val="0"/>
                <w:szCs w:val="21"/>
              </w:rPr>
              <w:t>指令生成记录管理</w:t>
            </w:r>
          </w:p>
          <w:p w14:paraId="13A5FF1D" w14:textId="77777777" w:rsidR="003D0E6C" w:rsidRDefault="00000000">
            <w:pPr>
              <w:wordWrap w:val="0"/>
              <w:rPr>
                <w:bCs/>
                <w:szCs w:val="21"/>
              </w:rPr>
            </w:pPr>
            <w:r>
              <w:rPr>
                <w:bCs/>
                <w:szCs w:val="21"/>
              </w:rPr>
              <w:t>测试需求标识：</w:t>
            </w:r>
            <w:r>
              <w:rPr>
                <w:snapToGrid w:val="0"/>
                <w:szCs w:val="21"/>
              </w:rPr>
              <w:t>XQ_SU_ZLJL</w:t>
            </w:r>
          </w:p>
        </w:tc>
      </w:tr>
      <w:tr w:rsidR="003D0E6C" w14:paraId="43B1232D" w14:textId="77777777">
        <w:tc>
          <w:tcPr>
            <w:tcW w:w="948" w:type="pct"/>
            <w:gridSpan w:val="2"/>
          </w:tcPr>
          <w:p w14:paraId="3687564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1054EEA" w14:textId="77777777" w:rsidR="003D0E6C" w:rsidRDefault="00000000">
            <w:pPr>
              <w:wordWrap w:val="0"/>
              <w:rPr>
                <w:szCs w:val="21"/>
              </w:rPr>
            </w:pPr>
            <w:r>
              <w:rPr>
                <w:snapToGrid w:val="0"/>
                <w:szCs w:val="21"/>
              </w:rPr>
              <w:t>通过人工生成指令后查看指令日志是否正确记录指令包生成、指令帧生成、指令帧格式反演及指令码反演等各模块产生的日志记录</w:t>
            </w:r>
          </w:p>
        </w:tc>
      </w:tr>
      <w:tr w:rsidR="003D0E6C" w14:paraId="378B9DC1" w14:textId="77777777">
        <w:tc>
          <w:tcPr>
            <w:tcW w:w="948" w:type="pct"/>
            <w:gridSpan w:val="2"/>
          </w:tcPr>
          <w:p w14:paraId="7D9F49B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2DBEB03" w14:textId="77777777" w:rsidR="003D0E6C" w:rsidRDefault="00000000">
            <w:pPr>
              <w:wordWrap w:val="0"/>
              <w:rPr>
                <w:bCs/>
                <w:szCs w:val="21"/>
              </w:rPr>
            </w:pPr>
            <w:r>
              <w:rPr>
                <w:bCs/>
                <w:szCs w:val="21"/>
              </w:rPr>
              <w:t>1.</w:t>
            </w:r>
            <w:r>
              <w:rPr>
                <w:bCs/>
                <w:szCs w:val="21"/>
              </w:rPr>
              <w:t>被测软件已正常启动</w:t>
            </w:r>
          </w:p>
          <w:p w14:paraId="29D3C3E8" w14:textId="77777777" w:rsidR="003D0E6C" w:rsidRDefault="00000000">
            <w:pPr>
              <w:wordWrap w:val="0"/>
              <w:rPr>
                <w:bCs/>
                <w:szCs w:val="21"/>
              </w:rPr>
            </w:pPr>
            <w:r>
              <w:rPr>
                <w:bCs/>
                <w:szCs w:val="21"/>
              </w:rPr>
              <w:t>2.</w:t>
            </w:r>
            <w:r>
              <w:rPr>
                <w:bCs/>
                <w:szCs w:val="21"/>
              </w:rPr>
              <w:t>测试环境已配置就绪</w:t>
            </w:r>
          </w:p>
          <w:p w14:paraId="3C0F71C0" w14:textId="77777777" w:rsidR="003D0E6C" w:rsidRDefault="00000000">
            <w:pPr>
              <w:wordWrap w:val="0"/>
              <w:rPr>
                <w:szCs w:val="21"/>
              </w:rPr>
            </w:pPr>
            <w:r>
              <w:rPr>
                <w:bCs/>
                <w:szCs w:val="21"/>
              </w:rPr>
              <w:t>3.</w:t>
            </w:r>
            <w:r>
              <w:rPr>
                <w:bCs/>
                <w:szCs w:val="21"/>
              </w:rPr>
              <w:t>相关接口已连通</w:t>
            </w:r>
          </w:p>
        </w:tc>
      </w:tr>
      <w:tr w:rsidR="003D0E6C" w14:paraId="11C67AFF" w14:textId="77777777">
        <w:tc>
          <w:tcPr>
            <w:tcW w:w="948" w:type="pct"/>
            <w:gridSpan w:val="2"/>
          </w:tcPr>
          <w:p w14:paraId="022FC823"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E1DA414" w14:textId="77777777" w:rsidR="003D0E6C" w:rsidRDefault="00000000">
            <w:pPr>
              <w:wordWrap w:val="0"/>
              <w:rPr>
                <w:bCs/>
                <w:szCs w:val="21"/>
              </w:rPr>
            </w:pPr>
            <w:r>
              <w:rPr>
                <w:bCs/>
                <w:szCs w:val="21"/>
              </w:rPr>
              <w:t>1.</w:t>
            </w:r>
            <w:r>
              <w:rPr>
                <w:bCs/>
                <w:szCs w:val="21"/>
              </w:rPr>
              <w:t>被测软件版本受控</w:t>
            </w:r>
          </w:p>
          <w:p w14:paraId="522C8A67" w14:textId="77777777" w:rsidR="003D0E6C" w:rsidRDefault="00000000">
            <w:pPr>
              <w:wordWrap w:val="0"/>
              <w:rPr>
                <w:szCs w:val="21"/>
              </w:rPr>
            </w:pPr>
            <w:r>
              <w:rPr>
                <w:bCs/>
                <w:szCs w:val="21"/>
              </w:rPr>
              <w:t>2.</w:t>
            </w:r>
            <w:r>
              <w:rPr>
                <w:bCs/>
                <w:szCs w:val="21"/>
              </w:rPr>
              <w:t>测试环境满足设计要求</w:t>
            </w:r>
          </w:p>
        </w:tc>
      </w:tr>
      <w:tr w:rsidR="003D0E6C" w14:paraId="0DCF5ABD" w14:textId="77777777">
        <w:tc>
          <w:tcPr>
            <w:tcW w:w="5000" w:type="pct"/>
            <w:gridSpan w:val="6"/>
          </w:tcPr>
          <w:p w14:paraId="0669397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7A8C220" w14:textId="77777777">
        <w:tc>
          <w:tcPr>
            <w:tcW w:w="413" w:type="pct"/>
          </w:tcPr>
          <w:p w14:paraId="66D8AE7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1AA191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15909B7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423F233" w14:textId="77777777">
        <w:tc>
          <w:tcPr>
            <w:tcW w:w="413" w:type="pct"/>
          </w:tcPr>
          <w:p w14:paraId="502C31AC" w14:textId="77777777" w:rsidR="003D0E6C" w:rsidRDefault="003D0E6C">
            <w:pPr>
              <w:pStyle w:val="afffff4"/>
              <w:numPr>
                <w:ilvl w:val="0"/>
                <w:numId w:val="116"/>
              </w:numPr>
              <w:wordWrap w:val="0"/>
              <w:ind w:firstLineChars="0"/>
              <w:jc w:val="center"/>
              <w:rPr>
                <w:szCs w:val="21"/>
              </w:rPr>
            </w:pPr>
          </w:p>
        </w:tc>
        <w:tc>
          <w:tcPr>
            <w:tcW w:w="2524" w:type="pct"/>
            <w:gridSpan w:val="3"/>
          </w:tcPr>
          <w:p w14:paraId="4A7A6A7A" w14:textId="77777777" w:rsidR="003D0E6C" w:rsidRDefault="00000000">
            <w:pPr>
              <w:wordWrap w:val="0"/>
              <w:rPr>
                <w:szCs w:val="21"/>
              </w:rPr>
            </w:pPr>
            <w:r>
              <w:rPr>
                <w:bCs/>
                <w:snapToGrid w:val="0"/>
                <w:szCs w:val="21"/>
              </w:rPr>
              <w:t>使用指令生成功能生成多条指令，查看生成的日志记录数量和信息详情是否与预期一致</w:t>
            </w:r>
          </w:p>
        </w:tc>
        <w:tc>
          <w:tcPr>
            <w:tcW w:w="2063" w:type="pct"/>
            <w:gridSpan w:val="2"/>
          </w:tcPr>
          <w:p w14:paraId="55539FBD" w14:textId="77777777" w:rsidR="003D0E6C" w:rsidRDefault="00000000">
            <w:pPr>
              <w:wordWrap w:val="0"/>
              <w:rPr>
                <w:szCs w:val="21"/>
              </w:rPr>
            </w:pPr>
            <w:r>
              <w:rPr>
                <w:bCs/>
                <w:snapToGrid w:val="0"/>
                <w:szCs w:val="21"/>
              </w:rPr>
              <w:t>生成的日志记录数量和信息详情是否与预期一致</w:t>
            </w:r>
          </w:p>
        </w:tc>
      </w:tr>
      <w:tr w:rsidR="003D0E6C" w14:paraId="15A87F5B" w14:textId="77777777">
        <w:tc>
          <w:tcPr>
            <w:tcW w:w="413" w:type="pct"/>
          </w:tcPr>
          <w:p w14:paraId="720F4E83" w14:textId="77777777" w:rsidR="003D0E6C" w:rsidRDefault="003D0E6C">
            <w:pPr>
              <w:pStyle w:val="afffff4"/>
              <w:numPr>
                <w:ilvl w:val="0"/>
                <w:numId w:val="116"/>
              </w:numPr>
              <w:wordWrap w:val="0"/>
              <w:ind w:firstLineChars="0"/>
              <w:jc w:val="center"/>
              <w:rPr>
                <w:szCs w:val="21"/>
              </w:rPr>
            </w:pPr>
          </w:p>
        </w:tc>
        <w:tc>
          <w:tcPr>
            <w:tcW w:w="2524" w:type="pct"/>
            <w:gridSpan w:val="3"/>
          </w:tcPr>
          <w:p w14:paraId="5043FC70" w14:textId="77777777" w:rsidR="003D0E6C" w:rsidRDefault="00000000">
            <w:pPr>
              <w:wordWrap w:val="0"/>
              <w:rPr>
                <w:szCs w:val="21"/>
              </w:rPr>
            </w:pPr>
            <w:r>
              <w:rPr>
                <w:bCs/>
                <w:snapToGrid w:val="0"/>
                <w:szCs w:val="21"/>
              </w:rPr>
              <w:t>查看指令日志中是否记录指令包生成记录、指令帧生成记录、指令帧格式反演记录、指令码反演记录等多源日志信息</w:t>
            </w:r>
          </w:p>
        </w:tc>
        <w:tc>
          <w:tcPr>
            <w:tcW w:w="2063" w:type="pct"/>
            <w:gridSpan w:val="2"/>
          </w:tcPr>
          <w:p w14:paraId="5B383079" w14:textId="77777777" w:rsidR="003D0E6C" w:rsidRDefault="00000000">
            <w:pPr>
              <w:wordWrap w:val="0"/>
              <w:rPr>
                <w:szCs w:val="21"/>
              </w:rPr>
            </w:pPr>
            <w:r>
              <w:rPr>
                <w:bCs/>
                <w:snapToGrid w:val="0"/>
                <w:szCs w:val="21"/>
              </w:rPr>
              <w:t>记录指令包生成记录、指令帧生成记录、指令帧格式反演记录、指令码反演记录等多源日志信息</w:t>
            </w:r>
          </w:p>
        </w:tc>
      </w:tr>
      <w:tr w:rsidR="003D0E6C" w14:paraId="53B4B74B" w14:textId="77777777">
        <w:tc>
          <w:tcPr>
            <w:tcW w:w="413" w:type="pct"/>
          </w:tcPr>
          <w:p w14:paraId="7C2A8106" w14:textId="77777777" w:rsidR="003D0E6C" w:rsidRDefault="003D0E6C">
            <w:pPr>
              <w:pStyle w:val="afffff4"/>
              <w:numPr>
                <w:ilvl w:val="0"/>
                <w:numId w:val="116"/>
              </w:numPr>
              <w:wordWrap w:val="0"/>
              <w:ind w:firstLineChars="0"/>
              <w:jc w:val="center"/>
              <w:rPr>
                <w:szCs w:val="21"/>
              </w:rPr>
            </w:pPr>
          </w:p>
        </w:tc>
        <w:tc>
          <w:tcPr>
            <w:tcW w:w="2524" w:type="pct"/>
            <w:gridSpan w:val="3"/>
          </w:tcPr>
          <w:p w14:paraId="05A4C183" w14:textId="77777777" w:rsidR="003D0E6C" w:rsidRDefault="00000000">
            <w:pPr>
              <w:wordWrap w:val="0"/>
              <w:rPr>
                <w:snapToGrid w:val="0"/>
                <w:szCs w:val="21"/>
              </w:rPr>
            </w:pPr>
            <w:r>
              <w:rPr>
                <w:bCs/>
                <w:snapToGrid w:val="0"/>
                <w:szCs w:val="21"/>
              </w:rPr>
              <w:t>通过数据库查询，查看日志记录是否成功保存至数据库中</w:t>
            </w:r>
          </w:p>
        </w:tc>
        <w:tc>
          <w:tcPr>
            <w:tcW w:w="2063" w:type="pct"/>
            <w:gridSpan w:val="2"/>
          </w:tcPr>
          <w:p w14:paraId="1CA07BA9" w14:textId="77777777" w:rsidR="003D0E6C" w:rsidRDefault="00000000">
            <w:pPr>
              <w:wordWrap w:val="0"/>
              <w:rPr>
                <w:snapToGrid w:val="0"/>
                <w:szCs w:val="21"/>
              </w:rPr>
            </w:pPr>
            <w:r>
              <w:rPr>
                <w:rFonts w:hint="eastAsia"/>
                <w:bCs/>
                <w:snapToGrid w:val="0"/>
                <w:szCs w:val="21"/>
              </w:rPr>
              <w:t>日志</w:t>
            </w:r>
            <w:r>
              <w:rPr>
                <w:bCs/>
                <w:snapToGrid w:val="0"/>
                <w:szCs w:val="21"/>
              </w:rPr>
              <w:t>成功保存至数据库中</w:t>
            </w:r>
          </w:p>
        </w:tc>
      </w:tr>
      <w:tr w:rsidR="003D0E6C" w14:paraId="7B010D61" w14:textId="77777777">
        <w:tc>
          <w:tcPr>
            <w:tcW w:w="413" w:type="pct"/>
          </w:tcPr>
          <w:p w14:paraId="6117DD1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B8ACD9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6FD35A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8930915" w14:textId="77777777">
        <w:tc>
          <w:tcPr>
            <w:tcW w:w="413" w:type="pct"/>
          </w:tcPr>
          <w:p w14:paraId="726B32C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587F5E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BF17144" w14:textId="77777777" w:rsidR="003D0E6C" w:rsidRDefault="00000000">
            <w:pPr>
              <w:wordWrap w:val="0"/>
              <w:rPr>
                <w:szCs w:val="21"/>
              </w:rPr>
            </w:pPr>
            <w:r>
              <w:rPr>
                <w:rFonts w:hint="eastAsia"/>
                <w:szCs w:val="21"/>
              </w:rPr>
              <w:t>本测试用例的全部测试步骤都通过即标志本用例为“通过”</w:t>
            </w:r>
          </w:p>
        </w:tc>
      </w:tr>
      <w:tr w:rsidR="003D0E6C" w14:paraId="1E8115F7" w14:textId="77777777">
        <w:tc>
          <w:tcPr>
            <w:tcW w:w="413" w:type="pct"/>
          </w:tcPr>
          <w:p w14:paraId="5BD03A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E52D31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A79D22F" w14:textId="77777777" w:rsidR="003D0E6C" w:rsidRDefault="00000000">
            <w:pPr>
              <w:wordWrap w:val="0"/>
              <w:rPr>
                <w:szCs w:val="21"/>
              </w:rPr>
            </w:pPr>
            <w:r>
              <w:rPr>
                <w:rFonts w:hint="eastAsia"/>
                <w:szCs w:val="21"/>
              </w:rPr>
              <w:t>李友</w:t>
            </w:r>
          </w:p>
        </w:tc>
      </w:tr>
    </w:tbl>
    <w:p w14:paraId="015CC7E1" w14:textId="77777777" w:rsidR="003D0E6C" w:rsidRDefault="003D0E6C"/>
    <w:p w14:paraId="40BBD860"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8DFFD3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B61FAD0" w14:textId="77777777" w:rsidR="003D0E6C" w:rsidRDefault="003D0E6C">
            <w:pPr>
              <w:numPr>
                <w:ilvl w:val="0"/>
                <w:numId w:val="47"/>
              </w:numPr>
              <w:wordWrap w:val="0"/>
              <w:jc w:val="left"/>
              <w:rPr>
                <w:b/>
                <w:szCs w:val="21"/>
              </w:rPr>
            </w:pPr>
          </w:p>
        </w:tc>
      </w:tr>
      <w:tr w:rsidR="003D0E6C" w14:paraId="0ACE4F65" w14:textId="77777777">
        <w:tc>
          <w:tcPr>
            <w:tcW w:w="948" w:type="pct"/>
            <w:gridSpan w:val="2"/>
          </w:tcPr>
          <w:p w14:paraId="4402FAC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15B9A9B" w14:textId="77777777" w:rsidR="003D0E6C" w:rsidRDefault="00000000">
            <w:pPr>
              <w:wordWrap w:val="0"/>
              <w:jc w:val="center"/>
              <w:rPr>
                <w:szCs w:val="21"/>
              </w:rPr>
            </w:pPr>
            <w:r>
              <w:rPr>
                <w:szCs w:val="21"/>
              </w:rPr>
              <w:t>指令发控日志功能</w:t>
            </w:r>
          </w:p>
        </w:tc>
        <w:tc>
          <w:tcPr>
            <w:tcW w:w="578" w:type="pct"/>
            <w:gridSpan w:val="2"/>
          </w:tcPr>
          <w:p w14:paraId="7246FEE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8ACDE06" w14:textId="77777777" w:rsidR="003D0E6C" w:rsidRDefault="00000000">
            <w:pPr>
              <w:wordWrap w:val="0"/>
              <w:jc w:val="center"/>
              <w:rPr>
                <w:szCs w:val="21"/>
              </w:rPr>
            </w:pPr>
            <w:r>
              <w:rPr>
                <w:rFonts w:hint="eastAsia"/>
                <w:snapToGrid w:val="0"/>
                <w:szCs w:val="21"/>
              </w:rPr>
              <w:t>YL</w:t>
            </w:r>
            <w:r>
              <w:rPr>
                <w:snapToGrid w:val="0"/>
                <w:szCs w:val="21"/>
              </w:rPr>
              <w:t>_SU_ZLJL</w:t>
            </w:r>
            <w:r>
              <w:rPr>
                <w:rFonts w:hint="eastAsia"/>
                <w:snapToGrid w:val="0"/>
                <w:szCs w:val="21"/>
              </w:rPr>
              <w:t>_003</w:t>
            </w:r>
          </w:p>
        </w:tc>
      </w:tr>
      <w:tr w:rsidR="003D0E6C" w14:paraId="251F25E4" w14:textId="77777777">
        <w:tc>
          <w:tcPr>
            <w:tcW w:w="948" w:type="pct"/>
            <w:gridSpan w:val="2"/>
          </w:tcPr>
          <w:p w14:paraId="27C8868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2DE6CD2" w14:textId="77777777" w:rsidR="003D0E6C" w:rsidRDefault="00000000">
            <w:pPr>
              <w:wordWrap w:val="0"/>
              <w:rPr>
                <w:bCs/>
                <w:szCs w:val="21"/>
              </w:rPr>
            </w:pPr>
            <w:r>
              <w:rPr>
                <w:bCs/>
                <w:szCs w:val="21"/>
              </w:rPr>
              <w:t>软件测试依据：软件测试大纲</w:t>
            </w:r>
          </w:p>
          <w:p w14:paraId="3A018477" w14:textId="77777777" w:rsidR="003D0E6C" w:rsidRDefault="00000000">
            <w:pPr>
              <w:wordWrap w:val="0"/>
              <w:rPr>
                <w:bCs/>
                <w:szCs w:val="21"/>
              </w:rPr>
            </w:pPr>
            <w:r>
              <w:rPr>
                <w:bCs/>
                <w:szCs w:val="21"/>
              </w:rPr>
              <w:t>测试需求分析：</w:t>
            </w:r>
            <w:r>
              <w:rPr>
                <w:rFonts w:hint="eastAsia"/>
                <w:bCs/>
                <w:szCs w:val="21"/>
              </w:rPr>
              <w:t>6.2.1.4.2.7</w:t>
            </w:r>
            <w:r>
              <w:rPr>
                <w:rFonts w:hint="eastAsia"/>
                <w:snapToGrid w:val="0"/>
                <w:szCs w:val="21"/>
              </w:rPr>
              <w:t>BCD</w:t>
            </w:r>
            <w:r>
              <w:rPr>
                <w:rFonts w:hint="eastAsia"/>
                <w:snapToGrid w:val="0"/>
                <w:szCs w:val="21"/>
              </w:rPr>
              <w:t>星</w:t>
            </w:r>
            <w:r>
              <w:rPr>
                <w:snapToGrid w:val="0"/>
                <w:szCs w:val="21"/>
              </w:rPr>
              <w:t>指令生成记录管理</w:t>
            </w:r>
          </w:p>
          <w:p w14:paraId="67438A57" w14:textId="77777777" w:rsidR="003D0E6C" w:rsidRDefault="00000000">
            <w:pPr>
              <w:wordWrap w:val="0"/>
              <w:rPr>
                <w:bCs/>
                <w:szCs w:val="21"/>
              </w:rPr>
            </w:pPr>
            <w:r>
              <w:rPr>
                <w:bCs/>
                <w:szCs w:val="21"/>
              </w:rPr>
              <w:t>测试需求标识：</w:t>
            </w:r>
            <w:r>
              <w:rPr>
                <w:snapToGrid w:val="0"/>
                <w:szCs w:val="21"/>
              </w:rPr>
              <w:t>XQ_SU_ZLJL</w:t>
            </w:r>
          </w:p>
        </w:tc>
      </w:tr>
      <w:tr w:rsidR="003D0E6C" w14:paraId="35130EA0" w14:textId="77777777">
        <w:tc>
          <w:tcPr>
            <w:tcW w:w="948" w:type="pct"/>
            <w:gridSpan w:val="2"/>
          </w:tcPr>
          <w:p w14:paraId="36FD601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15C180A" w14:textId="77777777" w:rsidR="003D0E6C" w:rsidRDefault="00000000">
            <w:pPr>
              <w:wordWrap w:val="0"/>
              <w:rPr>
                <w:szCs w:val="21"/>
              </w:rPr>
            </w:pPr>
            <w:r>
              <w:rPr>
                <w:snapToGrid w:val="0"/>
                <w:szCs w:val="21"/>
              </w:rPr>
              <w:t>通过人工在指令发控日志</w:t>
            </w:r>
            <w:r>
              <w:rPr>
                <w:snapToGrid w:val="0"/>
                <w:szCs w:val="21"/>
              </w:rPr>
              <w:t>tab</w:t>
            </w:r>
            <w:r>
              <w:rPr>
                <w:snapToGrid w:val="0"/>
                <w:szCs w:val="21"/>
              </w:rPr>
              <w:t>页输入计划编号、注入圈号、指令帧序号、指令帧发送状态、时间区间等查询条件进行查询，查看是否正确显示符合条件的发控日志信息</w:t>
            </w:r>
          </w:p>
        </w:tc>
      </w:tr>
      <w:tr w:rsidR="003D0E6C" w14:paraId="5AE80F94" w14:textId="77777777">
        <w:tc>
          <w:tcPr>
            <w:tcW w:w="948" w:type="pct"/>
            <w:gridSpan w:val="2"/>
          </w:tcPr>
          <w:p w14:paraId="3724E58B"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D86E209" w14:textId="77777777" w:rsidR="003D0E6C" w:rsidRDefault="00000000">
            <w:pPr>
              <w:wordWrap w:val="0"/>
              <w:rPr>
                <w:bCs/>
                <w:szCs w:val="21"/>
              </w:rPr>
            </w:pPr>
            <w:r>
              <w:rPr>
                <w:bCs/>
                <w:szCs w:val="21"/>
              </w:rPr>
              <w:t>1.</w:t>
            </w:r>
            <w:r>
              <w:rPr>
                <w:bCs/>
                <w:szCs w:val="21"/>
              </w:rPr>
              <w:t>被测软件已正常启动</w:t>
            </w:r>
          </w:p>
          <w:p w14:paraId="5A9A3342" w14:textId="77777777" w:rsidR="003D0E6C" w:rsidRDefault="00000000">
            <w:pPr>
              <w:wordWrap w:val="0"/>
              <w:rPr>
                <w:bCs/>
                <w:szCs w:val="21"/>
              </w:rPr>
            </w:pPr>
            <w:r>
              <w:rPr>
                <w:bCs/>
                <w:szCs w:val="21"/>
              </w:rPr>
              <w:t>2.</w:t>
            </w:r>
            <w:r>
              <w:rPr>
                <w:bCs/>
                <w:szCs w:val="21"/>
              </w:rPr>
              <w:t>测试环境已配置就绪</w:t>
            </w:r>
          </w:p>
          <w:p w14:paraId="68AD4975" w14:textId="77777777" w:rsidR="003D0E6C" w:rsidRDefault="00000000">
            <w:pPr>
              <w:wordWrap w:val="0"/>
              <w:rPr>
                <w:szCs w:val="21"/>
              </w:rPr>
            </w:pPr>
            <w:r>
              <w:rPr>
                <w:bCs/>
                <w:szCs w:val="21"/>
              </w:rPr>
              <w:t>3.</w:t>
            </w:r>
            <w:r>
              <w:rPr>
                <w:bCs/>
                <w:szCs w:val="21"/>
              </w:rPr>
              <w:t>相关接口已连通</w:t>
            </w:r>
          </w:p>
        </w:tc>
      </w:tr>
      <w:tr w:rsidR="003D0E6C" w14:paraId="64205AB1" w14:textId="77777777">
        <w:tc>
          <w:tcPr>
            <w:tcW w:w="948" w:type="pct"/>
            <w:gridSpan w:val="2"/>
          </w:tcPr>
          <w:p w14:paraId="13AA873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0114842" w14:textId="77777777" w:rsidR="003D0E6C" w:rsidRDefault="00000000">
            <w:pPr>
              <w:wordWrap w:val="0"/>
              <w:rPr>
                <w:bCs/>
                <w:szCs w:val="21"/>
              </w:rPr>
            </w:pPr>
            <w:r>
              <w:rPr>
                <w:bCs/>
                <w:szCs w:val="21"/>
              </w:rPr>
              <w:t>1.</w:t>
            </w:r>
            <w:r>
              <w:rPr>
                <w:bCs/>
                <w:szCs w:val="21"/>
              </w:rPr>
              <w:t>被测软件版本受控</w:t>
            </w:r>
          </w:p>
          <w:p w14:paraId="020DBD35" w14:textId="77777777" w:rsidR="003D0E6C" w:rsidRDefault="00000000">
            <w:pPr>
              <w:wordWrap w:val="0"/>
              <w:rPr>
                <w:szCs w:val="21"/>
              </w:rPr>
            </w:pPr>
            <w:r>
              <w:rPr>
                <w:bCs/>
                <w:szCs w:val="21"/>
              </w:rPr>
              <w:t>2.</w:t>
            </w:r>
            <w:r>
              <w:rPr>
                <w:bCs/>
                <w:szCs w:val="21"/>
              </w:rPr>
              <w:t>测试环境满足设计要求</w:t>
            </w:r>
          </w:p>
        </w:tc>
      </w:tr>
      <w:tr w:rsidR="003D0E6C" w14:paraId="77AF49C8" w14:textId="77777777">
        <w:tc>
          <w:tcPr>
            <w:tcW w:w="5000" w:type="pct"/>
            <w:gridSpan w:val="6"/>
          </w:tcPr>
          <w:p w14:paraId="48441A3C"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831B083" w14:textId="77777777">
        <w:tc>
          <w:tcPr>
            <w:tcW w:w="413" w:type="pct"/>
          </w:tcPr>
          <w:p w14:paraId="1AAE83A1"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33FC88A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A12A43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41AB7BD" w14:textId="77777777">
        <w:tc>
          <w:tcPr>
            <w:tcW w:w="413" w:type="pct"/>
          </w:tcPr>
          <w:p w14:paraId="654D5ACB" w14:textId="77777777" w:rsidR="003D0E6C" w:rsidRDefault="003D0E6C">
            <w:pPr>
              <w:pStyle w:val="afffff4"/>
              <w:numPr>
                <w:ilvl w:val="0"/>
                <w:numId w:val="117"/>
              </w:numPr>
              <w:wordWrap w:val="0"/>
              <w:ind w:firstLineChars="0"/>
              <w:jc w:val="center"/>
              <w:rPr>
                <w:szCs w:val="21"/>
              </w:rPr>
            </w:pPr>
          </w:p>
        </w:tc>
        <w:tc>
          <w:tcPr>
            <w:tcW w:w="2524" w:type="pct"/>
            <w:gridSpan w:val="3"/>
          </w:tcPr>
          <w:p w14:paraId="63A10957" w14:textId="77777777" w:rsidR="003D0E6C" w:rsidRDefault="00000000">
            <w:pPr>
              <w:wordWrap w:val="0"/>
              <w:rPr>
                <w:szCs w:val="21"/>
              </w:rPr>
            </w:pPr>
            <w:r>
              <w:rPr>
                <w:bCs/>
                <w:snapToGrid w:val="0"/>
                <w:szCs w:val="21"/>
              </w:rPr>
              <w:t>在指令日志页面选择指令发控日志</w:t>
            </w:r>
            <w:r>
              <w:rPr>
                <w:bCs/>
                <w:snapToGrid w:val="0"/>
                <w:szCs w:val="21"/>
              </w:rPr>
              <w:t>tab</w:t>
            </w:r>
            <w:r>
              <w:rPr>
                <w:bCs/>
                <w:snapToGrid w:val="0"/>
                <w:szCs w:val="21"/>
              </w:rPr>
              <w:t>页，查看是否自动查询并显示所有发控日志</w:t>
            </w:r>
          </w:p>
        </w:tc>
        <w:tc>
          <w:tcPr>
            <w:tcW w:w="2063" w:type="pct"/>
            <w:gridSpan w:val="2"/>
          </w:tcPr>
          <w:p w14:paraId="33F04884" w14:textId="77777777" w:rsidR="003D0E6C" w:rsidRDefault="00000000">
            <w:pPr>
              <w:wordWrap w:val="0"/>
              <w:rPr>
                <w:szCs w:val="21"/>
              </w:rPr>
            </w:pPr>
            <w:r>
              <w:rPr>
                <w:bCs/>
                <w:snapToGrid w:val="0"/>
                <w:szCs w:val="21"/>
              </w:rPr>
              <w:t>自动查询并显示所有发控日志</w:t>
            </w:r>
          </w:p>
        </w:tc>
      </w:tr>
      <w:tr w:rsidR="003D0E6C" w14:paraId="4AD8FA80" w14:textId="77777777">
        <w:tc>
          <w:tcPr>
            <w:tcW w:w="413" w:type="pct"/>
          </w:tcPr>
          <w:p w14:paraId="30078196" w14:textId="77777777" w:rsidR="003D0E6C" w:rsidRDefault="003D0E6C">
            <w:pPr>
              <w:pStyle w:val="afffff4"/>
              <w:numPr>
                <w:ilvl w:val="0"/>
                <w:numId w:val="117"/>
              </w:numPr>
              <w:wordWrap w:val="0"/>
              <w:ind w:firstLineChars="0"/>
              <w:jc w:val="center"/>
              <w:rPr>
                <w:szCs w:val="21"/>
              </w:rPr>
            </w:pPr>
          </w:p>
        </w:tc>
        <w:tc>
          <w:tcPr>
            <w:tcW w:w="2524" w:type="pct"/>
            <w:gridSpan w:val="3"/>
          </w:tcPr>
          <w:p w14:paraId="2B032C9D" w14:textId="77777777" w:rsidR="003D0E6C" w:rsidRDefault="00000000">
            <w:pPr>
              <w:wordWrap w:val="0"/>
              <w:rPr>
                <w:szCs w:val="21"/>
              </w:rPr>
            </w:pPr>
            <w:r>
              <w:rPr>
                <w:bCs/>
                <w:snapToGrid w:val="0"/>
                <w:szCs w:val="21"/>
              </w:rPr>
              <w:t>输入计划编号进行查询，查看是否查询出符合该计划编号的发控日志</w:t>
            </w:r>
          </w:p>
        </w:tc>
        <w:tc>
          <w:tcPr>
            <w:tcW w:w="2063" w:type="pct"/>
            <w:gridSpan w:val="2"/>
          </w:tcPr>
          <w:p w14:paraId="33D343B3" w14:textId="77777777" w:rsidR="003D0E6C" w:rsidRDefault="00000000">
            <w:pPr>
              <w:wordWrap w:val="0"/>
              <w:rPr>
                <w:szCs w:val="21"/>
              </w:rPr>
            </w:pPr>
            <w:r>
              <w:rPr>
                <w:bCs/>
                <w:snapToGrid w:val="0"/>
                <w:szCs w:val="21"/>
              </w:rPr>
              <w:t>查询出符合该计划编号的发控日志</w:t>
            </w:r>
          </w:p>
        </w:tc>
      </w:tr>
      <w:tr w:rsidR="003D0E6C" w14:paraId="0A45AB52" w14:textId="77777777">
        <w:tc>
          <w:tcPr>
            <w:tcW w:w="413" w:type="pct"/>
          </w:tcPr>
          <w:p w14:paraId="010EDD7D" w14:textId="77777777" w:rsidR="003D0E6C" w:rsidRDefault="003D0E6C">
            <w:pPr>
              <w:pStyle w:val="afffff4"/>
              <w:numPr>
                <w:ilvl w:val="0"/>
                <w:numId w:val="117"/>
              </w:numPr>
              <w:wordWrap w:val="0"/>
              <w:ind w:firstLineChars="0"/>
              <w:jc w:val="center"/>
              <w:rPr>
                <w:szCs w:val="21"/>
              </w:rPr>
            </w:pPr>
          </w:p>
        </w:tc>
        <w:tc>
          <w:tcPr>
            <w:tcW w:w="2524" w:type="pct"/>
            <w:gridSpan w:val="3"/>
          </w:tcPr>
          <w:p w14:paraId="3253C7D9" w14:textId="77777777" w:rsidR="003D0E6C" w:rsidRDefault="00000000">
            <w:pPr>
              <w:wordWrap w:val="0"/>
              <w:rPr>
                <w:snapToGrid w:val="0"/>
                <w:szCs w:val="21"/>
              </w:rPr>
            </w:pPr>
            <w:r>
              <w:rPr>
                <w:bCs/>
                <w:snapToGrid w:val="0"/>
                <w:szCs w:val="21"/>
              </w:rPr>
              <w:t>输入注入圈号进行查询，查看是否查询出符合该注入圈号的发控日志</w:t>
            </w:r>
          </w:p>
        </w:tc>
        <w:tc>
          <w:tcPr>
            <w:tcW w:w="2063" w:type="pct"/>
            <w:gridSpan w:val="2"/>
          </w:tcPr>
          <w:p w14:paraId="53269597" w14:textId="77777777" w:rsidR="003D0E6C" w:rsidRDefault="00000000">
            <w:pPr>
              <w:wordWrap w:val="0"/>
              <w:rPr>
                <w:snapToGrid w:val="0"/>
                <w:szCs w:val="21"/>
              </w:rPr>
            </w:pPr>
            <w:r>
              <w:rPr>
                <w:bCs/>
                <w:snapToGrid w:val="0"/>
                <w:szCs w:val="21"/>
              </w:rPr>
              <w:t>查询出符合该注入圈号的发控日志</w:t>
            </w:r>
          </w:p>
        </w:tc>
      </w:tr>
      <w:tr w:rsidR="003D0E6C" w14:paraId="192C8BF7" w14:textId="77777777">
        <w:tc>
          <w:tcPr>
            <w:tcW w:w="413" w:type="pct"/>
          </w:tcPr>
          <w:p w14:paraId="4ADA327F" w14:textId="77777777" w:rsidR="003D0E6C" w:rsidRDefault="003D0E6C">
            <w:pPr>
              <w:pStyle w:val="afffff4"/>
              <w:numPr>
                <w:ilvl w:val="0"/>
                <w:numId w:val="117"/>
              </w:numPr>
              <w:wordWrap w:val="0"/>
              <w:ind w:firstLineChars="0"/>
              <w:jc w:val="center"/>
              <w:rPr>
                <w:szCs w:val="21"/>
              </w:rPr>
            </w:pPr>
          </w:p>
        </w:tc>
        <w:tc>
          <w:tcPr>
            <w:tcW w:w="2524" w:type="pct"/>
            <w:gridSpan w:val="3"/>
          </w:tcPr>
          <w:p w14:paraId="2FD01199" w14:textId="77777777" w:rsidR="003D0E6C" w:rsidRDefault="00000000">
            <w:pPr>
              <w:wordWrap w:val="0"/>
              <w:rPr>
                <w:snapToGrid w:val="0"/>
                <w:szCs w:val="21"/>
              </w:rPr>
            </w:pPr>
            <w:r>
              <w:rPr>
                <w:bCs/>
                <w:snapToGrid w:val="0"/>
                <w:szCs w:val="21"/>
              </w:rPr>
              <w:t>输入指令帧序号进行查询，查看是否查询出符合该指令帧序号的发控日志</w:t>
            </w:r>
          </w:p>
        </w:tc>
        <w:tc>
          <w:tcPr>
            <w:tcW w:w="2063" w:type="pct"/>
            <w:gridSpan w:val="2"/>
          </w:tcPr>
          <w:p w14:paraId="5C3FDDCB" w14:textId="77777777" w:rsidR="003D0E6C" w:rsidRDefault="00000000">
            <w:pPr>
              <w:wordWrap w:val="0"/>
              <w:rPr>
                <w:snapToGrid w:val="0"/>
                <w:szCs w:val="21"/>
              </w:rPr>
            </w:pPr>
            <w:r>
              <w:rPr>
                <w:bCs/>
                <w:snapToGrid w:val="0"/>
                <w:szCs w:val="21"/>
              </w:rPr>
              <w:t>查询出符合该指令帧序号的发控日志</w:t>
            </w:r>
          </w:p>
        </w:tc>
      </w:tr>
      <w:tr w:rsidR="003D0E6C" w14:paraId="3873858D" w14:textId="77777777">
        <w:tc>
          <w:tcPr>
            <w:tcW w:w="413" w:type="pct"/>
          </w:tcPr>
          <w:p w14:paraId="60D59F3E" w14:textId="77777777" w:rsidR="003D0E6C" w:rsidRDefault="003D0E6C">
            <w:pPr>
              <w:pStyle w:val="afffff4"/>
              <w:numPr>
                <w:ilvl w:val="0"/>
                <w:numId w:val="117"/>
              </w:numPr>
              <w:wordWrap w:val="0"/>
              <w:ind w:firstLineChars="0"/>
              <w:jc w:val="center"/>
              <w:rPr>
                <w:szCs w:val="21"/>
              </w:rPr>
            </w:pPr>
          </w:p>
        </w:tc>
        <w:tc>
          <w:tcPr>
            <w:tcW w:w="2524" w:type="pct"/>
            <w:gridSpan w:val="3"/>
          </w:tcPr>
          <w:p w14:paraId="7E4AF825" w14:textId="77777777" w:rsidR="003D0E6C" w:rsidRDefault="00000000">
            <w:pPr>
              <w:wordWrap w:val="0"/>
              <w:rPr>
                <w:snapToGrid w:val="0"/>
                <w:szCs w:val="21"/>
              </w:rPr>
            </w:pPr>
            <w:r>
              <w:rPr>
                <w:bCs/>
                <w:snapToGrid w:val="0"/>
                <w:szCs w:val="21"/>
              </w:rPr>
              <w:t>选择指令帧发送状态（已发送、发送失败、已取消）进行查询，查看是否查询出符合该状态的发控日志</w:t>
            </w:r>
          </w:p>
        </w:tc>
        <w:tc>
          <w:tcPr>
            <w:tcW w:w="2063" w:type="pct"/>
            <w:gridSpan w:val="2"/>
          </w:tcPr>
          <w:p w14:paraId="1D1E8F7E" w14:textId="77777777" w:rsidR="003D0E6C" w:rsidRDefault="00000000">
            <w:pPr>
              <w:wordWrap w:val="0"/>
              <w:rPr>
                <w:snapToGrid w:val="0"/>
                <w:szCs w:val="21"/>
              </w:rPr>
            </w:pPr>
            <w:r>
              <w:rPr>
                <w:bCs/>
                <w:snapToGrid w:val="0"/>
                <w:szCs w:val="21"/>
              </w:rPr>
              <w:t>查询出符合该状态的发控日志</w:t>
            </w:r>
          </w:p>
        </w:tc>
      </w:tr>
      <w:tr w:rsidR="003D0E6C" w14:paraId="0B1DAB61" w14:textId="77777777">
        <w:tc>
          <w:tcPr>
            <w:tcW w:w="413" w:type="pct"/>
          </w:tcPr>
          <w:p w14:paraId="0998B6E8" w14:textId="77777777" w:rsidR="003D0E6C" w:rsidRDefault="003D0E6C">
            <w:pPr>
              <w:pStyle w:val="afffff4"/>
              <w:numPr>
                <w:ilvl w:val="0"/>
                <w:numId w:val="117"/>
              </w:numPr>
              <w:wordWrap w:val="0"/>
              <w:ind w:firstLineChars="0"/>
              <w:jc w:val="center"/>
              <w:rPr>
                <w:szCs w:val="21"/>
              </w:rPr>
            </w:pPr>
          </w:p>
        </w:tc>
        <w:tc>
          <w:tcPr>
            <w:tcW w:w="2524" w:type="pct"/>
            <w:gridSpan w:val="3"/>
          </w:tcPr>
          <w:p w14:paraId="42AD85DF" w14:textId="77777777" w:rsidR="003D0E6C" w:rsidRDefault="00000000">
            <w:pPr>
              <w:wordWrap w:val="0"/>
              <w:rPr>
                <w:bCs/>
                <w:snapToGrid w:val="0"/>
                <w:szCs w:val="21"/>
              </w:rPr>
            </w:pPr>
            <w:r>
              <w:rPr>
                <w:bCs/>
                <w:snapToGrid w:val="0"/>
                <w:szCs w:val="21"/>
              </w:rPr>
              <w:t>选择时间区间进行查询，查看是否查询出该时间区间内的发控日志</w:t>
            </w:r>
          </w:p>
        </w:tc>
        <w:tc>
          <w:tcPr>
            <w:tcW w:w="2063" w:type="pct"/>
            <w:gridSpan w:val="2"/>
          </w:tcPr>
          <w:p w14:paraId="15F5A092" w14:textId="77777777" w:rsidR="003D0E6C" w:rsidRDefault="00000000">
            <w:pPr>
              <w:wordWrap w:val="0"/>
              <w:rPr>
                <w:snapToGrid w:val="0"/>
                <w:szCs w:val="21"/>
              </w:rPr>
            </w:pPr>
            <w:r>
              <w:rPr>
                <w:bCs/>
                <w:snapToGrid w:val="0"/>
                <w:szCs w:val="21"/>
              </w:rPr>
              <w:t>查询出该时间区间内的发控日志</w:t>
            </w:r>
          </w:p>
        </w:tc>
      </w:tr>
      <w:tr w:rsidR="003D0E6C" w14:paraId="3ABE2E37" w14:textId="77777777">
        <w:tc>
          <w:tcPr>
            <w:tcW w:w="413" w:type="pct"/>
          </w:tcPr>
          <w:p w14:paraId="478F5B2C" w14:textId="77777777" w:rsidR="003D0E6C" w:rsidRDefault="003D0E6C">
            <w:pPr>
              <w:pStyle w:val="afffff4"/>
              <w:numPr>
                <w:ilvl w:val="0"/>
                <w:numId w:val="117"/>
              </w:numPr>
              <w:wordWrap w:val="0"/>
              <w:ind w:firstLineChars="0"/>
              <w:jc w:val="center"/>
              <w:rPr>
                <w:szCs w:val="21"/>
              </w:rPr>
            </w:pPr>
          </w:p>
        </w:tc>
        <w:tc>
          <w:tcPr>
            <w:tcW w:w="2524" w:type="pct"/>
            <w:gridSpan w:val="3"/>
          </w:tcPr>
          <w:p w14:paraId="61A98ECC" w14:textId="77777777" w:rsidR="003D0E6C" w:rsidRDefault="00000000">
            <w:pPr>
              <w:wordWrap w:val="0"/>
              <w:rPr>
                <w:bCs/>
                <w:snapToGrid w:val="0"/>
                <w:szCs w:val="21"/>
              </w:rPr>
            </w:pPr>
            <w:r>
              <w:rPr>
                <w:bCs/>
                <w:snapToGrid w:val="0"/>
                <w:szCs w:val="21"/>
              </w:rPr>
              <w:t>对计划编号、注入圈号、指令帧序号进行组合查询，查看是否查询出同时满足多个条件的发控日志</w:t>
            </w:r>
          </w:p>
        </w:tc>
        <w:tc>
          <w:tcPr>
            <w:tcW w:w="2063" w:type="pct"/>
            <w:gridSpan w:val="2"/>
          </w:tcPr>
          <w:p w14:paraId="40D8082B" w14:textId="77777777" w:rsidR="003D0E6C" w:rsidRDefault="00000000">
            <w:pPr>
              <w:wordWrap w:val="0"/>
              <w:rPr>
                <w:snapToGrid w:val="0"/>
                <w:szCs w:val="21"/>
              </w:rPr>
            </w:pPr>
            <w:r>
              <w:rPr>
                <w:bCs/>
                <w:snapToGrid w:val="0"/>
                <w:szCs w:val="21"/>
              </w:rPr>
              <w:t>查询出同时满足多个条件的发控日志</w:t>
            </w:r>
          </w:p>
        </w:tc>
      </w:tr>
      <w:tr w:rsidR="003D0E6C" w14:paraId="7EBB27DF" w14:textId="77777777">
        <w:tc>
          <w:tcPr>
            <w:tcW w:w="413" w:type="pct"/>
          </w:tcPr>
          <w:p w14:paraId="0615E85C" w14:textId="77777777" w:rsidR="003D0E6C" w:rsidRDefault="003D0E6C">
            <w:pPr>
              <w:pStyle w:val="afffff4"/>
              <w:numPr>
                <w:ilvl w:val="0"/>
                <w:numId w:val="117"/>
              </w:numPr>
              <w:wordWrap w:val="0"/>
              <w:ind w:firstLineChars="0"/>
              <w:jc w:val="center"/>
              <w:rPr>
                <w:szCs w:val="21"/>
              </w:rPr>
            </w:pPr>
          </w:p>
        </w:tc>
        <w:tc>
          <w:tcPr>
            <w:tcW w:w="2524" w:type="pct"/>
            <w:gridSpan w:val="3"/>
          </w:tcPr>
          <w:p w14:paraId="117FB58A" w14:textId="77777777" w:rsidR="003D0E6C" w:rsidRDefault="00000000">
            <w:pPr>
              <w:wordWrap w:val="0"/>
              <w:rPr>
                <w:bCs/>
                <w:snapToGrid w:val="0"/>
                <w:szCs w:val="21"/>
              </w:rPr>
            </w:pPr>
            <w:r>
              <w:rPr>
                <w:bCs/>
                <w:snapToGrid w:val="0"/>
                <w:szCs w:val="21"/>
              </w:rPr>
              <w:t>清空所有查询条件，点击查询，查看是否显示全部发控日志</w:t>
            </w:r>
          </w:p>
        </w:tc>
        <w:tc>
          <w:tcPr>
            <w:tcW w:w="2063" w:type="pct"/>
            <w:gridSpan w:val="2"/>
          </w:tcPr>
          <w:p w14:paraId="6B6437BC" w14:textId="77777777" w:rsidR="003D0E6C" w:rsidRDefault="00000000">
            <w:pPr>
              <w:wordWrap w:val="0"/>
              <w:rPr>
                <w:snapToGrid w:val="0"/>
                <w:szCs w:val="21"/>
              </w:rPr>
            </w:pPr>
            <w:r>
              <w:rPr>
                <w:bCs/>
                <w:snapToGrid w:val="0"/>
                <w:szCs w:val="21"/>
              </w:rPr>
              <w:t>显示全部发控日志</w:t>
            </w:r>
          </w:p>
        </w:tc>
      </w:tr>
      <w:tr w:rsidR="003D0E6C" w14:paraId="2866495B" w14:textId="77777777">
        <w:tc>
          <w:tcPr>
            <w:tcW w:w="413" w:type="pct"/>
          </w:tcPr>
          <w:p w14:paraId="2DCA225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E9403E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F66736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03611A0" w14:textId="77777777">
        <w:tc>
          <w:tcPr>
            <w:tcW w:w="413" w:type="pct"/>
          </w:tcPr>
          <w:p w14:paraId="7718E3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0CD3B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C6BD779" w14:textId="77777777" w:rsidR="003D0E6C" w:rsidRDefault="00000000">
            <w:pPr>
              <w:wordWrap w:val="0"/>
              <w:rPr>
                <w:szCs w:val="21"/>
              </w:rPr>
            </w:pPr>
            <w:r>
              <w:rPr>
                <w:rFonts w:hint="eastAsia"/>
                <w:szCs w:val="21"/>
              </w:rPr>
              <w:t>本测试用例的全部测试步骤都通过即标志本用例为“通过”</w:t>
            </w:r>
          </w:p>
        </w:tc>
      </w:tr>
      <w:tr w:rsidR="003D0E6C" w14:paraId="65CEF2DB" w14:textId="77777777">
        <w:tc>
          <w:tcPr>
            <w:tcW w:w="413" w:type="pct"/>
          </w:tcPr>
          <w:p w14:paraId="754F0AB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45A849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F9D6F98" w14:textId="77777777" w:rsidR="003D0E6C" w:rsidRDefault="00000000">
            <w:pPr>
              <w:wordWrap w:val="0"/>
              <w:rPr>
                <w:szCs w:val="21"/>
              </w:rPr>
            </w:pPr>
            <w:r>
              <w:rPr>
                <w:rFonts w:hint="eastAsia"/>
                <w:szCs w:val="21"/>
              </w:rPr>
              <w:t>李友</w:t>
            </w:r>
          </w:p>
        </w:tc>
      </w:tr>
    </w:tbl>
    <w:p w14:paraId="2A7EEFEB" w14:textId="77777777" w:rsidR="003D0E6C" w:rsidRDefault="003D0E6C"/>
    <w:p w14:paraId="0DBEC8BB"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A6EA77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4F9B3AC" w14:textId="77777777" w:rsidR="003D0E6C" w:rsidRDefault="003D0E6C">
            <w:pPr>
              <w:numPr>
                <w:ilvl w:val="0"/>
                <w:numId w:val="47"/>
              </w:numPr>
              <w:wordWrap w:val="0"/>
              <w:jc w:val="left"/>
              <w:rPr>
                <w:b/>
                <w:szCs w:val="21"/>
              </w:rPr>
            </w:pPr>
          </w:p>
        </w:tc>
      </w:tr>
      <w:tr w:rsidR="003D0E6C" w14:paraId="16E456A9" w14:textId="77777777">
        <w:tc>
          <w:tcPr>
            <w:tcW w:w="948" w:type="pct"/>
            <w:gridSpan w:val="2"/>
          </w:tcPr>
          <w:p w14:paraId="421BAC9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3AB807D3" w14:textId="77777777" w:rsidR="003D0E6C" w:rsidRDefault="00000000">
            <w:pPr>
              <w:wordWrap w:val="0"/>
              <w:jc w:val="center"/>
              <w:rPr>
                <w:szCs w:val="21"/>
              </w:rPr>
            </w:pPr>
            <w:r>
              <w:rPr>
                <w:szCs w:val="21"/>
              </w:rPr>
              <w:t>故障预处理日志功能</w:t>
            </w:r>
          </w:p>
        </w:tc>
        <w:tc>
          <w:tcPr>
            <w:tcW w:w="578" w:type="pct"/>
            <w:gridSpan w:val="2"/>
          </w:tcPr>
          <w:p w14:paraId="4110F8A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31EFD33" w14:textId="77777777" w:rsidR="003D0E6C" w:rsidRDefault="00000000">
            <w:pPr>
              <w:wordWrap w:val="0"/>
              <w:jc w:val="center"/>
              <w:rPr>
                <w:szCs w:val="21"/>
              </w:rPr>
            </w:pPr>
            <w:r>
              <w:rPr>
                <w:rFonts w:hint="eastAsia"/>
                <w:snapToGrid w:val="0"/>
                <w:szCs w:val="21"/>
              </w:rPr>
              <w:t>YL</w:t>
            </w:r>
            <w:r>
              <w:rPr>
                <w:snapToGrid w:val="0"/>
                <w:szCs w:val="21"/>
              </w:rPr>
              <w:t>_SU_ZLJL</w:t>
            </w:r>
            <w:r>
              <w:rPr>
                <w:rFonts w:hint="eastAsia"/>
                <w:snapToGrid w:val="0"/>
                <w:szCs w:val="21"/>
              </w:rPr>
              <w:t>_004</w:t>
            </w:r>
          </w:p>
        </w:tc>
      </w:tr>
      <w:tr w:rsidR="003D0E6C" w14:paraId="598866E4" w14:textId="77777777">
        <w:tc>
          <w:tcPr>
            <w:tcW w:w="948" w:type="pct"/>
            <w:gridSpan w:val="2"/>
          </w:tcPr>
          <w:p w14:paraId="50DD4FA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545DE0F" w14:textId="77777777" w:rsidR="003D0E6C" w:rsidRDefault="00000000">
            <w:pPr>
              <w:wordWrap w:val="0"/>
              <w:rPr>
                <w:bCs/>
                <w:szCs w:val="21"/>
              </w:rPr>
            </w:pPr>
            <w:r>
              <w:rPr>
                <w:bCs/>
                <w:szCs w:val="21"/>
              </w:rPr>
              <w:t>软件测试依据：软件测试大纲</w:t>
            </w:r>
          </w:p>
          <w:p w14:paraId="7464D337" w14:textId="77777777" w:rsidR="003D0E6C" w:rsidRDefault="00000000">
            <w:pPr>
              <w:wordWrap w:val="0"/>
              <w:rPr>
                <w:bCs/>
                <w:szCs w:val="21"/>
              </w:rPr>
            </w:pPr>
            <w:r>
              <w:rPr>
                <w:bCs/>
                <w:szCs w:val="21"/>
              </w:rPr>
              <w:t>测试需求分析：</w:t>
            </w:r>
            <w:r>
              <w:rPr>
                <w:rFonts w:hint="eastAsia"/>
                <w:bCs/>
                <w:szCs w:val="21"/>
              </w:rPr>
              <w:t>6.2.1.4.2.7</w:t>
            </w:r>
            <w:r>
              <w:rPr>
                <w:rFonts w:hint="eastAsia"/>
                <w:snapToGrid w:val="0"/>
                <w:szCs w:val="21"/>
              </w:rPr>
              <w:t>BCD</w:t>
            </w:r>
            <w:r>
              <w:rPr>
                <w:rFonts w:hint="eastAsia"/>
                <w:snapToGrid w:val="0"/>
                <w:szCs w:val="21"/>
              </w:rPr>
              <w:t>星</w:t>
            </w:r>
            <w:r>
              <w:rPr>
                <w:snapToGrid w:val="0"/>
                <w:szCs w:val="21"/>
              </w:rPr>
              <w:t>指令生成记录管理</w:t>
            </w:r>
          </w:p>
          <w:p w14:paraId="5B07E927" w14:textId="77777777" w:rsidR="003D0E6C" w:rsidRDefault="00000000">
            <w:pPr>
              <w:wordWrap w:val="0"/>
              <w:rPr>
                <w:bCs/>
                <w:szCs w:val="21"/>
              </w:rPr>
            </w:pPr>
            <w:r>
              <w:rPr>
                <w:bCs/>
                <w:szCs w:val="21"/>
              </w:rPr>
              <w:t>测试需求标识：</w:t>
            </w:r>
            <w:r>
              <w:rPr>
                <w:snapToGrid w:val="0"/>
                <w:szCs w:val="21"/>
              </w:rPr>
              <w:t>XQ_SU_ZLJL</w:t>
            </w:r>
          </w:p>
        </w:tc>
      </w:tr>
      <w:tr w:rsidR="003D0E6C" w14:paraId="23A8E9A1" w14:textId="77777777">
        <w:tc>
          <w:tcPr>
            <w:tcW w:w="948" w:type="pct"/>
            <w:gridSpan w:val="2"/>
          </w:tcPr>
          <w:p w14:paraId="60E01DF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0EB0845" w14:textId="77777777" w:rsidR="003D0E6C" w:rsidRDefault="00000000">
            <w:pPr>
              <w:wordWrap w:val="0"/>
              <w:rPr>
                <w:szCs w:val="21"/>
              </w:rPr>
            </w:pPr>
            <w:r>
              <w:rPr>
                <w:snapToGrid w:val="0"/>
                <w:szCs w:val="21"/>
              </w:rPr>
              <w:t>通过人工在故障预处理</w:t>
            </w:r>
            <w:r>
              <w:rPr>
                <w:snapToGrid w:val="0"/>
                <w:szCs w:val="21"/>
              </w:rPr>
              <w:t>tab</w:t>
            </w:r>
            <w:r>
              <w:rPr>
                <w:snapToGrid w:val="0"/>
                <w:szCs w:val="21"/>
              </w:rPr>
              <w:t>页输入卫星代号、计划编号、计划类型、指令帧序号、编制方式、指令帧发送状态、时间区间等查询条件进行查询，查看是否正确显示符合条件的故障预处理日志信息并支持导出和指令详情查看</w:t>
            </w:r>
          </w:p>
        </w:tc>
      </w:tr>
      <w:tr w:rsidR="003D0E6C" w14:paraId="70D659B1" w14:textId="77777777">
        <w:tc>
          <w:tcPr>
            <w:tcW w:w="948" w:type="pct"/>
            <w:gridSpan w:val="2"/>
          </w:tcPr>
          <w:p w14:paraId="22177F8F"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A856205" w14:textId="77777777" w:rsidR="003D0E6C" w:rsidRDefault="00000000">
            <w:pPr>
              <w:wordWrap w:val="0"/>
              <w:rPr>
                <w:bCs/>
                <w:szCs w:val="21"/>
              </w:rPr>
            </w:pPr>
            <w:r>
              <w:rPr>
                <w:bCs/>
                <w:szCs w:val="21"/>
              </w:rPr>
              <w:t>1.</w:t>
            </w:r>
            <w:r>
              <w:rPr>
                <w:bCs/>
                <w:szCs w:val="21"/>
              </w:rPr>
              <w:t>被测软件已正常启动</w:t>
            </w:r>
          </w:p>
          <w:p w14:paraId="6A0E482F" w14:textId="77777777" w:rsidR="003D0E6C" w:rsidRDefault="00000000">
            <w:pPr>
              <w:wordWrap w:val="0"/>
              <w:rPr>
                <w:bCs/>
                <w:szCs w:val="21"/>
              </w:rPr>
            </w:pPr>
            <w:r>
              <w:rPr>
                <w:bCs/>
                <w:szCs w:val="21"/>
              </w:rPr>
              <w:t>2.</w:t>
            </w:r>
            <w:r>
              <w:rPr>
                <w:bCs/>
                <w:szCs w:val="21"/>
              </w:rPr>
              <w:t>测试环境已配置就绪</w:t>
            </w:r>
          </w:p>
          <w:p w14:paraId="40F42258" w14:textId="77777777" w:rsidR="003D0E6C" w:rsidRDefault="00000000">
            <w:pPr>
              <w:wordWrap w:val="0"/>
              <w:rPr>
                <w:szCs w:val="21"/>
              </w:rPr>
            </w:pPr>
            <w:r>
              <w:rPr>
                <w:bCs/>
                <w:szCs w:val="21"/>
              </w:rPr>
              <w:t>3.</w:t>
            </w:r>
            <w:r>
              <w:rPr>
                <w:bCs/>
                <w:szCs w:val="21"/>
              </w:rPr>
              <w:t>相关接口已连通</w:t>
            </w:r>
          </w:p>
        </w:tc>
      </w:tr>
      <w:tr w:rsidR="003D0E6C" w14:paraId="3A58EAC5" w14:textId="77777777">
        <w:tc>
          <w:tcPr>
            <w:tcW w:w="948" w:type="pct"/>
            <w:gridSpan w:val="2"/>
          </w:tcPr>
          <w:p w14:paraId="6A3BBF5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127E63D" w14:textId="77777777" w:rsidR="003D0E6C" w:rsidRDefault="00000000">
            <w:pPr>
              <w:wordWrap w:val="0"/>
              <w:rPr>
                <w:bCs/>
                <w:szCs w:val="21"/>
              </w:rPr>
            </w:pPr>
            <w:r>
              <w:rPr>
                <w:bCs/>
                <w:szCs w:val="21"/>
              </w:rPr>
              <w:t>1.</w:t>
            </w:r>
            <w:r>
              <w:rPr>
                <w:bCs/>
                <w:szCs w:val="21"/>
              </w:rPr>
              <w:t>被测软件版本受控</w:t>
            </w:r>
          </w:p>
          <w:p w14:paraId="42B87B24" w14:textId="77777777" w:rsidR="003D0E6C" w:rsidRDefault="00000000">
            <w:pPr>
              <w:wordWrap w:val="0"/>
              <w:rPr>
                <w:szCs w:val="21"/>
              </w:rPr>
            </w:pPr>
            <w:r>
              <w:rPr>
                <w:bCs/>
                <w:szCs w:val="21"/>
              </w:rPr>
              <w:t>2.</w:t>
            </w:r>
            <w:r>
              <w:rPr>
                <w:bCs/>
                <w:szCs w:val="21"/>
              </w:rPr>
              <w:t>测试环境满足设计要求</w:t>
            </w:r>
          </w:p>
        </w:tc>
      </w:tr>
      <w:tr w:rsidR="003D0E6C" w14:paraId="4F1579FA" w14:textId="77777777">
        <w:tc>
          <w:tcPr>
            <w:tcW w:w="5000" w:type="pct"/>
            <w:gridSpan w:val="6"/>
          </w:tcPr>
          <w:p w14:paraId="0033677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25018B8" w14:textId="77777777">
        <w:tc>
          <w:tcPr>
            <w:tcW w:w="413" w:type="pct"/>
          </w:tcPr>
          <w:p w14:paraId="05F550AE"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序号</w:t>
            </w:r>
          </w:p>
        </w:tc>
        <w:tc>
          <w:tcPr>
            <w:tcW w:w="2524" w:type="pct"/>
            <w:gridSpan w:val="3"/>
          </w:tcPr>
          <w:p w14:paraId="2F24D17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283B8A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A10ECEB" w14:textId="77777777">
        <w:tc>
          <w:tcPr>
            <w:tcW w:w="413" w:type="pct"/>
          </w:tcPr>
          <w:p w14:paraId="55D0FED8" w14:textId="77777777" w:rsidR="003D0E6C" w:rsidRDefault="003D0E6C">
            <w:pPr>
              <w:pStyle w:val="afffff4"/>
              <w:numPr>
                <w:ilvl w:val="0"/>
                <w:numId w:val="118"/>
              </w:numPr>
              <w:wordWrap w:val="0"/>
              <w:ind w:firstLineChars="0"/>
              <w:jc w:val="center"/>
              <w:rPr>
                <w:szCs w:val="21"/>
              </w:rPr>
            </w:pPr>
          </w:p>
        </w:tc>
        <w:tc>
          <w:tcPr>
            <w:tcW w:w="2524" w:type="pct"/>
            <w:gridSpan w:val="3"/>
          </w:tcPr>
          <w:p w14:paraId="4DCD808F" w14:textId="77777777" w:rsidR="003D0E6C" w:rsidRDefault="00000000">
            <w:pPr>
              <w:wordWrap w:val="0"/>
              <w:rPr>
                <w:szCs w:val="21"/>
              </w:rPr>
            </w:pPr>
            <w:r>
              <w:rPr>
                <w:bCs/>
                <w:snapToGrid w:val="0"/>
                <w:szCs w:val="21"/>
              </w:rPr>
              <w:t>在指令日志页面选择故障预处理</w:t>
            </w:r>
            <w:r>
              <w:rPr>
                <w:bCs/>
                <w:snapToGrid w:val="0"/>
                <w:szCs w:val="21"/>
              </w:rPr>
              <w:t>tab</w:t>
            </w:r>
            <w:r>
              <w:rPr>
                <w:bCs/>
                <w:snapToGrid w:val="0"/>
                <w:szCs w:val="21"/>
              </w:rPr>
              <w:t>页，查看是否自动查询并显示所有故障预处理日志</w:t>
            </w:r>
          </w:p>
        </w:tc>
        <w:tc>
          <w:tcPr>
            <w:tcW w:w="2063" w:type="pct"/>
            <w:gridSpan w:val="2"/>
          </w:tcPr>
          <w:p w14:paraId="5FC9C17E" w14:textId="77777777" w:rsidR="003D0E6C" w:rsidRDefault="00000000">
            <w:pPr>
              <w:wordWrap w:val="0"/>
              <w:rPr>
                <w:szCs w:val="21"/>
              </w:rPr>
            </w:pPr>
            <w:r>
              <w:rPr>
                <w:bCs/>
                <w:snapToGrid w:val="0"/>
                <w:szCs w:val="21"/>
              </w:rPr>
              <w:t>自动查询并显示所有故障预处理日志</w:t>
            </w:r>
          </w:p>
        </w:tc>
      </w:tr>
      <w:tr w:rsidR="003D0E6C" w14:paraId="0DA04EE0" w14:textId="77777777">
        <w:tc>
          <w:tcPr>
            <w:tcW w:w="413" w:type="pct"/>
          </w:tcPr>
          <w:p w14:paraId="565DCDA9" w14:textId="77777777" w:rsidR="003D0E6C" w:rsidRDefault="003D0E6C">
            <w:pPr>
              <w:pStyle w:val="afffff4"/>
              <w:numPr>
                <w:ilvl w:val="0"/>
                <w:numId w:val="118"/>
              </w:numPr>
              <w:wordWrap w:val="0"/>
              <w:ind w:firstLineChars="0"/>
              <w:jc w:val="center"/>
              <w:rPr>
                <w:szCs w:val="21"/>
              </w:rPr>
            </w:pPr>
          </w:p>
        </w:tc>
        <w:tc>
          <w:tcPr>
            <w:tcW w:w="2524" w:type="pct"/>
            <w:gridSpan w:val="3"/>
          </w:tcPr>
          <w:p w14:paraId="67A7A183" w14:textId="77777777" w:rsidR="003D0E6C" w:rsidRDefault="00000000">
            <w:pPr>
              <w:wordWrap w:val="0"/>
              <w:rPr>
                <w:szCs w:val="21"/>
              </w:rPr>
            </w:pPr>
            <w:r>
              <w:rPr>
                <w:bCs/>
                <w:snapToGrid w:val="0"/>
                <w:szCs w:val="21"/>
              </w:rPr>
              <w:t>选择卫星代号、输入计划编号进行查询，查看是否查询出符合条件的故障预处理日志</w:t>
            </w:r>
          </w:p>
        </w:tc>
        <w:tc>
          <w:tcPr>
            <w:tcW w:w="2063" w:type="pct"/>
            <w:gridSpan w:val="2"/>
          </w:tcPr>
          <w:p w14:paraId="24EC059E" w14:textId="77777777" w:rsidR="003D0E6C" w:rsidRDefault="00000000">
            <w:pPr>
              <w:wordWrap w:val="0"/>
              <w:rPr>
                <w:szCs w:val="21"/>
              </w:rPr>
            </w:pPr>
            <w:r>
              <w:rPr>
                <w:bCs/>
                <w:snapToGrid w:val="0"/>
                <w:szCs w:val="21"/>
              </w:rPr>
              <w:t>查询出符合条件的故障预处理日志</w:t>
            </w:r>
          </w:p>
        </w:tc>
      </w:tr>
      <w:tr w:rsidR="003D0E6C" w14:paraId="6553BA5F" w14:textId="77777777">
        <w:tc>
          <w:tcPr>
            <w:tcW w:w="413" w:type="pct"/>
          </w:tcPr>
          <w:p w14:paraId="59FE9DFF" w14:textId="77777777" w:rsidR="003D0E6C" w:rsidRDefault="003D0E6C">
            <w:pPr>
              <w:pStyle w:val="afffff4"/>
              <w:numPr>
                <w:ilvl w:val="0"/>
                <w:numId w:val="118"/>
              </w:numPr>
              <w:wordWrap w:val="0"/>
              <w:ind w:firstLineChars="0"/>
              <w:jc w:val="center"/>
              <w:rPr>
                <w:szCs w:val="21"/>
              </w:rPr>
            </w:pPr>
          </w:p>
        </w:tc>
        <w:tc>
          <w:tcPr>
            <w:tcW w:w="2524" w:type="pct"/>
            <w:gridSpan w:val="3"/>
          </w:tcPr>
          <w:p w14:paraId="18002970" w14:textId="77777777" w:rsidR="003D0E6C" w:rsidRDefault="00000000">
            <w:pPr>
              <w:wordWrap w:val="0"/>
              <w:rPr>
                <w:snapToGrid w:val="0"/>
                <w:szCs w:val="21"/>
              </w:rPr>
            </w:pPr>
            <w:r>
              <w:rPr>
                <w:bCs/>
                <w:snapToGrid w:val="0"/>
                <w:szCs w:val="21"/>
              </w:rPr>
              <w:t>选择计划类型、编制方式、指令帧发送状态进行查询，查看是否查询出符合条件的故障预处理日志</w:t>
            </w:r>
          </w:p>
        </w:tc>
        <w:tc>
          <w:tcPr>
            <w:tcW w:w="2063" w:type="pct"/>
            <w:gridSpan w:val="2"/>
          </w:tcPr>
          <w:p w14:paraId="59427372" w14:textId="77777777" w:rsidR="003D0E6C" w:rsidRDefault="00000000">
            <w:pPr>
              <w:wordWrap w:val="0"/>
              <w:rPr>
                <w:snapToGrid w:val="0"/>
                <w:szCs w:val="21"/>
              </w:rPr>
            </w:pPr>
            <w:r>
              <w:rPr>
                <w:bCs/>
                <w:snapToGrid w:val="0"/>
                <w:szCs w:val="21"/>
              </w:rPr>
              <w:t>查询出符合条件的故障预处理日志</w:t>
            </w:r>
          </w:p>
        </w:tc>
      </w:tr>
      <w:tr w:rsidR="003D0E6C" w14:paraId="752E860E" w14:textId="77777777">
        <w:tc>
          <w:tcPr>
            <w:tcW w:w="413" w:type="pct"/>
          </w:tcPr>
          <w:p w14:paraId="5821C62C" w14:textId="77777777" w:rsidR="003D0E6C" w:rsidRDefault="003D0E6C">
            <w:pPr>
              <w:pStyle w:val="afffff4"/>
              <w:numPr>
                <w:ilvl w:val="0"/>
                <w:numId w:val="118"/>
              </w:numPr>
              <w:wordWrap w:val="0"/>
              <w:ind w:firstLineChars="0"/>
              <w:jc w:val="center"/>
              <w:rPr>
                <w:szCs w:val="21"/>
              </w:rPr>
            </w:pPr>
          </w:p>
        </w:tc>
        <w:tc>
          <w:tcPr>
            <w:tcW w:w="2524" w:type="pct"/>
            <w:gridSpan w:val="3"/>
          </w:tcPr>
          <w:p w14:paraId="22BC62E6" w14:textId="77777777" w:rsidR="003D0E6C" w:rsidRDefault="00000000">
            <w:pPr>
              <w:wordWrap w:val="0"/>
              <w:rPr>
                <w:snapToGrid w:val="0"/>
                <w:szCs w:val="21"/>
              </w:rPr>
            </w:pPr>
            <w:r>
              <w:rPr>
                <w:bCs/>
                <w:snapToGrid w:val="0"/>
                <w:szCs w:val="21"/>
              </w:rPr>
              <w:t>输入指令帧序号进行查询，查看是否查询出符合该指令帧序号的故障预处理日志</w:t>
            </w:r>
          </w:p>
        </w:tc>
        <w:tc>
          <w:tcPr>
            <w:tcW w:w="2063" w:type="pct"/>
            <w:gridSpan w:val="2"/>
          </w:tcPr>
          <w:p w14:paraId="302ACE06" w14:textId="77777777" w:rsidR="003D0E6C" w:rsidRDefault="00000000">
            <w:pPr>
              <w:wordWrap w:val="0"/>
              <w:rPr>
                <w:snapToGrid w:val="0"/>
                <w:szCs w:val="21"/>
              </w:rPr>
            </w:pPr>
            <w:r>
              <w:rPr>
                <w:bCs/>
                <w:snapToGrid w:val="0"/>
                <w:szCs w:val="21"/>
              </w:rPr>
              <w:t>查询出符合该指令帧序号的故障预处理日志</w:t>
            </w:r>
          </w:p>
        </w:tc>
      </w:tr>
      <w:tr w:rsidR="003D0E6C" w14:paraId="2F4C0414" w14:textId="77777777">
        <w:tc>
          <w:tcPr>
            <w:tcW w:w="413" w:type="pct"/>
          </w:tcPr>
          <w:p w14:paraId="14D9CB0A" w14:textId="77777777" w:rsidR="003D0E6C" w:rsidRDefault="003D0E6C">
            <w:pPr>
              <w:pStyle w:val="afffff4"/>
              <w:numPr>
                <w:ilvl w:val="0"/>
                <w:numId w:val="118"/>
              </w:numPr>
              <w:wordWrap w:val="0"/>
              <w:ind w:firstLineChars="0"/>
              <w:jc w:val="center"/>
              <w:rPr>
                <w:szCs w:val="21"/>
              </w:rPr>
            </w:pPr>
          </w:p>
        </w:tc>
        <w:tc>
          <w:tcPr>
            <w:tcW w:w="2524" w:type="pct"/>
            <w:gridSpan w:val="3"/>
          </w:tcPr>
          <w:p w14:paraId="024EED2B" w14:textId="77777777" w:rsidR="003D0E6C" w:rsidRDefault="00000000">
            <w:pPr>
              <w:wordWrap w:val="0"/>
              <w:rPr>
                <w:snapToGrid w:val="0"/>
                <w:szCs w:val="21"/>
              </w:rPr>
            </w:pPr>
            <w:r>
              <w:rPr>
                <w:bCs/>
                <w:snapToGrid w:val="0"/>
                <w:szCs w:val="21"/>
              </w:rPr>
              <w:t>选择时间区间进行查询，查看是否查询出该时间区间内的故障预处理日志</w:t>
            </w:r>
          </w:p>
        </w:tc>
        <w:tc>
          <w:tcPr>
            <w:tcW w:w="2063" w:type="pct"/>
            <w:gridSpan w:val="2"/>
          </w:tcPr>
          <w:p w14:paraId="28ED3662" w14:textId="77777777" w:rsidR="003D0E6C" w:rsidRDefault="00000000">
            <w:pPr>
              <w:wordWrap w:val="0"/>
              <w:rPr>
                <w:snapToGrid w:val="0"/>
                <w:szCs w:val="21"/>
              </w:rPr>
            </w:pPr>
            <w:r>
              <w:rPr>
                <w:bCs/>
                <w:snapToGrid w:val="0"/>
                <w:szCs w:val="21"/>
              </w:rPr>
              <w:t>查询出该时间区间内的故障预处理日志</w:t>
            </w:r>
          </w:p>
        </w:tc>
      </w:tr>
      <w:tr w:rsidR="003D0E6C" w14:paraId="5BF61109" w14:textId="77777777">
        <w:tc>
          <w:tcPr>
            <w:tcW w:w="413" w:type="pct"/>
          </w:tcPr>
          <w:p w14:paraId="12453FC5" w14:textId="77777777" w:rsidR="003D0E6C" w:rsidRDefault="003D0E6C">
            <w:pPr>
              <w:pStyle w:val="afffff4"/>
              <w:numPr>
                <w:ilvl w:val="0"/>
                <w:numId w:val="118"/>
              </w:numPr>
              <w:wordWrap w:val="0"/>
              <w:ind w:firstLineChars="0"/>
              <w:jc w:val="center"/>
              <w:rPr>
                <w:szCs w:val="21"/>
              </w:rPr>
            </w:pPr>
          </w:p>
        </w:tc>
        <w:tc>
          <w:tcPr>
            <w:tcW w:w="2524" w:type="pct"/>
            <w:gridSpan w:val="3"/>
          </w:tcPr>
          <w:p w14:paraId="05AC2D81" w14:textId="77777777" w:rsidR="003D0E6C" w:rsidRDefault="00000000">
            <w:pPr>
              <w:wordWrap w:val="0"/>
              <w:rPr>
                <w:bCs/>
                <w:snapToGrid w:val="0"/>
                <w:szCs w:val="21"/>
              </w:rPr>
            </w:pPr>
            <w:r>
              <w:rPr>
                <w:bCs/>
                <w:snapToGrid w:val="0"/>
                <w:szCs w:val="21"/>
              </w:rPr>
              <w:t>点击导出按钮，查看是否成功导出查询结果</w:t>
            </w:r>
          </w:p>
        </w:tc>
        <w:tc>
          <w:tcPr>
            <w:tcW w:w="2063" w:type="pct"/>
            <w:gridSpan w:val="2"/>
          </w:tcPr>
          <w:p w14:paraId="395A6589" w14:textId="77777777" w:rsidR="003D0E6C" w:rsidRDefault="00000000">
            <w:pPr>
              <w:wordWrap w:val="0"/>
              <w:rPr>
                <w:snapToGrid w:val="0"/>
                <w:szCs w:val="21"/>
              </w:rPr>
            </w:pPr>
            <w:r>
              <w:rPr>
                <w:bCs/>
                <w:snapToGrid w:val="0"/>
                <w:szCs w:val="21"/>
              </w:rPr>
              <w:t>成功导出查询结果</w:t>
            </w:r>
          </w:p>
        </w:tc>
      </w:tr>
      <w:tr w:rsidR="003D0E6C" w14:paraId="6C04994E" w14:textId="77777777">
        <w:tc>
          <w:tcPr>
            <w:tcW w:w="413" w:type="pct"/>
          </w:tcPr>
          <w:p w14:paraId="09F85F10" w14:textId="77777777" w:rsidR="003D0E6C" w:rsidRDefault="003D0E6C">
            <w:pPr>
              <w:pStyle w:val="afffff4"/>
              <w:numPr>
                <w:ilvl w:val="0"/>
                <w:numId w:val="118"/>
              </w:numPr>
              <w:wordWrap w:val="0"/>
              <w:ind w:firstLineChars="0"/>
              <w:jc w:val="center"/>
              <w:rPr>
                <w:szCs w:val="21"/>
              </w:rPr>
            </w:pPr>
          </w:p>
        </w:tc>
        <w:tc>
          <w:tcPr>
            <w:tcW w:w="2524" w:type="pct"/>
            <w:gridSpan w:val="3"/>
          </w:tcPr>
          <w:p w14:paraId="1863A5A8" w14:textId="77777777" w:rsidR="003D0E6C" w:rsidRDefault="00000000">
            <w:pPr>
              <w:wordWrap w:val="0"/>
              <w:rPr>
                <w:bCs/>
                <w:snapToGrid w:val="0"/>
                <w:szCs w:val="21"/>
              </w:rPr>
            </w:pPr>
            <w:r>
              <w:rPr>
                <w:bCs/>
                <w:snapToGrid w:val="0"/>
                <w:szCs w:val="21"/>
              </w:rPr>
              <w:t>点击指令详情按钮，查看是否弹出指令详情窗口，点击打印数据、打印反演、打印指令单按钮查看是否成功打印</w:t>
            </w:r>
          </w:p>
        </w:tc>
        <w:tc>
          <w:tcPr>
            <w:tcW w:w="2063" w:type="pct"/>
            <w:gridSpan w:val="2"/>
          </w:tcPr>
          <w:p w14:paraId="41D6E464" w14:textId="77777777" w:rsidR="003D0E6C" w:rsidRDefault="00000000">
            <w:pPr>
              <w:wordWrap w:val="0"/>
              <w:rPr>
                <w:snapToGrid w:val="0"/>
                <w:szCs w:val="21"/>
              </w:rPr>
            </w:pPr>
            <w:r>
              <w:rPr>
                <w:rFonts w:hint="eastAsia"/>
                <w:snapToGrid w:val="0"/>
                <w:szCs w:val="21"/>
              </w:rPr>
              <w:t>可以成功打印，打印内容符合要求</w:t>
            </w:r>
          </w:p>
        </w:tc>
      </w:tr>
      <w:tr w:rsidR="003D0E6C" w14:paraId="3F3C2950" w14:textId="77777777">
        <w:tc>
          <w:tcPr>
            <w:tcW w:w="413" w:type="pct"/>
          </w:tcPr>
          <w:p w14:paraId="404A952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8486AE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D3B190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ED4C3E8" w14:textId="77777777">
        <w:tc>
          <w:tcPr>
            <w:tcW w:w="413" w:type="pct"/>
          </w:tcPr>
          <w:p w14:paraId="0209C10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B3DD5C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E3FC0D1" w14:textId="77777777" w:rsidR="003D0E6C" w:rsidRDefault="00000000">
            <w:pPr>
              <w:wordWrap w:val="0"/>
              <w:rPr>
                <w:szCs w:val="21"/>
              </w:rPr>
            </w:pPr>
            <w:r>
              <w:rPr>
                <w:rFonts w:hint="eastAsia"/>
                <w:szCs w:val="21"/>
              </w:rPr>
              <w:t>本测试用例的全部测试步骤都通过即标志本用例为“通过”</w:t>
            </w:r>
          </w:p>
        </w:tc>
      </w:tr>
      <w:tr w:rsidR="003D0E6C" w14:paraId="5B451568" w14:textId="77777777">
        <w:tc>
          <w:tcPr>
            <w:tcW w:w="413" w:type="pct"/>
          </w:tcPr>
          <w:p w14:paraId="136C54A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DF94FE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07C4A8F" w14:textId="77777777" w:rsidR="003D0E6C" w:rsidRDefault="00000000">
            <w:pPr>
              <w:wordWrap w:val="0"/>
              <w:rPr>
                <w:szCs w:val="21"/>
              </w:rPr>
            </w:pPr>
            <w:r>
              <w:rPr>
                <w:rFonts w:hint="eastAsia"/>
                <w:szCs w:val="21"/>
              </w:rPr>
              <w:t>李友</w:t>
            </w:r>
          </w:p>
        </w:tc>
      </w:tr>
    </w:tbl>
    <w:p w14:paraId="55C563E1" w14:textId="77777777" w:rsidR="003D0E6C" w:rsidRDefault="003D0E6C"/>
    <w:p w14:paraId="265DD118"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0F39E3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B40D336" w14:textId="77777777" w:rsidR="003D0E6C" w:rsidRDefault="003D0E6C">
            <w:pPr>
              <w:numPr>
                <w:ilvl w:val="0"/>
                <w:numId w:val="47"/>
              </w:numPr>
              <w:wordWrap w:val="0"/>
              <w:jc w:val="left"/>
              <w:rPr>
                <w:b/>
                <w:szCs w:val="21"/>
              </w:rPr>
            </w:pPr>
          </w:p>
        </w:tc>
      </w:tr>
      <w:tr w:rsidR="003D0E6C" w14:paraId="2E1E251E" w14:textId="77777777">
        <w:tc>
          <w:tcPr>
            <w:tcW w:w="948" w:type="pct"/>
            <w:gridSpan w:val="2"/>
          </w:tcPr>
          <w:p w14:paraId="0D09E83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01E7B51" w14:textId="77777777" w:rsidR="003D0E6C" w:rsidRDefault="00000000">
            <w:pPr>
              <w:wordWrap w:val="0"/>
              <w:jc w:val="center"/>
              <w:rPr>
                <w:szCs w:val="21"/>
              </w:rPr>
            </w:pPr>
            <w:r>
              <w:rPr>
                <w:szCs w:val="21"/>
              </w:rPr>
              <w:t>指令生成日志查询异常功能</w:t>
            </w:r>
          </w:p>
        </w:tc>
        <w:tc>
          <w:tcPr>
            <w:tcW w:w="578" w:type="pct"/>
            <w:gridSpan w:val="2"/>
          </w:tcPr>
          <w:p w14:paraId="3C6DBD8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90BA0A1" w14:textId="77777777" w:rsidR="003D0E6C" w:rsidRDefault="00000000">
            <w:pPr>
              <w:wordWrap w:val="0"/>
              <w:jc w:val="center"/>
              <w:rPr>
                <w:szCs w:val="21"/>
              </w:rPr>
            </w:pPr>
            <w:r>
              <w:rPr>
                <w:rFonts w:hint="eastAsia"/>
                <w:snapToGrid w:val="0"/>
                <w:szCs w:val="21"/>
              </w:rPr>
              <w:t>YL</w:t>
            </w:r>
            <w:r>
              <w:rPr>
                <w:snapToGrid w:val="0"/>
                <w:szCs w:val="21"/>
              </w:rPr>
              <w:t>_SU_ZLJL</w:t>
            </w:r>
            <w:r>
              <w:rPr>
                <w:rFonts w:hint="eastAsia"/>
                <w:snapToGrid w:val="0"/>
                <w:szCs w:val="21"/>
              </w:rPr>
              <w:t>_006</w:t>
            </w:r>
          </w:p>
        </w:tc>
      </w:tr>
      <w:tr w:rsidR="003D0E6C" w14:paraId="1D2DA74D" w14:textId="77777777">
        <w:tc>
          <w:tcPr>
            <w:tcW w:w="948" w:type="pct"/>
            <w:gridSpan w:val="2"/>
          </w:tcPr>
          <w:p w14:paraId="5582C79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52ECD16" w14:textId="77777777" w:rsidR="003D0E6C" w:rsidRDefault="00000000">
            <w:pPr>
              <w:wordWrap w:val="0"/>
              <w:rPr>
                <w:bCs/>
                <w:szCs w:val="21"/>
              </w:rPr>
            </w:pPr>
            <w:r>
              <w:rPr>
                <w:bCs/>
                <w:szCs w:val="21"/>
              </w:rPr>
              <w:t>软件测试依据：软件测试大纲</w:t>
            </w:r>
          </w:p>
          <w:p w14:paraId="3F7E7C71" w14:textId="77777777" w:rsidR="003D0E6C" w:rsidRDefault="00000000">
            <w:pPr>
              <w:wordWrap w:val="0"/>
              <w:rPr>
                <w:bCs/>
                <w:szCs w:val="21"/>
              </w:rPr>
            </w:pPr>
            <w:r>
              <w:rPr>
                <w:bCs/>
                <w:szCs w:val="21"/>
              </w:rPr>
              <w:t>测试需求分析：</w:t>
            </w:r>
            <w:r>
              <w:rPr>
                <w:rFonts w:hint="eastAsia"/>
                <w:bCs/>
                <w:szCs w:val="21"/>
              </w:rPr>
              <w:t>6.2.1.4.2.7</w:t>
            </w:r>
            <w:r>
              <w:rPr>
                <w:rFonts w:hint="eastAsia"/>
                <w:snapToGrid w:val="0"/>
                <w:szCs w:val="21"/>
              </w:rPr>
              <w:t>BCD</w:t>
            </w:r>
            <w:r>
              <w:rPr>
                <w:rFonts w:hint="eastAsia"/>
                <w:snapToGrid w:val="0"/>
                <w:szCs w:val="21"/>
              </w:rPr>
              <w:t>星</w:t>
            </w:r>
            <w:r>
              <w:rPr>
                <w:snapToGrid w:val="0"/>
                <w:szCs w:val="21"/>
              </w:rPr>
              <w:t>指令生成记录管理</w:t>
            </w:r>
          </w:p>
          <w:p w14:paraId="7278BE69" w14:textId="77777777" w:rsidR="003D0E6C" w:rsidRDefault="00000000">
            <w:pPr>
              <w:wordWrap w:val="0"/>
              <w:rPr>
                <w:bCs/>
                <w:szCs w:val="21"/>
              </w:rPr>
            </w:pPr>
            <w:r>
              <w:rPr>
                <w:bCs/>
                <w:szCs w:val="21"/>
              </w:rPr>
              <w:t>测试需求标识：</w:t>
            </w:r>
            <w:r>
              <w:rPr>
                <w:snapToGrid w:val="0"/>
                <w:szCs w:val="21"/>
              </w:rPr>
              <w:t>XQ_SU_ZLJL</w:t>
            </w:r>
          </w:p>
        </w:tc>
      </w:tr>
      <w:tr w:rsidR="003D0E6C" w14:paraId="39324A12" w14:textId="77777777">
        <w:tc>
          <w:tcPr>
            <w:tcW w:w="948" w:type="pct"/>
            <w:gridSpan w:val="2"/>
          </w:tcPr>
          <w:p w14:paraId="7B77F0D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35F46F7" w14:textId="77777777" w:rsidR="003D0E6C" w:rsidRDefault="00000000">
            <w:pPr>
              <w:wordWrap w:val="0"/>
              <w:rPr>
                <w:szCs w:val="21"/>
              </w:rPr>
            </w:pPr>
            <w:r>
              <w:rPr>
                <w:snapToGrid w:val="0"/>
                <w:szCs w:val="21"/>
              </w:rPr>
              <w:t>通过人工在指令日志查询中输入异常查询条件（时间范围错误、非法条件、空条件、不存在的指令信息等），查看软件是否给出错误提示或未查询到结果</w:t>
            </w:r>
          </w:p>
        </w:tc>
      </w:tr>
      <w:tr w:rsidR="003D0E6C" w14:paraId="07A9E90B" w14:textId="77777777">
        <w:tc>
          <w:tcPr>
            <w:tcW w:w="948" w:type="pct"/>
            <w:gridSpan w:val="2"/>
          </w:tcPr>
          <w:p w14:paraId="5950744C"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E8A66B1" w14:textId="77777777" w:rsidR="003D0E6C" w:rsidRDefault="00000000">
            <w:pPr>
              <w:wordWrap w:val="0"/>
              <w:rPr>
                <w:bCs/>
                <w:szCs w:val="21"/>
              </w:rPr>
            </w:pPr>
            <w:r>
              <w:rPr>
                <w:bCs/>
                <w:szCs w:val="21"/>
              </w:rPr>
              <w:t>1.</w:t>
            </w:r>
            <w:r>
              <w:rPr>
                <w:bCs/>
                <w:szCs w:val="21"/>
              </w:rPr>
              <w:t>被测软件已正常启动</w:t>
            </w:r>
          </w:p>
          <w:p w14:paraId="1E928166" w14:textId="77777777" w:rsidR="003D0E6C" w:rsidRDefault="00000000">
            <w:pPr>
              <w:wordWrap w:val="0"/>
              <w:rPr>
                <w:bCs/>
                <w:szCs w:val="21"/>
              </w:rPr>
            </w:pPr>
            <w:r>
              <w:rPr>
                <w:bCs/>
                <w:szCs w:val="21"/>
              </w:rPr>
              <w:t>2.</w:t>
            </w:r>
            <w:r>
              <w:rPr>
                <w:bCs/>
                <w:szCs w:val="21"/>
              </w:rPr>
              <w:t>测试环境已配置就绪</w:t>
            </w:r>
          </w:p>
          <w:p w14:paraId="757AEB83" w14:textId="77777777" w:rsidR="003D0E6C" w:rsidRDefault="00000000">
            <w:pPr>
              <w:wordWrap w:val="0"/>
              <w:rPr>
                <w:szCs w:val="21"/>
              </w:rPr>
            </w:pPr>
            <w:r>
              <w:rPr>
                <w:bCs/>
                <w:szCs w:val="21"/>
              </w:rPr>
              <w:t>3.</w:t>
            </w:r>
            <w:r>
              <w:rPr>
                <w:bCs/>
                <w:szCs w:val="21"/>
              </w:rPr>
              <w:t>相关接口已连通</w:t>
            </w:r>
          </w:p>
        </w:tc>
      </w:tr>
      <w:tr w:rsidR="003D0E6C" w14:paraId="20BE91DD" w14:textId="77777777">
        <w:tc>
          <w:tcPr>
            <w:tcW w:w="948" w:type="pct"/>
            <w:gridSpan w:val="2"/>
          </w:tcPr>
          <w:p w14:paraId="1C5E0691"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E2EABA9" w14:textId="77777777" w:rsidR="003D0E6C" w:rsidRDefault="00000000">
            <w:pPr>
              <w:wordWrap w:val="0"/>
              <w:rPr>
                <w:bCs/>
                <w:szCs w:val="21"/>
              </w:rPr>
            </w:pPr>
            <w:r>
              <w:rPr>
                <w:bCs/>
                <w:szCs w:val="21"/>
              </w:rPr>
              <w:t>1.</w:t>
            </w:r>
            <w:r>
              <w:rPr>
                <w:bCs/>
                <w:szCs w:val="21"/>
              </w:rPr>
              <w:t>被测软件版本受控</w:t>
            </w:r>
          </w:p>
          <w:p w14:paraId="3F7C5B12" w14:textId="77777777" w:rsidR="003D0E6C" w:rsidRDefault="00000000">
            <w:pPr>
              <w:wordWrap w:val="0"/>
              <w:rPr>
                <w:szCs w:val="21"/>
              </w:rPr>
            </w:pPr>
            <w:r>
              <w:rPr>
                <w:bCs/>
                <w:szCs w:val="21"/>
              </w:rPr>
              <w:lastRenderedPageBreak/>
              <w:t>2.</w:t>
            </w:r>
            <w:r>
              <w:rPr>
                <w:bCs/>
                <w:szCs w:val="21"/>
              </w:rPr>
              <w:t>测试环境满足设计要求</w:t>
            </w:r>
          </w:p>
        </w:tc>
      </w:tr>
      <w:tr w:rsidR="003D0E6C" w14:paraId="61A3A0EB" w14:textId="77777777">
        <w:tc>
          <w:tcPr>
            <w:tcW w:w="5000" w:type="pct"/>
            <w:gridSpan w:val="6"/>
          </w:tcPr>
          <w:p w14:paraId="49EE9A56"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32C8B12E" w14:textId="77777777">
        <w:tc>
          <w:tcPr>
            <w:tcW w:w="413" w:type="pct"/>
          </w:tcPr>
          <w:p w14:paraId="5D6142B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74A580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A1FD8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85A187C" w14:textId="77777777">
        <w:tc>
          <w:tcPr>
            <w:tcW w:w="413" w:type="pct"/>
          </w:tcPr>
          <w:p w14:paraId="5841F213" w14:textId="77777777" w:rsidR="003D0E6C" w:rsidRDefault="003D0E6C">
            <w:pPr>
              <w:pStyle w:val="afffff4"/>
              <w:numPr>
                <w:ilvl w:val="0"/>
                <w:numId w:val="119"/>
              </w:numPr>
              <w:wordWrap w:val="0"/>
              <w:ind w:firstLineChars="0"/>
              <w:jc w:val="center"/>
              <w:rPr>
                <w:szCs w:val="21"/>
              </w:rPr>
            </w:pPr>
          </w:p>
        </w:tc>
        <w:tc>
          <w:tcPr>
            <w:tcW w:w="2524" w:type="pct"/>
            <w:gridSpan w:val="3"/>
          </w:tcPr>
          <w:p w14:paraId="74F09DDD" w14:textId="77777777" w:rsidR="003D0E6C" w:rsidRDefault="00000000">
            <w:pPr>
              <w:wordWrap w:val="0"/>
              <w:rPr>
                <w:szCs w:val="21"/>
              </w:rPr>
            </w:pPr>
            <w:r>
              <w:rPr>
                <w:bCs/>
                <w:snapToGrid w:val="0"/>
                <w:szCs w:val="21"/>
              </w:rPr>
              <w:t>在指令日志页面选择时间区间，设置开始时间晚于结束时间，点击查询，查看软件是否给出错误提示或无法查询到结果</w:t>
            </w:r>
          </w:p>
        </w:tc>
        <w:tc>
          <w:tcPr>
            <w:tcW w:w="2063" w:type="pct"/>
            <w:gridSpan w:val="2"/>
          </w:tcPr>
          <w:p w14:paraId="4DE514C1" w14:textId="77777777" w:rsidR="003D0E6C" w:rsidRDefault="00000000">
            <w:pPr>
              <w:wordWrap w:val="0"/>
              <w:rPr>
                <w:szCs w:val="21"/>
              </w:rPr>
            </w:pPr>
            <w:r>
              <w:rPr>
                <w:bCs/>
                <w:snapToGrid w:val="0"/>
                <w:szCs w:val="21"/>
              </w:rPr>
              <w:t>给出错误提示或无法查询到结果</w:t>
            </w:r>
          </w:p>
        </w:tc>
      </w:tr>
      <w:tr w:rsidR="003D0E6C" w14:paraId="2A3AD07D" w14:textId="77777777">
        <w:tc>
          <w:tcPr>
            <w:tcW w:w="413" w:type="pct"/>
          </w:tcPr>
          <w:p w14:paraId="636A4E39" w14:textId="77777777" w:rsidR="003D0E6C" w:rsidRDefault="003D0E6C">
            <w:pPr>
              <w:pStyle w:val="afffff4"/>
              <w:numPr>
                <w:ilvl w:val="0"/>
                <w:numId w:val="119"/>
              </w:numPr>
              <w:wordWrap w:val="0"/>
              <w:ind w:firstLineChars="0"/>
              <w:jc w:val="center"/>
              <w:rPr>
                <w:szCs w:val="21"/>
              </w:rPr>
            </w:pPr>
          </w:p>
        </w:tc>
        <w:tc>
          <w:tcPr>
            <w:tcW w:w="2524" w:type="pct"/>
            <w:gridSpan w:val="3"/>
          </w:tcPr>
          <w:p w14:paraId="0047C03F" w14:textId="77777777" w:rsidR="003D0E6C" w:rsidRDefault="00000000">
            <w:pPr>
              <w:wordWrap w:val="0"/>
              <w:rPr>
                <w:szCs w:val="21"/>
              </w:rPr>
            </w:pPr>
            <w:r>
              <w:rPr>
                <w:bCs/>
                <w:snapToGrid w:val="0"/>
                <w:szCs w:val="21"/>
              </w:rPr>
              <w:t>在查询条件框输入不合法的查询条件（如计划编号输入字母等非法字符），点击查询，查看软件是否给出错误提示或未查询到结果</w:t>
            </w:r>
          </w:p>
        </w:tc>
        <w:tc>
          <w:tcPr>
            <w:tcW w:w="2063" w:type="pct"/>
            <w:gridSpan w:val="2"/>
          </w:tcPr>
          <w:p w14:paraId="5BA6D4B3" w14:textId="77777777" w:rsidR="003D0E6C" w:rsidRDefault="00000000">
            <w:pPr>
              <w:wordWrap w:val="0"/>
              <w:rPr>
                <w:szCs w:val="21"/>
              </w:rPr>
            </w:pPr>
            <w:r>
              <w:rPr>
                <w:bCs/>
                <w:snapToGrid w:val="0"/>
                <w:szCs w:val="21"/>
              </w:rPr>
              <w:t>给出错误提示或未查询到结果</w:t>
            </w:r>
          </w:p>
        </w:tc>
      </w:tr>
      <w:tr w:rsidR="003D0E6C" w14:paraId="78873296" w14:textId="77777777">
        <w:tc>
          <w:tcPr>
            <w:tcW w:w="413" w:type="pct"/>
          </w:tcPr>
          <w:p w14:paraId="2D5D1E22" w14:textId="77777777" w:rsidR="003D0E6C" w:rsidRDefault="003D0E6C">
            <w:pPr>
              <w:pStyle w:val="afffff4"/>
              <w:numPr>
                <w:ilvl w:val="0"/>
                <w:numId w:val="119"/>
              </w:numPr>
              <w:wordWrap w:val="0"/>
              <w:ind w:firstLineChars="0"/>
              <w:jc w:val="center"/>
              <w:rPr>
                <w:szCs w:val="21"/>
              </w:rPr>
            </w:pPr>
          </w:p>
        </w:tc>
        <w:tc>
          <w:tcPr>
            <w:tcW w:w="2524" w:type="pct"/>
            <w:gridSpan w:val="3"/>
          </w:tcPr>
          <w:p w14:paraId="6859C635" w14:textId="77777777" w:rsidR="003D0E6C" w:rsidRDefault="00000000">
            <w:pPr>
              <w:wordWrap w:val="0"/>
              <w:rPr>
                <w:snapToGrid w:val="0"/>
                <w:szCs w:val="21"/>
              </w:rPr>
            </w:pPr>
            <w:r>
              <w:rPr>
                <w:bCs/>
                <w:snapToGrid w:val="0"/>
                <w:szCs w:val="21"/>
              </w:rPr>
              <w:t>在查询条件框不输入任何查询条件，点击查询，查看软件是否显示全部日志或给出提示</w:t>
            </w:r>
          </w:p>
        </w:tc>
        <w:tc>
          <w:tcPr>
            <w:tcW w:w="2063" w:type="pct"/>
            <w:gridSpan w:val="2"/>
          </w:tcPr>
          <w:p w14:paraId="5715C082" w14:textId="77777777" w:rsidR="003D0E6C" w:rsidRDefault="00000000">
            <w:pPr>
              <w:wordWrap w:val="0"/>
              <w:rPr>
                <w:snapToGrid w:val="0"/>
                <w:szCs w:val="21"/>
              </w:rPr>
            </w:pPr>
            <w:r>
              <w:rPr>
                <w:bCs/>
                <w:snapToGrid w:val="0"/>
                <w:szCs w:val="21"/>
              </w:rPr>
              <w:t>显示全部日志或给出提示</w:t>
            </w:r>
          </w:p>
        </w:tc>
      </w:tr>
      <w:tr w:rsidR="003D0E6C" w14:paraId="5644AFE8" w14:textId="77777777">
        <w:tc>
          <w:tcPr>
            <w:tcW w:w="413" w:type="pct"/>
          </w:tcPr>
          <w:p w14:paraId="75AC8BE4" w14:textId="77777777" w:rsidR="003D0E6C" w:rsidRDefault="003D0E6C">
            <w:pPr>
              <w:pStyle w:val="afffff4"/>
              <w:numPr>
                <w:ilvl w:val="0"/>
                <w:numId w:val="119"/>
              </w:numPr>
              <w:wordWrap w:val="0"/>
              <w:ind w:firstLineChars="0"/>
              <w:jc w:val="center"/>
              <w:rPr>
                <w:szCs w:val="21"/>
              </w:rPr>
            </w:pPr>
          </w:p>
        </w:tc>
        <w:tc>
          <w:tcPr>
            <w:tcW w:w="2524" w:type="pct"/>
            <w:gridSpan w:val="3"/>
          </w:tcPr>
          <w:p w14:paraId="777F9D24" w14:textId="77777777" w:rsidR="003D0E6C" w:rsidRDefault="00000000">
            <w:pPr>
              <w:wordWrap w:val="0"/>
              <w:rPr>
                <w:snapToGrid w:val="0"/>
                <w:szCs w:val="21"/>
              </w:rPr>
            </w:pPr>
            <w:r>
              <w:rPr>
                <w:bCs/>
                <w:snapToGrid w:val="0"/>
                <w:szCs w:val="21"/>
              </w:rPr>
              <w:t>在查询条件框输入不存在的指令信息（如不存在的计划编号），点击查询，查看软件是否未查询到任何结果</w:t>
            </w:r>
          </w:p>
        </w:tc>
        <w:tc>
          <w:tcPr>
            <w:tcW w:w="2063" w:type="pct"/>
            <w:gridSpan w:val="2"/>
          </w:tcPr>
          <w:p w14:paraId="75BC5CE5" w14:textId="77777777" w:rsidR="003D0E6C" w:rsidRDefault="00000000">
            <w:pPr>
              <w:wordWrap w:val="0"/>
              <w:rPr>
                <w:snapToGrid w:val="0"/>
                <w:szCs w:val="21"/>
              </w:rPr>
            </w:pPr>
            <w:r>
              <w:rPr>
                <w:bCs/>
                <w:snapToGrid w:val="0"/>
                <w:szCs w:val="21"/>
              </w:rPr>
              <w:t>未查询到任何结果</w:t>
            </w:r>
          </w:p>
        </w:tc>
      </w:tr>
      <w:tr w:rsidR="003D0E6C" w14:paraId="67FB72F0" w14:textId="77777777">
        <w:tc>
          <w:tcPr>
            <w:tcW w:w="413" w:type="pct"/>
          </w:tcPr>
          <w:p w14:paraId="241D34B8" w14:textId="77777777" w:rsidR="003D0E6C" w:rsidRDefault="003D0E6C">
            <w:pPr>
              <w:pStyle w:val="afffff4"/>
              <w:numPr>
                <w:ilvl w:val="0"/>
                <w:numId w:val="119"/>
              </w:numPr>
              <w:wordWrap w:val="0"/>
              <w:ind w:firstLineChars="0"/>
              <w:jc w:val="center"/>
              <w:rPr>
                <w:szCs w:val="21"/>
              </w:rPr>
            </w:pPr>
          </w:p>
        </w:tc>
        <w:tc>
          <w:tcPr>
            <w:tcW w:w="2524" w:type="pct"/>
            <w:gridSpan w:val="3"/>
          </w:tcPr>
          <w:p w14:paraId="0F7C3DBB" w14:textId="77777777" w:rsidR="003D0E6C" w:rsidRDefault="00000000">
            <w:pPr>
              <w:wordWrap w:val="0"/>
              <w:rPr>
                <w:snapToGrid w:val="0"/>
                <w:szCs w:val="21"/>
              </w:rPr>
            </w:pPr>
            <w:r>
              <w:rPr>
                <w:bCs/>
                <w:snapToGrid w:val="0"/>
                <w:szCs w:val="21"/>
              </w:rPr>
              <w:t>在指令发控日志</w:t>
            </w:r>
            <w:r>
              <w:rPr>
                <w:bCs/>
                <w:snapToGrid w:val="0"/>
                <w:szCs w:val="21"/>
              </w:rPr>
              <w:t>tab</w:t>
            </w:r>
            <w:r>
              <w:rPr>
                <w:bCs/>
                <w:snapToGrid w:val="0"/>
                <w:szCs w:val="21"/>
              </w:rPr>
              <w:t>页输入指令帧序号为英文字母，点击查询，查看软件是否给出错误提示或未查询到结果</w:t>
            </w:r>
          </w:p>
        </w:tc>
        <w:tc>
          <w:tcPr>
            <w:tcW w:w="2063" w:type="pct"/>
            <w:gridSpan w:val="2"/>
          </w:tcPr>
          <w:p w14:paraId="2C58DBF8" w14:textId="77777777" w:rsidR="003D0E6C" w:rsidRDefault="00000000">
            <w:pPr>
              <w:wordWrap w:val="0"/>
              <w:rPr>
                <w:snapToGrid w:val="0"/>
                <w:szCs w:val="21"/>
              </w:rPr>
            </w:pPr>
            <w:r>
              <w:rPr>
                <w:bCs/>
                <w:snapToGrid w:val="0"/>
                <w:szCs w:val="21"/>
              </w:rPr>
              <w:t>给出错误提示或未查询到结果</w:t>
            </w:r>
          </w:p>
        </w:tc>
      </w:tr>
      <w:tr w:rsidR="003D0E6C" w14:paraId="6BEE3241" w14:textId="77777777">
        <w:tc>
          <w:tcPr>
            <w:tcW w:w="413" w:type="pct"/>
          </w:tcPr>
          <w:p w14:paraId="347543B8" w14:textId="77777777" w:rsidR="003D0E6C" w:rsidRDefault="003D0E6C">
            <w:pPr>
              <w:pStyle w:val="afffff4"/>
              <w:numPr>
                <w:ilvl w:val="0"/>
                <w:numId w:val="119"/>
              </w:numPr>
              <w:wordWrap w:val="0"/>
              <w:ind w:firstLineChars="0"/>
              <w:jc w:val="center"/>
              <w:rPr>
                <w:szCs w:val="21"/>
              </w:rPr>
            </w:pPr>
          </w:p>
        </w:tc>
        <w:tc>
          <w:tcPr>
            <w:tcW w:w="2524" w:type="pct"/>
            <w:gridSpan w:val="3"/>
          </w:tcPr>
          <w:p w14:paraId="11B3BE37" w14:textId="77777777" w:rsidR="003D0E6C" w:rsidRDefault="00000000">
            <w:pPr>
              <w:wordWrap w:val="0"/>
              <w:rPr>
                <w:bCs/>
                <w:snapToGrid w:val="0"/>
                <w:szCs w:val="21"/>
              </w:rPr>
            </w:pPr>
            <w:r>
              <w:rPr>
                <w:bCs/>
                <w:snapToGrid w:val="0"/>
                <w:szCs w:val="21"/>
              </w:rPr>
              <w:t>在故障预处理</w:t>
            </w:r>
            <w:r>
              <w:rPr>
                <w:bCs/>
                <w:snapToGrid w:val="0"/>
                <w:szCs w:val="21"/>
              </w:rPr>
              <w:t>tab</w:t>
            </w:r>
            <w:r>
              <w:rPr>
                <w:bCs/>
                <w:snapToGrid w:val="0"/>
                <w:szCs w:val="21"/>
              </w:rPr>
              <w:t>页输入不存在的计划编号，点击查询，查看软件是否未查询到任何结果</w:t>
            </w:r>
          </w:p>
        </w:tc>
        <w:tc>
          <w:tcPr>
            <w:tcW w:w="2063" w:type="pct"/>
            <w:gridSpan w:val="2"/>
          </w:tcPr>
          <w:p w14:paraId="37950BB0" w14:textId="77777777" w:rsidR="003D0E6C" w:rsidRDefault="00000000">
            <w:pPr>
              <w:wordWrap w:val="0"/>
              <w:rPr>
                <w:snapToGrid w:val="0"/>
                <w:szCs w:val="21"/>
              </w:rPr>
            </w:pPr>
            <w:r>
              <w:rPr>
                <w:bCs/>
                <w:snapToGrid w:val="0"/>
                <w:szCs w:val="21"/>
              </w:rPr>
              <w:t>未查询到任何结果</w:t>
            </w:r>
          </w:p>
        </w:tc>
      </w:tr>
      <w:tr w:rsidR="003D0E6C" w14:paraId="68A5F2F3" w14:textId="77777777">
        <w:tc>
          <w:tcPr>
            <w:tcW w:w="413" w:type="pct"/>
          </w:tcPr>
          <w:p w14:paraId="2C0AE73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9550F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F486DB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8760952" w14:textId="77777777">
        <w:tc>
          <w:tcPr>
            <w:tcW w:w="413" w:type="pct"/>
          </w:tcPr>
          <w:p w14:paraId="41663C9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A2ECD9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092BD54" w14:textId="77777777" w:rsidR="003D0E6C" w:rsidRDefault="00000000">
            <w:pPr>
              <w:wordWrap w:val="0"/>
              <w:rPr>
                <w:szCs w:val="21"/>
              </w:rPr>
            </w:pPr>
            <w:r>
              <w:rPr>
                <w:rFonts w:hint="eastAsia"/>
                <w:szCs w:val="21"/>
              </w:rPr>
              <w:t>本测试用例的全部测试步骤都通过即标志本用例为“通过”</w:t>
            </w:r>
          </w:p>
        </w:tc>
      </w:tr>
      <w:tr w:rsidR="003D0E6C" w14:paraId="335E962D" w14:textId="77777777">
        <w:tc>
          <w:tcPr>
            <w:tcW w:w="413" w:type="pct"/>
          </w:tcPr>
          <w:p w14:paraId="4350656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7E4F1FB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C80C6FC" w14:textId="77777777" w:rsidR="003D0E6C" w:rsidRDefault="00000000">
            <w:pPr>
              <w:wordWrap w:val="0"/>
              <w:rPr>
                <w:szCs w:val="21"/>
              </w:rPr>
            </w:pPr>
            <w:r>
              <w:rPr>
                <w:rFonts w:hint="eastAsia"/>
                <w:szCs w:val="21"/>
              </w:rPr>
              <w:t>李友</w:t>
            </w:r>
          </w:p>
        </w:tc>
      </w:tr>
    </w:tbl>
    <w:p w14:paraId="2F7A0B1A" w14:textId="77777777" w:rsidR="003D0E6C" w:rsidRDefault="003D0E6C"/>
    <w:p w14:paraId="30F2C1DA" w14:textId="77777777" w:rsidR="003D0E6C" w:rsidRDefault="00000000">
      <w:pPr>
        <w:pStyle w:val="4"/>
        <w:wordWrap w:val="0"/>
      </w:pPr>
      <w:r>
        <w:rPr>
          <w:rFonts w:hint="eastAsia"/>
        </w:rPr>
        <w:t>BCD</w:t>
      </w:r>
      <w:r>
        <w:rPr>
          <w:rFonts w:hint="eastAsia"/>
        </w:rPr>
        <w:t>星</w:t>
      </w:r>
      <w:r>
        <w:t>指令发控</w:t>
      </w:r>
    </w:p>
    <w:p w14:paraId="6C039EBC" w14:textId="77777777" w:rsidR="003D0E6C" w:rsidRDefault="00000000">
      <w:pPr>
        <w:pStyle w:val="5"/>
        <w:wordWrap w:val="0"/>
      </w:pPr>
      <w:r>
        <w:rPr>
          <w:rFonts w:hint="eastAsia"/>
        </w:rPr>
        <w:t>BCD</w:t>
      </w:r>
      <w:r>
        <w:rPr>
          <w:rFonts w:hint="eastAsia"/>
        </w:rPr>
        <w:t>星</w:t>
      </w:r>
      <w:r>
        <w:t>有效载荷数据注入计划发送</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0EC37E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1ED8AA1" w14:textId="77777777" w:rsidR="003D0E6C" w:rsidRDefault="003D0E6C">
            <w:pPr>
              <w:numPr>
                <w:ilvl w:val="0"/>
                <w:numId w:val="47"/>
              </w:numPr>
              <w:wordWrap w:val="0"/>
              <w:jc w:val="left"/>
              <w:rPr>
                <w:b/>
                <w:szCs w:val="21"/>
              </w:rPr>
            </w:pPr>
          </w:p>
        </w:tc>
      </w:tr>
      <w:tr w:rsidR="003D0E6C" w14:paraId="7B70ACBE" w14:textId="77777777">
        <w:tc>
          <w:tcPr>
            <w:tcW w:w="948" w:type="pct"/>
            <w:gridSpan w:val="2"/>
          </w:tcPr>
          <w:p w14:paraId="3129649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1C0506BE" w14:textId="77777777" w:rsidR="003D0E6C" w:rsidRDefault="00000000">
            <w:pPr>
              <w:wordWrap w:val="0"/>
              <w:jc w:val="center"/>
              <w:rPr>
                <w:szCs w:val="21"/>
              </w:rPr>
            </w:pPr>
            <w:r>
              <w:rPr>
                <w:szCs w:val="21"/>
              </w:rPr>
              <w:t>指令发送功能</w:t>
            </w:r>
          </w:p>
        </w:tc>
        <w:tc>
          <w:tcPr>
            <w:tcW w:w="578" w:type="pct"/>
            <w:gridSpan w:val="2"/>
          </w:tcPr>
          <w:p w14:paraId="07E0739B"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8BFA6D9" w14:textId="77777777" w:rsidR="003D0E6C" w:rsidRDefault="00000000">
            <w:pPr>
              <w:wordWrap w:val="0"/>
              <w:jc w:val="center"/>
              <w:rPr>
                <w:szCs w:val="21"/>
              </w:rPr>
            </w:pPr>
            <w:r>
              <w:rPr>
                <w:rFonts w:hint="eastAsia"/>
                <w:snapToGrid w:val="0"/>
                <w:szCs w:val="21"/>
              </w:rPr>
              <w:t>YL</w:t>
            </w:r>
            <w:r>
              <w:rPr>
                <w:snapToGrid w:val="0"/>
                <w:szCs w:val="21"/>
              </w:rPr>
              <w:t>_SU_ZRJH</w:t>
            </w:r>
            <w:r>
              <w:rPr>
                <w:rFonts w:hint="eastAsia"/>
                <w:snapToGrid w:val="0"/>
                <w:szCs w:val="21"/>
              </w:rPr>
              <w:t>_001</w:t>
            </w:r>
          </w:p>
        </w:tc>
      </w:tr>
      <w:tr w:rsidR="003D0E6C" w14:paraId="3814B359" w14:textId="77777777">
        <w:tc>
          <w:tcPr>
            <w:tcW w:w="948" w:type="pct"/>
            <w:gridSpan w:val="2"/>
          </w:tcPr>
          <w:p w14:paraId="2C9FF40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0F6185E4" w14:textId="77777777" w:rsidR="003D0E6C" w:rsidRDefault="00000000">
            <w:pPr>
              <w:wordWrap w:val="0"/>
              <w:rPr>
                <w:bCs/>
                <w:szCs w:val="21"/>
              </w:rPr>
            </w:pPr>
            <w:r>
              <w:rPr>
                <w:bCs/>
                <w:szCs w:val="21"/>
              </w:rPr>
              <w:t>软件测试依据：软件测试大纲</w:t>
            </w:r>
          </w:p>
          <w:p w14:paraId="2B5A2B09" w14:textId="77777777" w:rsidR="003D0E6C" w:rsidRDefault="00000000">
            <w:pPr>
              <w:wordWrap w:val="0"/>
              <w:rPr>
                <w:bCs/>
                <w:szCs w:val="21"/>
              </w:rPr>
            </w:pPr>
            <w:r>
              <w:rPr>
                <w:bCs/>
                <w:szCs w:val="21"/>
              </w:rPr>
              <w:t>测试需求分析：</w:t>
            </w:r>
            <w:r>
              <w:rPr>
                <w:rFonts w:hint="eastAsia"/>
                <w:bCs/>
                <w:szCs w:val="21"/>
              </w:rPr>
              <w:t>6.2.1.4.3.1</w:t>
            </w:r>
            <w:r>
              <w:rPr>
                <w:rFonts w:hint="eastAsia"/>
                <w:snapToGrid w:val="0"/>
                <w:szCs w:val="21"/>
              </w:rPr>
              <w:t>BCD</w:t>
            </w:r>
            <w:r>
              <w:rPr>
                <w:rFonts w:hint="eastAsia"/>
                <w:snapToGrid w:val="0"/>
                <w:szCs w:val="21"/>
              </w:rPr>
              <w:t>星</w:t>
            </w:r>
            <w:r>
              <w:rPr>
                <w:snapToGrid w:val="0"/>
                <w:szCs w:val="21"/>
              </w:rPr>
              <w:t>有效载荷控制计划获取</w:t>
            </w:r>
          </w:p>
          <w:p w14:paraId="3D31BC61" w14:textId="77777777" w:rsidR="003D0E6C" w:rsidRDefault="00000000">
            <w:pPr>
              <w:wordWrap w:val="0"/>
              <w:rPr>
                <w:bCs/>
                <w:szCs w:val="21"/>
              </w:rPr>
            </w:pPr>
            <w:r>
              <w:rPr>
                <w:bCs/>
                <w:szCs w:val="21"/>
              </w:rPr>
              <w:t>测试需求标识：</w:t>
            </w:r>
            <w:r>
              <w:rPr>
                <w:snapToGrid w:val="0"/>
                <w:szCs w:val="21"/>
              </w:rPr>
              <w:t>XQ_SU_ZRJH</w:t>
            </w:r>
          </w:p>
        </w:tc>
      </w:tr>
      <w:tr w:rsidR="003D0E6C" w14:paraId="10D6228D" w14:textId="77777777">
        <w:tc>
          <w:tcPr>
            <w:tcW w:w="948" w:type="pct"/>
            <w:gridSpan w:val="2"/>
          </w:tcPr>
          <w:p w14:paraId="0D313C92"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34ED5B59" w14:textId="77777777" w:rsidR="003D0E6C" w:rsidRDefault="00000000">
            <w:pPr>
              <w:wordWrap w:val="0"/>
              <w:rPr>
                <w:szCs w:val="21"/>
              </w:rPr>
            </w:pPr>
            <w:r>
              <w:rPr>
                <w:bCs/>
                <w:snapToGrid w:val="0"/>
                <w:szCs w:val="21"/>
              </w:rPr>
              <w:t>通过人工在指令发控页面查询待发指令计划，选择测控圈号后勾选计划点击指令发送，查看是否连续发送三帧数据并等待应答，发送完成后查看指令发控状态是否更新为已发控并记录日志</w:t>
            </w:r>
          </w:p>
        </w:tc>
      </w:tr>
      <w:tr w:rsidR="003D0E6C" w14:paraId="60DB62C6" w14:textId="77777777">
        <w:tc>
          <w:tcPr>
            <w:tcW w:w="948" w:type="pct"/>
            <w:gridSpan w:val="2"/>
          </w:tcPr>
          <w:p w14:paraId="01F83E1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B71A030" w14:textId="77777777" w:rsidR="003D0E6C" w:rsidRDefault="00000000">
            <w:pPr>
              <w:wordWrap w:val="0"/>
              <w:rPr>
                <w:bCs/>
                <w:szCs w:val="21"/>
              </w:rPr>
            </w:pPr>
            <w:r>
              <w:rPr>
                <w:bCs/>
                <w:szCs w:val="21"/>
              </w:rPr>
              <w:t>1.</w:t>
            </w:r>
            <w:r>
              <w:rPr>
                <w:bCs/>
                <w:szCs w:val="21"/>
              </w:rPr>
              <w:t>被测软件已正常启动</w:t>
            </w:r>
          </w:p>
          <w:p w14:paraId="411B2A01" w14:textId="77777777" w:rsidR="003D0E6C" w:rsidRDefault="00000000">
            <w:pPr>
              <w:wordWrap w:val="0"/>
              <w:rPr>
                <w:bCs/>
                <w:szCs w:val="21"/>
              </w:rPr>
            </w:pPr>
            <w:r>
              <w:rPr>
                <w:bCs/>
                <w:szCs w:val="21"/>
              </w:rPr>
              <w:t>2.</w:t>
            </w:r>
            <w:r>
              <w:rPr>
                <w:bCs/>
                <w:szCs w:val="21"/>
              </w:rPr>
              <w:t>测试环境已配置就绪</w:t>
            </w:r>
          </w:p>
          <w:p w14:paraId="4A274DAB" w14:textId="77777777" w:rsidR="003D0E6C" w:rsidRDefault="00000000">
            <w:pPr>
              <w:wordWrap w:val="0"/>
              <w:rPr>
                <w:szCs w:val="21"/>
              </w:rPr>
            </w:pPr>
            <w:r>
              <w:rPr>
                <w:bCs/>
                <w:szCs w:val="21"/>
              </w:rPr>
              <w:t>3.</w:t>
            </w:r>
            <w:r>
              <w:rPr>
                <w:bCs/>
                <w:szCs w:val="21"/>
              </w:rPr>
              <w:t>相关接口已连通</w:t>
            </w:r>
          </w:p>
        </w:tc>
      </w:tr>
      <w:tr w:rsidR="003D0E6C" w14:paraId="50C86BD4" w14:textId="77777777">
        <w:tc>
          <w:tcPr>
            <w:tcW w:w="948" w:type="pct"/>
            <w:gridSpan w:val="2"/>
          </w:tcPr>
          <w:p w14:paraId="5B6934F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E2215A3" w14:textId="77777777" w:rsidR="003D0E6C" w:rsidRDefault="00000000">
            <w:pPr>
              <w:wordWrap w:val="0"/>
              <w:rPr>
                <w:bCs/>
                <w:szCs w:val="21"/>
              </w:rPr>
            </w:pPr>
            <w:r>
              <w:rPr>
                <w:bCs/>
                <w:szCs w:val="21"/>
              </w:rPr>
              <w:t>1.</w:t>
            </w:r>
            <w:r>
              <w:rPr>
                <w:bCs/>
                <w:szCs w:val="21"/>
              </w:rPr>
              <w:t>被测软件版本受控</w:t>
            </w:r>
          </w:p>
          <w:p w14:paraId="2CA4FE9C" w14:textId="77777777" w:rsidR="003D0E6C" w:rsidRDefault="00000000">
            <w:pPr>
              <w:wordWrap w:val="0"/>
              <w:rPr>
                <w:szCs w:val="21"/>
              </w:rPr>
            </w:pPr>
            <w:r>
              <w:rPr>
                <w:bCs/>
                <w:szCs w:val="21"/>
              </w:rPr>
              <w:t>2.</w:t>
            </w:r>
            <w:r>
              <w:rPr>
                <w:bCs/>
                <w:szCs w:val="21"/>
              </w:rPr>
              <w:t>测试环境满足设计要求</w:t>
            </w:r>
          </w:p>
        </w:tc>
      </w:tr>
      <w:tr w:rsidR="003D0E6C" w14:paraId="56F500E8" w14:textId="77777777">
        <w:tc>
          <w:tcPr>
            <w:tcW w:w="5000" w:type="pct"/>
            <w:gridSpan w:val="6"/>
          </w:tcPr>
          <w:p w14:paraId="33DD96F5"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D81DA68" w14:textId="77777777">
        <w:tc>
          <w:tcPr>
            <w:tcW w:w="413" w:type="pct"/>
          </w:tcPr>
          <w:p w14:paraId="10309E3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3431BCC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32500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1DB1DF6" w14:textId="77777777">
        <w:tc>
          <w:tcPr>
            <w:tcW w:w="413" w:type="pct"/>
          </w:tcPr>
          <w:p w14:paraId="29A4B674" w14:textId="77777777" w:rsidR="003D0E6C" w:rsidRDefault="003D0E6C">
            <w:pPr>
              <w:pStyle w:val="afffff4"/>
              <w:numPr>
                <w:ilvl w:val="0"/>
                <w:numId w:val="120"/>
              </w:numPr>
              <w:wordWrap w:val="0"/>
              <w:ind w:firstLineChars="0"/>
              <w:jc w:val="center"/>
              <w:rPr>
                <w:szCs w:val="21"/>
              </w:rPr>
            </w:pPr>
          </w:p>
        </w:tc>
        <w:tc>
          <w:tcPr>
            <w:tcW w:w="2524" w:type="pct"/>
            <w:gridSpan w:val="3"/>
          </w:tcPr>
          <w:p w14:paraId="2EF83E8F" w14:textId="77777777" w:rsidR="003D0E6C" w:rsidRDefault="00000000">
            <w:pPr>
              <w:wordWrap w:val="0"/>
              <w:rPr>
                <w:szCs w:val="21"/>
              </w:rPr>
            </w:pPr>
            <w:r>
              <w:rPr>
                <w:snapToGrid w:val="0"/>
                <w:szCs w:val="21"/>
              </w:rPr>
              <w:t>在指令发控页面，输入计划编号或选择时间区间，点击查询按钮，查看是否正确显示待发指令计划列表</w:t>
            </w:r>
          </w:p>
        </w:tc>
        <w:tc>
          <w:tcPr>
            <w:tcW w:w="2063" w:type="pct"/>
            <w:gridSpan w:val="2"/>
          </w:tcPr>
          <w:p w14:paraId="0484B331" w14:textId="77777777" w:rsidR="003D0E6C" w:rsidRDefault="00000000">
            <w:pPr>
              <w:wordWrap w:val="0"/>
              <w:rPr>
                <w:szCs w:val="21"/>
              </w:rPr>
            </w:pPr>
            <w:r>
              <w:rPr>
                <w:snapToGrid w:val="0"/>
                <w:szCs w:val="21"/>
              </w:rPr>
              <w:t>正确显示待发指令计划列表</w:t>
            </w:r>
          </w:p>
        </w:tc>
      </w:tr>
      <w:tr w:rsidR="003D0E6C" w14:paraId="337BBCE1" w14:textId="77777777">
        <w:tc>
          <w:tcPr>
            <w:tcW w:w="413" w:type="pct"/>
          </w:tcPr>
          <w:p w14:paraId="7E196B49" w14:textId="77777777" w:rsidR="003D0E6C" w:rsidRDefault="003D0E6C">
            <w:pPr>
              <w:pStyle w:val="afffff4"/>
              <w:numPr>
                <w:ilvl w:val="0"/>
                <w:numId w:val="120"/>
              </w:numPr>
              <w:wordWrap w:val="0"/>
              <w:ind w:firstLineChars="0"/>
              <w:jc w:val="center"/>
              <w:rPr>
                <w:szCs w:val="21"/>
              </w:rPr>
            </w:pPr>
          </w:p>
        </w:tc>
        <w:tc>
          <w:tcPr>
            <w:tcW w:w="2524" w:type="pct"/>
            <w:gridSpan w:val="3"/>
          </w:tcPr>
          <w:p w14:paraId="3035D8B7" w14:textId="77777777" w:rsidR="003D0E6C" w:rsidRDefault="00000000">
            <w:pPr>
              <w:wordWrap w:val="0"/>
              <w:rPr>
                <w:szCs w:val="21"/>
              </w:rPr>
            </w:pPr>
            <w:r>
              <w:rPr>
                <w:snapToGrid w:val="0"/>
                <w:szCs w:val="21"/>
              </w:rPr>
              <w:t>点击重置查询按钮，查看是否清空查询条件并恢复显示全部计划</w:t>
            </w:r>
          </w:p>
        </w:tc>
        <w:tc>
          <w:tcPr>
            <w:tcW w:w="2063" w:type="pct"/>
            <w:gridSpan w:val="2"/>
          </w:tcPr>
          <w:p w14:paraId="1CC7AE70" w14:textId="77777777" w:rsidR="003D0E6C" w:rsidRDefault="00000000">
            <w:pPr>
              <w:wordWrap w:val="0"/>
              <w:rPr>
                <w:szCs w:val="21"/>
              </w:rPr>
            </w:pPr>
            <w:r>
              <w:rPr>
                <w:snapToGrid w:val="0"/>
                <w:szCs w:val="21"/>
              </w:rPr>
              <w:t>清空查询条件并恢复显示全部计划</w:t>
            </w:r>
          </w:p>
        </w:tc>
      </w:tr>
      <w:tr w:rsidR="003D0E6C" w14:paraId="6B17F6D3" w14:textId="77777777">
        <w:tc>
          <w:tcPr>
            <w:tcW w:w="413" w:type="pct"/>
          </w:tcPr>
          <w:p w14:paraId="2D09D470" w14:textId="77777777" w:rsidR="003D0E6C" w:rsidRDefault="003D0E6C">
            <w:pPr>
              <w:pStyle w:val="afffff4"/>
              <w:numPr>
                <w:ilvl w:val="0"/>
                <w:numId w:val="120"/>
              </w:numPr>
              <w:wordWrap w:val="0"/>
              <w:ind w:firstLineChars="0"/>
              <w:jc w:val="center"/>
              <w:rPr>
                <w:szCs w:val="21"/>
              </w:rPr>
            </w:pPr>
          </w:p>
        </w:tc>
        <w:tc>
          <w:tcPr>
            <w:tcW w:w="2524" w:type="pct"/>
            <w:gridSpan w:val="3"/>
          </w:tcPr>
          <w:p w14:paraId="6D279836" w14:textId="77777777" w:rsidR="003D0E6C" w:rsidRDefault="00000000">
            <w:pPr>
              <w:wordWrap w:val="0"/>
              <w:rPr>
                <w:snapToGrid w:val="0"/>
                <w:szCs w:val="21"/>
              </w:rPr>
            </w:pPr>
            <w:r>
              <w:rPr>
                <w:snapToGrid w:val="0"/>
                <w:szCs w:val="21"/>
              </w:rPr>
              <w:t>在计划列表中选择一条指令计划，输入轨道圈号查询测控设备工作计划，查看是否显示可上注圈次信息</w:t>
            </w:r>
          </w:p>
        </w:tc>
        <w:tc>
          <w:tcPr>
            <w:tcW w:w="2063" w:type="pct"/>
            <w:gridSpan w:val="2"/>
          </w:tcPr>
          <w:p w14:paraId="2307536B" w14:textId="77777777" w:rsidR="003D0E6C" w:rsidRDefault="00000000">
            <w:pPr>
              <w:wordWrap w:val="0"/>
              <w:rPr>
                <w:snapToGrid w:val="0"/>
                <w:szCs w:val="21"/>
              </w:rPr>
            </w:pPr>
            <w:r>
              <w:rPr>
                <w:snapToGrid w:val="0"/>
                <w:szCs w:val="21"/>
              </w:rPr>
              <w:t>显示可上注圈次信息</w:t>
            </w:r>
          </w:p>
        </w:tc>
      </w:tr>
      <w:tr w:rsidR="003D0E6C" w14:paraId="32D54914" w14:textId="77777777">
        <w:tc>
          <w:tcPr>
            <w:tcW w:w="413" w:type="pct"/>
          </w:tcPr>
          <w:p w14:paraId="1164FD62" w14:textId="77777777" w:rsidR="003D0E6C" w:rsidRDefault="003D0E6C">
            <w:pPr>
              <w:pStyle w:val="afffff4"/>
              <w:numPr>
                <w:ilvl w:val="0"/>
                <w:numId w:val="120"/>
              </w:numPr>
              <w:wordWrap w:val="0"/>
              <w:ind w:firstLineChars="0"/>
              <w:jc w:val="center"/>
              <w:rPr>
                <w:szCs w:val="21"/>
              </w:rPr>
            </w:pPr>
          </w:p>
        </w:tc>
        <w:tc>
          <w:tcPr>
            <w:tcW w:w="2524" w:type="pct"/>
            <w:gridSpan w:val="3"/>
          </w:tcPr>
          <w:p w14:paraId="6A594E79" w14:textId="77777777" w:rsidR="003D0E6C" w:rsidRDefault="00000000">
            <w:pPr>
              <w:wordWrap w:val="0"/>
              <w:rPr>
                <w:snapToGrid w:val="0"/>
                <w:szCs w:val="21"/>
              </w:rPr>
            </w:pPr>
            <w:r>
              <w:rPr>
                <w:snapToGrid w:val="0"/>
                <w:szCs w:val="21"/>
              </w:rPr>
              <w:t>勾选一条指令计划，选择测控圈号，点击指令发送按钮，查看软件是否连续发送三帧有效载荷数据注入计划后发送一帧信息发送结束数据帧</w:t>
            </w:r>
          </w:p>
        </w:tc>
        <w:tc>
          <w:tcPr>
            <w:tcW w:w="2063" w:type="pct"/>
            <w:gridSpan w:val="2"/>
          </w:tcPr>
          <w:p w14:paraId="7F2468CC" w14:textId="77777777" w:rsidR="003D0E6C" w:rsidRDefault="00000000">
            <w:pPr>
              <w:wordWrap w:val="0"/>
              <w:rPr>
                <w:snapToGrid w:val="0"/>
                <w:szCs w:val="21"/>
              </w:rPr>
            </w:pPr>
            <w:r>
              <w:rPr>
                <w:snapToGrid w:val="0"/>
                <w:szCs w:val="21"/>
              </w:rPr>
              <w:t>连续发送三帧有效载荷数据注入计划后发送一帧信息发送结束数据帧</w:t>
            </w:r>
          </w:p>
        </w:tc>
      </w:tr>
      <w:tr w:rsidR="003D0E6C" w14:paraId="78A40B57" w14:textId="77777777">
        <w:tc>
          <w:tcPr>
            <w:tcW w:w="413" w:type="pct"/>
          </w:tcPr>
          <w:p w14:paraId="3B615E8E" w14:textId="77777777" w:rsidR="003D0E6C" w:rsidRDefault="003D0E6C">
            <w:pPr>
              <w:pStyle w:val="afffff4"/>
              <w:numPr>
                <w:ilvl w:val="0"/>
                <w:numId w:val="120"/>
              </w:numPr>
              <w:wordWrap w:val="0"/>
              <w:ind w:firstLineChars="0"/>
              <w:jc w:val="center"/>
              <w:rPr>
                <w:szCs w:val="21"/>
              </w:rPr>
            </w:pPr>
          </w:p>
        </w:tc>
        <w:tc>
          <w:tcPr>
            <w:tcW w:w="2524" w:type="pct"/>
            <w:gridSpan w:val="3"/>
          </w:tcPr>
          <w:p w14:paraId="217542B5" w14:textId="77777777" w:rsidR="003D0E6C" w:rsidRDefault="00000000">
            <w:pPr>
              <w:wordWrap w:val="0"/>
              <w:rPr>
                <w:snapToGrid w:val="0"/>
                <w:szCs w:val="21"/>
              </w:rPr>
            </w:pPr>
            <w:r>
              <w:rPr>
                <w:snapToGrid w:val="0"/>
                <w:szCs w:val="21"/>
              </w:rPr>
              <w:t>查看底部进度条是否显示发送进度，点击详情按钮查看发送情况</w:t>
            </w:r>
          </w:p>
        </w:tc>
        <w:tc>
          <w:tcPr>
            <w:tcW w:w="2063" w:type="pct"/>
            <w:gridSpan w:val="2"/>
          </w:tcPr>
          <w:p w14:paraId="2A8CDA6B" w14:textId="77777777" w:rsidR="003D0E6C" w:rsidRDefault="00000000">
            <w:pPr>
              <w:wordWrap w:val="0"/>
              <w:rPr>
                <w:snapToGrid w:val="0"/>
                <w:szCs w:val="21"/>
              </w:rPr>
            </w:pPr>
            <w:r>
              <w:rPr>
                <w:rFonts w:hint="eastAsia"/>
                <w:snapToGrid w:val="0"/>
                <w:szCs w:val="21"/>
              </w:rPr>
              <w:t>可正确查看到发送情况</w:t>
            </w:r>
          </w:p>
        </w:tc>
      </w:tr>
      <w:tr w:rsidR="003D0E6C" w14:paraId="561BB20D" w14:textId="77777777">
        <w:tc>
          <w:tcPr>
            <w:tcW w:w="413" w:type="pct"/>
          </w:tcPr>
          <w:p w14:paraId="48540BF4" w14:textId="77777777" w:rsidR="003D0E6C" w:rsidRDefault="003D0E6C">
            <w:pPr>
              <w:pStyle w:val="afffff4"/>
              <w:numPr>
                <w:ilvl w:val="0"/>
                <w:numId w:val="120"/>
              </w:numPr>
              <w:wordWrap w:val="0"/>
              <w:ind w:firstLineChars="0"/>
              <w:jc w:val="center"/>
              <w:rPr>
                <w:szCs w:val="21"/>
              </w:rPr>
            </w:pPr>
          </w:p>
        </w:tc>
        <w:tc>
          <w:tcPr>
            <w:tcW w:w="2524" w:type="pct"/>
            <w:gridSpan w:val="3"/>
          </w:tcPr>
          <w:p w14:paraId="5B5B7983" w14:textId="77777777" w:rsidR="003D0E6C" w:rsidRDefault="00000000">
            <w:pPr>
              <w:wordWrap w:val="0"/>
              <w:rPr>
                <w:snapToGrid w:val="0"/>
                <w:szCs w:val="21"/>
              </w:rPr>
            </w:pPr>
            <w:r>
              <w:rPr>
                <w:snapToGrid w:val="0"/>
                <w:szCs w:val="21"/>
              </w:rPr>
              <w:t>发送完成后，查看指令发控状态是否更新为已发控状态</w:t>
            </w:r>
          </w:p>
        </w:tc>
        <w:tc>
          <w:tcPr>
            <w:tcW w:w="2063" w:type="pct"/>
            <w:gridSpan w:val="2"/>
          </w:tcPr>
          <w:p w14:paraId="5F5189AE" w14:textId="77777777" w:rsidR="003D0E6C" w:rsidRDefault="00000000">
            <w:pPr>
              <w:wordWrap w:val="0"/>
              <w:rPr>
                <w:snapToGrid w:val="0"/>
                <w:szCs w:val="21"/>
              </w:rPr>
            </w:pPr>
            <w:r>
              <w:rPr>
                <w:snapToGrid w:val="0"/>
                <w:szCs w:val="21"/>
              </w:rPr>
              <w:t>更新为已发控状态</w:t>
            </w:r>
          </w:p>
        </w:tc>
      </w:tr>
      <w:tr w:rsidR="003D0E6C" w14:paraId="11B6C643" w14:textId="77777777">
        <w:tc>
          <w:tcPr>
            <w:tcW w:w="413" w:type="pct"/>
          </w:tcPr>
          <w:p w14:paraId="7F8A6E64" w14:textId="77777777" w:rsidR="003D0E6C" w:rsidRDefault="003D0E6C">
            <w:pPr>
              <w:pStyle w:val="afffff4"/>
              <w:numPr>
                <w:ilvl w:val="0"/>
                <w:numId w:val="120"/>
              </w:numPr>
              <w:wordWrap w:val="0"/>
              <w:ind w:firstLineChars="0"/>
              <w:jc w:val="center"/>
              <w:rPr>
                <w:szCs w:val="21"/>
              </w:rPr>
            </w:pPr>
          </w:p>
        </w:tc>
        <w:tc>
          <w:tcPr>
            <w:tcW w:w="2524" w:type="pct"/>
            <w:gridSpan w:val="3"/>
          </w:tcPr>
          <w:p w14:paraId="7CB9F214" w14:textId="77777777" w:rsidR="003D0E6C" w:rsidRDefault="00000000">
            <w:pPr>
              <w:wordWrap w:val="0"/>
              <w:rPr>
                <w:snapToGrid w:val="0"/>
                <w:szCs w:val="21"/>
              </w:rPr>
            </w:pPr>
            <w:r>
              <w:rPr>
                <w:snapToGrid w:val="0"/>
                <w:szCs w:val="21"/>
              </w:rPr>
              <w:t>在指令发控日志中查看是否记录指令发送状态</w:t>
            </w:r>
          </w:p>
        </w:tc>
        <w:tc>
          <w:tcPr>
            <w:tcW w:w="2063" w:type="pct"/>
            <w:gridSpan w:val="2"/>
          </w:tcPr>
          <w:p w14:paraId="0488DDEF" w14:textId="77777777" w:rsidR="003D0E6C" w:rsidRDefault="00000000">
            <w:pPr>
              <w:wordWrap w:val="0"/>
              <w:rPr>
                <w:snapToGrid w:val="0"/>
                <w:szCs w:val="21"/>
              </w:rPr>
            </w:pPr>
            <w:r>
              <w:rPr>
                <w:snapToGrid w:val="0"/>
                <w:szCs w:val="21"/>
              </w:rPr>
              <w:t>发控日志记录指令发送状态</w:t>
            </w:r>
          </w:p>
        </w:tc>
      </w:tr>
      <w:tr w:rsidR="003D0E6C" w14:paraId="36217468" w14:textId="77777777">
        <w:tc>
          <w:tcPr>
            <w:tcW w:w="413" w:type="pct"/>
          </w:tcPr>
          <w:p w14:paraId="2B20D74A" w14:textId="77777777" w:rsidR="003D0E6C" w:rsidRDefault="003D0E6C">
            <w:pPr>
              <w:pStyle w:val="afffff4"/>
              <w:numPr>
                <w:ilvl w:val="0"/>
                <w:numId w:val="120"/>
              </w:numPr>
              <w:wordWrap w:val="0"/>
              <w:ind w:firstLineChars="0"/>
              <w:jc w:val="center"/>
              <w:rPr>
                <w:szCs w:val="21"/>
              </w:rPr>
            </w:pPr>
          </w:p>
        </w:tc>
        <w:tc>
          <w:tcPr>
            <w:tcW w:w="2524" w:type="pct"/>
            <w:gridSpan w:val="3"/>
          </w:tcPr>
          <w:p w14:paraId="25F004AE" w14:textId="77777777" w:rsidR="003D0E6C" w:rsidRDefault="00000000">
            <w:pPr>
              <w:wordWrap w:val="0"/>
              <w:rPr>
                <w:snapToGrid w:val="0"/>
                <w:szCs w:val="21"/>
              </w:rPr>
            </w:pPr>
            <w:r>
              <w:rPr>
                <w:snapToGrid w:val="0"/>
                <w:szCs w:val="21"/>
              </w:rPr>
              <w:t>在计划列表中勾选一条指令计划，点击删除指令包按钮，查看是否成功删除该计划下的指令包</w:t>
            </w:r>
          </w:p>
        </w:tc>
        <w:tc>
          <w:tcPr>
            <w:tcW w:w="2063" w:type="pct"/>
            <w:gridSpan w:val="2"/>
          </w:tcPr>
          <w:p w14:paraId="03F0560A" w14:textId="77777777" w:rsidR="003D0E6C" w:rsidRDefault="00000000">
            <w:pPr>
              <w:wordWrap w:val="0"/>
              <w:rPr>
                <w:snapToGrid w:val="0"/>
                <w:szCs w:val="21"/>
              </w:rPr>
            </w:pPr>
            <w:r>
              <w:rPr>
                <w:snapToGrid w:val="0"/>
                <w:szCs w:val="21"/>
              </w:rPr>
              <w:t>成功删除该计划下的指令包</w:t>
            </w:r>
          </w:p>
        </w:tc>
      </w:tr>
      <w:tr w:rsidR="003D0E6C" w14:paraId="03811FC6" w14:textId="77777777">
        <w:tc>
          <w:tcPr>
            <w:tcW w:w="413" w:type="pct"/>
          </w:tcPr>
          <w:p w14:paraId="68797DC2" w14:textId="77777777" w:rsidR="003D0E6C" w:rsidRDefault="003D0E6C">
            <w:pPr>
              <w:pStyle w:val="afffff4"/>
              <w:numPr>
                <w:ilvl w:val="0"/>
                <w:numId w:val="120"/>
              </w:numPr>
              <w:wordWrap w:val="0"/>
              <w:ind w:firstLineChars="0"/>
              <w:jc w:val="center"/>
              <w:rPr>
                <w:szCs w:val="21"/>
              </w:rPr>
            </w:pPr>
          </w:p>
        </w:tc>
        <w:tc>
          <w:tcPr>
            <w:tcW w:w="2524" w:type="pct"/>
            <w:gridSpan w:val="3"/>
          </w:tcPr>
          <w:p w14:paraId="17DA588A" w14:textId="77777777" w:rsidR="003D0E6C" w:rsidRDefault="00000000">
            <w:pPr>
              <w:wordWrap w:val="0"/>
              <w:rPr>
                <w:snapToGrid w:val="0"/>
                <w:szCs w:val="21"/>
              </w:rPr>
            </w:pPr>
            <w:r>
              <w:rPr>
                <w:snapToGrid w:val="0"/>
                <w:szCs w:val="21"/>
              </w:rPr>
              <w:t>点击详情按钮，查看是否正确显示指令发送详情信息</w:t>
            </w:r>
          </w:p>
        </w:tc>
        <w:tc>
          <w:tcPr>
            <w:tcW w:w="2063" w:type="pct"/>
            <w:gridSpan w:val="2"/>
          </w:tcPr>
          <w:p w14:paraId="2E83708A" w14:textId="77777777" w:rsidR="003D0E6C" w:rsidRDefault="00000000">
            <w:pPr>
              <w:wordWrap w:val="0"/>
              <w:rPr>
                <w:snapToGrid w:val="0"/>
                <w:szCs w:val="21"/>
              </w:rPr>
            </w:pPr>
            <w:r>
              <w:rPr>
                <w:snapToGrid w:val="0"/>
                <w:szCs w:val="21"/>
              </w:rPr>
              <w:t>正确显示指令发送详情信息</w:t>
            </w:r>
          </w:p>
        </w:tc>
      </w:tr>
      <w:tr w:rsidR="003D0E6C" w14:paraId="3C3CD0E0" w14:textId="77777777">
        <w:tc>
          <w:tcPr>
            <w:tcW w:w="413" w:type="pct"/>
          </w:tcPr>
          <w:p w14:paraId="2BE0A0C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385B59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B94F30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FE378DC" w14:textId="77777777">
        <w:tc>
          <w:tcPr>
            <w:tcW w:w="413" w:type="pct"/>
          </w:tcPr>
          <w:p w14:paraId="0426001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0DE163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30848F4" w14:textId="77777777" w:rsidR="003D0E6C" w:rsidRDefault="00000000">
            <w:pPr>
              <w:wordWrap w:val="0"/>
              <w:rPr>
                <w:szCs w:val="21"/>
              </w:rPr>
            </w:pPr>
            <w:r>
              <w:rPr>
                <w:rFonts w:hint="eastAsia"/>
                <w:szCs w:val="21"/>
              </w:rPr>
              <w:t>本测试用例的全部测试步骤都通过即标志本用例为“通过”</w:t>
            </w:r>
          </w:p>
        </w:tc>
      </w:tr>
      <w:tr w:rsidR="003D0E6C" w14:paraId="630EA9EB" w14:textId="77777777">
        <w:tc>
          <w:tcPr>
            <w:tcW w:w="413" w:type="pct"/>
          </w:tcPr>
          <w:p w14:paraId="24A0369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15AE7D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077D0AA9" w14:textId="77777777" w:rsidR="003D0E6C" w:rsidRDefault="00000000">
            <w:pPr>
              <w:wordWrap w:val="0"/>
              <w:rPr>
                <w:szCs w:val="21"/>
              </w:rPr>
            </w:pPr>
            <w:r>
              <w:rPr>
                <w:rFonts w:hint="eastAsia"/>
                <w:szCs w:val="21"/>
              </w:rPr>
              <w:lastRenderedPageBreak/>
              <w:t>李友</w:t>
            </w:r>
          </w:p>
        </w:tc>
      </w:tr>
    </w:tbl>
    <w:p w14:paraId="3F9ACE8D" w14:textId="77777777" w:rsidR="003D0E6C" w:rsidRDefault="003D0E6C"/>
    <w:p w14:paraId="10853650"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5AAF22B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B1BF5BC" w14:textId="77777777" w:rsidR="003D0E6C" w:rsidRDefault="003D0E6C">
            <w:pPr>
              <w:numPr>
                <w:ilvl w:val="0"/>
                <w:numId w:val="47"/>
              </w:numPr>
              <w:wordWrap w:val="0"/>
              <w:jc w:val="left"/>
              <w:rPr>
                <w:b/>
                <w:szCs w:val="21"/>
              </w:rPr>
            </w:pPr>
          </w:p>
        </w:tc>
      </w:tr>
      <w:tr w:rsidR="003D0E6C" w14:paraId="2A6D71FB" w14:textId="77777777">
        <w:tc>
          <w:tcPr>
            <w:tcW w:w="948" w:type="pct"/>
            <w:gridSpan w:val="2"/>
          </w:tcPr>
          <w:p w14:paraId="0BD36BC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8DB361E" w14:textId="77777777" w:rsidR="003D0E6C" w:rsidRDefault="00000000">
            <w:pPr>
              <w:wordWrap w:val="0"/>
              <w:jc w:val="center"/>
              <w:rPr>
                <w:szCs w:val="21"/>
              </w:rPr>
            </w:pPr>
            <w:r>
              <w:rPr>
                <w:szCs w:val="21"/>
              </w:rPr>
              <w:t>bin</w:t>
            </w:r>
            <w:r>
              <w:rPr>
                <w:szCs w:val="21"/>
              </w:rPr>
              <w:t>文件上传发送功能</w:t>
            </w:r>
          </w:p>
        </w:tc>
        <w:tc>
          <w:tcPr>
            <w:tcW w:w="578" w:type="pct"/>
            <w:gridSpan w:val="2"/>
          </w:tcPr>
          <w:p w14:paraId="1CB801E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A2DCF10" w14:textId="77777777" w:rsidR="003D0E6C" w:rsidRDefault="00000000">
            <w:pPr>
              <w:wordWrap w:val="0"/>
              <w:jc w:val="center"/>
              <w:rPr>
                <w:szCs w:val="21"/>
              </w:rPr>
            </w:pPr>
            <w:r>
              <w:rPr>
                <w:rFonts w:hint="eastAsia"/>
                <w:snapToGrid w:val="0"/>
                <w:szCs w:val="21"/>
              </w:rPr>
              <w:t>YL</w:t>
            </w:r>
            <w:r>
              <w:rPr>
                <w:snapToGrid w:val="0"/>
                <w:szCs w:val="21"/>
              </w:rPr>
              <w:t>_SU_ZRJH</w:t>
            </w:r>
            <w:r>
              <w:rPr>
                <w:rFonts w:hint="eastAsia"/>
                <w:snapToGrid w:val="0"/>
                <w:szCs w:val="21"/>
              </w:rPr>
              <w:t>_002</w:t>
            </w:r>
          </w:p>
        </w:tc>
      </w:tr>
      <w:tr w:rsidR="003D0E6C" w14:paraId="4DCB6374" w14:textId="77777777">
        <w:tc>
          <w:tcPr>
            <w:tcW w:w="948" w:type="pct"/>
            <w:gridSpan w:val="2"/>
          </w:tcPr>
          <w:p w14:paraId="43BA6381"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08823FA" w14:textId="77777777" w:rsidR="003D0E6C" w:rsidRDefault="00000000">
            <w:pPr>
              <w:wordWrap w:val="0"/>
              <w:rPr>
                <w:bCs/>
                <w:szCs w:val="21"/>
              </w:rPr>
            </w:pPr>
            <w:r>
              <w:rPr>
                <w:bCs/>
                <w:szCs w:val="21"/>
              </w:rPr>
              <w:t>软件测试依据：软件测试大纲</w:t>
            </w:r>
          </w:p>
          <w:p w14:paraId="61D91F09" w14:textId="77777777" w:rsidR="003D0E6C" w:rsidRDefault="00000000">
            <w:pPr>
              <w:wordWrap w:val="0"/>
              <w:rPr>
                <w:bCs/>
                <w:szCs w:val="21"/>
              </w:rPr>
            </w:pPr>
            <w:r>
              <w:rPr>
                <w:bCs/>
                <w:szCs w:val="21"/>
              </w:rPr>
              <w:t>测试需求分析：</w:t>
            </w:r>
            <w:r>
              <w:rPr>
                <w:rFonts w:hint="eastAsia"/>
                <w:bCs/>
                <w:szCs w:val="21"/>
              </w:rPr>
              <w:t>6.2.1.4.3.1</w:t>
            </w:r>
            <w:r>
              <w:rPr>
                <w:rFonts w:hint="eastAsia"/>
                <w:snapToGrid w:val="0"/>
                <w:szCs w:val="21"/>
              </w:rPr>
              <w:t>BCD</w:t>
            </w:r>
            <w:r>
              <w:rPr>
                <w:rFonts w:hint="eastAsia"/>
                <w:snapToGrid w:val="0"/>
                <w:szCs w:val="21"/>
              </w:rPr>
              <w:t>星</w:t>
            </w:r>
            <w:r>
              <w:rPr>
                <w:snapToGrid w:val="0"/>
                <w:szCs w:val="21"/>
              </w:rPr>
              <w:t>有效载荷控制计划获取</w:t>
            </w:r>
          </w:p>
          <w:p w14:paraId="618887B7" w14:textId="77777777" w:rsidR="003D0E6C" w:rsidRDefault="00000000">
            <w:pPr>
              <w:wordWrap w:val="0"/>
              <w:rPr>
                <w:bCs/>
                <w:szCs w:val="21"/>
              </w:rPr>
            </w:pPr>
            <w:r>
              <w:rPr>
                <w:bCs/>
                <w:szCs w:val="21"/>
              </w:rPr>
              <w:t>测试需求标识：</w:t>
            </w:r>
            <w:r>
              <w:rPr>
                <w:snapToGrid w:val="0"/>
                <w:szCs w:val="21"/>
              </w:rPr>
              <w:t>XQ_SU_ZRJH</w:t>
            </w:r>
          </w:p>
        </w:tc>
      </w:tr>
      <w:tr w:rsidR="003D0E6C" w14:paraId="2F67B346" w14:textId="77777777">
        <w:tc>
          <w:tcPr>
            <w:tcW w:w="948" w:type="pct"/>
            <w:gridSpan w:val="2"/>
          </w:tcPr>
          <w:p w14:paraId="0EB3292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A3F09CD" w14:textId="77777777" w:rsidR="003D0E6C" w:rsidRDefault="00000000">
            <w:pPr>
              <w:wordWrap w:val="0"/>
              <w:rPr>
                <w:szCs w:val="21"/>
              </w:rPr>
            </w:pPr>
            <w:r>
              <w:rPr>
                <w:bCs/>
                <w:snapToGrid w:val="0"/>
                <w:szCs w:val="21"/>
              </w:rPr>
              <w:t>通过人工在指令发控页面点击上传文件按钮，选择</w:t>
            </w:r>
            <w:r>
              <w:rPr>
                <w:bCs/>
                <w:snapToGrid w:val="0"/>
                <w:szCs w:val="21"/>
              </w:rPr>
              <w:t>bin</w:t>
            </w:r>
            <w:r>
              <w:rPr>
                <w:bCs/>
                <w:snapToGrid w:val="0"/>
                <w:szCs w:val="21"/>
              </w:rPr>
              <w:t>文件并输入发控圈号后点击指令文件发送，查看是否成功发送文件中的指令包信息并记录日志</w:t>
            </w:r>
          </w:p>
        </w:tc>
      </w:tr>
      <w:tr w:rsidR="003D0E6C" w14:paraId="22D95412" w14:textId="77777777">
        <w:tc>
          <w:tcPr>
            <w:tcW w:w="948" w:type="pct"/>
            <w:gridSpan w:val="2"/>
          </w:tcPr>
          <w:p w14:paraId="385547F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AB5B547" w14:textId="77777777" w:rsidR="003D0E6C" w:rsidRDefault="00000000">
            <w:pPr>
              <w:wordWrap w:val="0"/>
              <w:rPr>
                <w:bCs/>
                <w:szCs w:val="21"/>
              </w:rPr>
            </w:pPr>
            <w:r>
              <w:rPr>
                <w:bCs/>
                <w:szCs w:val="21"/>
              </w:rPr>
              <w:t>1.</w:t>
            </w:r>
            <w:r>
              <w:rPr>
                <w:bCs/>
                <w:szCs w:val="21"/>
              </w:rPr>
              <w:t>被测软件已正常启动</w:t>
            </w:r>
          </w:p>
          <w:p w14:paraId="67F83EA1" w14:textId="77777777" w:rsidR="003D0E6C" w:rsidRDefault="00000000">
            <w:pPr>
              <w:wordWrap w:val="0"/>
              <w:rPr>
                <w:bCs/>
                <w:szCs w:val="21"/>
              </w:rPr>
            </w:pPr>
            <w:r>
              <w:rPr>
                <w:bCs/>
                <w:szCs w:val="21"/>
              </w:rPr>
              <w:t>2.</w:t>
            </w:r>
            <w:r>
              <w:rPr>
                <w:bCs/>
                <w:szCs w:val="21"/>
              </w:rPr>
              <w:t>测试环境已配置就绪</w:t>
            </w:r>
          </w:p>
          <w:p w14:paraId="39879E86" w14:textId="77777777" w:rsidR="003D0E6C" w:rsidRDefault="00000000">
            <w:pPr>
              <w:wordWrap w:val="0"/>
              <w:rPr>
                <w:szCs w:val="21"/>
              </w:rPr>
            </w:pPr>
            <w:r>
              <w:rPr>
                <w:bCs/>
                <w:szCs w:val="21"/>
              </w:rPr>
              <w:t>3.</w:t>
            </w:r>
            <w:r>
              <w:rPr>
                <w:bCs/>
                <w:szCs w:val="21"/>
              </w:rPr>
              <w:t>相关接口已连通</w:t>
            </w:r>
          </w:p>
        </w:tc>
      </w:tr>
      <w:tr w:rsidR="003D0E6C" w14:paraId="281EC611" w14:textId="77777777">
        <w:tc>
          <w:tcPr>
            <w:tcW w:w="948" w:type="pct"/>
            <w:gridSpan w:val="2"/>
          </w:tcPr>
          <w:p w14:paraId="067B04C5"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8729EF5" w14:textId="77777777" w:rsidR="003D0E6C" w:rsidRDefault="00000000">
            <w:pPr>
              <w:wordWrap w:val="0"/>
              <w:rPr>
                <w:bCs/>
                <w:szCs w:val="21"/>
              </w:rPr>
            </w:pPr>
            <w:r>
              <w:rPr>
                <w:bCs/>
                <w:szCs w:val="21"/>
              </w:rPr>
              <w:t>1.</w:t>
            </w:r>
            <w:r>
              <w:rPr>
                <w:bCs/>
                <w:szCs w:val="21"/>
              </w:rPr>
              <w:t>被测软件版本受控</w:t>
            </w:r>
          </w:p>
          <w:p w14:paraId="2048E8FC" w14:textId="77777777" w:rsidR="003D0E6C" w:rsidRDefault="00000000">
            <w:pPr>
              <w:wordWrap w:val="0"/>
              <w:rPr>
                <w:szCs w:val="21"/>
              </w:rPr>
            </w:pPr>
            <w:r>
              <w:rPr>
                <w:bCs/>
                <w:szCs w:val="21"/>
              </w:rPr>
              <w:t>2.</w:t>
            </w:r>
            <w:r>
              <w:rPr>
                <w:bCs/>
                <w:szCs w:val="21"/>
              </w:rPr>
              <w:t>测试环境满足设计要求</w:t>
            </w:r>
          </w:p>
        </w:tc>
      </w:tr>
      <w:tr w:rsidR="003D0E6C" w14:paraId="2A54D84F" w14:textId="77777777">
        <w:tc>
          <w:tcPr>
            <w:tcW w:w="5000" w:type="pct"/>
            <w:gridSpan w:val="6"/>
          </w:tcPr>
          <w:p w14:paraId="3FA14EB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9C51E5A" w14:textId="77777777">
        <w:tc>
          <w:tcPr>
            <w:tcW w:w="413" w:type="pct"/>
          </w:tcPr>
          <w:p w14:paraId="13FB19C8"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318C14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7BBC6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AFD04E1" w14:textId="77777777">
        <w:tc>
          <w:tcPr>
            <w:tcW w:w="413" w:type="pct"/>
          </w:tcPr>
          <w:p w14:paraId="2A2A31AC" w14:textId="77777777" w:rsidR="003D0E6C" w:rsidRDefault="003D0E6C">
            <w:pPr>
              <w:pStyle w:val="afffff4"/>
              <w:numPr>
                <w:ilvl w:val="0"/>
                <w:numId w:val="121"/>
              </w:numPr>
              <w:wordWrap w:val="0"/>
              <w:ind w:firstLineChars="0"/>
              <w:jc w:val="center"/>
              <w:rPr>
                <w:szCs w:val="21"/>
              </w:rPr>
            </w:pPr>
          </w:p>
        </w:tc>
        <w:tc>
          <w:tcPr>
            <w:tcW w:w="2524" w:type="pct"/>
            <w:gridSpan w:val="3"/>
          </w:tcPr>
          <w:p w14:paraId="2FC05832" w14:textId="77777777" w:rsidR="003D0E6C" w:rsidRDefault="00000000">
            <w:pPr>
              <w:wordWrap w:val="0"/>
              <w:rPr>
                <w:szCs w:val="21"/>
              </w:rPr>
            </w:pPr>
            <w:r>
              <w:rPr>
                <w:snapToGrid w:val="0"/>
                <w:szCs w:val="21"/>
              </w:rPr>
              <w:t>在指令发控页面，点击上传文件按钮，查看是否弹出文件上传窗口</w:t>
            </w:r>
          </w:p>
        </w:tc>
        <w:tc>
          <w:tcPr>
            <w:tcW w:w="2063" w:type="pct"/>
            <w:gridSpan w:val="2"/>
          </w:tcPr>
          <w:p w14:paraId="01043F4C" w14:textId="77777777" w:rsidR="003D0E6C" w:rsidRDefault="00000000">
            <w:pPr>
              <w:wordWrap w:val="0"/>
              <w:rPr>
                <w:szCs w:val="21"/>
              </w:rPr>
            </w:pPr>
            <w:r>
              <w:rPr>
                <w:snapToGrid w:val="0"/>
                <w:szCs w:val="21"/>
              </w:rPr>
              <w:t>弹出文件上传窗口</w:t>
            </w:r>
          </w:p>
        </w:tc>
      </w:tr>
      <w:tr w:rsidR="003D0E6C" w14:paraId="28F147D2" w14:textId="77777777">
        <w:tc>
          <w:tcPr>
            <w:tcW w:w="413" w:type="pct"/>
          </w:tcPr>
          <w:p w14:paraId="77B0DD0A" w14:textId="77777777" w:rsidR="003D0E6C" w:rsidRDefault="003D0E6C">
            <w:pPr>
              <w:pStyle w:val="afffff4"/>
              <w:numPr>
                <w:ilvl w:val="0"/>
                <w:numId w:val="121"/>
              </w:numPr>
              <w:wordWrap w:val="0"/>
              <w:ind w:firstLineChars="0"/>
              <w:jc w:val="center"/>
              <w:rPr>
                <w:szCs w:val="21"/>
              </w:rPr>
            </w:pPr>
          </w:p>
        </w:tc>
        <w:tc>
          <w:tcPr>
            <w:tcW w:w="2524" w:type="pct"/>
            <w:gridSpan w:val="3"/>
          </w:tcPr>
          <w:p w14:paraId="571CC1E7" w14:textId="77777777" w:rsidR="003D0E6C" w:rsidRDefault="00000000">
            <w:pPr>
              <w:wordWrap w:val="0"/>
              <w:rPr>
                <w:szCs w:val="21"/>
              </w:rPr>
            </w:pPr>
            <w:r>
              <w:rPr>
                <w:snapToGrid w:val="0"/>
                <w:szCs w:val="21"/>
              </w:rPr>
              <w:t>点击选择文件按钮，选择一个</w:t>
            </w:r>
            <w:r>
              <w:rPr>
                <w:rFonts w:hint="eastAsia"/>
                <w:snapToGrid w:val="0"/>
                <w:szCs w:val="21"/>
              </w:rPr>
              <w:t>BCD</w:t>
            </w:r>
            <w:r>
              <w:rPr>
                <w:rFonts w:hint="eastAsia"/>
                <w:snapToGrid w:val="0"/>
                <w:szCs w:val="21"/>
              </w:rPr>
              <w:t>星</w:t>
            </w:r>
            <w:r>
              <w:rPr>
                <w:snapToGrid w:val="0"/>
                <w:szCs w:val="21"/>
              </w:rPr>
              <w:t>指令帧</w:t>
            </w:r>
            <w:r>
              <w:rPr>
                <w:snapToGrid w:val="0"/>
                <w:szCs w:val="21"/>
              </w:rPr>
              <w:t>bin</w:t>
            </w:r>
            <w:r>
              <w:rPr>
                <w:snapToGrid w:val="0"/>
                <w:szCs w:val="21"/>
              </w:rPr>
              <w:t>文件，输入发控圈号，点击指令文件发送按钮，查看是否成功发送文件中的指令包信息</w:t>
            </w:r>
          </w:p>
        </w:tc>
        <w:tc>
          <w:tcPr>
            <w:tcW w:w="2063" w:type="pct"/>
            <w:gridSpan w:val="2"/>
          </w:tcPr>
          <w:p w14:paraId="0547A77E" w14:textId="77777777" w:rsidR="003D0E6C" w:rsidRDefault="00000000">
            <w:pPr>
              <w:wordWrap w:val="0"/>
              <w:rPr>
                <w:szCs w:val="21"/>
              </w:rPr>
            </w:pPr>
            <w:r>
              <w:rPr>
                <w:snapToGrid w:val="0"/>
                <w:szCs w:val="21"/>
              </w:rPr>
              <w:t>成功发送文件中的指令包信息</w:t>
            </w:r>
          </w:p>
        </w:tc>
      </w:tr>
      <w:tr w:rsidR="003D0E6C" w14:paraId="63987B37" w14:textId="77777777">
        <w:tc>
          <w:tcPr>
            <w:tcW w:w="413" w:type="pct"/>
          </w:tcPr>
          <w:p w14:paraId="4B5CFBDC" w14:textId="77777777" w:rsidR="003D0E6C" w:rsidRDefault="003D0E6C">
            <w:pPr>
              <w:pStyle w:val="afffff4"/>
              <w:numPr>
                <w:ilvl w:val="0"/>
                <w:numId w:val="121"/>
              </w:numPr>
              <w:wordWrap w:val="0"/>
              <w:ind w:firstLineChars="0"/>
              <w:jc w:val="center"/>
              <w:rPr>
                <w:szCs w:val="21"/>
              </w:rPr>
            </w:pPr>
          </w:p>
        </w:tc>
        <w:tc>
          <w:tcPr>
            <w:tcW w:w="2524" w:type="pct"/>
            <w:gridSpan w:val="3"/>
          </w:tcPr>
          <w:p w14:paraId="49370615" w14:textId="77777777" w:rsidR="003D0E6C" w:rsidRDefault="00000000">
            <w:pPr>
              <w:wordWrap w:val="0"/>
              <w:rPr>
                <w:snapToGrid w:val="0"/>
                <w:szCs w:val="21"/>
              </w:rPr>
            </w:pPr>
            <w:r>
              <w:rPr>
                <w:snapToGrid w:val="0"/>
                <w:szCs w:val="21"/>
              </w:rPr>
              <w:t>发送完成后，在指令发控日志中查看是否记录</w:t>
            </w:r>
            <w:r>
              <w:rPr>
                <w:snapToGrid w:val="0"/>
                <w:szCs w:val="21"/>
              </w:rPr>
              <w:t>bin</w:t>
            </w:r>
            <w:r>
              <w:rPr>
                <w:snapToGrid w:val="0"/>
                <w:szCs w:val="21"/>
              </w:rPr>
              <w:t>文件发送日志</w:t>
            </w:r>
          </w:p>
        </w:tc>
        <w:tc>
          <w:tcPr>
            <w:tcW w:w="2063" w:type="pct"/>
            <w:gridSpan w:val="2"/>
          </w:tcPr>
          <w:p w14:paraId="5EF12154" w14:textId="77777777" w:rsidR="003D0E6C" w:rsidRDefault="00000000">
            <w:pPr>
              <w:wordWrap w:val="0"/>
              <w:rPr>
                <w:snapToGrid w:val="0"/>
                <w:szCs w:val="21"/>
              </w:rPr>
            </w:pPr>
            <w:r>
              <w:rPr>
                <w:snapToGrid w:val="0"/>
                <w:szCs w:val="21"/>
              </w:rPr>
              <w:t>记录</w:t>
            </w:r>
            <w:r>
              <w:rPr>
                <w:snapToGrid w:val="0"/>
                <w:szCs w:val="21"/>
              </w:rPr>
              <w:t>bin</w:t>
            </w:r>
            <w:r>
              <w:rPr>
                <w:snapToGrid w:val="0"/>
                <w:szCs w:val="21"/>
              </w:rPr>
              <w:t>文件发送日志</w:t>
            </w:r>
          </w:p>
        </w:tc>
      </w:tr>
      <w:tr w:rsidR="003D0E6C" w14:paraId="6EE695FE" w14:textId="77777777">
        <w:tc>
          <w:tcPr>
            <w:tcW w:w="413" w:type="pct"/>
          </w:tcPr>
          <w:p w14:paraId="6BBBD5CE" w14:textId="77777777" w:rsidR="003D0E6C" w:rsidRDefault="003D0E6C">
            <w:pPr>
              <w:pStyle w:val="afffff4"/>
              <w:numPr>
                <w:ilvl w:val="0"/>
                <w:numId w:val="121"/>
              </w:numPr>
              <w:wordWrap w:val="0"/>
              <w:ind w:firstLineChars="0"/>
              <w:jc w:val="center"/>
              <w:rPr>
                <w:szCs w:val="21"/>
              </w:rPr>
            </w:pPr>
          </w:p>
        </w:tc>
        <w:tc>
          <w:tcPr>
            <w:tcW w:w="2524" w:type="pct"/>
            <w:gridSpan w:val="3"/>
          </w:tcPr>
          <w:p w14:paraId="20061E19" w14:textId="77777777" w:rsidR="003D0E6C" w:rsidRDefault="00000000">
            <w:pPr>
              <w:wordWrap w:val="0"/>
              <w:rPr>
                <w:snapToGrid w:val="0"/>
                <w:szCs w:val="21"/>
              </w:rPr>
            </w:pPr>
            <w:r>
              <w:rPr>
                <w:snapToGrid w:val="0"/>
                <w:szCs w:val="21"/>
              </w:rPr>
              <w:t>不选择文件即点击指令文件发送按钮，查看软件是否给出错误提示且未进行发送</w:t>
            </w:r>
          </w:p>
        </w:tc>
        <w:tc>
          <w:tcPr>
            <w:tcW w:w="2063" w:type="pct"/>
            <w:gridSpan w:val="2"/>
          </w:tcPr>
          <w:p w14:paraId="25BD6C0B" w14:textId="77777777" w:rsidR="003D0E6C" w:rsidRDefault="00000000">
            <w:pPr>
              <w:wordWrap w:val="0"/>
              <w:rPr>
                <w:snapToGrid w:val="0"/>
                <w:szCs w:val="21"/>
              </w:rPr>
            </w:pPr>
            <w:r>
              <w:rPr>
                <w:snapToGrid w:val="0"/>
                <w:szCs w:val="21"/>
              </w:rPr>
              <w:t>给出错误提示且未进行发送</w:t>
            </w:r>
          </w:p>
        </w:tc>
      </w:tr>
      <w:tr w:rsidR="003D0E6C" w14:paraId="510452F5" w14:textId="77777777">
        <w:tc>
          <w:tcPr>
            <w:tcW w:w="413" w:type="pct"/>
          </w:tcPr>
          <w:p w14:paraId="1F1533BA" w14:textId="77777777" w:rsidR="003D0E6C" w:rsidRDefault="003D0E6C">
            <w:pPr>
              <w:pStyle w:val="afffff4"/>
              <w:numPr>
                <w:ilvl w:val="0"/>
                <w:numId w:val="121"/>
              </w:numPr>
              <w:wordWrap w:val="0"/>
              <w:ind w:firstLineChars="0"/>
              <w:jc w:val="center"/>
              <w:rPr>
                <w:szCs w:val="21"/>
              </w:rPr>
            </w:pPr>
          </w:p>
        </w:tc>
        <w:tc>
          <w:tcPr>
            <w:tcW w:w="2524" w:type="pct"/>
            <w:gridSpan w:val="3"/>
          </w:tcPr>
          <w:p w14:paraId="0B6E2331" w14:textId="77777777" w:rsidR="003D0E6C" w:rsidRDefault="00000000">
            <w:pPr>
              <w:wordWrap w:val="0"/>
              <w:rPr>
                <w:snapToGrid w:val="0"/>
                <w:szCs w:val="21"/>
              </w:rPr>
            </w:pPr>
            <w:r>
              <w:rPr>
                <w:snapToGrid w:val="0"/>
                <w:szCs w:val="21"/>
              </w:rPr>
              <w:t>不输入发控圈号即点击指令文件发送按钮，查看软件是否给出错误提示且未进行发送</w:t>
            </w:r>
          </w:p>
        </w:tc>
        <w:tc>
          <w:tcPr>
            <w:tcW w:w="2063" w:type="pct"/>
            <w:gridSpan w:val="2"/>
          </w:tcPr>
          <w:p w14:paraId="1B48C042" w14:textId="77777777" w:rsidR="003D0E6C" w:rsidRDefault="00000000">
            <w:pPr>
              <w:wordWrap w:val="0"/>
              <w:rPr>
                <w:snapToGrid w:val="0"/>
                <w:szCs w:val="21"/>
              </w:rPr>
            </w:pPr>
            <w:r>
              <w:rPr>
                <w:snapToGrid w:val="0"/>
                <w:szCs w:val="21"/>
              </w:rPr>
              <w:t>给出错误提示且未进行发送</w:t>
            </w:r>
          </w:p>
        </w:tc>
      </w:tr>
      <w:tr w:rsidR="003D0E6C" w14:paraId="023CFC4E" w14:textId="77777777">
        <w:tc>
          <w:tcPr>
            <w:tcW w:w="413" w:type="pct"/>
          </w:tcPr>
          <w:p w14:paraId="6C83C0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56D6D4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207044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0443C60" w14:textId="77777777">
        <w:tc>
          <w:tcPr>
            <w:tcW w:w="413" w:type="pct"/>
          </w:tcPr>
          <w:p w14:paraId="78A7F94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F11FFF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0949C7D" w14:textId="77777777" w:rsidR="003D0E6C" w:rsidRDefault="00000000">
            <w:pPr>
              <w:wordWrap w:val="0"/>
              <w:rPr>
                <w:szCs w:val="21"/>
              </w:rPr>
            </w:pPr>
            <w:r>
              <w:rPr>
                <w:rFonts w:hint="eastAsia"/>
                <w:szCs w:val="21"/>
              </w:rPr>
              <w:t>本测试用例的全部测试步骤都通过即标志本用例为“通过”</w:t>
            </w:r>
          </w:p>
        </w:tc>
      </w:tr>
      <w:tr w:rsidR="003D0E6C" w14:paraId="45BE0EDB" w14:textId="77777777">
        <w:tc>
          <w:tcPr>
            <w:tcW w:w="413" w:type="pct"/>
          </w:tcPr>
          <w:p w14:paraId="04CD2E5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E77254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BDF048A" w14:textId="77777777" w:rsidR="003D0E6C" w:rsidRDefault="00000000">
            <w:pPr>
              <w:wordWrap w:val="0"/>
              <w:rPr>
                <w:szCs w:val="21"/>
              </w:rPr>
            </w:pPr>
            <w:r>
              <w:rPr>
                <w:rFonts w:hint="eastAsia"/>
                <w:szCs w:val="21"/>
              </w:rPr>
              <w:t>李友</w:t>
            </w:r>
          </w:p>
        </w:tc>
      </w:tr>
    </w:tbl>
    <w:p w14:paraId="3864192B" w14:textId="77777777" w:rsidR="003D0E6C" w:rsidRDefault="003D0E6C"/>
    <w:p w14:paraId="68A117B8"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401993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1F6615A" w14:textId="77777777" w:rsidR="003D0E6C" w:rsidRDefault="003D0E6C">
            <w:pPr>
              <w:numPr>
                <w:ilvl w:val="0"/>
                <w:numId w:val="47"/>
              </w:numPr>
              <w:wordWrap w:val="0"/>
              <w:jc w:val="left"/>
              <w:rPr>
                <w:b/>
                <w:szCs w:val="21"/>
              </w:rPr>
            </w:pPr>
          </w:p>
        </w:tc>
      </w:tr>
      <w:tr w:rsidR="003D0E6C" w14:paraId="57EA6D9E" w14:textId="77777777">
        <w:tc>
          <w:tcPr>
            <w:tcW w:w="948" w:type="pct"/>
            <w:gridSpan w:val="2"/>
          </w:tcPr>
          <w:p w14:paraId="6C60369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421BF821" w14:textId="77777777" w:rsidR="003D0E6C" w:rsidRDefault="00000000">
            <w:pPr>
              <w:wordWrap w:val="0"/>
              <w:jc w:val="center"/>
              <w:rPr>
                <w:szCs w:val="21"/>
              </w:rPr>
            </w:pPr>
            <w:r>
              <w:rPr>
                <w:szCs w:val="21"/>
              </w:rPr>
              <w:t>指令发送异常功能</w:t>
            </w:r>
          </w:p>
        </w:tc>
        <w:tc>
          <w:tcPr>
            <w:tcW w:w="578" w:type="pct"/>
            <w:gridSpan w:val="2"/>
          </w:tcPr>
          <w:p w14:paraId="460AF4C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2D5CB076" w14:textId="77777777" w:rsidR="003D0E6C" w:rsidRDefault="00000000">
            <w:pPr>
              <w:wordWrap w:val="0"/>
              <w:jc w:val="center"/>
              <w:rPr>
                <w:szCs w:val="21"/>
              </w:rPr>
            </w:pPr>
            <w:r>
              <w:rPr>
                <w:rFonts w:hint="eastAsia"/>
                <w:snapToGrid w:val="0"/>
                <w:szCs w:val="21"/>
              </w:rPr>
              <w:t>YL</w:t>
            </w:r>
            <w:r>
              <w:rPr>
                <w:snapToGrid w:val="0"/>
                <w:szCs w:val="21"/>
              </w:rPr>
              <w:t>_SU_ZRJH</w:t>
            </w:r>
            <w:r>
              <w:rPr>
                <w:rFonts w:hint="eastAsia"/>
                <w:snapToGrid w:val="0"/>
                <w:szCs w:val="21"/>
              </w:rPr>
              <w:t>_003</w:t>
            </w:r>
          </w:p>
        </w:tc>
      </w:tr>
      <w:tr w:rsidR="003D0E6C" w14:paraId="16F9F26C" w14:textId="77777777">
        <w:tc>
          <w:tcPr>
            <w:tcW w:w="948" w:type="pct"/>
            <w:gridSpan w:val="2"/>
          </w:tcPr>
          <w:p w14:paraId="577C1C91"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F60BC2B" w14:textId="77777777" w:rsidR="003D0E6C" w:rsidRDefault="00000000">
            <w:pPr>
              <w:wordWrap w:val="0"/>
              <w:rPr>
                <w:bCs/>
                <w:szCs w:val="21"/>
              </w:rPr>
            </w:pPr>
            <w:r>
              <w:rPr>
                <w:bCs/>
                <w:szCs w:val="21"/>
              </w:rPr>
              <w:t>软件测试依据：软件测试大纲</w:t>
            </w:r>
          </w:p>
          <w:p w14:paraId="4D1FA120" w14:textId="77777777" w:rsidR="003D0E6C" w:rsidRDefault="00000000">
            <w:pPr>
              <w:wordWrap w:val="0"/>
              <w:rPr>
                <w:bCs/>
                <w:szCs w:val="21"/>
              </w:rPr>
            </w:pPr>
            <w:r>
              <w:rPr>
                <w:bCs/>
                <w:szCs w:val="21"/>
              </w:rPr>
              <w:t>测试需求分析：</w:t>
            </w:r>
            <w:r>
              <w:rPr>
                <w:rFonts w:hint="eastAsia"/>
                <w:bCs/>
                <w:szCs w:val="21"/>
              </w:rPr>
              <w:t>6.2.1.4.3.1</w:t>
            </w:r>
            <w:r>
              <w:rPr>
                <w:rFonts w:hint="eastAsia"/>
                <w:snapToGrid w:val="0"/>
                <w:szCs w:val="21"/>
              </w:rPr>
              <w:t>BCD</w:t>
            </w:r>
            <w:r>
              <w:rPr>
                <w:rFonts w:hint="eastAsia"/>
                <w:snapToGrid w:val="0"/>
                <w:szCs w:val="21"/>
              </w:rPr>
              <w:t>星</w:t>
            </w:r>
            <w:r>
              <w:rPr>
                <w:snapToGrid w:val="0"/>
                <w:szCs w:val="21"/>
              </w:rPr>
              <w:t>有效载荷控制计划获取</w:t>
            </w:r>
          </w:p>
          <w:p w14:paraId="51752ADB" w14:textId="77777777" w:rsidR="003D0E6C" w:rsidRDefault="00000000">
            <w:pPr>
              <w:wordWrap w:val="0"/>
              <w:rPr>
                <w:bCs/>
                <w:szCs w:val="21"/>
              </w:rPr>
            </w:pPr>
            <w:r>
              <w:rPr>
                <w:bCs/>
                <w:szCs w:val="21"/>
              </w:rPr>
              <w:t>测试需求标识：</w:t>
            </w:r>
            <w:r>
              <w:rPr>
                <w:snapToGrid w:val="0"/>
                <w:szCs w:val="21"/>
              </w:rPr>
              <w:t>XQ_SU_ZRJH</w:t>
            </w:r>
          </w:p>
        </w:tc>
      </w:tr>
      <w:tr w:rsidR="003D0E6C" w14:paraId="5A918C2D" w14:textId="77777777">
        <w:tc>
          <w:tcPr>
            <w:tcW w:w="948" w:type="pct"/>
            <w:gridSpan w:val="2"/>
          </w:tcPr>
          <w:p w14:paraId="0DD5CB11"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DDBF6A2" w14:textId="77777777" w:rsidR="003D0E6C" w:rsidRDefault="00000000">
            <w:pPr>
              <w:wordWrap w:val="0"/>
              <w:rPr>
                <w:szCs w:val="21"/>
              </w:rPr>
            </w:pPr>
            <w:r>
              <w:rPr>
                <w:bCs/>
                <w:snapToGrid w:val="0"/>
                <w:szCs w:val="21"/>
              </w:rPr>
              <w:t>通过人工关闭指令上行场景后发送指令，查看软件是否在</w:t>
            </w:r>
            <w:r>
              <w:rPr>
                <w:bCs/>
                <w:snapToGrid w:val="0"/>
                <w:szCs w:val="21"/>
              </w:rPr>
              <w:t>5</w:t>
            </w:r>
            <w:r>
              <w:rPr>
                <w:bCs/>
                <w:snapToGrid w:val="0"/>
                <w:szCs w:val="21"/>
              </w:rPr>
              <w:t>秒内未收到应答时重传，连续三次重传失败后是否停止发控操作并记录失败日志</w:t>
            </w:r>
          </w:p>
        </w:tc>
      </w:tr>
      <w:tr w:rsidR="003D0E6C" w14:paraId="044D4608" w14:textId="77777777">
        <w:tc>
          <w:tcPr>
            <w:tcW w:w="948" w:type="pct"/>
            <w:gridSpan w:val="2"/>
          </w:tcPr>
          <w:p w14:paraId="1CBB86B2"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12B272A" w14:textId="77777777" w:rsidR="003D0E6C" w:rsidRDefault="00000000">
            <w:pPr>
              <w:wordWrap w:val="0"/>
              <w:rPr>
                <w:bCs/>
                <w:szCs w:val="21"/>
              </w:rPr>
            </w:pPr>
            <w:r>
              <w:rPr>
                <w:bCs/>
                <w:szCs w:val="21"/>
              </w:rPr>
              <w:t>1.</w:t>
            </w:r>
            <w:r>
              <w:rPr>
                <w:bCs/>
                <w:szCs w:val="21"/>
              </w:rPr>
              <w:t>被测软件已正常启动</w:t>
            </w:r>
          </w:p>
          <w:p w14:paraId="4F8A618E" w14:textId="77777777" w:rsidR="003D0E6C" w:rsidRDefault="00000000">
            <w:pPr>
              <w:wordWrap w:val="0"/>
              <w:rPr>
                <w:bCs/>
                <w:szCs w:val="21"/>
              </w:rPr>
            </w:pPr>
            <w:r>
              <w:rPr>
                <w:bCs/>
                <w:szCs w:val="21"/>
              </w:rPr>
              <w:t>2.</w:t>
            </w:r>
            <w:r>
              <w:rPr>
                <w:bCs/>
                <w:szCs w:val="21"/>
              </w:rPr>
              <w:t>测试环境已配置就绪</w:t>
            </w:r>
          </w:p>
          <w:p w14:paraId="0ACD62A0" w14:textId="77777777" w:rsidR="003D0E6C" w:rsidRDefault="00000000">
            <w:pPr>
              <w:wordWrap w:val="0"/>
              <w:rPr>
                <w:szCs w:val="21"/>
              </w:rPr>
            </w:pPr>
            <w:r>
              <w:rPr>
                <w:bCs/>
                <w:szCs w:val="21"/>
              </w:rPr>
              <w:t>3.</w:t>
            </w:r>
            <w:r>
              <w:rPr>
                <w:bCs/>
                <w:szCs w:val="21"/>
              </w:rPr>
              <w:t>相关接口已连通</w:t>
            </w:r>
          </w:p>
        </w:tc>
      </w:tr>
      <w:tr w:rsidR="003D0E6C" w14:paraId="60490EAC" w14:textId="77777777">
        <w:tc>
          <w:tcPr>
            <w:tcW w:w="948" w:type="pct"/>
            <w:gridSpan w:val="2"/>
          </w:tcPr>
          <w:p w14:paraId="23845356"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67DC716" w14:textId="77777777" w:rsidR="003D0E6C" w:rsidRDefault="00000000">
            <w:pPr>
              <w:wordWrap w:val="0"/>
              <w:rPr>
                <w:bCs/>
                <w:szCs w:val="21"/>
              </w:rPr>
            </w:pPr>
            <w:r>
              <w:rPr>
                <w:bCs/>
                <w:szCs w:val="21"/>
              </w:rPr>
              <w:t>1.</w:t>
            </w:r>
            <w:r>
              <w:rPr>
                <w:bCs/>
                <w:szCs w:val="21"/>
              </w:rPr>
              <w:t>被测软件版本受控</w:t>
            </w:r>
          </w:p>
          <w:p w14:paraId="424B5D5A" w14:textId="77777777" w:rsidR="003D0E6C" w:rsidRDefault="00000000">
            <w:pPr>
              <w:wordWrap w:val="0"/>
              <w:rPr>
                <w:szCs w:val="21"/>
              </w:rPr>
            </w:pPr>
            <w:r>
              <w:rPr>
                <w:bCs/>
                <w:szCs w:val="21"/>
              </w:rPr>
              <w:t>2.</w:t>
            </w:r>
            <w:r>
              <w:rPr>
                <w:bCs/>
                <w:szCs w:val="21"/>
              </w:rPr>
              <w:t>测试环境满足设计要求</w:t>
            </w:r>
          </w:p>
        </w:tc>
      </w:tr>
      <w:tr w:rsidR="003D0E6C" w14:paraId="33DA630B" w14:textId="77777777">
        <w:tc>
          <w:tcPr>
            <w:tcW w:w="5000" w:type="pct"/>
            <w:gridSpan w:val="6"/>
          </w:tcPr>
          <w:p w14:paraId="6DC4D98A"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D8689DF" w14:textId="77777777">
        <w:tc>
          <w:tcPr>
            <w:tcW w:w="413" w:type="pct"/>
          </w:tcPr>
          <w:p w14:paraId="5C1663A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61F9E28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A73F4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7C70AA5" w14:textId="77777777">
        <w:tc>
          <w:tcPr>
            <w:tcW w:w="413" w:type="pct"/>
          </w:tcPr>
          <w:p w14:paraId="0D640EF3" w14:textId="77777777" w:rsidR="003D0E6C" w:rsidRDefault="003D0E6C">
            <w:pPr>
              <w:pStyle w:val="afffff4"/>
              <w:numPr>
                <w:ilvl w:val="0"/>
                <w:numId w:val="122"/>
              </w:numPr>
              <w:wordWrap w:val="0"/>
              <w:ind w:firstLineChars="0"/>
              <w:jc w:val="center"/>
              <w:rPr>
                <w:szCs w:val="21"/>
              </w:rPr>
            </w:pPr>
          </w:p>
        </w:tc>
        <w:tc>
          <w:tcPr>
            <w:tcW w:w="2524" w:type="pct"/>
            <w:gridSpan w:val="3"/>
          </w:tcPr>
          <w:p w14:paraId="529E3912" w14:textId="7EC8C53D" w:rsidR="003D0E6C" w:rsidRDefault="00000000">
            <w:pPr>
              <w:wordWrap w:val="0"/>
              <w:rPr>
                <w:szCs w:val="21"/>
              </w:rPr>
            </w:pPr>
            <w:r>
              <w:rPr>
                <w:snapToGrid w:val="0"/>
                <w:szCs w:val="21"/>
              </w:rPr>
              <w:t>通过</w:t>
            </w:r>
            <w:r w:rsidR="0004333B">
              <w:rPr>
                <w:rFonts w:hint="eastAsia"/>
                <w:snapToGrid w:val="0"/>
                <w:szCs w:val="21"/>
              </w:rPr>
              <w:t>接口模拟软件</w:t>
            </w:r>
            <w:r>
              <w:rPr>
                <w:snapToGrid w:val="0"/>
                <w:szCs w:val="21"/>
              </w:rPr>
              <w:t>关闭</w:t>
            </w:r>
            <w:r>
              <w:rPr>
                <w:rFonts w:hint="eastAsia"/>
                <w:snapToGrid w:val="0"/>
                <w:szCs w:val="21"/>
              </w:rPr>
              <w:t>BCD</w:t>
            </w:r>
            <w:r>
              <w:rPr>
                <w:rFonts w:hint="eastAsia"/>
                <w:snapToGrid w:val="0"/>
                <w:szCs w:val="21"/>
              </w:rPr>
              <w:t>星</w:t>
            </w:r>
            <w:r>
              <w:rPr>
                <w:snapToGrid w:val="0"/>
                <w:szCs w:val="21"/>
              </w:rPr>
              <w:t>指令上行场景，在指令发控页面勾选计划，选择圈号，点击指令发送按钮并确认，查看发送情况</w:t>
            </w:r>
          </w:p>
        </w:tc>
        <w:tc>
          <w:tcPr>
            <w:tcW w:w="2063" w:type="pct"/>
            <w:gridSpan w:val="2"/>
          </w:tcPr>
          <w:p w14:paraId="1B005B9B" w14:textId="77777777" w:rsidR="003D0E6C" w:rsidRDefault="00000000">
            <w:pPr>
              <w:wordWrap w:val="0"/>
              <w:rPr>
                <w:szCs w:val="21"/>
              </w:rPr>
            </w:pPr>
            <w:r>
              <w:rPr>
                <w:rFonts w:hint="eastAsia"/>
                <w:szCs w:val="21"/>
              </w:rPr>
              <w:t>可正确发送</w:t>
            </w:r>
          </w:p>
        </w:tc>
      </w:tr>
      <w:tr w:rsidR="003D0E6C" w14:paraId="079F9AF5" w14:textId="77777777">
        <w:tc>
          <w:tcPr>
            <w:tcW w:w="413" w:type="pct"/>
          </w:tcPr>
          <w:p w14:paraId="29F044C5" w14:textId="77777777" w:rsidR="003D0E6C" w:rsidRDefault="003D0E6C">
            <w:pPr>
              <w:pStyle w:val="afffff4"/>
              <w:numPr>
                <w:ilvl w:val="0"/>
                <w:numId w:val="122"/>
              </w:numPr>
              <w:wordWrap w:val="0"/>
              <w:ind w:firstLineChars="0"/>
              <w:jc w:val="center"/>
              <w:rPr>
                <w:szCs w:val="21"/>
              </w:rPr>
            </w:pPr>
          </w:p>
        </w:tc>
        <w:tc>
          <w:tcPr>
            <w:tcW w:w="2524" w:type="pct"/>
            <w:gridSpan w:val="3"/>
          </w:tcPr>
          <w:p w14:paraId="018AF18B" w14:textId="77777777" w:rsidR="003D0E6C" w:rsidRDefault="00000000">
            <w:pPr>
              <w:wordWrap w:val="0"/>
              <w:rPr>
                <w:szCs w:val="21"/>
              </w:rPr>
            </w:pPr>
            <w:r>
              <w:rPr>
                <w:snapToGrid w:val="0"/>
                <w:szCs w:val="21"/>
              </w:rPr>
              <w:t>查看软件是否在</w:t>
            </w:r>
            <w:r>
              <w:rPr>
                <w:snapToGrid w:val="0"/>
                <w:szCs w:val="21"/>
              </w:rPr>
              <w:t>5</w:t>
            </w:r>
            <w:r>
              <w:rPr>
                <w:snapToGrid w:val="0"/>
                <w:szCs w:val="21"/>
              </w:rPr>
              <w:t>秒内未收到测控系统的信息接收应答后，重新发送三帧有效载荷数据注入计划</w:t>
            </w:r>
          </w:p>
        </w:tc>
        <w:tc>
          <w:tcPr>
            <w:tcW w:w="2063" w:type="pct"/>
            <w:gridSpan w:val="2"/>
          </w:tcPr>
          <w:p w14:paraId="4A6108E8" w14:textId="77777777" w:rsidR="003D0E6C" w:rsidRDefault="00000000">
            <w:pPr>
              <w:wordWrap w:val="0"/>
              <w:rPr>
                <w:szCs w:val="21"/>
              </w:rPr>
            </w:pPr>
            <w:r>
              <w:rPr>
                <w:rFonts w:hint="eastAsia"/>
                <w:szCs w:val="21"/>
              </w:rPr>
              <w:t>5</w:t>
            </w:r>
            <w:r>
              <w:rPr>
                <w:rFonts w:hint="eastAsia"/>
                <w:szCs w:val="21"/>
              </w:rPr>
              <w:t>秒未收到则有三帧重发</w:t>
            </w:r>
          </w:p>
        </w:tc>
      </w:tr>
      <w:tr w:rsidR="003D0E6C" w14:paraId="6F2D169C" w14:textId="77777777">
        <w:tc>
          <w:tcPr>
            <w:tcW w:w="413" w:type="pct"/>
          </w:tcPr>
          <w:p w14:paraId="11084C73" w14:textId="77777777" w:rsidR="003D0E6C" w:rsidRDefault="003D0E6C">
            <w:pPr>
              <w:pStyle w:val="afffff4"/>
              <w:numPr>
                <w:ilvl w:val="0"/>
                <w:numId w:val="122"/>
              </w:numPr>
              <w:wordWrap w:val="0"/>
              <w:ind w:firstLineChars="0"/>
              <w:jc w:val="center"/>
              <w:rPr>
                <w:szCs w:val="21"/>
              </w:rPr>
            </w:pPr>
          </w:p>
        </w:tc>
        <w:tc>
          <w:tcPr>
            <w:tcW w:w="2524" w:type="pct"/>
            <w:gridSpan w:val="3"/>
          </w:tcPr>
          <w:p w14:paraId="06698809" w14:textId="77777777" w:rsidR="003D0E6C" w:rsidRDefault="00000000">
            <w:pPr>
              <w:wordWrap w:val="0"/>
              <w:rPr>
                <w:snapToGrid w:val="0"/>
                <w:szCs w:val="21"/>
              </w:rPr>
            </w:pPr>
            <w:r>
              <w:rPr>
                <w:snapToGrid w:val="0"/>
                <w:szCs w:val="21"/>
              </w:rPr>
              <w:t>关闭指令上行场景后连续发送，查看软件是否在连续三次重传失败后停止指令发控操作</w:t>
            </w:r>
          </w:p>
        </w:tc>
        <w:tc>
          <w:tcPr>
            <w:tcW w:w="2063" w:type="pct"/>
            <w:gridSpan w:val="2"/>
          </w:tcPr>
          <w:p w14:paraId="199473D9" w14:textId="77777777" w:rsidR="003D0E6C" w:rsidRDefault="00000000">
            <w:pPr>
              <w:wordWrap w:val="0"/>
              <w:rPr>
                <w:snapToGrid w:val="0"/>
                <w:szCs w:val="21"/>
              </w:rPr>
            </w:pPr>
            <w:r>
              <w:rPr>
                <w:snapToGrid w:val="0"/>
                <w:szCs w:val="21"/>
              </w:rPr>
              <w:t>三次重传失败后停止指令发控操作</w:t>
            </w:r>
          </w:p>
        </w:tc>
      </w:tr>
      <w:tr w:rsidR="003D0E6C" w14:paraId="73D594D7" w14:textId="77777777">
        <w:tc>
          <w:tcPr>
            <w:tcW w:w="413" w:type="pct"/>
          </w:tcPr>
          <w:p w14:paraId="2FC94327" w14:textId="77777777" w:rsidR="003D0E6C" w:rsidRDefault="003D0E6C">
            <w:pPr>
              <w:pStyle w:val="afffff4"/>
              <w:numPr>
                <w:ilvl w:val="0"/>
                <w:numId w:val="122"/>
              </w:numPr>
              <w:wordWrap w:val="0"/>
              <w:ind w:firstLineChars="0"/>
              <w:jc w:val="center"/>
              <w:rPr>
                <w:szCs w:val="21"/>
              </w:rPr>
            </w:pPr>
          </w:p>
        </w:tc>
        <w:tc>
          <w:tcPr>
            <w:tcW w:w="2524" w:type="pct"/>
            <w:gridSpan w:val="3"/>
          </w:tcPr>
          <w:p w14:paraId="5721F8F9" w14:textId="77777777" w:rsidR="003D0E6C" w:rsidRDefault="00000000">
            <w:pPr>
              <w:wordWrap w:val="0"/>
              <w:rPr>
                <w:snapToGrid w:val="0"/>
                <w:szCs w:val="21"/>
              </w:rPr>
            </w:pPr>
            <w:r>
              <w:rPr>
                <w:snapToGrid w:val="0"/>
                <w:szCs w:val="21"/>
              </w:rPr>
              <w:t>在指令发控日志中查看是否记录重传失败日志</w:t>
            </w:r>
          </w:p>
        </w:tc>
        <w:tc>
          <w:tcPr>
            <w:tcW w:w="2063" w:type="pct"/>
            <w:gridSpan w:val="2"/>
          </w:tcPr>
          <w:p w14:paraId="4D593F13" w14:textId="77777777" w:rsidR="003D0E6C" w:rsidRDefault="00000000">
            <w:pPr>
              <w:wordWrap w:val="0"/>
              <w:rPr>
                <w:snapToGrid w:val="0"/>
                <w:szCs w:val="21"/>
              </w:rPr>
            </w:pPr>
            <w:r>
              <w:rPr>
                <w:snapToGrid w:val="0"/>
                <w:szCs w:val="21"/>
              </w:rPr>
              <w:t>记录重传失败日志</w:t>
            </w:r>
          </w:p>
        </w:tc>
      </w:tr>
      <w:tr w:rsidR="003D0E6C" w14:paraId="14B5BC2C" w14:textId="77777777">
        <w:tc>
          <w:tcPr>
            <w:tcW w:w="413" w:type="pct"/>
          </w:tcPr>
          <w:p w14:paraId="63BBED3F" w14:textId="77777777" w:rsidR="003D0E6C" w:rsidRDefault="003D0E6C">
            <w:pPr>
              <w:pStyle w:val="afffff4"/>
              <w:numPr>
                <w:ilvl w:val="0"/>
                <w:numId w:val="122"/>
              </w:numPr>
              <w:wordWrap w:val="0"/>
              <w:ind w:firstLineChars="0"/>
              <w:jc w:val="center"/>
              <w:rPr>
                <w:szCs w:val="21"/>
              </w:rPr>
            </w:pPr>
          </w:p>
        </w:tc>
        <w:tc>
          <w:tcPr>
            <w:tcW w:w="2524" w:type="pct"/>
            <w:gridSpan w:val="3"/>
          </w:tcPr>
          <w:p w14:paraId="3B896E84" w14:textId="77777777" w:rsidR="003D0E6C" w:rsidRDefault="00000000">
            <w:pPr>
              <w:wordWrap w:val="0"/>
              <w:rPr>
                <w:snapToGrid w:val="0"/>
                <w:szCs w:val="21"/>
              </w:rPr>
            </w:pPr>
            <w:r>
              <w:rPr>
                <w:snapToGrid w:val="0"/>
                <w:szCs w:val="21"/>
              </w:rPr>
              <w:t>关闭指令上行场景后发送指令，在第二次发送失败后打开指令上行通道，查看第三次发送是否成功</w:t>
            </w:r>
          </w:p>
        </w:tc>
        <w:tc>
          <w:tcPr>
            <w:tcW w:w="2063" w:type="pct"/>
            <w:gridSpan w:val="2"/>
          </w:tcPr>
          <w:p w14:paraId="2261959F" w14:textId="77777777" w:rsidR="003D0E6C" w:rsidRDefault="00000000">
            <w:pPr>
              <w:wordWrap w:val="0"/>
              <w:rPr>
                <w:snapToGrid w:val="0"/>
                <w:szCs w:val="21"/>
              </w:rPr>
            </w:pPr>
            <w:r>
              <w:rPr>
                <w:rFonts w:hint="eastAsia"/>
                <w:snapToGrid w:val="0"/>
                <w:szCs w:val="21"/>
              </w:rPr>
              <w:t>第三次发送成功</w:t>
            </w:r>
          </w:p>
        </w:tc>
      </w:tr>
      <w:tr w:rsidR="003D0E6C" w14:paraId="6092FBA7" w14:textId="77777777">
        <w:tc>
          <w:tcPr>
            <w:tcW w:w="413" w:type="pct"/>
          </w:tcPr>
          <w:p w14:paraId="1B009B6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157B4B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CBB82B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E17CA31" w14:textId="77777777">
        <w:tc>
          <w:tcPr>
            <w:tcW w:w="413" w:type="pct"/>
          </w:tcPr>
          <w:p w14:paraId="01CD12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33BEB6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CC2893E" w14:textId="77777777" w:rsidR="003D0E6C" w:rsidRDefault="00000000">
            <w:pPr>
              <w:wordWrap w:val="0"/>
              <w:rPr>
                <w:szCs w:val="21"/>
              </w:rPr>
            </w:pPr>
            <w:r>
              <w:rPr>
                <w:rFonts w:hint="eastAsia"/>
                <w:szCs w:val="21"/>
              </w:rPr>
              <w:t>本测试用例的全部测试步骤都通过即标志本用例为“通过”</w:t>
            </w:r>
          </w:p>
        </w:tc>
      </w:tr>
      <w:tr w:rsidR="003D0E6C" w14:paraId="4A0D18E7" w14:textId="77777777">
        <w:tc>
          <w:tcPr>
            <w:tcW w:w="413" w:type="pct"/>
          </w:tcPr>
          <w:p w14:paraId="21B49C4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8DB5D8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29FDDD0" w14:textId="77777777" w:rsidR="003D0E6C" w:rsidRDefault="00000000">
            <w:pPr>
              <w:wordWrap w:val="0"/>
              <w:rPr>
                <w:szCs w:val="21"/>
              </w:rPr>
            </w:pPr>
            <w:r>
              <w:rPr>
                <w:rFonts w:hint="eastAsia"/>
                <w:szCs w:val="21"/>
              </w:rPr>
              <w:t>李友</w:t>
            </w:r>
          </w:p>
        </w:tc>
      </w:tr>
    </w:tbl>
    <w:p w14:paraId="38C41A2F" w14:textId="77777777" w:rsidR="003D0E6C" w:rsidRDefault="003D0E6C"/>
    <w:p w14:paraId="0A292F56" w14:textId="77777777" w:rsidR="003D0E6C" w:rsidRDefault="00000000">
      <w:pPr>
        <w:pStyle w:val="5"/>
        <w:wordWrap w:val="0"/>
      </w:pPr>
      <w:r>
        <w:t>卫星测控服务数据发送</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31D2344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909A37F" w14:textId="77777777" w:rsidR="003D0E6C" w:rsidRDefault="003D0E6C">
            <w:pPr>
              <w:numPr>
                <w:ilvl w:val="0"/>
                <w:numId w:val="47"/>
              </w:numPr>
              <w:wordWrap w:val="0"/>
              <w:jc w:val="left"/>
              <w:rPr>
                <w:b/>
                <w:szCs w:val="21"/>
              </w:rPr>
            </w:pPr>
          </w:p>
        </w:tc>
      </w:tr>
      <w:tr w:rsidR="003D0E6C" w14:paraId="2C87CE79" w14:textId="77777777">
        <w:tc>
          <w:tcPr>
            <w:tcW w:w="948" w:type="pct"/>
            <w:gridSpan w:val="2"/>
          </w:tcPr>
          <w:p w14:paraId="682B516A"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测试用例名称</w:t>
            </w:r>
          </w:p>
        </w:tc>
        <w:tc>
          <w:tcPr>
            <w:tcW w:w="1738" w:type="pct"/>
          </w:tcPr>
          <w:p w14:paraId="60DF4B5D" w14:textId="77777777" w:rsidR="003D0E6C" w:rsidRDefault="00000000">
            <w:pPr>
              <w:wordWrap w:val="0"/>
              <w:jc w:val="center"/>
              <w:rPr>
                <w:szCs w:val="21"/>
              </w:rPr>
            </w:pPr>
            <w:r>
              <w:rPr>
                <w:szCs w:val="21"/>
              </w:rPr>
              <w:t>上行数据发送功能</w:t>
            </w:r>
          </w:p>
        </w:tc>
        <w:tc>
          <w:tcPr>
            <w:tcW w:w="578" w:type="pct"/>
            <w:gridSpan w:val="2"/>
          </w:tcPr>
          <w:p w14:paraId="715B124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DD9831D" w14:textId="77777777" w:rsidR="003D0E6C" w:rsidRDefault="00000000">
            <w:pPr>
              <w:wordWrap w:val="0"/>
              <w:jc w:val="center"/>
              <w:rPr>
                <w:szCs w:val="21"/>
              </w:rPr>
            </w:pPr>
            <w:r>
              <w:rPr>
                <w:rFonts w:hint="eastAsia"/>
                <w:snapToGrid w:val="0"/>
                <w:szCs w:val="21"/>
              </w:rPr>
              <w:t>YL</w:t>
            </w:r>
            <w:r>
              <w:rPr>
                <w:snapToGrid w:val="0"/>
                <w:szCs w:val="21"/>
              </w:rPr>
              <w:t>_SU_CKFS</w:t>
            </w:r>
            <w:r>
              <w:rPr>
                <w:rFonts w:hint="eastAsia"/>
                <w:snapToGrid w:val="0"/>
                <w:szCs w:val="21"/>
              </w:rPr>
              <w:t>_001</w:t>
            </w:r>
          </w:p>
        </w:tc>
      </w:tr>
      <w:tr w:rsidR="003D0E6C" w14:paraId="37A6F248" w14:textId="77777777">
        <w:tc>
          <w:tcPr>
            <w:tcW w:w="948" w:type="pct"/>
            <w:gridSpan w:val="2"/>
          </w:tcPr>
          <w:p w14:paraId="7108B0C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571A9D0" w14:textId="77777777" w:rsidR="003D0E6C" w:rsidRDefault="00000000">
            <w:pPr>
              <w:wordWrap w:val="0"/>
              <w:rPr>
                <w:bCs/>
                <w:szCs w:val="21"/>
              </w:rPr>
            </w:pPr>
            <w:r>
              <w:rPr>
                <w:bCs/>
                <w:szCs w:val="21"/>
              </w:rPr>
              <w:t>软件测试依据：软件测试大纲</w:t>
            </w:r>
          </w:p>
          <w:p w14:paraId="248C7857" w14:textId="77777777" w:rsidR="003D0E6C" w:rsidRDefault="00000000">
            <w:pPr>
              <w:wordWrap w:val="0"/>
              <w:rPr>
                <w:bCs/>
                <w:szCs w:val="21"/>
              </w:rPr>
            </w:pPr>
            <w:r>
              <w:rPr>
                <w:bCs/>
                <w:szCs w:val="21"/>
              </w:rPr>
              <w:t>测试需求分析：</w:t>
            </w:r>
            <w:r>
              <w:rPr>
                <w:rFonts w:hint="eastAsia"/>
                <w:bCs/>
                <w:szCs w:val="21"/>
              </w:rPr>
              <w:t>6.2.1.4.3.2</w:t>
            </w:r>
            <w:r>
              <w:rPr>
                <w:snapToGrid w:val="0"/>
                <w:szCs w:val="21"/>
              </w:rPr>
              <w:t>卫星测控服务数据发送</w:t>
            </w:r>
          </w:p>
          <w:p w14:paraId="3BF16B1C" w14:textId="77777777" w:rsidR="003D0E6C" w:rsidRDefault="00000000">
            <w:pPr>
              <w:wordWrap w:val="0"/>
              <w:rPr>
                <w:bCs/>
                <w:szCs w:val="21"/>
              </w:rPr>
            </w:pPr>
            <w:r>
              <w:rPr>
                <w:bCs/>
                <w:szCs w:val="21"/>
              </w:rPr>
              <w:t>测试需求标识：</w:t>
            </w:r>
            <w:r>
              <w:rPr>
                <w:snapToGrid w:val="0"/>
                <w:szCs w:val="21"/>
              </w:rPr>
              <w:t>XQ_SU_CKFS</w:t>
            </w:r>
          </w:p>
        </w:tc>
      </w:tr>
      <w:tr w:rsidR="003D0E6C" w14:paraId="6B6D8E53" w14:textId="77777777">
        <w:tc>
          <w:tcPr>
            <w:tcW w:w="948" w:type="pct"/>
            <w:gridSpan w:val="2"/>
          </w:tcPr>
          <w:p w14:paraId="1AA9773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76E2A1C" w14:textId="77777777" w:rsidR="003D0E6C" w:rsidRDefault="00000000">
            <w:pPr>
              <w:wordWrap w:val="0"/>
              <w:rPr>
                <w:szCs w:val="21"/>
              </w:rPr>
            </w:pPr>
            <w:r>
              <w:rPr>
                <w:rFonts w:hint="eastAsia"/>
                <w:szCs w:val="21"/>
              </w:rPr>
              <w:t>通过人工在指令发控页面查询待发指令计划，选择手动控制发送</w:t>
            </w:r>
            <w:r>
              <w:rPr>
                <w:rFonts w:hint="eastAsia"/>
                <w:szCs w:val="21"/>
              </w:rPr>
              <w:t>tab</w:t>
            </w:r>
            <w:r>
              <w:rPr>
                <w:rFonts w:hint="eastAsia"/>
                <w:szCs w:val="21"/>
              </w:rPr>
              <w:t>，输入轨道圈号后勾选计划点击指令发送，查看是否成功生成</w:t>
            </w:r>
            <w:r>
              <w:rPr>
                <w:rFonts w:hint="eastAsia"/>
                <w:szCs w:val="21"/>
              </w:rPr>
              <w:t>TXT</w:t>
            </w:r>
            <w:r>
              <w:rPr>
                <w:rFonts w:hint="eastAsia"/>
                <w:szCs w:val="21"/>
              </w:rPr>
              <w:t>文件并发送给卫星测控服务软件，发送完成后查看日志记录</w:t>
            </w:r>
          </w:p>
        </w:tc>
      </w:tr>
      <w:tr w:rsidR="003D0E6C" w14:paraId="1A7A5346" w14:textId="77777777">
        <w:tc>
          <w:tcPr>
            <w:tcW w:w="948" w:type="pct"/>
            <w:gridSpan w:val="2"/>
          </w:tcPr>
          <w:p w14:paraId="64F9FC0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545F4A6" w14:textId="77777777" w:rsidR="003D0E6C" w:rsidRDefault="00000000">
            <w:pPr>
              <w:wordWrap w:val="0"/>
              <w:rPr>
                <w:bCs/>
                <w:szCs w:val="21"/>
              </w:rPr>
            </w:pPr>
            <w:r>
              <w:rPr>
                <w:bCs/>
                <w:szCs w:val="21"/>
              </w:rPr>
              <w:t>1.</w:t>
            </w:r>
            <w:r>
              <w:rPr>
                <w:bCs/>
                <w:szCs w:val="21"/>
              </w:rPr>
              <w:t>被测软件已正常启动</w:t>
            </w:r>
          </w:p>
          <w:p w14:paraId="47C78448" w14:textId="77777777" w:rsidR="003D0E6C" w:rsidRDefault="00000000">
            <w:pPr>
              <w:wordWrap w:val="0"/>
              <w:rPr>
                <w:bCs/>
                <w:szCs w:val="21"/>
              </w:rPr>
            </w:pPr>
            <w:r>
              <w:rPr>
                <w:bCs/>
                <w:szCs w:val="21"/>
              </w:rPr>
              <w:t>2.</w:t>
            </w:r>
            <w:r>
              <w:rPr>
                <w:bCs/>
                <w:szCs w:val="21"/>
              </w:rPr>
              <w:t>测试环境已配置就绪</w:t>
            </w:r>
          </w:p>
          <w:p w14:paraId="4C2AA149" w14:textId="77777777" w:rsidR="003D0E6C" w:rsidRDefault="00000000">
            <w:pPr>
              <w:wordWrap w:val="0"/>
              <w:rPr>
                <w:szCs w:val="21"/>
              </w:rPr>
            </w:pPr>
            <w:r>
              <w:rPr>
                <w:bCs/>
                <w:szCs w:val="21"/>
              </w:rPr>
              <w:t>3.</w:t>
            </w:r>
            <w:r>
              <w:rPr>
                <w:bCs/>
                <w:szCs w:val="21"/>
              </w:rPr>
              <w:t>相关接口已连通</w:t>
            </w:r>
          </w:p>
        </w:tc>
      </w:tr>
      <w:tr w:rsidR="003D0E6C" w14:paraId="4844588D" w14:textId="77777777">
        <w:tc>
          <w:tcPr>
            <w:tcW w:w="948" w:type="pct"/>
            <w:gridSpan w:val="2"/>
          </w:tcPr>
          <w:p w14:paraId="61D97187"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DE544B9" w14:textId="77777777" w:rsidR="003D0E6C" w:rsidRDefault="00000000">
            <w:pPr>
              <w:wordWrap w:val="0"/>
              <w:rPr>
                <w:bCs/>
                <w:szCs w:val="21"/>
              </w:rPr>
            </w:pPr>
            <w:r>
              <w:rPr>
                <w:bCs/>
                <w:szCs w:val="21"/>
              </w:rPr>
              <w:t>1.</w:t>
            </w:r>
            <w:r>
              <w:rPr>
                <w:bCs/>
                <w:szCs w:val="21"/>
              </w:rPr>
              <w:t>被测软件版本受控</w:t>
            </w:r>
          </w:p>
          <w:p w14:paraId="0F8A50A4" w14:textId="77777777" w:rsidR="003D0E6C" w:rsidRDefault="00000000">
            <w:pPr>
              <w:wordWrap w:val="0"/>
              <w:rPr>
                <w:szCs w:val="21"/>
              </w:rPr>
            </w:pPr>
            <w:r>
              <w:rPr>
                <w:bCs/>
                <w:szCs w:val="21"/>
              </w:rPr>
              <w:t>2.</w:t>
            </w:r>
            <w:r>
              <w:rPr>
                <w:bCs/>
                <w:szCs w:val="21"/>
              </w:rPr>
              <w:t>测试环境满足设计要求</w:t>
            </w:r>
          </w:p>
        </w:tc>
      </w:tr>
      <w:tr w:rsidR="003D0E6C" w14:paraId="5EB482AD" w14:textId="77777777">
        <w:tc>
          <w:tcPr>
            <w:tcW w:w="5000" w:type="pct"/>
            <w:gridSpan w:val="6"/>
          </w:tcPr>
          <w:p w14:paraId="0106032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93534FA" w14:textId="77777777">
        <w:tc>
          <w:tcPr>
            <w:tcW w:w="413" w:type="pct"/>
          </w:tcPr>
          <w:p w14:paraId="4E0622E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C76E1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57C7DB4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1071556" w14:textId="77777777">
        <w:tc>
          <w:tcPr>
            <w:tcW w:w="413" w:type="pct"/>
          </w:tcPr>
          <w:p w14:paraId="793E1509" w14:textId="77777777" w:rsidR="003D0E6C" w:rsidRDefault="003D0E6C">
            <w:pPr>
              <w:pStyle w:val="afffff4"/>
              <w:numPr>
                <w:ilvl w:val="0"/>
                <w:numId w:val="123"/>
              </w:numPr>
              <w:wordWrap w:val="0"/>
              <w:ind w:firstLineChars="0"/>
              <w:jc w:val="center"/>
              <w:rPr>
                <w:szCs w:val="21"/>
              </w:rPr>
            </w:pPr>
          </w:p>
        </w:tc>
        <w:tc>
          <w:tcPr>
            <w:tcW w:w="2524" w:type="pct"/>
            <w:gridSpan w:val="3"/>
          </w:tcPr>
          <w:p w14:paraId="5DB9FFA4" w14:textId="77777777" w:rsidR="003D0E6C" w:rsidRDefault="00000000">
            <w:pPr>
              <w:wordWrap w:val="0"/>
              <w:rPr>
                <w:szCs w:val="21"/>
              </w:rPr>
            </w:pPr>
            <w:r>
              <w:rPr>
                <w:rFonts w:hint="eastAsia"/>
                <w:szCs w:val="21"/>
              </w:rPr>
              <w:t>进入指令发控管理界面，输入时间区间和计划编号，点击查询按钮，查看是否正确显示待发指令计划列表</w:t>
            </w:r>
          </w:p>
        </w:tc>
        <w:tc>
          <w:tcPr>
            <w:tcW w:w="2063" w:type="pct"/>
            <w:gridSpan w:val="2"/>
          </w:tcPr>
          <w:p w14:paraId="43911CB5" w14:textId="77777777" w:rsidR="003D0E6C" w:rsidRDefault="00000000">
            <w:pPr>
              <w:wordWrap w:val="0"/>
              <w:rPr>
                <w:szCs w:val="21"/>
              </w:rPr>
            </w:pPr>
            <w:r>
              <w:rPr>
                <w:snapToGrid w:val="0"/>
                <w:szCs w:val="21"/>
              </w:rPr>
              <w:t>正确显示待发指令计划列表</w:t>
            </w:r>
          </w:p>
        </w:tc>
      </w:tr>
      <w:tr w:rsidR="003D0E6C" w14:paraId="27F398B9" w14:textId="77777777">
        <w:tc>
          <w:tcPr>
            <w:tcW w:w="413" w:type="pct"/>
          </w:tcPr>
          <w:p w14:paraId="77CA45F4" w14:textId="77777777" w:rsidR="003D0E6C" w:rsidRDefault="003D0E6C">
            <w:pPr>
              <w:pStyle w:val="afffff4"/>
              <w:numPr>
                <w:ilvl w:val="0"/>
                <w:numId w:val="123"/>
              </w:numPr>
              <w:wordWrap w:val="0"/>
              <w:ind w:firstLineChars="0"/>
              <w:jc w:val="center"/>
              <w:rPr>
                <w:szCs w:val="21"/>
              </w:rPr>
            </w:pPr>
          </w:p>
        </w:tc>
        <w:tc>
          <w:tcPr>
            <w:tcW w:w="2524" w:type="pct"/>
            <w:gridSpan w:val="3"/>
          </w:tcPr>
          <w:p w14:paraId="25EA86F2" w14:textId="77777777" w:rsidR="003D0E6C" w:rsidRDefault="00000000">
            <w:pPr>
              <w:wordWrap w:val="0"/>
              <w:rPr>
                <w:szCs w:val="21"/>
              </w:rPr>
            </w:pPr>
            <w:r>
              <w:rPr>
                <w:snapToGrid w:val="0"/>
                <w:szCs w:val="21"/>
              </w:rPr>
              <w:t>点击重置查询按钮，查看是否清空查询条件并恢复显示全部计划</w:t>
            </w:r>
          </w:p>
        </w:tc>
        <w:tc>
          <w:tcPr>
            <w:tcW w:w="2063" w:type="pct"/>
            <w:gridSpan w:val="2"/>
          </w:tcPr>
          <w:p w14:paraId="3147BB92" w14:textId="77777777" w:rsidR="003D0E6C" w:rsidRDefault="00000000">
            <w:pPr>
              <w:wordWrap w:val="0"/>
              <w:rPr>
                <w:szCs w:val="21"/>
              </w:rPr>
            </w:pPr>
            <w:r>
              <w:rPr>
                <w:snapToGrid w:val="0"/>
                <w:szCs w:val="21"/>
              </w:rPr>
              <w:t>清空查询条件并恢复显示全部计划</w:t>
            </w:r>
          </w:p>
        </w:tc>
      </w:tr>
      <w:tr w:rsidR="003D0E6C" w14:paraId="1E5ADEE4" w14:textId="77777777">
        <w:tc>
          <w:tcPr>
            <w:tcW w:w="413" w:type="pct"/>
          </w:tcPr>
          <w:p w14:paraId="4736AC07" w14:textId="77777777" w:rsidR="003D0E6C" w:rsidRDefault="003D0E6C">
            <w:pPr>
              <w:pStyle w:val="afffff4"/>
              <w:numPr>
                <w:ilvl w:val="0"/>
                <w:numId w:val="123"/>
              </w:numPr>
              <w:wordWrap w:val="0"/>
              <w:ind w:firstLineChars="0"/>
              <w:jc w:val="center"/>
              <w:rPr>
                <w:szCs w:val="21"/>
              </w:rPr>
            </w:pPr>
          </w:p>
        </w:tc>
        <w:tc>
          <w:tcPr>
            <w:tcW w:w="2524" w:type="pct"/>
            <w:gridSpan w:val="3"/>
          </w:tcPr>
          <w:p w14:paraId="17725293" w14:textId="77777777" w:rsidR="003D0E6C" w:rsidRDefault="00000000">
            <w:pPr>
              <w:wordWrap w:val="0"/>
              <w:rPr>
                <w:snapToGrid w:val="0"/>
                <w:szCs w:val="21"/>
              </w:rPr>
            </w:pPr>
            <w:r>
              <w:rPr>
                <w:snapToGrid w:val="0"/>
                <w:szCs w:val="21"/>
              </w:rPr>
              <w:t>点击手动控制发送</w:t>
            </w:r>
            <w:r>
              <w:rPr>
                <w:snapToGrid w:val="0"/>
                <w:szCs w:val="21"/>
              </w:rPr>
              <w:t>tab</w:t>
            </w:r>
            <w:r>
              <w:rPr>
                <w:snapToGrid w:val="0"/>
                <w:szCs w:val="21"/>
              </w:rPr>
              <w:t>页，查看是否显示待发送列表</w:t>
            </w:r>
          </w:p>
        </w:tc>
        <w:tc>
          <w:tcPr>
            <w:tcW w:w="2063" w:type="pct"/>
            <w:gridSpan w:val="2"/>
          </w:tcPr>
          <w:p w14:paraId="17D69690" w14:textId="77777777" w:rsidR="003D0E6C" w:rsidRDefault="00000000">
            <w:pPr>
              <w:wordWrap w:val="0"/>
              <w:rPr>
                <w:snapToGrid w:val="0"/>
                <w:szCs w:val="21"/>
              </w:rPr>
            </w:pPr>
            <w:r>
              <w:rPr>
                <w:snapToGrid w:val="0"/>
                <w:szCs w:val="21"/>
              </w:rPr>
              <w:t>显示待发送列表</w:t>
            </w:r>
          </w:p>
        </w:tc>
      </w:tr>
      <w:tr w:rsidR="003D0E6C" w14:paraId="28BDE33A" w14:textId="77777777">
        <w:tc>
          <w:tcPr>
            <w:tcW w:w="413" w:type="pct"/>
          </w:tcPr>
          <w:p w14:paraId="1F259CBC" w14:textId="77777777" w:rsidR="003D0E6C" w:rsidRDefault="003D0E6C">
            <w:pPr>
              <w:pStyle w:val="afffff4"/>
              <w:numPr>
                <w:ilvl w:val="0"/>
                <w:numId w:val="123"/>
              </w:numPr>
              <w:wordWrap w:val="0"/>
              <w:ind w:firstLineChars="0"/>
              <w:jc w:val="center"/>
              <w:rPr>
                <w:szCs w:val="21"/>
              </w:rPr>
            </w:pPr>
          </w:p>
        </w:tc>
        <w:tc>
          <w:tcPr>
            <w:tcW w:w="2524" w:type="pct"/>
            <w:gridSpan w:val="3"/>
          </w:tcPr>
          <w:p w14:paraId="00FA8BDA" w14:textId="77777777" w:rsidR="003D0E6C" w:rsidRDefault="00000000">
            <w:pPr>
              <w:wordWrap w:val="0"/>
              <w:rPr>
                <w:snapToGrid w:val="0"/>
                <w:szCs w:val="21"/>
              </w:rPr>
            </w:pPr>
            <w:r>
              <w:rPr>
                <w:snapToGrid w:val="0"/>
                <w:szCs w:val="21"/>
              </w:rPr>
              <w:t>选中列表中的一条计划，查看是否显示对应的测控站计划与待发送列表</w:t>
            </w:r>
          </w:p>
        </w:tc>
        <w:tc>
          <w:tcPr>
            <w:tcW w:w="2063" w:type="pct"/>
            <w:gridSpan w:val="2"/>
          </w:tcPr>
          <w:p w14:paraId="26D3DC79" w14:textId="77777777" w:rsidR="003D0E6C" w:rsidRDefault="00000000">
            <w:pPr>
              <w:wordWrap w:val="0"/>
              <w:rPr>
                <w:snapToGrid w:val="0"/>
                <w:szCs w:val="21"/>
              </w:rPr>
            </w:pPr>
            <w:r>
              <w:rPr>
                <w:snapToGrid w:val="0"/>
                <w:szCs w:val="21"/>
              </w:rPr>
              <w:t>显示对应的测控站计划与待发送列表</w:t>
            </w:r>
          </w:p>
        </w:tc>
      </w:tr>
      <w:tr w:rsidR="003D0E6C" w14:paraId="711065DC" w14:textId="77777777">
        <w:tc>
          <w:tcPr>
            <w:tcW w:w="413" w:type="pct"/>
          </w:tcPr>
          <w:p w14:paraId="17C3022D" w14:textId="77777777" w:rsidR="003D0E6C" w:rsidRDefault="003D0E6C">
            <w:pPr>
              <w:pStyle w:val="afffff4"/>
              <w:numPr>
                <w:ilvl w:val="0"/>
                <w:numId w:val="123"/>
              </w:numPr>
              <w:wordWrap w:val="0"/>
              <w:ind w:firstLineChars="0"/>
              <w:jc w:val="center"/>
              <w:rPr>
                <w:szCs w:val="21"/>
              </w:rPr>
            </w:pPr>
          </w:p>
        </w:tc>
        <w:tc>
          <w:tcPr>
            <w:tcW w:w="2524" w:type="pct"/>
            <w:gridSpan w:val="3"/>
          </w:tcPr>
          <w:p w14:paraId="2F3728DD" w14:textId="77777777" w:rsidR="003D0E6C" w:rsidRDefault="00000000">
            <w:pPr>
              <w:wordWrap w:val="0"/>
              <w:rPr>
                <w:snapToGrid w:val="0"/>
                <w:szCs w:val="21"/>
              </w:rPr>
            </w:pPr>
            <w:r>
              <w:rPr>
                <w:snapToGrid w:val="0"/>
                <w:szCs w:val="21"/>
              </w:rPr>
              <w:t>输入轨道圈号，查看是否查询到对应的测控站计划</w:t>
            </w:r>
          </w:p>
        </w:tc>
        <w:tc>
          <w:tcPr>
            <w:tcW w:w="2063" w:type="pct"/>
            <w:gridSpan w:val="2"/>
          </w:tcPr>
          <w:p w14:paraId="7227846E" w14:textId="77777777" w:rsidR="003D0E6C" w:rsidRDefault="00000000">
            <w:pPr>
              <w:wordWrap w:val="0"/>
              <w:rPr>
                <w:snapToGrid w:val="0"/>
                <w:szCs w:val="21"/>
              </w:rPr>
            </w:pPr>
            <w:r>
              <w:rPr>
                <w:snapToGrid w:val="0"/>
                <w:szCs w:val="21"/>
              </w:rPr>
              <w:t>查询到对应的测控站计划</w:t>
            </w:r>
          </w:p>
        </w:tc>
      </w:tr>
      <w:tr w:rsidR="003D0E6C" w14:paraId="36A9ABBE" w14:textId="77777777">
        <w:tc>
          <w:tcPr>
            <w:tcW w:w="413" w:type="pct"/>
          </w:tcPr>
          <w:p w14:paraId="1D208EC0" w14:textId="77777777" w:rsidR="003D0E6C" w:rsidRDefault="003D0E6C">
            <w:pPr>
              <w:pStyle w:val="afffff4"/>
              <w:numPr>
                <w:ilvl w:val="0"/>
                <w:numId w:val="123"/>
              </w:numPr>
              <w:wordWrap w:val="0"/>
              <w:ind w:firstLineChars="0"/>
              <w:jc w:val="center"/>
              <w:rPr>
                <w:szCs w:val="21"/>
              </w:rPr>
            </w:pPr>
          </w:p>
        </w:tc>
        <w:tc>
          <w:tcPr>
            <w:tcW w:w="2524" w:type="pct"/>
            <w:gridSpan w:val="3"/>
          </w:tcPr>
          <w:p w14:paraId="05112FE6" w14:textId="77777777" w:rsidR="003D0E6C" w:rsidRDefault="00000000">
            <w:pPr>
              <w:wordWrap w:val="0"/>
              <w:rPr>
                <w:snapToGrid w:val="0"/>
                <w:szCs w:val="21"/>
              </w:rPr>
            </w:pPr>
            <w:r>
              <w:rPr>
                <w:snapToGrid w:val="0"/>
                <w:szCs w:val="21"/>
              </w:rPr>
              <w:t>勾选一条指令计划，点击指令发送按钮，查看是否成功发送指令</w:t>
            </w:r>
          </w:p>
        </w:tc>
        <w:tc>
          <w:tcPr>
            <w:tcW w:w="2063" w:type="pct"/>
            <w:gridSpan w:val="2"/>
          </w:tcPr>
          <w:p w14:paraId="7F673D5A" w14:textId="77777777" w:rsidR="003D0E6C" w:rsidRDefault="00000000">
            <w:pPr>
              <w:wordWrap w:val="0"/>
              <w:rPr>
                <w:snapToGrid w:val="0"/>
                <w:szCs w:val="21"/>
              </w:rPr>
            </w:pPr>
            <w:r>
              <w:rPr>
                <w:snapToGrid w:val="0"/>
                <w:szCs w:val="21"/>
              </w:rPr>
              <w:t>成功发送指令</w:t>
            </w:r>
          </w:p>
        </w:tc>
      </w:tr>
      <w:tr w:rsidR="003D0E6C" w14:paraId="4AA23875" w14:textId="77777777">
        <w:tc>
          <w:tcPr>
            <w:tcW w:w="413" w:type="pct"/>
          </w:tcPr>
          <w:p w14:paraId="262E7037" w14:textId="77777777" w:rsidR="003D0E6C" w:rsidRDefault="003D0E6C">
            <w:pPr>
              <w:pStyle w:val="afffff4"/>
              <w:numPr>
                <w:ilvl w:val="0"/>
                <w:numId w:val="123"/>
              </w:numPr>
              <w:wordWrap w:val="0"/>
              <w:ind w:firstLineChars="0"/>
              <w:jc w:val="center"/>
              <w:rPr>
                <w:szCs w:val="21"/>
              </w:rPr>
            </w:pPr>
          </w:p>
        </w:tc>
        <w:tc>
          <w:tcPr>
            <w:tcW w:w="2524" w:type="pct"/>
            <w:gridSpan w:val="3"/>
          </w:tcPr>
          <w:p w14:paraId="5E93BFCD" w14:textId="77777777" w:rsidR="003D0E6C" w:rsidRDefault="00000000">
            <w:pPr>
              <w:wordWrap w:val="0"/>
              <w:rPr>
                <w:snapToGrid w:val="0"/>
                <w:szCs w:val="21"/>
              </w:rPr>
            </w:pPr>
            <w:r>
              <w:rPr>
                <w:rFonts w:hint="eastAsia"/>
                <w:snapToGrid w:val="0"/>
                <w:szCs w:val="21"/>
              </w:rPr>
              <w:t>查看是否成功生成有效载荷数据注入计划</w:t>
            </w:r>
          </w:p>
        </w:tc>
        <w:tc>
          <w:tcPr>
            <w:tcW w:w="2063" w:type="pct"/>
            <w:gridSpan w:val="2"/>
          </w:tcPr>
          <w:p w14:paraId="653202CC" w14:textId="77777777" w:rsidR="003D0E6C" w:rsidRDefault="00000000">
            <w:pPr>
              <w:wordWrap w:val="0"/>
              <w:rPr>
                <w:snapToGrid w:val="0"/>
                <w:szCs w:val="21"/>
              </w:rPr>
            </w:pPr>
            <w:r>
              <w:rPr>
                <w:rFonts w:hint="eastAsia"/>
                <w:snapToGrid w:val="0"/>
                <w:szCs w:val="21"/>
              </w:rPr>
              <w:t>成功生成有效载荷数据注入计划</w:t>
            </w:r>
          </w:p>
        </w:tc>
      </w:tr>
      <w:tr w:rsidR="003D0E6C" w14:paraId="3109DB3A" w14:textId="77777777">
        <w:tc>
          <w:tcPr>
            <w:tcW w:w="413" w:type="pct"/>
          </w:tcPr>
          <w:p w14:paraId="4C5CAD01" w14:textId="77777777" w:rsidR="003D0E6C" w:rsidRDefault="003D0E6C">
            <w:pPr>
              <w:pStyle w:val="afffff4"/>
              <w:numPr>
                <w:ilvl w:val="0"/>
                <w:numId w:val="123"/>
              </w:numPr>
              <w:wordWrap w:val="0"/>
              <w:ind w:firstLineChars="0"/>
              <w:jc w:val="center"/>
              <w:rPr>
                <w:szCs w:val="21"/>
              </w:rPr>
            </w:pPr>
          </w:p>
        </w:tc>
        <w:tc>
          <w:tcPr>
            <w:tcW w:w="2524" w:type="pct"/>
            <w:gridSpan w:val="3"/>
          </w:tcPr>
          <w:p w14:paraId="1A65EAAA" w14:textId="77777777" w:rsidR="003D0E6C" w:rsidRDefault="00000000">
            <w:pPr>
              <w:wordWrap w:val="0"/>
              <w:rPr>
                <w:snapToGrid w:val="0"/>
                <w:szCs w:val="21"/>
              </w:rPr>
            </w:pPr>
            <w:r>
              <w:rPr>
                <w:rFonts w:hint="eastAsia"/>
                <w:snapToGrid w:val="0"/>
                <w:szCs w:val="21"/>
              </w:rPr>
              <w:t>发送完成后，在指令发控日志中查看是否记录发送日志</w:t>
            </w:r>
          </w:p>
        </w:tc>
        <w:tc>
          <w:tcPr>
            <w:tcW w:w="2063" w:type="pct"/>
            <w:gridSpan w:val="2"/>
          </w:tcPr>
          <w:p w14:paraId="52E8336E" w14:textId="77777777" w:rsidR="003D0E6C" w:rsidRDefault="00000000">
            <w:pPr>
              <w:wordWrap w:val="0"/>
              <w:rPr>
                <w:snapToGrid w:val="0"/>
                <w:szCs w:val="21"/>
              </w:rPr>
            </w:pPr>
            <w:r>
              <w:rPr>
                <w:snapToGrid w:val="0"/>
                <w:szCs w:val="21"/>
              </w:rPr>
              <w:t>指令发控日志中记录发送日志</w:t>
            </w:r>
          </w:p>
        </w:tc>
      </w:tr>
      <w:tr w:rsidR="003D0E6C" w14:paraId="2E31BFAC" w14:textId="77777777">
        <w:tc>
          <w:tcPr>
            <w:tcW w:w="413" w:type="pct"/>
          </w:tcPr>
          <w:p w14:paraId="31966DC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2FD650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E195DD5"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3F98229" w14:textId="77777777">
        <w:tc>
          <w:tcPr>
            <w:tcW w:w="413" w:type="pct"/>
          </w:tcPr>
          <w:p w14:paraId="4592F6B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2106E8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B6DF269" w14:textId="77777777" w:rsidR="003D0E6C" w:rsidRDefault="00000000">
            <w:pPr>
              <w:wordWrap w:val="0"/>
              <w:rPr>
                <w:szCs w:val="21"/>
              </w:rPr>
            </w:pPr>
            <w:r>
              <w:rPr>
                <w:rFonts w:hint="eastAsia"/>
                <w:szCs w:val="21"/>
              </w:rPr>
              <w:t>本测试用例的全部测试步骤都通过即标志本用例为“通过”</w:t>
            </w:r>
          </w:p>
        </w:tc>
      </w:tr>
      <w:tr w:rsidR="003D0E6C" w14:paraId="1F3C9523" w14:textId="77777777">
        <w:tc>
          <w:tcPr>
            <w:tcW w:w="413" w:type="pct"/>
          </w:tcPr>
          <w:p w14:paraId="1603147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F35149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0262B168" w14:textId="77777777" w:rsidR="003D0E6C" w:rsidRDefault="00000000">
            <w:pPr>
              <w:wordWrap w:val="0"/>
              <w:rPr>
                <w:szCs w:val="21"/>
              </w:rPr>
            </w:pPr>
            <w:r>
              <w:rPr>
                <w:rFonts w:hint="eastAsia"/>
                <w:szCs w:val="21"/>
              </w:rPr>
              <w:lastRenderedPageBreak/>
              <w:t>李友</w:t>
            </w:r>
          </w:p>
        </w:tc>
      </w:tr>
    </w:tbl>
    <w:p w14:paraId="73B7BA97" w14:textId="77777777" w:rsidR="003D0E6C" w:rsidRDefault="003D0E6C"/>
    <w:p w14:paraId="61867241" w14:textId="77777777" w:rsidR="003D0E6C" w:rsidRDefault="003D0E6C"/>
    <w:p w14:paraId="332E0602" w14:textId="77777777" w:rsidR="003D0E6C" w:rsidRDefault="003D0E6C"/>
    <w:p w14:paraId="7759A04B"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6877E0C"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8EB50CC" w14:textId="77777777" w:rsidR="003D0E6C" w:rsidRDefault="003D0E6C">
            <w:pPr>
              <w:numPr>
                <w:ilvl w:val="0"/>
                <w:numId w:val="47"/>
              </w:numPr>
              <w:wordWrap w:val="0"/>
              <w:jc w:val="left"/>
              <w:rPr>
                <w:b/>
                <w:szCs w:val="21"/>
              </w:rPr>
            </w:pPr>
          </w:p>
        </w:tc>
      </w:tr>
      <w:tr w:rsidR="003D0E6C" w14:paraId="65297A59" w14:textId="77777777">
        <w:tc>
          <w:tcPr>
            <w:tcW w:w="948" w:type="pct"/>
            <w:gridSpan w:val="2"/>
          </w:tcPr>
          <w:p w14:paraId="36FB675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5B7DA9A" w14:textId="77777777" w:rsidR="003D0E6C" w:rsidRDefault="00000000">
            <w:pPr>
              <w:wordWrap w:val="0"/>
              <w:jc w:val="center"/>
              <w:rPr>
                <w:szCs w:val="21"/>
              </w:rPr>
            </w:pPr>
            <w:r>
              <w:rPr>
                <w:szCs w:val="21"/>
              </w:rPr>
              <w:t>上行数据发送异常功能</w:t>
            </w:r>
          </w:p>
        </w:tc>
        <w:tc>
          <w:tcPr>
            <w:tcW w:w="578" w:type="pct"/>
            <w:gridSpan w:val="2"/>
          </w:tcPr>
          <w:p w14:paraId="594A4506"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146D36B" w14:textId="77777777" w:rsidR="003D0E6C" w:rsidRDefault="00000000">
            <w:pPr>
              <w:wordWrap w:val="0"/>
              <w:jc w:val="center"/>
              <w:rPr>
                <w:szCs w:val="21"/>
              </w:rPr>
            </w:pPr>
            <w:r>
              <w:rPr>
                <w:rFonts w:hint="eastAsia"/>
                <w:snapToGrid w:val="0"/>
                <w:szCs w:val="21"/>
              </w:rPr>
              <w:t>YL</w:t>
            </w:r>
            <w:r>
              <w:rPr>
                <w:snapToGrid w:val="0"/>
                <w:szCs w:val="21"/>
              </w:rPr>
              <w:t>_SU_CKFS</w:t>
            </w:r>
            <w:r>
              <w:rPr>
                <w:rFonts w:hint="eastAsia"/>
                <w:snapToGrid w:val="0"/>
                <w:szCs w:val="21"/>
              </w:rPr>
              <w:t>_002</w:t>
            </w:r>
          </w:p>
        </w:tc>
      </w:tr>
      <w:tr w:rsidR="003D0E6C" w14:paraId="5F34FEF9" w14:textId="77777777">
        <w:tc>
          <w:tcPr>
            <w:tcW w:w="948" w:type="pct"/>
            <w:gridSpan w:val="2"/>
          </w:tcPr>
          <w:p w14:paraId="0347974E"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C843F2F" w14:textId="77777777" w:rsidR="003D0E6C" w:rsidRDefault="00000000">
            <w:pPr>
              <w:wordWrap w:val="0"/>
              <w:rPr>
                <w:bCs/>
                <w:szCs w:val="21"/>
              </w:rPr>
            </w:pPr>
            <w:r>
              <w:rPr>
                <w:bCs/>
                <w:szCs w:val="21"/>
              </w:rPr>
              <w:t>软件测试依据：软件测试大纲</w:t>
            </w:r>
          </w:p>
          <w:p w14:paraId="2878E298" w14:textId="77777777" w:rsidR="003D0E6C" w:rsidRDefault="00000000">
            <w:pPr>
              <w:wordWrap w:val="0"/>
              <w:rPr>
                <w:bCs/>
                <w:szCs w:val="21"/>
              </w:rPr>
            </w:pPr>
            <w:r>
              <w:rPr>
                <w:bCs/>
                <w:szCs w:val="21"/>
              </w:rPr>
              <w:t>测试需求分析：</w:t>
            </w:r>
            <w:r>
              <w:rPr>
                <w:rFonts w:hint="eastAsia"/>
                <w:bCs/>
                <w:szCs w:val="21"/>
              </w:rPr>
              <w:t>6.2.1.4.3.2</w:t>
            </w:r>
            <w:r>
              <w:rPr>
                <w:snapToGrid w:val="0"/>
                <w:szCs w:val="21"/>
              </w:rPr>
              <w:t>卫星测控服务数据发送</w:t>
            </w:r>
          </w:p>
          <w:p w14:paraId="409996A5" w14:textId="77777777" w:rsidR="003D0E6C" w:rsidRDefault="00000000">
            <w:pPr>
              <w:wordWrap w:val="0"/>
              <w:rPr>
                <w:bCs/>
                <w:szCs w:val="21"/>
              </w:rPr>
            </w:pPr>
            <w:r>
              <w:rPr>
                <w:bCs/>
                <w:szCs w:val="21"/>
              </w:rPr>
              <w:t>测试需求标识：</w:t>
            </w:r>
            <w:r>
              <w:rPr>
                <w:snapToGrid w:val="0"/>
                <w:szCs w:val="21"/>
              </w:rPr>
              <w:t>XQ_SU_CKFS</w:t>
            </w:r>
          </w:p>
        </w:tc>
      </w:tr>
      <w:tr w:rsidR="003D0E6C" w14:paraId="7420319C" w14:textId="77777777">
        <w:tc>
          <w:tcPr>
            <w:tcW w:w="948" w:type="pct"/>
            <w:gridSpan w:val="2"/>
          </w:tcPr>
          <w:p w14:paraId="0F2677C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1CE5859" w14:textId="77777777" w:rsidR="003D0E6C" w:rsidRDefault="00000000">
            <w:pPr>
              <w:wordWrap w:val="0"/>
              <w:rPr>
                <w:szCs w:val="21"/>
              </w:rPr>
            </w:pPr>
            <w:r>
              <w:rPr>
                <w:rFonts w:hint="eastAsia"/>
                <w:szCs w:val="21"/>
              </w:rPr>
              <w:t>通过人工在上行数据发送中进行异常操作（未选择计划即发送、未输入圈号即发送、删除指令包等），查看软件是否给出错误提示并阻止操作</w:t>
            </w:r>
          </w:p>
        </w:tc>
      </w:tr>
      <w:tr w:rsidR="003D0E6C" w14:paraId="18DE63F4" w14:textId="77777777">
        <w:tc>
          <w:tcPr>
            <w:tcW w:w="948" w:type="pct"/>
            <w:gridSpan w:val="2"/>
          </w:tcPr>
          <w:p w14:paraId="121C215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C38B1A5" w14:textId="77777777" w:rsidR="003D0E6C" w:rsidRDefault="00000000">
            <w:pPr>
              <w:wordWrap w:val="0"/>
              <w:rPr>
                <w:bCs/>
                <w:szCs w:val="21"/>
              </w:rPr>
            </w:pPr>
            <w:r>
              <w:rPr>
                <w:bCs/>
                <w:szCs w:val="21"/>
              </w:rPr>
              <w:t>1.</w:t>
            </w:r>
            <w:r>
              <w:rPr>
                <w:bCs/>
                <w:szCs w:val="21"/>
              </w:rPr>
              <w:t>被测软件已正常启动</w:t>
            </w:r>
          </w:p>
          <w:p w14:paraId="0603DE03" w14:textId="77777777" w:rsidR="003D0E6C" w:rsidRDefault="00000000">
            <w:pPr>
              <w:wordWrap w:val="0"/>
              <w:rPr>
                <w:bCs/>
                <w:szCs w:val="21"/>
              </w:rPr>
            </w:pPr>
            <w:r>
              <w:rPr>
                <w:bCs/>
                <w:szCs w:val="21"/>
              </w:rPr>
              <w:t>2.</w:t>
            </w:r>
            <w:r>
              <w:rPr>
                <w:bCs/>
                <w:szCs w:val="21"/>
              </w:rPr>
              <w:t>测试环境已配置就绪</w:t>
            </w:r>
          </w:p>
          <w:p w14:paraId="5D68CF1D" w14:textId="77777777" w:rsidR="003D0E6C" w:rsidRDefault="00000000">
            <w:pPr>
              <w:wordWrap w:val="0"/>
              <w:rPr>
                <w:szCs w:val="21"/>
              </w:rPr>
            </w:pPr>
            <w:r>
              <w:rPr>
                <w:bCs/>
                <w:szCs w:val="21"/>
              </w:rPr>
              <w:t>3.</w:t>
            </w:r>
            <w:r>
              <w:rPr>
                <w:bCs/>
                <w:szCs w:val="21"/>
              </w:rPr>
              <w:t>相关接口已连通</w:t>
            </w:r>
          </w:p>
        </w:tc>
      </w:tr>
      <w:tr w:rsidR="003D0E6C" w14:paraId="46BEB610" w14:textId="77777777">
        <w:tc>
          <w:tcPr>
            <w:tcW w:w="948" w:type="pct"/>
            <w:gridSpan w:val="2"/>
          </w:tcPr>
          <w:p w14:paraId="26AD480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60B02953" w14:textId="77777777" w:rsidR="003D0E6C" w:rsidRDefault="00000000">
            <w:pPr>
              <w:wordWrap w:val="0"/>
              <w:rPr>
                <w:bCs/>
                <w:szCs w:val="21"/>
              </w:rPr>
            </w:pPr>
            <w:r>
              <w:rPr>
                <w:bCs/>
                <w:szCs w:val="21"/>
              </w:rPr>
              <w:t>1.</w:t>
            </w:r>
            <w:r>
              <w:rPr>
                <w:bCs/>
                <w:szCs w:val="21"/>
              </w:rPr>
              <w:t>被测软件版本受控</w:t>
            </w:r>
          </w:p>
          <w:p w14:paraId="612E429F" w14:textId="77777777" w:rsidR="003D0E6C" w:rsidRDefault="00000000">
            <w:pPr>
              <w:wordWrap w:val="0"/>
              <w:rPr>
                <w:szCs w:val="21"/>
              </w:rPr>
            </w:pPr>
            <w:r>
              <w:rPr>
                <w:bCs/>
                <w:szCs w:val="21"/>
              </w:rPr>
              <w:t>2.</w:t>
            </w:r>
            <w:r>
              <w:rPr>
                <w:bCs/>
                <w:szCs w:val="21"/>
              </w:rPr>
              <w:t>测试环境满足设计要求</w:t>
            </w:r>
          </w:p>
        </w:tc>
      </w:tr>
      <w:tr w:rsidR="003D0E6C" w14:paraId="543EABAF" w14:textId="77777777">
        <w:tc>
          <w:tcPr>
            <w:tcW w:w="5000" w:type="pct"/>
            <w:gridSpan w:val="6"/>
          </w:tcPr>
          <w:p w14:paraId="1D5B57A9"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2457B1A" w14:textId="77777777">
        <w:tc>
          <w:tcPr>
            <w:tcW w:w="413" w:type="pct"/>
          </w:tcPr>
          <w:p w14:paraId="034D48BF"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46EC77A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78B6A78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741E7AB" w14:textId="77777777">
        <w:tc>
          <w:tcPr>
            <w:tcW w:w="413" w:type="pct"/>
          </w:tcPr>
          <w:p w14:paraId="0E904993" w14:textId="77777777" w:rsidR="003D0E6C" w:rsidRDefault="003D0E6C">
            <w:pPr>
              <w:pStyle w:val="afffff4"/>
              <w:numPr>
                <w:ilvl w:val="0"/>
                <w:numId w:val="124"/>
              </w:numPr>
              <w:wordWrap w:val="0"/>
              <w:ind w:firstLineChars="0"/>
              <w:jc w:val="center"/>
              <w:rPr>
                <w:szCs w:val="21"/>
              </w:rPr>
            </w:pPr>
          </w:p>
        </w:tc>
        <w:tc>
          <w:tcPr>
            <w:tcW w:w="2524" w:type="pct"/>
            <w:gridSpan w:val="3"/>
          </w:tcPr>
          <w:p w14:paraId="5063378F" w14:textId="77777777" w:rsidR="003D0E6C" w:rsidRDefault="00000000">
            <w:pPr>
              <w:wordWrap w:val="0"/>
              <w:rPr>
                <w:szCs w:val="21"/>
              </w:rPr>
            </w:pPr>
            <w:r>
              <w:rPr>
                <w:rFonts w:hint="eastAsia"/>
                <w:szCs w:val="21"/>
              </w:rPr>
              <w:t>在指令发控页面，不选择任何计划即点击指令发送按钮，查看软件是否给出</w:t>
            </w:r>
            <w:r>
              <w:rPr>
                <w:rFonts w:hint="eastAsia"/>
                <w:szCs w:val="21"/>
              </w:rPr>
              <w:t>"</w:t>
            </w:r>
            <w:r>
              <w:rPr>
                <w:rFonts w:hint="eastAsia"/>
                <w:szCs w:val="21"/>
              </w:rPr>
              <w:t>请选择要取消的指令</w:t>
            </w:r>
            <w:r>
              <w:rPr>
                <w:rFonts w:hint="eastAsia"/>
                <w:szCs w:val="21"/>
              </w:rPr>
              <w:t>"</w:t>
            </w:r>
            <w:r>
              <w:rPr>
                <w:rFonts w:hint="eastAsia"/>
                <w:szCs w:val="21"/>
              </w:rPr>
              <w:t>或相应错误提示且未进行发送</w:t>
            </w:r>
          </w:p>
        </w:tc>
        <w:tc>
          <w:tcPr>
            <w:tcW w:w="2063" w:type="pct"/>
            <w:gridSpan w:val="2"/>
          </w:tcPr>
          <w:p w14:paraId="09575AC5" w14:textId="77777777" w:rsidR="003D0E6C" w:rsidRDefault="00000000">
            <w:pPr>
              <w:wordWrap w:val="0"/>
              <w:rPr>
                <w:szCs w:val="21"/>
              </w:rPr>
            </w:pPr>
            <w:r>
              <w:rPr>
                <w:snapToGrid w:val="0"/>
                <w:szCs w:val="21"/>
              </w:rPr>
              <w:t>给出</w:t>
            </w:r>
            <w:r>
              <w:rPr>
                <w:snapToGrid w:val="0"/>
                <w:szCs w:val="21"/>
              </w:rPr>
              <w:t>"</w:t>
            </w:r>
            <w:r>
              <w:rPr>
                <w:snapToGrid w:val="0"/>
                <w:szCs w:val="21"/>
              </w:rPr>
              <w:t>请选择要取消的指令</w:t>
            </w:r>
            <w:r>
              <w:rPr>
                <w:snapToGrid w:val="0"/>
                <w:szCs w:val="21"/>
              </w:rPr>
              <w:t>"</w:t>
            </w:r>
            <w:r>
              <w:rPr>
                <w:snapToGrid w:val="0"/>
                <w:szCs w:val="21"/>
              </w:rPr>
              <w:t>或相应错误提示且未进行发送</w:t>
            </w:r>
          </w:p>
        </w:tc>
      </w:tr>
      <w:tr w:rsidR="003D0E6C" w14:paraId="35972DF7" w14:textId="77777777">
        <w:tc>
          <w:tcPr>
            <w:tcW w:w="413" w:type="pct"/>
          </w:tcPr>
          <w:p w14:paraId="36617C7D" w14:textId="77777777" w:rsidR="003D0E6C" w:rsidRDefault="003D0E6C">
            <w:pPr>
              <w:pStyle w:val="afffff4"/>
              <w:numPr>
                <w:ilvl w:val="0"/>
                <w:numId w:val="124"/>
              </w:numPr>
              <w:wordWrap w:val="0"/>
              <w:ind w:firstLineChars="0"/>
              <w:jc w:val="center"/>
              <w:rPr>
                <w:szCs w:val="21"/>
              </w:rPr>
            </w:pPr>
          </w:p>
        </w:tc>
        <w:tc>
          <w:tcPr>
            <w:tcW w:w="2524" w:type="pct"/>
            <w:gridSpan w:val="3"/>
          </w:tcPr>
          <w:p w14:paraId="54F19A81" w14:textId="77777777" w:rsidR="003D0E6C" w:rsidRDefault="00000000">
            <w:pPr>
              <w:wordWrap w:val="0"/>
              <w:rPr>
                <w:szCs w:val="21"/>
              </w:rPr>
            </w:pPr>
            <w:r>
              <w:rPr>
                <w:rFonts w:hint="eastAsia"/>
                <w:szCs w:val="21"/>
              </w:rPr>
              <w:t>在指令发控页面，选择计划但未输入轨道圈号即点击指令发送按钮，查看软件是否给出</w:t>
            </w:r>
            <w:r>
              <w:rPr>
                <w:rFonts w:hint="eastAsia"/>
                <w:szCs w:val="21"/>
              </w:rPr>
              <w:t>"</w:t>
            </w:r>
            <w:r>
              <w:rPr>
                <w:rFonts w:hint="eastAsia"/>
                <w:szCs w:val="21"/>
              </w:rPr>
              <w:t>请选择圈号</w:t>
            </w:r>
            <w:r>
              <w:rPr>
                <w:rFonts w:hint="eastAsia"/>
                <w:szCs w:val="21"/>
              </w:rPr>
              <w:t>"</w:t>
            </w:r>
            <w:r>
              <w:rPr>
                <w:rFonts w:hint="eastAsia"/>
                <w:szCs w:val="21"/>
              </w:rPr>
              <w:t>错误提示且未进行发送</w:t>
            </w:r>
          </w:p>
        </w:tc>
        <w:tc>
          <w:tcPr>
            <w:tcW w:w="2063" w:type="pct"/>
            <w:gridSpan w:val="2"/>
          </w:tcPr>
          <w:p w14:paraId="53C1318F" w14:textId="77777777" w:rsidR="003D0E6C" w:rsidRDefault="00000000">
            <w:pPr>
              <w:wordWrap w:val="0"/>
              <w:rPr>
                <w:szCs w:val="21"/>
              </w:rPr>
            </w:pPr>
            <w:r>
              <w:rPr>
                <w:snapToGrid w:val="0"/>
                <w:szCs w:val="21"/>
              </w:rPr>
              <w:t>给出</w:t>
            </w:r>
            <w:r>
              <w:rPr>
                <w:snapToGrid w:val="0"/>
                <w:szCs w:val="21"/>
              </w:rPr>
              <w:t>"</w:t>
            </w:r>
            <w:r>
              <w:rPr>
                <w:snapToGrid w:val="0"/>
                <w:szCs w:val="21"/>
              </w:rPr>
              <w:t>请选择圈号</w:t>
            </w:r>
            <w:r>
              <w:rPr>
                <w:snapToGrid w:val="0"/>
                <w:szCs w:val="21"/>
              </w:rPr>
              <w:t>"</w:t>
            </w:r>
            <w:r>
              <w:rPr>
                <w:snapToGrid w:val="0"/>
                <w:szCs w:val="21"/>
              </w:rPr>
              <w:t>错误提示且未进行发送</w:t>
            </w:r>
          </w:p>
        </w:tc>
      </w:tr>
      <w:tr w:rsidR="003D0E6C" w14:paraId="4B643998" w14:textId="77777777">
        <w:tc>
          <w:tcPr>
            <w:tcW w:w="413" w:type="pct"/>
          </w:tcPr>
          <w:p w14:paraId="03CB2F9B" w14:textId="77777777" w:rsidR="003D0E6C" w:rsidRDefault="003D0E6C">
            <w:pPr>
              <w:pStyle w:val="afffff4"/>
              <w:numPr>
                <w:ilvl w:val="0"/>
                <w:numId w:val="124"/>
              </w:numPr>
              <w:wordWrap w:val="0"/>
              <w:ind w:firstLineChars="0"/>
              <w:jc w:val="center"/>
              <w:rPr>
                <w:szCs w:val="21"/>
              </w:rPr>
            </w:pPr>
          </w:p>
        </w:tc>
        <w:tc>
          <w:tcPr>
            <w:tcW w:w="2524" w:type="pct"/>
            <w:gridSpan w:val="3"/>
          </w:tcPr>
          <w:p w14:paraId="24EDFCBD" w14:textId="77777777" w:rsidR="003D0E6C" w:rsidRDefault="00000000">
            <w:pPr>
              <w:wordWrap w:val="0"/>
              <w:rPr>
                <w:snapToGrid w:val="0"/>
                <w:szCs w:val="21"/>
              </w:rPr>
            </w:pPr>
            <w:r>
              <w:rPr>
                <w:snapToGrid w:val="0"/>
                <w:szCs w:val="21"/>
              </w:rPr>
              <w:t>在指令发控页面，选中一条计划，点击删除指令包按钮，查看是否弹出确认提示，点击确定后查看是否成功删除该计划下所有指令包</w:t>
            </w:r>
          </w:p>
        </w:tc>
        <w:tc>
          <w:tcPr>
            <w:tcW w:w="2063" w:type="pct"/>
            <w:gridSpan w:val="2"/>
          </w:tcPr>
          <w:p w14:paraId="5905B7AC" w14:textId="77777777" w:rsidR="003D0E6C" w:rsidRDefault="00000000">
            <w:pPr>
              <w:wordWrap w:val="0"/>
              <w:rPr>
                <w:snapToGrid w:val="0"/>
                <w:szCs w:val="21"/>
              </w:rPr>
            </w:pPr>
            <w:r>
              <w:rPr>
                <w:snapToGrid w:val="0"/>
                <w:szCs w:val="21"/>
              </w:rPr>
              <w:t>确定后查看成功删除该计划下所有指令包</w:t>
            </w:r>
          </w:p>
        </w:tc>
      </w:tr>
      <w:tr w:rsidR="003D0E6C" w14:paraId="45C0E389" w14:textId="77777777">
        <w:tc>
          <w:tcPr>
            <w:tcW w:w="413" w:type="pct"/>
          </w:tcPr>
          <w:p w14:paraId="5F025C93" w14:textId="77777777" w:rsidR="003D0E6C" w:rsidRDefault="003D0E6C">
            <w:pPr>
              <w:pStyle w:val="afffff4"/>
              <w:numPr>
                <w:ilvl w:val="0"/>
                <w:numId w:val="124"/>
              </w:numPr>
              <w:wordWrap w:val="0"/>
              <w:ind w:firstLineChars="0"/>
              <w:jc w:val="center"/>
              <w:rPr>
                <w:szCs w:val="21"/>
              </w:rPr>
            </w:pPr>
          </w:p>
        </w:tc>
        <w:tc>
          <w:tcPr>
            <w:tcW w:w="2524" w:type="pct"/>
            <w:gridSpan w:val="3"/>
          </w:tcPr>
          <w:p w14:paraId="78A663DE" w14:textId="77777777" w:rsidR="003D0E6C" w:rsidRDefault="00000000">
            <w:pPr>
              <w:wordWrap w:val="0"/>
              <w:rPr>
                <w:snapToGrid w:val="0"/>
                <w:szCs w:val="21"/>
              </w:rPr>
            </w:pPr>
            <w:r>
              <w:rPr>
                <w:snapToGrid w:val="0"/>
                <w:szCs w:val="21"/>
              </w:rPr>
              <w:t>在指令发控页面，不选择任何计划即点击删除指令包按钮，查看软件是否给出</w:t>
            </w:r>
            <w:r>
              <w:rPr>
                <w:snapToGrid w:val="0"/>
                <w:szCs w:val="21"/>
              </w:rPr>
              <w:t>"</w:t>
            </w:r>
            <w:r>
              <w:rPr>
                <w:snapToGrid w:val="0"/>
                <w:szCs w:val="21"/>
              </w:rPr>
              <w:t>请选择要删除的指令包</w:t>
            </w:r>
            <w:r>
              <w:rPr>
                <w:snapToGrid w:val="0"/>
                <w:szCs w:val="21"/>
              </w:rPr>
              <w:t>"</w:t>
            </w:r>
            <w:r>
              <w:rPr>
                <w:snapToGrid w:val="0"/>
                <w:szCs w:val="21"/>
              </w:rPr>
              <w:t>错误提示且未进行删除</w:t>
            </w:r>
          </w:p>
        </w:tc>
        <w:tc>
          <w:tcPr>
            <w:tcW w:w="2063" w:type="pct"/>
            <w:gridSpan w:val="2"/>
          </w:tcPr>
          <w:p w14:paraId="22522E24" w14:textId="77777777" w:rsidR="003D0E6C" w:rsidRDefault="00000000">
            <w:pPr>
              <w:wordWrap w:val="0"/>
              <w:rPr>
                <w:snapToGrid w:val="0"/>
                <w:szCs w:val="21"/>
              </w:rPr>
            </w:pPr>
            <w:r>
              <w:rPr>
                <w:snapToGrid w:val="0"/>
                <w:szCs w:val="21"/>
              </w:rPr>
              <w:t>给出</w:t>
            </w:r>
            <w:r>
              <w:rPr>
                <w:snapToGrid w:val="0"/>
                <w:szCs w:val="21"/>
              </w:rPr>
              <w:t>"</w:t>
            </w:r>
            <w:r>
              <w:rPr>
                <w:snapToGrid w:val="0"/>
                <w:szCs w:val="21"/>
              </w:rPr>
              <w:t>请选择要删除的指令包</w:t>
            </w:r>
            <w:r>
              <w:rPr>
                <w:snapToGrid w:val="0"/>
                <w:szCs w:val="21"/>
              </w:rPr>
              <w:t>"</w:t>
            </w:r>
            <w:r>
              <w:rPr>
                <w:snapToGrid w:val="0"/>
                <w:szCs w:val="21"/>
              </w:rPr>
              <w:t>错误提示且未进行删除</w:t>
            </w:r>
          </w:p>
        </w:tc>
      </w:tr>
      <w:tr w:rsidR="003D0E6C" w14:paraId="2D0D377A" w14:textId="77777777">
        <w:tc>
          <w:tcPr>
            <w:tcW w:w="413" w:type="pct"/>
          </w:tcPr>
          <w:p w14:paraId="58E925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34226C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BD748B6"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38AB9C9" w14:textId="77777777">
        <w:tc>
          <w:tcPr>
            <w:tcW w:w="413" w:type="pct"/>
          </w:tcPr>
          <w:p w14:paraId="6F16072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B1C659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准则</w:t>
            </w:r>
          </w:p>
        </w:tc>
        <w:tc>
          <w:tcPr>
            <w:tcW w:w="4587" w:type="pct"/>
            <w:gridSpan w:val="5"/>
          </w:tcPr>
          <w:p w14:paraId="4B721B36" w14:textId="77777777" w:rsidR="003D0E6C" w:rsidRDefault="00000000">
            <w:pPr>
              <w:wordWrap w:val="0"/>
              <w:rPr>
                <w:szCs w:val="21"/>
              </w:rPr>
            </w:pPr>
            <w:r>
              <w:rPr>
                <w:rFonts w:hint="eastAsia"/>
                <w:szCs w:val="21"/>
              </w:rPr>
              <w:lastRenderedPageBreak/>
              <w:t>本测试用例的全部测试步骤都通过即标志本用例为“通过”</w:t>
            </w:r>
          </w:p>
        </w:tc>
      </w:tr>
      <w:tr w:rsidR="003D0E6C" w14:paraId="29860B45" w14:textId="77777777">
        <w:tc>
          <w:tcPr>
            <w:tcW w:w="413" w:type="pct"/>
          </w:tcPr>
          <w:p w14:paraId="2C0645B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7AC398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52863B5" w14:textId="77777777" w:rsidR="003D0E6C" w:rsidRDefault="00000000">
            <w:pPr>
              <w:wordWrap w:val="0"/>
              <w:rPr>
                <w:szCs w:val="21"/>
              </w:rPr>
            </w:pPr>
            <w:r>
              <w:rPr>
                <w:rFonts w:hint="eastAsia"/>
                <w:szCs w:val="21"/>
              </w:rPr>
              <w:t>李友</w:t>
            </w:r>
          </w:p>
        </w:tc>
      </w:tr>
    </w:tbl>
    <w:p w14:paraId="6D6FF7ED" w14:textId="77777777" w:rsidR="003D0E6C" w:rsidRDefault="003D0E6C"/>
    <w:p w14:paraId="06BF4CCE" w14:textId="77777777" w:rsidR="003D0E6C" w:rsidRDefault="00000000">
      <w:pPr>
        <w:pStyle w:val="5"/>
        <w:wordWrap w:val="0"/>
      </w:pPr>
      <w:r>
        <w:rPr>
          <w:rFonts w:hint="eastAsia"/>
        </w:rPr>
        <w:t>BCD</w:t>
      </w:r>
      <w:r>
        <w:rPr>
          <w:rFonts w:hint="eastAsia"/>
        </w:rPr>
        <w:t>星</w:t>
      </w:r>
      <w:r>
        <w:t>取消有效载荷控制计划发送</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F34CA3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3F23DAB" w14:textId="77777777" w:rsidR="003D0E6C" w:rsidRDefault="003D0E6C">
            <w:pPr>
              <w:numPr>
                <w:ilvl w:val="0"/>
                <w:numId w:val="47"/>
              </w:numPr>
              <w:wordWrap w:val="0"/>
              <w:jc w:val="left"/>
              <w:rPr>
                <w:b/>
                <w:szCs w:val="21"/>
              </w:rPr>
            </w:pPr>
          </w:p>
        </w:tc>
      </w:tr>
      <w:tr w:rsidR="003D0E6C" w14:paraId="29E94518" w14:textId="77777777">
        <w:tc>
          <w:tcPr>
            <w:tcW w:w="948" w:type="pct"/>
            <w:gridSpan w:val="2"/>
          </w:tcPr>
          <w:p w14:paraId="173EC55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5E25BC99" w14:textId="77777777" w:rsidR="003D0E6C" w:rsidRDefault="00000000">
            <w:pPr>
              <w:wordWrap w:val="0"/>
              <w:jc w:val="center"/>
              <w:rPr>
                <w:szCs w:val="21"/>
              </w:rPr>
            </w:pPr>
            <w:r>
              <w:rPr>
                <w:snapToGrid w:val="0"/>
                <w:szCs w:val="21"/>
              </w:rPr>
              <w:t>取消有效载荷控制计划发送功能</w:t>
            </w:r>
          </w:p>
        </w:tc>
        <w:tc>
          <w:tcPr>
            <w:tcW w:w="578" w:type="pct"/>
            <w:gridSpan w:val="2"/>
          </w:tcPr>
          <w:p w14:paraId="68C12E8B"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56237917" w14:textId="77777777" w:rsidR="003D0E6C" w:rsidRDefault="00000000">
            <w:pPr>
              <w:wordWrap w:val="0"/>
              <w:jc w:val="center"/>
              <w:rPr>
                <w:szCs w:val="21"/>
              </w:rPr>
            </w:pPr>
            <w:r>
              <w:rPr>
                <w:rFonts w:hint="eastAsia"/>
                <w:snapToGrid w:val="0"/>
                <w:szCs w:val="21"/>
              </w:rPr>
              <w:t>YL</w:t>
            </w:r>
            <w:r>
              <w:rPr>
                <w:snapToGrid w:val="0"/>
                <w:szCs w:val="21"/>
              </w:rPr>
              <w:t>_SU_ZKJQ</w:t>
            </w:r>
            <w:r>
              <w:rPr>
                <w:rFonts w:hint="eastAsia"/>
                <w:snapToGrid w:val="0"/>
                <w:szCs w:val="21"/>
              </w:rPr>
              <w:t>_001</w:t>
            </w:r>
          </w:p>
        </w:tc>
      </w:tr>
      <w:tr w:rsidR="003D0E6C" w14:paraId="1B38E931" w14:textId="77777777">
        <w:tc>
          <w:tcPr>
            <w:tcW w:w="948" w:type="pct"/>
            <w:gridSpan w:val="2"/>
          </w:tcPr>
          <w:p w14:paraId="750C661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7B62971" w14:textId="77777777" w:rsidR="003D0E6C" w:rsidRDefault="00000000">
            <w:pPr>
              <w:wordWrap w:val="0"/>
              <w:rPr>
                <w:bCs/>
                <w:szCs w:val="21"/>
              </w:rPr>
            </w:pPr>
            <w:r>
              <w:rPr>
                <w:bCs/>
                <w:szCs w:val="21"/>
              </w:rPr>
              <w:t>软件测试依据：软件测试大纲</w:t>
            </w:r>
          </w:p>
          <w:p w14:paraId="2260DC33" w14:textId="77777777" w:rsidR="003D0E6C" w:rsidRDefault="00000000">
            <w:pPr>
              <w:wordWrap w:val="0"/>
              <w:rPr>
                <w:bCs/>
                <w:szCs w:val="21"/>
              </w:rPr>
            </w:pPr>
            <w:r>
              <w:rPr>
                <w:bCs/>
                <w:szCs w:val="21"/>
              </w:rPr>
              <w:t>测试需求分析：</w:t>
            </w:r>
            <w:r>
              <w:rPr>
                <w:rFonts w:hint="eastAsia"/>
                <w:bCs/>
                <w:szCs w:val="21"/>
              </w:rPr>
              <w:t>6.2.1.4.3.3</w:t>
            </w:r>
            <w:r>
              <w:rPr>
                <w:rFonts w:hint="eastAsia"/>
                <w:snapToGrid w:val="0"/>
                <w:szCs w:val="21"/>
              </w:rPr>
              <w:t>BCD</w:t>
            </w:r>
            <w:r>
              <w:rPr>
                <w:rFonts w:hint="eastAsia"/>
                <w:snapToGrid w:val="0"/>
                <w:szCs w:val="21"/>
              </w:rPr>
              <w:t>星</w:t>
            </w:r>
            <w:r>
              <w:rPr>
                <w:snapToGrid w:val="0"/>
                <w:szCs w:val="21"/>
              </w:rPr>
              <w:t>取消有效载荷控制计划发送</w:t>
            </w:r>
          </w:p>
          <w:p w14:paraId="78EC45A6" w14:textId="77777777" w:rsidR="003D0E6C" w:rsidRDefault="00000000">
            <w:pPr>
              <w:wordWrap w:val="0"/>
              <w:rPr>
                <w:bCs/>
                <w:szCs w:val="21"/>
              </w:rPr>
            </w:pPr>
            <w:r>
              <w:rPr>
                <w:bCs/>
                <w:szCs w:val="21"/>
              </w:rPr>
              <w:t>测试需求标识：</w:t>
            </w:r>
            <w:r>
              <w:rPr>
                <w:snapToGrid w:val="0"/>
                <w:szCs w:val="21"/>
              </w:rPr>
              <w:t>XQ_SU_ZKJQ</w:t>
            </w:r>
          </w:p>
        </w:tc>
      </w:tr>
      <w:tr w:rsidR="003D0E6C" w14:paraId="1306BCC9" w14:textId="77777777">
        <w:tc>
          <w:tcPr>
            <w:tcW w:w="948" w:type="pct"/>
            <w:gridSpan w:val="2"/>
          </w:tcPr>
          <w:p w14:paraId="7156C84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94D3C15" w14:textId="77777777" w:rsidR="003D0E6C" w:rsidRDefault="00000000">
            <w:pPr>
              <w:wordWrap w:val="0"/>
              <w:rPr>
                <w:szCs w:val="21"/>
              </w:rPr>
            </w:pPr>
            <w:r>
              <w:rPr>
                <w:bCs/>
                <w:snapToGrid w:val="0"/>
                <w:szCs w:val="21"/>
              </w:rPr>
              <w:t>通过人工在指令发控页面选择已发控的有效载荷控制计划，点击取消指令按钮，查看是否连续发送三帧取消数据并等待应答，发送完成后查看指令状态是否置为取消状态并记录日志</w:t>
            </w:r>
          </w:p>
        </w:tc>
      </w:tr>
      <w:tr w:rsidR="003D0E6C" w14:paraId="4D575070" w14:textId="77777777">
        <w:tc>
          <w:tcPr>
            <w:tcW w:w="948" w:type="pct"/>
            <w:gridSpan w:val="2"/>
          </w:tcPr>
          <w:p w14:paraId="0485259E"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300D387" w14:textId="77777777" w:rsidR="003D0E6C" w:rsidRDefault="00000000">
            <w:pPr>
              <w:wordWrap w:val="0"/>
              <w:rPr>
                <w:bCs/>
                <w:szCs w:val="21"/>
              </w:rPr>
            </w:pPr>
            <w:r>
              <w:rPr>
                <w:bCs/>
                <w:szCs w:val="21"/>
              </w:rPr>
              <w:t>1.</w:t>
            </w:r>
            <w:r>
              <w:rPr>
                <w:bCs/>
                <w:szCs w:val="21"/>
              </w:rPr>
              <w:t>被测软件已正常启动</w:t>
            </w:r>
          </w:p>
          <w:p w14:paraId="51BF8D33" w14:textId="77777777" w:rsidR="003D0E6C" w:rsidRDefault="00000000">
            <w:pPr>
              <w:wordWrap w:val="0"/>
              <w:rPr>
                <w:bCs/>
                <w:szCs w:val="21"/>
              </w:rPr>
            </w:pPr>
            <w:r>
              <w:rPr>
                <w:bCs/>
                <w:szCs w:val="21"/>
              </w:rPr>
              <w:t>2.</w:t>
            </w:r>
            <w:r>
              <w:rPr>
                <w:bCs/>
                <w:szCs w:val="21"/>
              </w:rPr>
              <w:t>测试环境已配置就绪</w:t>
            </w:r>
          </w:p>
          <w:p w14:paraId="3C98CF59" w14:textId="77777777" w:rsidR="003D0E6C" w:rsidRDefault="00000000">
            <w:pPr>
              <w:wordWrap w:val="0"/>
              <w:rPr>
                <w:szCs w:val="21"/>
              </w:rPr>
            </w:pPr>
            <w:r>
              <w:rPr>
                <w:bCs/>
                <w:szCs w:val="21"/>
              </w:rPr>
              <w:t>3.</w:t>
            </w:r>
            <w:r>
              <w:rPr>
                <w:bCs/>
                <w:szCs w:val="21"/>
              </w:rPr>
              <w:t>相关接口已连通</w:t>
            </w:r>
          </w:p>
        </w:tc>
      </w:tr>
      <w:tr w:rsidR="003D0E6C" w14:paraId="1000A760" w14:textId="77777777">
        <w:tc>
          <w:tcPr>
            <w:tcW w:w="948" w:type="pct"/>
            <w:gridSpan w:val="2"/>
          </w:tcPr>
          <w:p w14:paraId="29B5C0F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CB97DC1" w14:textId="77777777" w:rsidR="003D0E6C" w:rsidRDefault="00000000">
            <w:pPr>
              <w:wordWrap w:val="0"/>
              <w:rPr>
                <w:bCs/>
                <w:szCs w:val="21"/>
              </w:rPr>
            </w:pPr>
            <w:r>
              <w:rPr>
                <w:bCs/>
                <w:szCs w:val="21"/>
              </w:rPr>
              <w:t>1.</w:t>
            </w:r>
            <w:r>
              <w:rPr>
                <w:bCs/>
                <w:szCs w:val="21"/>
              </w:rPr>
              <w:t>被测软件版本受控</w:t>
            </w:r>
          </w:p>
          <w:p w14:paraId="331A38C5" w14:textId="77777777" w:rsidR="003D0E6C" w:rsidRDefault="00000000">
            <w:pPr>
              <w:wordWrap w:val="0"/>
              <w:rPr>
                <w:szCs w:val="21"/>
              </w:rPr>
            </w:pPr>
            <w:r>
              <w:rPr>
                <w:bCs/>
                <w:szCs w:val="21"/>
              </w:rPr>
              <w:t>2.</w:t>
            </w:r>
            <w:r>
              <w:rPr>
                <w:bCs/>
                <w:szCs w:val="21"/>
              </w:rPr>
              <w:t>测试环境满足设计要求</w:t>
            </w:r>
          </w:p>
        </w:tc>
      </w:tr>
      <w:tr w:rsidR="003D0E6C" w14:paraId="1D87D0EE" w14:textId="77777777">
        <w:tc>
          <w:tcPr>
            <w:tcW w:w="5000" w:type="pct"/>
            <w:gridSpan w:val="6"/>
          </w:tcPr>
          <w:p w14:paraId="0421BE2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69BB039" w14:textId="77777777">
        <w:tc>
          <w:tcPr>
            <w:tcW w:w="413" w:type="pct"/>
          </w:tcPr>
          <w:p w14:paraId="7E67053C"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5140D9A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3FEA32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C45D7D3" w14:textId="77777777">
        <w:tc>
          <w:tcPr>
            <w:tcW w:w="413" w:type="pct"/>
          </w:tcPr>
          <w:p w14:paraId="6DC42D48" w14:textId="77777777" w:rsidR="003D0E6C" w:rsidRDefault="003D0E6C">
            <w:pPr>
              <w:pStyle w:val="afffff4"/>
              <w:numPr>
                <w:ilvl w:val="0"/>
                <w:numId w:val="125"/>
              </w:numPr>
              <w:wordWrap w:val="0"/>
              <w:ind w:firstLineChars="0"/>
              <w:jc w:val="center"/>
              <w:rPr>
                <w:szCs w:val="21"/>
              </w:rPr>
            </w:pPr>
          </w:p>
        </w:tc>
        <w:tc>
          <w:tcPr>
            <w:tcW w:w="2524" w:type="pct"/>
            <w:gridSpan w:val="3"/>
          </w:tcPr>
          <w:p w14:paraId="1A0A144D" w14:textId="77777777" w:rsidR="003D0E6C" w:rsidRDefault="00000000">
            <w:pPr>
              <w:wordWrap w:val="0"/>
              <w:rPr>
                <w:szCs w:val="21"/>
              </w:rPr>
            </w:pPr>
            <w:r>
              <w:rPr>
                <w:snapToGrid w:val="0"/>
                <w:szCs w:val="21"/>
              </w:rPr>
              <w:t>在指令发控页面，查询并选择一个已发控的有效载荷控制计划</w:t>
            </w:r>
          </w:p>
        </w:tc>
        <w:tc>
          <w:tcPr>
            <w:tcW w:w="2063" w:type="pct"/>
            <w:gridSpan w:val="2"/>
          </w:tcPr>
          <w:p w14:paraId="0FB98C3E" w14:textId="77777777" w:rsidR="003D0E6C" w:rsidRDefault="00000000">
            <w:pPr>
              <w:wordWrap w:val="0"/>
              <w:rPr>
                <w:szCs w:val="21"/>
              </w:rPr>
            </w:pPr>
            <w:r>
              <w:rPr>
                <w:rFonts w:hint="eastAsia"/>
                <w:szCs w:val="21"/>
              </w:rPr>
              <w:t>选择正确，页面有响应反馈</w:t>
            </w:r>
          </w:p>
        </w:tc>
      </w:tr>
      <w:tr w:rsidR="003D0E6C" w14:paraId="0FD8E301" w14:textId="77777777">
        <w:tc>
          <w:tcPr>
            <w:tcW w:w="413" w:type="pct"/>
          </w:tcPr>
          <w:p w14:paraId="7E75A76B" w14:textId="77777777" w:rsidR="003D0E6C" w:rsidRDefault="003D0E6C">
            <w:pPr>
              <w:pStyle w:val="afffff4"/>
              <w:numPr>
                <w:ilvl w:val="0"/>
                <w:numId w:val="125"/>
              </w:numPr>
              <w:wordWrap w:val="0"/>
              <w:ind w:firstLineChars="0"/>
              <w:jc w:val="center"/>
              <w:rPr>
                <w:szCs w:val="21"/>
              </w:rPr>
            </w:pPr>
          </w:p>
        </w:tc>
        <w:tc>
          <w:tcPr>
            <w:tcW w:w="2524" w:type="pct"/>
            <w:gridSpan w:val="3"/>
          </w:tcPr>
          <w:p w14:paraId="02A4B80C" w14:textId="77777777" w:rsidR="003D0E6C" w:rsidRDefault="00000000">
            <w:pPr>
              <w:wordWrap w:val="0"/>
              <w:rPr>
                <w:szCs w:val="21"/>
              </w:rPr>
            </w:pPr>
            <w:r>
              <w:rPr>
                <w:snapToGrid w:val="0"/>
                <w:szCs w:val="21"/>
              </w:rPr>
              <w:t>点击取消指令按钮，查看软件是否按照与测控系统接口协议进行数据打包，生成取消有效载荷控制计划数据帧</w:t>
            </w:r>
          </w:p>
        </w:tc>
        <w:tc>
          <w:tcPr>
            <w:tcW w:w="2063" w:type="pct"/>
            <w:gridSpan w:val="2"/>
          </w:tcPr>
          <w:p w14:paraId="043567B9" w14:textId="77777777" w:rsidR="003D0E6C" w:rsidRDefault="00000000">
            <w:pPr>
              <w:wordWrap w:val="0"/>
              <w:rPr>
                <w:szCs w:val="21"/>
              </w:rPr>
            </w:pPr>
            <w:r>
              <w:rPr>
                <w:snapToGrid w:val="0"/>
                <w:szCs w:val="21"/>
              </w:rPr>
              <w:t>按照与测控系统接口协议进行数据打包，生成取消有效载荷控制计划数据帧</w:t>
            </w:r>
          </w:p>
        </w:tc>
      </w:tr>
      <w:tr w:rsidR="003D0E6C" w14:paraId="1F4647CA" w14:textId="77777777">
        <w:tc>
          <w:tcPr>
            <w:tcW w:w="413" w:type="pct"/>
          </w:tcPr>
          <w:p w14:paraId="0E8949B7" w14:textId="77777777" w:rsidR="003D0E6C" w:rsidRDefault="003D0E6C">
            <w:pPr>
              <w:pStyle w:val="afffff4"/>
              <w:numPr>
                <w:ilvl w:val="0"/>
                <w:numId w:val="125"/>
              </w:numPr>
              <w:wordWrap w:val="0"/>
              <w:ind w:firstLineChars="0"/>
              <w:jc w:val="center"/>
              <w:rPr>
                <w:szCs w:val="21"/>
              </w:rPr>
            </w:pPr>
          </w:p>
        </w:tc>
        <w:tc>
          <w:tcPr>
            <w:tcW w:w="2524" w:type="pct"/>
            <w:gridSpan w:val="3"/>
          </w:tcPr>
          <w:p w14:paraId="43DDAA17" w14:textId="77777777" w:rsidR="003D0E6C" w:rsidRDefault="00000000">
            <w:pPr>
              <w:wordWrap w:val="0"/>
              <w:rPr>
                <w:snapToGrid w:val="0"/>
                <w:szCs w:val="21"/>
              </w:rPr>
            </w:pPr>
            <w:r>
              <w:rPr>
                <w:snapToGrid w:val="0"/>
                <w:szCs w:val="21"/>
              </w:rPr>
              <w:t>查看软件是否通过业务通信与管理调度软件向测控系统连续发送三帧取消有效载荷控制计划数据</w:t>
            </w:r>
          </w:p>
        </w:tc>
        <w:tc>
          <w:tcPr>
            <w:tcW w:w="2063" w:type="pct"/>
            <w:gridSpan w:val="2"/>
          </w:tcPr>
          <w:p w14:paraId="29D303D2" w14:textId="77777777" w:rsidR="003D0E6C" w:rsidRDefault="00000000">
            <w:pPr>
              <w:wordWrap w:val="0"/>
              <w:rPr>
                <w:snapToGrid w:val="0"/>
                <w:szCs w:val="21"/>
              </w:rPr>
            </w:pPr>
            <w:r>
              <w:rPr>
                <w:snapToGrid w:val="0"/>
                <w:szCs w:val="21"/>
              </w:rPr>
              <w:t>系统连续发送三帧取消有效载荷控制计划数据</w:t>
            </w:r>
          </w:p>
        </w:tc>
      </w:tr>
      <w:tr w:rsidR="003D0E6C" w14:paraId="44260A70" w14:textId="77777777">
        <w:tc>
          <w:tcPr>
            <w:tcW w:w="413" w:type="pct"/>
          </w:tcPr>
          <w:p w14:paraId="663CC235" w14:textId="77777777" w:rsidR="003D0E6C" w:rsidRDefault="003D0E6C">
            <w:pPr>
              <w:pStyle w:val="afffff4"/>
              <w:numPr>
                <w:ilvl w:val="0"/>
                <w:numId w:val="125"/>
              </w:numPr>
              <w:wordWrap w:val="0"/>
              <w:ind w:firstLineChars="0"/>
              <w:jc w:val="center"/>
              <w:rPr>
                <w:szCs w:val="21"/>
              </w:rPr>
            </w:pPr>
          </w:p>
        </w:tc>
        <w:tc>
          <w:tcPr>
            <w:tcW w:w="2524" w:type="pct"/>
            <w:gridSpan w:val="3"/>
          </w:tcPr>
          <w:p w14:paraId="43F36370" w14:textId="77777777" w:rsidR="003D0E6C" w:rsidRDefault="00000000">
            <w:pPr>
              <w:wordWrap w:val="0"/>
              <w:rPr>
                <w:snapToGrid w:val="0"/>
                <w:szCs w:val="21"/>
              </w:rPr>
            </w:pPr>
            <w:r>
              <w:rPr>
                <w:snapToGrid w:val="0"/>
                <w:szCs w:val="21"/>
              </w:rPr>
              <w:t>查看发送完毕后是否等待测控系统返回的信息接收应答</w:t>
            </w:r>
          </w:p>
        </w:tc>
        <w:tc>
          <w:tcPr>
            <w:tcW w:w="2063" w:type="pct"/>
            <w:gridSpan w:val="2"/>
          </w:tcPr>
          <w:p w14:paraId="6B3AA703" w14:textId="77777777" w:rsidR="003D0E6C" w:rsidRDefault="00000000">
            <w:pPr>
              <w:wordWrap w:val="0"/>
              <w:rPr>
                <w:snapToGrid w:val="0"/>
                <w:szCs w:val="21"/>
              </w:rPr>
            </w:pPr>
            <w:r>
              <w:rPr>
                <w:rFonts w:hint="eastAsia"/>
                <w:snapToGrid w:val="0"/>
                <w:szCs w:val="21"/>
              </w:rPr>
              <w:t>发送完毕</w:t>
            </w:r>
            <w:r>
              <w:rPr>
                <w:snapToGrid w:val="0"/>
                <w:szCs w:val="21"/>
              </w:rPr>
              <w:t>等待测控系统返回的信息接收应答</w:t>
            </w:r>
          </w:p>
        </w:tc>
      </w:tr>
      <w:tr w:rsidR="003D0E6C" w14:paraId="3A9CFD8E" w14:textId="77777777">
        <w:tc>
          <w:tcPr>
            <w:tcW w:w="413" w:type="pct"/>
          </w:tcPr>
          <w:p w14:paraId="026B3758" w14:textId="77777777" w:rsidR="003D0E6C" w:rsidRDefault="003D0E6C">
            <w:pPr>
              <w:pStyle w:val="afffff4"/>
              <w:numPr>
                <w:ilvl w:val="0"/>
                <w:numId w:val="125"/>
              </w:numPr>
              <w:wordWrap w:val="0"/>
              <w:ind w:firstLineChars="0"/>
              <w:jc w:val="center"/>
              <w:rPr>
                <w:szCs w:val="21"/>
              </w:rPr>
            </w:pPr>
          </w:p>
        </w:tc>
        <w:tc>
          <w:tcPr>
            <w:tcW w:w="2524" w:type="pct"/>
            <w:gridSpan w:val="3"/>
          </w:tcPr>
          <w:p w14:paraId="6636D779" w14:textId="77777777" w:rsidR="003D0E6C" w:rsidRDefault="00000000">
            <w:pPr>
              <w:wordWrap w:val="0"/>
              <w:rPr>
                <w:snapToGrid w:val="0"/>
                <w:szCs w:val="21"/>
              </w:rPr>
            </w:pPr>
            <w:r>
              <w:rPr>
                <w:snapToGrid w:val="0"/>
                <w:szCs w:val="21"/>
              </w:rPr>
              <w:t>接收到应答后，在界面上检查该有效载荷控制计划的指令状态是否置为取消状态</w:t>
            </w:r>
          </w:p>
        </w:tc>
        <w:tc>
          <w:tcPr>
            <w:tcW w:w="2063" w:type="pct"/>
            <w:gridSpan w:val="2"/>
          </w:tcPr>
          <w:p w14:paraId="60F5391D" w14:textId="77777777" w:rsidR="003D0E6C" w:rsidRDefault="00000000">
            <w:pPr>
              <w:wordWrap w:val="0"/>
              <w:rPr>
                <w:snapToGrid w:val="0"/>
                <w:szCs w:val="21"/>
              </w:rPr>
            </w:pPr>
            <w:r>
              <w:rPr>
                <w:snapToGrid w:val="0"/>
                <w:szCs w:val="21"/>
              </w:rPr>
              <w:t>界面上检查该有效载荷控制计划的指令状态是否置为取消状态</w:t>
            </w:r>
          </w:p>
        </w:tc>
      </w:tr>
      <w:tr w:rsidR="003D0E6C" w14:paraId="617DD94B" w14:textId="77777777">
        <w:tc>
          <w:tcPr>
            <w:tcW w:w="413" w:type="pct"/>
          </w:tcPr>
          <w:p w14:paraId="33B7F944" w14:textId="77777777" w:rsidR="003D0E6C" w:rsidRDefault="003D0E6C">
            <w:pPr>
              <w:pStyle w:val="afffff4"/>
              <w:numPr>
                <w:ilvl w:val="0"/>
                <w:numId w:val="125"/>
              </w:numPr>
              <w:wordWrap w:val="0"/>
              <w:ind w:firstLineChars="0"/>
              <w:jc w:val="center"/>
              <w:rPr>
                <w:szCs w:val="21"/>
              </w:rPr>
            </w:pPr>
          </w:p>
        </w:tc>
        <w:tc>
          <w:tcPr>
            <w:tcW w:w="2524" w:type="pct"/>
            <w:gridSpan w:val="3"/>
          </w:tcPr>
          <w:p w14:paraId="33E286E3" w14:textId="77777777" w:rsidR="003D0E6C" w:rsidRDefault="00000000">
            <w:pPr>
              <w:wordWrap w:val="0"/>
              <w:rPr>
                <w:snapToGrid w:val="0"/>
                <w:szCs w:val="21"/>
              </w:rPr>
            </w:pPr>
            <w:r>
              <w:rPr>
                <w:snapToGrid w:val="0"/>
                <w:szCs w:val="21"/>
              </w:rPr>
              <w:t>在指令发控日志中查看是否记录取消有效载荷控制计划发送日志</w:t>
            </w:r>
          </w:p>
        </w:tc>
        <w:tc>
          <w:tcPr>
            <w:tcW w:w="2063" w:type="pct"/>
            <w:gridSpan w:val="2"/>
          </w:tcPr>
          <w:p w14:paraId="145D7C7F" w14:textId="77777777" w:rsidR="003D0E6C" w:rsidRDefault="00000000">
            <w:pPr>
              <w:wordWrap w:val="0"/>
              <w:rPr>
                <w:snapToGrid w:val="0"/>
                <w:szCs w:val="21"/>
              </w:rPr>
            </w:pPr>
            <w:r>
              <w:rPr>
                <w:snapToGrid w:val="0"/>
                <w:szCs w:val="21"/>
              </w:rPr>
              <w:t>记录取消有效载荷控制计划发送日志</w:t>
            </w:r>
          </w:p>
        </w:tc>
      </w:tr>
      <w:tr w:rsidR="003D0E6C" w14:paraId="69BAFBF4" w14:textId="77777777">
        <w:tc>
          <w:tcPr>
            <w:tcW w:w="413" w:type="pct"/>
          </w:tcPr>
          <w:p w14:paraId="34060530" w14:textId="77777777" w:rsidR="003D0E6C" w:rsidRDefault="003D0E6C">
            <w:pPr>
              <w:pStyle w:val="afffff4"/>
              <w:numPr>
                <w:ilvl w:val="0"/>
                <w:numId w:val="125"/>
              </w:numPr>
              <w:wordWrap w:val="0"/>
              <w:ind w:firstLineChars="0"/>
              <w:jc w:val="center"/>
              <w:rPr>
                <w:szCs w:val="21"/>
              </w:rPr>
            </w:pPr>
          </w:p>
        </w:tc>
        <w:tc>
          <w:tcPr>
            <w:tcW w:w="2524" w:type="pct"/>
            <w:gridSpan w:val="3"/>
          </w:tcPr>
          <w:p w14:paraId="6601CE56" w14:textId="77777777" w:rsidR="003D0E6C" w:rsidRDefault="00000000">
            <w:pPr>
              <w:wordWrap w:val="0"/>
              <w:rPr>
                <w:snapToGrid w:val="0"/>
                <w:szCs w:val="21"/>
              </w:rPr>
            </w:pPr>
            <w:r>
              <w:rPr>
                <w:snapToGrid w:val="0"/>
                <w:szCs w:val="21"/>
              </w:rPr>
              <w:t>对已取消状态的指令再次进行发控操作，查看软件</w:t>
            </w:r>
            <w:r>
              <w:rPr>
                <w:snapToGrid w:val="0"/>
                <w:szCs w:val="21"/>
              </w:rPr>
              <w:lastRenderedPageBreak/>
              <w:t>是否给出错误提示或阻止操作</w:t>
            </w:r>
          </w:p>
        </w:tc>
        <w:tc>
          <w:tcPr>
            <w:tcW w:w="2063" w:type="pct"/>
            <w:gridSpan w:val="2"/>
          </w:tcPr>
          <w:p w14:paraId="6E55B984" w14:textId="77777777" w:rsidR="003D0E6C" w:rsidRDefault="00000000">
            <w:pPr>
              <w:wordWrap w:val="0"/>
              <w:rPr>
                <w:snapToGrid w:val="0"/>
                <w:szCs w:val="21"/>
              </w:rPr>
            </w:pPr>
            <w:r>
              <w:rPr>
                <w:snapToGrid w:val="0"/>
                <w:szCs w:val="21"/>
              </w:rPr>
              <w:lastRenderedPageBreak/>
              <w:t>软件给出错误提示或阻止操作</w:t>
            </w:r>
          </w:p>
        </w:tc>
      </w:tr>
      <w:tr w:rsidR="003D0E6C" w14:paraId="52670ABD" w14:textId="77777777">
        <w:tc>
          <w:tcPr>
            <w:tcW w:w="413" w:type="pct"/>
          </w:tcPr>
          <w:p w14:paraId="4ACE5BE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9A8819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0803B1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10D4FCE" w14:textId="77777777">
        <w:tc>
          <w:tcPr>
            <w:tcW w:w="413" w:type="pct"/>
          </w:tcPr>
          <w:p w14:paraId="5613CF6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108601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95AF246" w14:textId="77777777" w:rsidR="003D0E6C" w:rsidRDefault="00000000">
            <w:pPr>
              <w:wordWrap w:val="0"/>
              <w:rPr>
                <w:szCs w:val="21"/>
              </w:rPr>
            </w:pPr>
            <w:r>
              <w:rPr>
                <w:rFonts w:hint="eastAsia"/>
                <w:szCs w:val="21"/>
              </w:rPr>
              <w:t>本测试用例的全部测试步骤都通过即标志本用例为“通过”</w:t>
            </w:r>
          </w:p>
        </w:tc>
      </w:tr>
      <w:tr w:rsidR="003D0E6C" w14:paraId="5A6C909D" w14:textId="77777777">
        <w:tc>
          <w:tcPr>
            <w:tcW w:w="413" w:type="pct"/>
          </w:tcPr>
          <w:p w14:paraId="36BB6CA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F43FBD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E213148" w14:textId="77777777" w:rsidR="003D0E6C" w:rsidRDefault="00000000">
            <w:pPr>
              <w:wordWrap w:val="0"/>
              <w:rPr>
                <w:szCs w:val="21"/>
              </w:rPr>
            </w:pPr>
            <w:r>
              <w:rPr>
                <w:rFonts w:hint="eastAsia"/>
                <w:szCs w:val="21"/>
              </w:rPr>
              <w:t>李友</w:t>
            </w:r>
          </w:p>
        </w:tc>
      </w:tr>
    </w:tbl>
    <w:p w14:paraId="0EC7FC65" w14:textId="77777777" w:rsidR="003D0E6C" w:rsidRDefault="003D0E6C"/>
    <w:p w14:paraId="2E3CE35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77036C5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38E5945" w14:textId="77777777" w:rsidR="003D0E6C" w:rsidRDefault="003D0E6C">
            <w:pPr>
              <w:numPr>
                <w:ilvl w:val="0"/>
                <w:numId w:val="47"/>
              </w:numPr>
              <w:wordWrap w:val="0"/>
              <w:jc w:val="left"/>
              <w:rPr>
                <w:b/>
                <w:szCs w:val="21"/>
              </w:rPr>
            </w:pPr>
          </w:p>
        </w:tc>
      </w:tr>
      <w:tr w:rsidR="003D0E6C" w14:paraId="20BA7DE5" w14:textId="77777777">
        <w:tc>
          <w:tcPr>
            <w:tcW w:w="948" w:type="pct"/>
            <w:gridSpan w:val="2"/>
          </w:tcPr>
          <w:p w14:paraId="5960B30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DC1EB63" w14:textId="77777777" w:rsidR="003D0E6C" w:rsidRDefault="00000000">
            <w:pPr>
              <w:wordWrap w:val="0"/>
              <w:jc w:val="center"/>
              <w:rPr>
                <w:szCs w:val="21"/>
              </w:rPr>
            </w:pPr>
            <w:r>
              <w:rPr>
                <w:b/>
                <w:snapToGrid w:val="0"/>
                <w:szCs w:val="21"/>
              </w:rPr>
              <w:t>取消发送异常功能</w:t>
            </w:r>
          </w:p>
        </w:tc>
        <w:tc>
          <w:tcPr>
            <w:tcW w:w="578" w:type="pct"/>
            <w:gridSpan w:val="2"/>
          </w:tcPr>
          <w:p w14:paraId="437023D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401C822B" w14:textId="77777777" w:rsidR="003D0E6C" w:rsidRDefault="00000000">
            <w:pPr>
              <w:wordWrap w:val="0"/>
              <w:jc w:val="center"/>
              <w:rPr>
                <w:szCs w:val="21"/>
              </w:rPr>
            </w:pPr>
            <w:r>
              <w:rPr>
                <w:rFonts w:hint="eastAsia"/>
                <w:snapToGrid w:val="0"/>
                <w:szCs w:val="21"/>
              </w:rPr>
              <w:t>YL</w:t>
            </w:r>
            <w:r>
              <w:rPr>
                <w:snapToGrid w:val="0"/>
                <w:szCs w:val="21"/>
              </w:rPr>
              <w:t>_SU_ZKJQ</w:t>
            </w:r>
            <w:r>
              <w:rPr>
                <w:rFonts w:hint="eastAsia"/>
                <w:snapToGrid w:val="0"/>
                <w:szCs w:val="21"/>
              </w:rPr>
              <w:t>_002</w:t>
            </w:r>
          </w:p>
        </w:tc>
      </w:tr>
      <w:tr w:rsidR="003D0E6C" w14:paraId="3FE7C5D9" w14:textId="77777777">
        <w:tc>
          <w:tcPr>
            <w:tcW w:w="948" w:type="pct"/>
            <w:gridSpan w:val="2"/>
          </w:tcPr>
          <w:p w14:paraId="2D7C7E9A"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C11AD91" w14:textId="77777777" w:rsidR="003D0E6C" w:rsidRDefault="00000000">
            <w:pPr>
              <w:wordWrap w:val="0"/>
              <w:rPr>
                <w:bCs/>
                <w:szCs w:val="21"/>
              </w:rPr>
            </w:pPr>
            <w:r>
              <w:rPr>
                <w:bCs/>
                <w:szCs w:val="21"/>
              </w:rPr>
              <w:t>软件测试依据：软件测试大纲</w:t>
            </w:r>
          </w:p>
          <w:p w14:paraId="6D3C626C" w14:textId="77777777" w:rsidR="003D0E6C" w:rsidRDefault="00000000">
            <w:pPr>
              <w:wordWrap w:val="0"/>
              <w:rPr>
                <w:bCs/>
                <w:szCs w:val="21"/>
              </w:rPr>
            </w:pPr>
            <w:r>
              <w:rPr>
                <w:bCs/>
                <w:szCs w:val="21"/>
              </w:rPr>
              <w:t>测试需求分析：</w:t>
            </w:r>
            <w:r>
              <w:rPr>
                <w:rFonts w:hint="eastAsia"/>
                <w:bCs/>
                <w:szCs w:val="21"/>
              </w:rPr>
              <w:t>6.2.1.4.3.3</w:t>
            </w:r>
            <w:r>
              <w:rPr>
                <w:rFonts w:hint="eastAsia"/>
                <w:snapToGrid w:val="0"/>
                <w:szCs w:val="21"/>
              </w:rPr>
              <w:t>BCD</w:t>
            </w:r>
            <w:r>
              <w:rPr>
                <w:rFonts w:hint="eastAsia"/>
                <w:snapToGrid w:val="0"/>
                <w:szCs w:val="21"/>
              </w:rPr>
              <w:t>星</w:t>
            </w:r>
            <w:r>
              <w:rPr>
                <w:snapToGrid w:val="0"/>
                <w:szCs w:val="21"/>
              </w:rPr>
              <w:t>取消有效载荷控制计划发送</w:t>
            </w:r>
          </w:p>
          <w:p w14:paraId="4098C5C4" w14:textId="77777777" w:rsidR="003D0E6C" w:rsidRDefault="00000000">
            <w:pPr>
              <w:wordWrap w:val="0"/>
              <w:rPr>
                <w:bCs/>
                <w:szCs w:val="21"/>
              </w:rPr>
            </w:pPr>
            <w:r>
              <w:rPr>
                <w:bCs/>
                <w:szCs w:val="21"/>
              </w:rPr>
              <w:t>测试需求标识：</w:t>
            </w:r>
            <w:r>
              <w:rPr>
                <w:snapToGrid w:val="0"/>
                <w:szCs w:val="21"/>
              </w:rPr>
              <w:t>XQ_SU_ZKJQ</w:t>
            </w:r>
          </w:p>
        </w:tc>
      </w:tr>
      <w:tr w:rsidR="003D0E6C" w14:paraId="7DEC3A75" w14:textId="77777777">
        <w:tc>
          <w:tcPr>
            <w:tcW w:w="948" w:type="pct"/>
            <w:gridSpan w:val="2"/>
          </w:tcPr>
          <w:p w14:paraId="399DE0E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78CA24A1" w14:textId="77777777" w:rsidR="003D0E6C" w:rsidRDefault="00000000">
            <w:pPr>
              <w:wordWrap w:val="0"/>
              <w:rPr>
                <w:szCs w:val="21"/>
              </w:rPr>
            </w:pPr>
            <w:r>
              <w:rPr>
                <w:bCs/>
                <w:snapToGrid w:val="0"/>
                <w:szCs w:val="21"/>
              </w:rPr>
              <w:t>通过人工关闭指令上行场景后发送取消计划，查看软件是否在</w:t>
            </w:r>
            <w:r>
              <w:rPr>
                <w:bCs/>
                <w:snapToGrid w:val="0"/>
                <w:szCs w:val="21"/>
              </w:rPr>
              <w:t>5</w:t>
            </w:r>
            <w:r>
              <w:rPr>
                <w:bCs/>
                <w:snapToGrid w:val="0"/>
                <w:szCs w:val="21"/>
              </w:rPr>
              <w:t>秒内未收到应答时重传，连续三次重传失败后是否停止发控操作并记录失败日志</w:t>
            </w:r>
          </w:p>
        </w:tc>
      </w:tr>
      <w:tr w:rsidR="003D0E6C" w14:paraId="731728DD" w14:textId="77777777">
        <w:tc>
          <w:tcPr>
            <w:tcW w:w="948" w:type="pct"/>
            <w:gridSpan w:val="2"/>
          </w:tcPr>
          <w:p w14:paraId="6A8B920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76D7282" w14:textId="77777777" w:rsidR="003D0E6C" w:rsidRDefault="00000000">
            <w:pPr>
              <w:wordWrap w:val="0"/>
              <w:rPr>
                <w:bCs/>
                <w:szCs w:val="21"/>
              </w:rPr>
            </w:pPr>
            <w:r>
              <w:rPr>
                <w:bCs/>
                <w:szCs w:val="21"/>
              </w:rPr>
              <w:t>1.</w:t>
            </w:r>
            <w:r>
              <w:rPr>
                <w:bCs/>
                <w:szCs w:val="21"/>
              </w:rPr>
              <w:t>被测软件已正常启动</w:t>
            </w:r>
          </w:p>
          <w:p w14:paraId="0CCE8A8B" w14:textId="77777777" w:rsidR="003D0E6C" w:rsidRDefault="00000000">
            <w:pPr>
              <w:wordWrap w:val="0"/>
              <w:rPr>
                <w:bCs/>
                <w:szCs w:val="21"/>
              </w:rPr>
            </w:pPr>
            <w:r>
              <w:rPr>
                <w:bCs/>
                <w:szCs w:val="21"/>
              </w:rPr>
              <w:t>2.</w:t>
            </w:r>
            <w:r>
              <w:rPr>
                <w:bCs/>
                <w:szCs w:val="21"/>
              </w:rPr>
              <w:t>测试环境已配置就绪</w:t>
            </w:r>
          </w:p>
          <w:p w14:paraId="6AA5BB81" w14:textId="77777777" w:rsidR="003D0E6C" w:rsidRDefault="00000000">
            <w:pPr>
              <w:wordWrap w:val="0"/>
              <w:rPr>
                <w:szCs w:val="21"/>
              </w:rPr>
            </w:pPr>
            <w:r>
              <w:rPr>
                <w:bCs/>
                <w:szCs w:val="21"/>
              </w:rPr>
              <w:t>3.</w:t>
            </w:r>
            <w:r>
              <w:rPr>
                <w:bCs/>
                <w:szCs w:val="21"/>
              </w:rPr>
              <w:t>相关接口已连通</w:t>
            </w:r>
          </w:p>
        </w:tc>
      </w:tr>
      <w:tr w:rsidR="003D0E6C" w14:paraId="1D8ABE86" w14:textId="77777777">
        <w:tc>
          <w:tcPr>
            <w:tcW w:w="948" w:type="pct"/>
            <w:gridSpan w:val="2"/>
          </w:tcPr>
          <w:p w14:paraId="5A87A0C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03064FD" w14:textId="77777777" w:rsidR="003D0E6C" w:rsidRDefault="00000000">
            <w:pPr>
              <w:wordWrap w:val="0"/>
              <w:rPr>
                <w:bCs/>
                <w:szCs w:val="21"/>
              </w:rPr>
            </w:pPr>
            <w:r>
              <w:rPr>
                <w:bCs/>
                <w:szCs w:val="21"/>
              </w:rPr>
              <w:t>1.</w:t>
            </w:r>
            <w:r>
              <w:rPr>
                <w:bCs/>
                <w:szCs w:val="21"/>
              </w:rPr>
              <w:t>被测软件版本受控</w:t>
            </w:r>
          </w:p>
          <w:p w14:paraId="7B9EFE32" w14:textId="77777777" w:rsidR="003D0E6C" w:rsidRDefault="00000000">
            <w:pPr>
              <w:wordWrap w:val="0"/>
              <w:rPr>
                <w:szCs w:val="21"/>
              </w:rPr>
            </w:pPr>
            <w:r>
              <w:rPr>
                <w:bCs/>
                <w:szCs w:val="21"/>
              </w:rPr>
              <w:t>2.</w:t>
            </w:r>
            <w:r>
              <w:rPr>
                <w:bCs/>
                <w:szCs w:val="21"/>
              </w:rPr>
              <w:t>测试环境满足设计要求</w:t>
            </w:r>
          </w:p>
        </w:tc>
      </w:tr>
      <w:tr w:rsidR="003D0E6C" w14:paraId="3972BD14" w14:textId="77777777">
        <w:tc>
          <w:tcPr>
            <w:tcW w:w="5000" w:type="pct"/>
            <w:gridSpan w:val="6"/>
          </w:tcPr>
          <w:p w14:paraId="6EBBE5F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2D6634B" w14:textId="77777777">
        <w:tc>
          <w:tcPr>
            <w:tcW w:w="413" w:type="pct"/>
          </w:tcPr>
          <w:p w14:paraId="01CC7B8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1CAB22D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C653CB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89DAC0B" w14:textId="77777777">
        <w:tc>
          <w:tcPr>
            <w:tcW w:w="413" w:type="pct"/>
          </w:tcPr>
          <w:p w14:paraId="75ABD3A3" w14:textId="77777777" w:rsidR="003D0E6C" w:rsidRDefault="003D0E6C">
            <w:pPr>
              <w:pStyle w:val="afffff4"/>
              <w:numPr>
                <w:ilvl w:val="0"/>
                <w:numId w:val="126"/>
              </w:numPr>
              <w:wordWrap w:val="0"/>
              <w:ind w:firstLineChars="0"/>
              <w:jc w:val="center"/>
              <w:rPr>
                <w:szCs w:val="21"/>
              </w:rPr>
            </w:pPr>
          </w:p>
        </w:tc>
        <w:tc>
          <w:tcPr>
            <w:tcW w:w="2524" w:type="pct"/>
            <w:gridSpan w:val="3"/>
          </w:tcPr>
          <w:p w14:paraId="5BE3188A" w14:textId="216DDA42" w:rsidR="003D0E6C" w:rsidRDefault="00000000">
            <w:pPr>
              <w:wordWrap w:val="0"/>
              <w:rPr>
                <w:szCs w:val="21"/>
              </w:rPr>
            </w:pPr>
            <w:r>
              <w:rPr>
                <w:snapToGrid w:val="0"/>
                <w:szCs w:val="21"/>
              </w:rPr>
              <w:t>通过</w:t>
            </w:r>
            <w:r w:rsidR="00E4357C">
              <w:rPr>
                <w:rFonts w:hint="eastAsia"/>
                <w:snapToGrid w:val="0"/>
                <w:szCs w:val="21"/>
              </w:rPr>
              <w:t>接口模拟软件</w:t>
            </w:r>
            <w:r>
              <w:rPr>
                <w:snapToGrid w:val="0"/>
                <w:szCs w:val="21"/>
              </w:rPr>
              <w:t>关闭</w:t>
            </w:r>
            <w:r>
              <w:rPr>
                <w:rFonts w:hint="eastAsia"/>
                <w:snapToGrid w:val="0"/>
                <w:szCs w:val="21"/>
              </w:rPr>
              <w:t>BCD</w:t>
            </w:r>
            <w:r>
              <w:rPr>
                <w:rFonts w:hint="eastAsia"/>
                <w:snapToGrid w:val="0"/>
                <w:szCs w:val="21"/>
              </w:rPr>
              <w:t>星</w:t>
            </w:r>
            <w:r>
              <w:rPr>
                <w:snapToGrid w:val="0"/>
                <w:szCs w:val="21"/>
              </w:rPr>
              <w:t>指令上行场景，在指令发控页面选择已发控计划，点击取消指令按钮并确认，查看发送情况</w:t>
            </w:r>
          </w:p>
        </w:tc>
        <w:tc>
          <w:tcPr>
            <w:tcW w:w="2063" w:type="pct"/>
            <w:gridSpan w:val="2"/>
          </w:tcPr>
          <w:p w14:paraId="32314E82" w14:textId="77777777" w:rsidR="003D0E6C" w:rsidRDefault="00000000">
            <w:pPr>
              <w:wordWrap w:val="0"/>
              <w:rPr>
                <w:szCs w:val="21"/>
              </w:rPr>
            </w:pPr>
            <w:r>
              <w:rPr>
                <w:rFonts w:hint="eastAsia"/>
                <w:szCs w:val="21"/>
              </w:rPr>
              <w:t>可以正确取消发送</w:t>
            </w:r>
          </w:p>
        </w:tc>
      </w:tr>
      <w:tr w:rsidR="003D0E6C" w14:paraId="11ABBE60" w14:textId="77777777">
        <w:tc>
          <w:tcPr>
            <w:tcW w:w="413" w:type="pct"/>
          </w:tcPr>
          <w:p w14:paraId="43DDDB2B" w14:textId="77777777" w:rsidR="003D0E6C" w:rsidRDefault="003D0E6C">
            <w:pPr>
              <w:pStyle w:val="afffff4"/>
              <w:numPr>
                <w:ilvl w:val="0"/>
                <w:numId w:val="126"/>
              </w:numPr>
              <w:wordWrap w:val="0"/>
              <w:ind w:firstLineChars="0"/>
              <w:jc w:val="center"/>
              <w:rPr>
                <w:szCs w:val="21"/>
              </w:rPr>
            </w:pPr>
          </w:p>
        </w:tc>
        <w:tc>
          <w:tcPr>
            <w:tcW w:w="2524" w:type="pct"/>
            <w:gridSpan w:val="3"/>
          </w:tcPr>
          <w:p w14:paraId="312DCACD" w14:textId="77777777" w:rsidR="003D0E6C" w:rsidRDefault="00000000">
            <w:pPr>
              <w:wordWrap w:val="0"/>
              <w:rPr>
                <w:szCs w:val="21"/>
              </w:rPr>
            </w:pPr>
            <w:r>
              <w:rPr>
                <w:snapToGrid w:val="0"/>
                <w:szCs w:val="21"/>
              </w:rPr>
              <w:t>查看软件是否在</w:t>
            </w:r>
            <w:r>
              <w:rPr>
                <w:snapToGrid w:val="0"/>
                <w:szCs w:val="21"/>
              </w:rPr>
              <w:t>5</w:t>
            </w:r>
            <w:r>
              <w:rPr>
                <w:snapToGrid w:val="0"/>
                <w:szCs w:val="21"/>
              </w:rPr>
              <w:t>秒内未收到测控系统的信息接收应答后，重新发送三帧取消有效载荷控制计划</w:t>
            </w:r>
          </w:p>
        </w:tc>
        <w:tc>
          <w:tcPr>
            <w:tcW w:w="2063" w:type="pct"/>
            <w:gridSpan w:val="2"/>
          </w:tcPr>
          <w:p w14:paraId="44C9ED91" w14:textId="77777777" w:rsidR="003D0E6C" w:rsidRDefault="00000000">
            <w:pPr>
              <w:wordWrap w:val="0"/>
              <w:rPr>
                <w:szCs w:val="21"/>
              </w:rPr>
            </w:pPr>
            <w:r>
              <w:rPr>
                <w:snapToGrid w:val="0"/>
                <w:szCs w:val="21"/>
              </w:rPr>
              <w:t>重新发送三帧取消有效载荷控制计划</w:t>
            </w:r>
          </w:p>
        </w:tc>
      </w:tr>
      <w:tr w:rsidR="003D0E6C" w14:paraId="462A5D7D" w14:textId="77777777">
        <w:tc>
          <w:tcPr>
            <w:tcW w:w="413" w:type="pct"/>
          </w:tcPr>
          <w:p w14:paraId="04B33588" w14:textId="77777777" w:rsidR="003D0E6C" w:rsidRDefault="003D0E6C">
            <w:pPr>
              <w:pStyle w:val="afffff4"/>
              <w:numPr>
                <w:ilvl w:val="0"/>
                <w:numId w:val="126"/>
              </w:numPr>
              <w:wordWrap w:val="0"/>
              <w:ind w:firstLineChars="0"/>
              <w:jc w:val="center"/>
              <w:rPr>
                <w:szCs w:val="21"/>
              </w:rPr>
            </w:pPr>
          </w:p>
        </w:tc>
        <w:tc>
          <w:tcPr>
            <w:tcW w:w="2524" w:type="pct"/>
            <w:gridSpan w:val="3"/>
          </w:tcPr>
          <w:p w14:paraId="6A194EE9" w14:textId="77777777" w:rsidR="003D0E6C" w:rsidRDefault="00000000">
            <w:pPr>
              <w:wordWrap w:val="0"/>
              <w:rPr>
                <w:snapToGrid w:val="0"/>
                <w:szCs w:val="21"/>
              </w:rPr>
            </w:pPr>
            <w:r>
              <w:rPr>
                <w:snapToGrid w:val="0"/>
                <w:szCs w:val="21"/>
              </w:rPr>
              <w:t>关闭指令上行场景后连续发送取消计划，查看软件是否在连续三次重传失败后停止指令发控操作</w:t>
            </w:r>
          </w:p>
        </w:tc>
        <w:tc>
          <w:tcPr>
            <w:tcW w:w="2063" w:type="pct"/>
            <w:gridSpan w:val="2"/>
          </w:tcPr>
          <w:p w14:paraId="67F53CCC" w14:textId="77777777" w:rsidR="003D0E6C" w:rsidRDefault="00000000">
            <w:pPr>
              <w:wordWrap w:val="0"/>
              <w:rPr>
                <w:snapToGrid w:val="0"/>
                <w:szCs w:val="21"/>
              </w:rPr>
            </w:pPr>
            <w:r>
              <w:rPr>
                <w:snapToGrid w:val="0"/>
                <w:szCs w:val="21"/>
              </w:rPr>
              <w:t>连续三次重传失败后停止指令发控操作</w:t>
            </w:r>
          </w:p>
        </w:tc>
      </w:tr>
      <w:tr w:rsidR="003D0E6C" w14:paraId="1DF43CF4" w14:textId="77777777">
        <w:tc>
          <w:tcPr>
            <w:tcW w:w="413" w:type="pct"/>
          </w:tcPr>
          <w:p w14:paraId="62515628" w14:textId="77777777" w:rsidR="003D0E6C" w:rsidRDefault="003D0E6C">
            <w:pPr>
              <w:pStyle w:val="afffff4"/>
              <w:numPr>
                <w:ilvl w:val="0"/>
                <w:numId w:val="126"/>
              </w:numPr>
              <w:wordWrap w:val="0"/>
              <w:ind w:firstLineChars="0"/>
              <w:jc w:val="center"/>
              <w:rPr>
                <w:szCs w:val="21"/>
              </w:rPr>
            </w:pPr>
          </w:p>
        </w:tc>
        <w:tc>
          <w:tcPr>
            <w:tcW w:w="2524" w:type="pct"/>
            <w:gridSpan w:val="3"/>
          </w:tcPr>
          <w:p w14:paraId="65631CE3" w14:textId="77777777" w:rsidR="003D0E6C" w:rsidRDefault="00000000">
            <w:pPr>
              <w:wordWrap w:val="0"/>
              <w:rPr>
                <w:snapToGrid w:val="0"/>
                <w:szCs w:val="21"/>
              </w:rPr>
            </w:pPr>
            <w:r>
              <w:rPr>
                <w:snapToGrid w:val="0"/>
                <w:szCs w:val="21"/>
              </w:rPr>
              <w:t>在指令发控日志中查看是否记录取消指令重传失败日志</w:t>
            </w:r>
          </w:p>
        </w:tc>
        <w:tc>
          <w:tcPr>
            <w:tcW w:w="2063" w:type="pct"/>
            <w:gridSpan w:val="2"/>
          </w:tcPr>
          <w:p w14:paraId="265820EF" w14:textId="77777777" w:rsidR="003D0E6C" w:rsidRDefault="00000000">
            <w:pPr>
              <w:wordWrap w:val="0"/>
              <w:rPr>
                <w:snapToGrid w:val="0"/>
                <w:szCs w:val="21"/>
              </w:rPr>
            </w:pPr>
            <w:r>
              <w:rPr>
                <w:snapToGrid w:val="0"/>
                <w:szCs w:val="21"/>
              </w:rPr>
              <w:t>记录取消指令重传失败日志</w:t>
            </w:r>
          </w:p>
        </w:tc>
      </w:tr>
      <w:tr w:rsidR="003D0E6C" w14:paraId="1DFDF197" w14:textId="77777777">
        <w:tc>
          <w:tcPr>
            <w:tcW w:w="413" w:type="pct"/>
          </w:tcPr>
          <w:p w14:paraId="1FB9480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20D547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46D3E5A"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47CE03C" w14:textId="77777777">
        <w:tc>
          <w:tcPr>
            <w:tcW w:w="413" w:type="pct"/>
          </w:tcPr>
          <w:p w14:paraId="322A01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通过</w:t>
            </w:r>
          </w:p>
          <w:p w14:paraId="107914B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01C9B42" w14:textId="77777777" w:rsidR="003D0E6C" w:rsidRDefault="00000000">
            <w:pPr>
              <w:wordWrap w:val="0"/>
              <w:rPr>
                <w:szCs w:val="21"/>
              </w:rPr>
            </w:pPr>
            <w:r>
              <w:rPr>
                <w:rFonts w:hint="eastAsia"/>
                <w:szCs w:val="21"/>
              </w:rPr>
              <w:t>本测试用例的全部测试步骤都通过即标志本用例为“通过”</w:t>
            </w:r>
          </w:p>
        </w:tc>
      </w:tr>
      <w:tr w:rsidR="003D0E6C" w14:paraId="7D5F4BC5" w14:textId="77777777">
        <w:tc>
          <w:tcPr>
            <w:tcW w:w="413" w:type="pct"/>
          </w:tcPr>
          <w:p w14:paraId="35B32C8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5C0CD0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0865B09" w14:textId="77777777" w:rsidR="003D0E6C" w:rsidRDefault="00000000">
            <w:pPr>
              <w:wordWrap w:val="0"/>
              <w:rPr>
                <w:szCs w:val="21"/>
              </w:rPr>
            </w:pPr>
            <w:r>
              <w:rPr>
                <w:rFonts w:hint="eastAsia"/>
                <w:szCs w:val="21"/>
              </w:rPr>
              <w:t>李友</w:t>
            </w:r>
          </w:p>
        </w:tc>
      </w:tr>
    </w:tbl>
    <w:p w14:paraId="3AE80FDC" w14:textId="77777777" w:rsidR="003D0E6C" w:rsidRDefault="003D0E6C"/>
    <w:p w14:paraId="73E47D2C" w14:textId="77777777" w:rsidR="003D0E6C" w:rsidRDefault="00000000">
      <w:pPr>
        <w:pStyle w:val="5"/>
        <w:wordWrap w:val="0"/>
      </w:pPr>
      <w:r>
        <w:rPr>
          <w:rFonts w:hint="eastAsia"/>
        </w:rPr>
        <w:t>BCD</w:t>
      </w:r>
      <w:r>
        <w:rPr>
          <w:rFonts w:hint="eastAsia"/>
        </w:rPr>
        <w:t>星</w:t>
      </w:r>
      <w:r>
        <w:t>控制命令发送</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4AF2E5E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FA2FDE4" w14:textId="77777777" w:rsidR="003D0E6C" w:rsidRDefault="003D0E6C">
            <w:pPr>
              <w:numPr>
                <w:ilvl w:val="0"/>
                <w:numId w:val="47"/>
              </w:numPr>
              <w:wordWrap w:val="0"/>
              <w:jc w:val="left"/>
              <w:rPr>
                <w:b/>
                <w:szCs w:val="21"/>
              </w:rPr>
            </w:pPr>
          </w:p>
        </w:tc>
      </w:tr>
      <w:tr w:rsidR="003D0E6C" w14:paraId="327A620B" w14:textId="77777777">
        <w:tc>
          <w:tcPr>
            <w:tcW w:w="948" w:type="pct"/>
            <w:gridSpan w:val="2"/>
          </w:tcPr>
          <w:p w14:paraId="6369983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5026281" w14:textId="77777777" w:rsidR="003D0E6C" w:rsidRDefault="00000000">
            <w:pPr>
              <w:wordWrap w:val="0"/>
              <w:jc w:val="center"/>
              <w:rPr>
                <w:szCs w:val="21"/>
              </w:rPr>
            </w:pPr>
            <w:r>
              <w:rPr>
                <w:szCs w:val="21"/>
              </w:rPr>
              <w:t>控制命令发送功能</w:t>
            </w:r>
          </w:p>
        </w:tc>
        <w:tc>
          <w:tcPr>
            <w:tcW w:w="578" w:type="pct"/>
            <w:gridSpan w:val="2"/>
          </w:tcPr>
          <w:p w14:paraId="2789E2DB"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6FD0A5ED" w14:textId="77777777" w:rsidR="003D0E6C" w:rsidRDefault="00000000">
            <w:pPr>
              <w:wordWrap w:val="0"/>
              <w:jc w:val="center"/>
              <w:rPr>
                <w:szCs w:val="21"/>
              </w:rPr>
            </w:pPr>
            <w:r>
              <w:rPr>
                <w:rFonts w:hint="eastAsia"/>
                <w:snapToGrid w:val="0"/>
                <w:szCs w:val="21"/>
              </w:rPr>
              <w:t>YL</w:t>
            </w:r>
            <w:r>
              <w:rPr>
                <w:snapToGrid w:val="0"/>
                <w:szCs w:val="21"/>
              </w:rPr>
              <w:t>_SU_KZML</w:t>
            </w:r>
            <w:r>
              <w:rPr>
                <w:rFonts w:hint="eastAsia"/>
                <w:snapToGrid w:val="0"/>
                <w:szCs w:val="21"/>
              </w:rPr>
              <w:t>_001</w:t>
            </w:r>
          </w:p>
        </w:tc>
      </w:tr>
      <w:tr w:rsidR="003D0E6C" w14:paraId="2CCD9D13" w14:textId="77777777">
        <w:tc>
          <w:tcPr>
            <w:tcW w:w="948" w:type="pct"/>
            <w:gridSpan w:val="2"/>
          </w:tcPr>
          <w:p w14:paraId="1C101E0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315CF12C" w14:textId="77777777" w:rsidR="003D0E6C" w:rsidRDefault="00000000">
            <w:pPr>
              <w:wordWrap w:val="0"/>
              <w:rPr>
                <w:bCs/>
                <w:szCs w:val="21"/>
              </w:rPr>
            </w:pPr>
            <w:r>
              <w:rPr>
                <w:bCs/>
                <w:szCs w:val="21"/>
              </w:rPr>
              <w:t>软件测试依据：软件测试大纲</w:t>
            </w:r>
          </w:p>
          <w:p w14:paraId="559CFDC6" w14:textId="77777777" w:rsidR="003D0E6C" w:rsidRDefault="00000000">
            <w:pPr>
              <w:wordWrap w:val="0"/>
              <w:rPr>
                <w:bCs/>
                <w:szCs w:val="21"/>
              </w:rPr>
            </w:pPr>
            <w:r>
              <w:rPr>
                <w:bCs/>
                <w:szCs w:val="21"/>
              </w:rPr>
              <w:t>测试需求分析：</w:t>
            </w:r>
            <w:r>
              <w:rPr>
                <w:rFonts w:hint="eastAsia"/>
                <w:bCs/>
                <w:szCs w:val="21"/>
              </w:rPr>
              <w:t>6.2.1.4.3.4</w:t>
            </w:r>
            <w:r>
              <w:rPr>
                <w:rFonts w:hint="eastAsia"/>
                <w:snapToGrid w:val="0"/>
                <w:szCs w:val="21"/>
              </w:rPr>
              <w:t>BCD</w:t>
            </w:r>
            <w:r>
              <w:rPr>
                <w:rFonts w:hint="eastAsia"/>
                <w:snapToGrid w:val="0"/>
                <w:szCs w:val="21"/>
              </w:rPr>
              <w:t>星</w:t>
            </w:r>
            <w:r>
              <w:rPr>
                <w:snapToGrid w:val="0"/>
                <w:szCs w:val="21"/>
              </w:rPr>
              <w:t>控制命令发送</w:t>
            </w:r>
          </w:p>
          <w:p w14:paraId="02C07824" w14:textId="77777777" w:rsidR="003D0E6C" w:rsidRDefault="00000000">
            <w:pPr>
              <w:wordWrap w:val="0"/>
              <w:rPr>
                <w:bCs/>
                <w:szCs w:val="21"/>
              </w:rPr>
            </w:pPr>
            <w:r>
              <w:rPr>
                <w:bCs/>
                <w:szCs w:val="21"/>
              </w:rPr>
              <w:t>测试需求标识：</w:t>
            </w:r>
            <w:r>
              <w:rPr>
                <w:snapToGrid w:val="0"/>
                <w:szCs w:val="21"/>
              </w:rPr>
              <w:t>XQ_SU_KZML</w:t>
            </w:r>
          </w:p>
        </w:tc>
      </w:tr>
      <w:tr w:rsidR="003D0E6C" w14:paraId="3F1BA1F4" w14:textId="77777777">
        <w:tc>
          <w:tcPr>
            <w:tcW w:w="948" w:type="pct"/>
            <w:gridSpan w:val="2"/>
          </w:tcPr>
          <w:p w14:paraId="670FAAE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F1B8DCC" w14:textId="77777777" w:rsidR="003D0E6C" w:rsidRDefault="00000000">
            <w:pPr>
              <w:wordWrap w:val="0"/>
              <w:rPr>
                <w:szCs w:val="21"/>
              </w:rPr>
            </w:pPr>
            <w:r>
              <w:rPr>
                <w:bCs/>
                <w:snapToGrid w:val="0"/>
                <w:szCs w:val="21"/>
              </w:rPr>
              <w:t>通过人工在指令发控页面点击发送控制命令按钮，查看软件是否生成控制命令数据帧并向测控系统连续发送三帧，发送完成后查看是否记录发控日志，关闭指令上行场景后发送查看是否记录发送失败日志</w:t>
            </w:r>
          </w:p>
        </w:tc>
      </w:tr>
      <w:tr w:rsidR="003D0E6C" w14:paraId="1745A9CA" w14:textId="77777777">
        <w:tc>
          <w:tcPr>
            <w:tcW w:w="948" w:type="pct"/>
            <w:gridSpan w:val="2"/>
          </w:tcPr>
          <w:p w14:paraId="2220D52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09CEB0A" w14:textId="77777777" w:rsidR="003D0E6C" w:rsidRDefault="00000000">
            <w:pPr>
              <w:wordWrap w:val="0"/>
              <w:rPr>
                <w:bCs/>
                <w:szCs w:val="21"/>
              </w:rPr>
            </w:pPr>
            <w:r>
              <w:rPr>
                <w:bCs/>
                <w:szCs w:val="21"/>
              </w:rPr>
              <w:t>1.</w:t>
            </w:r>
            <w:r>
              <w:rPr>
                <w:bCs/>
                <w:szCs w:val="21"/>
              </w:rPr>
              <w:t>被测软件已正常启动</w:t>
            </w:r>
          </w:p>
          <w:p w14:paraId="7EF1C43B" w14:textId="77777777" w:rsidR="003D0E6C" w:rsidRDefault="00000000">
            <w:pPr>
              <w:wordWrap w:val="0"/>
              <w:rPr>
                <w:bCs/>
                <w:szCs w:val="21"/>
              </w:rPr>
            </w:pPr>
            <w:r>
              <w:rPr>
                <w:bCs/>
                <w:szCs w:val="21"/>
              </w:rPr>
              <w:t>2.</w:t>
            </w:r>
            <w:r>
              <w:rPr>
                <w:bCs/>
                <w:szCs w:val="21"/>
              </w:rPr>
              <w:t>测试环境已配置就绪</w:t>
            </w:r>
          </w:p>
          <w:p w14:paraId="1C021754" w14:textId="77777777" w:rsidR="003D0E6C" w:rsidRDefault="00000000">
            <w:pPr>
              <w:wordWrap w:val="0"/>
              <w:rPr>
                <w:szCs w:val="21"/>
              </w:rPr>
            </w:pPr>
            <w:r>
              <w:rPr>
                <w:bCs/>
                <w:szCs w:val="21"/>
              </w:rPr>
              <w:t>3.</w:t>
            </w:r>
            <w:r>
              <w:rPr>
                <w:bCs/>
                <w:szCs w:val="21"/>
              </w:rPr>
              <w:t>相关接口已连通</w:t>
            </w:r>
          </w:p>
        </w:tc>
      </w:tr>
      <w:tr w:rsidR="003D0E6C" w14:paraId="3C880BAE" w14:textId="77777777">
        <w:tc>
          <w:tcPr>
            <w:tcW w:w="948" w:type="pct"/>
            <w:gridSpan w:val="2"/>
          </w:tcPr>
          <w:p w14:paraId="668F6DA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76F174F" w14:textId="77777777" w:rsidR="003D0E6C" w:rsidRDefault="00000000">
            <w:pPr>
              <w:wordWrap w:val="0"/>
              <w:rPr>
                <w:bCs/>
                <w:szCs w:val="21"/>
              </w:rPr>
            </w:pPr>
            <w:r>
              <w:rPr>
                <w:bCs/>
                <w:szCs w:val="21"/>
              </w:rPr>
              <w:t>1.</w:t>
            </w:r>
            <w:r>
              <w:rPr>
                <w:bCs/>
                <w:szCs w:val="21"/>
              </w:rPr>
              <w:t>被测软件版本受控</w:t>
            </w:r>
          </w:p>
          <w:p w14:paraId="6BDDF189" w14:textId="77777777" w:rsidR="003D0E6C" w:rsidRDefault="00000000">
            <w:pPr>
              <w:wordWrap w:val="0"/>
              <w:rPr>
                <w:szCs w:val="21"/>
              </w:rPr>
            </w:pPr>
            <w:r>
              <w:rPr>
                <w:bCs/>
                <w:szCs w:val="21"/>
              </w:rPr>
              <w:t>2.</w:t>
            </w:r>
            <w:r>
              <w:rPr>
                <w:bCs/>
                <w:szCs w:val="21"/>
              </w:rPr>
              <w:t>测试环境满足设计要求</w:t>
            </w:r>
          </w:p>
        </w:tc>
      </w:tr>
      <w:tr w:rsidR="003D0E6C" w14:paraId="6CD76ECE" w14:textId="77777777">
        <w:tc>
          <w:tcPr>
            <w:tcW w:w="5000" w:type="pct"/>
            <w:gridSpan w:val="6"/>
          </w:tcPr>
          <w:p w14:paraId="4A34F63D"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023FE36" w14:textId="77777777">
        <w:tc>
          <w:tcPr>
            <w:tcW w:w="413" w:type="pct"/>
          </w:tcPr>
          <w:p w14:paraId="1FC2BD3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0CE19B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46178A5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145AFD5" w14:textId="77777777">
        <w:tc>
          <w:tcPr>
            <w:tcW w:w="413" w:type="pct"/>
          </w:tcPr>
          <w:p w14:paraId="4FDC0AB9" w14:textId="77777777" w:rsidR="003D0E6C" w:rsidRDefault="003D0E6C">
            <w:pPr>
              <w:pStyle w:val="afffff4"/>
              <w:numPr>
                <w:ilvl w:val="0"/>
                <w:numId w:val="127"/>
              </w:numPr>
              <w:wordWrap w:val="0"/>
              <w:ind w:firstLineChars="0"/>
              <w:jc w:val="center"/>
              <w:rPr>
                <w:szCs w:val="21"/>
              </w:rPr>
            </w:pPr>
          </w:p>
        </w:tc>
        <w:tc>
          <w:tcPr>
            <w:tcW w:w="2524" w:type="pct"/>
            <w:gridSpan w:val="3"/>
          </w:tcPr>
          <w:p w14:paraId="47944262" w14:textId="77777777" w:rsidR="003D0E6C" w:rsidRDefault="00000000">
            <w:pPr>
              <w:wordWrap w:val="0"/>
              <w:rPr>
                <w:szCs w:val="21"/>
              </w:rPr>
            </w:pPr>
            <w:r>
              <w:rPr>
                <w:snapToGrid w:val="0"/>
                <w:szCs w:val="21"/>
              </w:rPr>
              <w:t>在指令发控页面，点击发送控制命令按钮，查看软件是否生成控制命令数据帧</w:t>
            </w:r>
          </w:p>
        </w:tc>
        <w:tc>
          <w:tcPr>
            <w:tcW w:w="2063" w:type="pct"/>
            <w:gridSpan w:val="2"/>
          </w:tcPr>
          <w:p w14:paraId="1DC38803" w14:textId="77777777" w:rsidR="003D0E6C" w:rsidRDefault="00000000">
            <w:pPr>
              <w:wordWrap w:val="0"/>
              <w:rPr>
                <w:szCs w:val="21"/>
              </w:rPr>
            </w:pPr>
            <w:r>
              <w:rPr>
                <w:snapToGrid w:val="0"/>
                <w:szCs w:val="21"/>
              </w:rPr>
              <w:t>软件生成控制命令数据帧</w:t>
            </w:r>
          </w:p>
        </w:tc>
      </w:tr>
      <w:tr w:rsidR="003D0E6C" w14:paraId="249C65B2" w14:textId="77777777">
        <w:tc>
          <w:tcPr>
            <w:tcW w:w="413" w:type="pct"/>
          </w:tcPr>
          <w:p w14:paraId="197768EE" w14:textId="77777777" w:rsidR="003D0E6C" w:rsidRDefault="003D0E6C">
            <w:pPr>
              <w:pStyle w:val="afffff4"/>
              <w:numPr>
                <w:ilvl w:val="0"/>
                <w:numId w:val="127"/>
              </w:numPr>
              <w:wordWrap w:val="0"/>
              <w:ind w:firstLineChars="0"/>
              <w:jc w:val="center"/>
              <w:rPr>
                <w:szCs w:val="21"/>
              </w:rPr>
            </w:pPr>
          </w:p>
        </w:tc>
        <w:tc>
          <w:tcPr>
            <w:tcW w:w="2524" w:type="pct"/>
            <w:gridSpan w:val="3"/>
          </w:tcPr>
          <w:p w14:paraId="15013154" w14:textId="77777777" w:rsidR="003D0E6C" w:rsidRDefault="00000000">
            <w:pPr>
              <w:wordWrap w:val="0"/>
              <w:rPr>
                <w:szCs w:val="21"/>
              </w:rPr>
            </w:pPr>
            <w:r>
              <w:rPr>
                <w:snapToGrid w:val="0"/>
                <w:szCs w:val="21"/>
              </w:rPr>
              <w:t>查看软件是否向测控系统连续发送三帧控制命令数据帧</w:t>
            </w:r>
          </w:p>
        </w:tc>
        <w:tc>
          <w:tcPr>
            <w:tcW w:w="2063" w:type="pct"/>
            <w:gridSpan w:val="2"/>
          </w:tcPr>
          <w:p w14:paraId="69CE2633" w14:textId="77777777" w:rsidR="003D0E6C" w:rsidRDefault="00000000">
            <w:pPr>
              <w:wordWrap w:val="0"/>
              <w:rPr>
                <w:szCs w:val="21"/>
              </w:rPr>
            </w:pPr>
            <w:r>
              <w:rPr>
                <w:snapToGrid w:val="0"/>
                <w:szCs w:val="21"/>
              </w:rPr>
              <w:t>向测控系统连续发送三帧控制命令数据帧</w:t>
            </w:r>
          </w:p>
        </w:tc>
      </w:tr>
      <w:tr w:rsidR="003D0E6C" w14:paraId="31C4D429" w14:textId="77777777">
        <w:tc>
          <w:tcPr>
            <w:tcW w:w="413" w:type="pct"/>
          </w:tcPr>
          <w:p w14:paraId="1EF6181C" w14:textId="77777777" w:rsidR="003D0E6C" w:rsidRDefault="003D0E6C">
            <w:pPr>
              <w:pStyle w:val="afffff4"/>
              <w:numPr>
                <w:ilvl w:val="0"/>
                <w:numId w:val="127"/>
              </w:numPr>
              <w:wordWrap w:val="0"/>
              <w:ind w:firstLineChars="0"/>
              <w:jc w:val="center"/>
              <w:rPr>
                <w:szCs w:val="21"/>
              </w:rPr>
            </w:pPr>
          </w:p>
        </w:tc>
        <w:tc>
          <w:tcPr>
            <w:tcW w:w="2524" w:type="pct"/>
            <w:gridSpan w:val="3"/>
          </w:tcPr>
          <w:p w14:paraId="6207B7B9" w14:textId="77777777" w:rsidR="003D0E6C" w:rsidRDefault="00000000">
            <w:pPr>
              <w:wordWrap w:val="0"/>
              <w:rPr>
                <w:snapToGrid w:val="0"/>
                <w:szCs w:val="21"/>
              </w:rPr>
            </w:pPr>
            <w:r>
              <w:rPr>
                <w:snapToGrid w:val="0"/>
                <w:szCs w:val="21"/>
              </w:rPr>
              <w:t>发送完成后，在指令发控日志中查看是否记录控制命令发送日志</w:t>
            </w:r>
          </w:p>
        </w:tc>
        <w:tc>
          <w:tcPr>
            <w:tcW w:w="2063" w:type="pct"/>
            <w:gridSpan w:val="2"/>
          </w:tcPr>
          <w:p w14:paraId="5D200DF8" w14:textId="77777777" w:rsidR="003D0E6C" w:rsidRDefault="00000000">
            <w:pPr>
              <w:wordWrap w:val="0"/>
              <w:rPr>
                <w:snapToGrid w:val="0"/>
                <w:szCs w:val="21"/>
              </w:rPr>
            </w:pPr>
            <w:r>
              <w:rPr>
                <w:snapToGrid w:val="0"/>
                <w:szCs w:val="21"/>
              </w:rPr>
              <w:t>记录控制命令发送日志</w:t>
            </w:r>
          </w:p>
        </w:tc>
      </w:tr>
      <w:tr w:rsidR="003D0E6C" w14:paraId="6E1B8335" w14:textId="77777777">
        <w:tc>
          <w:tcPr>
            <w:tcW w:w="413" w:type="pct"/>
          </w:tcPr>
          <w:p w14:paraId="670C0667" w14:textId="77777777" w:rsidR="003D0E6C" w:rsidRDefault="003D0E6C">
            <w:pPr>
              <w:pStyle w:val="afffff4"/>
              <w:numPr>
                <w:ilvl w:val="0"/>
                <w:numId w:val="127"/>
              </w:numPr>
              <w:wordWrap w:val="0"/>
              <w:ind w:firstLineChars="0"/>
              <w:jc w:val="center"/>
              <w:rPr>
                <w:szCs w:val="21"/>
              </w:rPr>
            </w:pPr>
          </w:p>
        </w:tc>
        <w:tc>
          <w:tcPr>
            <w:tcW w:w="2524" w:type="pct"/>
            <w:gridSpan w:val="3"/>
          </w:tcPr>
          <w:p w14:paraId="535E91A2" w14:textId="2FDB3445" w:rsidR="003D0E6C" w:rsidRDefault="00000000">
            <w:pPr>
              <w:wordWrap w:val="0"/>
              <w:rPr>
                <w:snapToGrid w:val="0"/>
                <w:szCs w:val="21"/>
              </w:rPr>
            </w:pPr>
            <w:r>
              <w:rPr>
                <w:snapToGrid w:val="0"/>
                <w:szCs w:val="21"/>
              </w:rPr>
              <w:t>通过</w:t>
            </w:r>
            <w:r w:rsidR="00E4357C">
              <w:rPr>
                <w:rFonts w:hint="eastAsia"/>
                <w:snapToGrid w:val="0"/>
                <w:szCs w:val="21"/>
              </w:rPr>
              <w:t>接口模拟软件</w:t>
            </w:r>
            <w:r>
              <w:rPr>
                <w:snapToGrid w:val="0"/>
                <w:szCs w:val="21"/>
              </w:rPr>
              <w:t>关闭</w:t>
            </w:r>
            <w:r>
              <w:rPr>
                <w:rFonts w:hint="eastAsia"/>
                <w:snapToGrid w:val="0"/>
                <w:szCs w:val="21"/>
              </w:rPr>
              <w:t>BCD</w:t>
            </w:r>
            <w:r>
              <w:rPr>
                <w:rFonts w:hint="eastAsia"/>
                <w:snapToGrid w:val="0"/>
                <w:szCs w:val="21"/>
              </w:rPr>
              <w:t>星</w:t>
            </w:r>
            <w:r>
              <w:rPr>
                <w:snapToGrid w:val="0"/>
                <w:szCs w:val="21"/>
              </w:rPr>
              <w:t>指令上行场景，在指令发控页面点击发送控制命令，模拟控制命令发送失败</w:t>
            </w:r>
          </w:p>
        </w:tc>
        <w:tc>
          <w:tcPr>
            <w:tcW w:w="2063" w:type="pct"/>
            <w:gridSpan w:val="2"/>
          </w:tcPr>
          <w:p w14:paraId="6E05C320" w14:textId="77777777" w:rsidR="003D0E6C" w:rsidRDefault="00000000">
            <w:pPr>
              <w:wordWrap w:val="0"/>
              <w:rPr>
                <w:snapToGrid w:val="0"/>
                <w:szCs w:val="21"/>
              </w:rPr>
            </w:pPr>
            <w:r>
              <w:rPr>
                <w:rFonts w:hint="eastAsia"/>
                <w:snapToGrid w:val="0"/>
                <w:szCs w:val="21"/>
              </w:rPr>
              <w:t>模拟成功发送失败</w:t>
            </w:r>
          </w:p>
        </w:tc>
      </w:tr>
      <w:tr w:rsidR="003D0E6C" w14:paraId="4C573E27" w14:textId="77777777">
        <w:tc>
          <w:tcPr>
            <w:tcW w:w="413" w:type="pct"/>
          </w:tcPr>
          <w:p w14:paraId="30856757" w14:textId="77777777" w:rsidR="003D0E6C" w:rsidRDefault="003D0E6C">
            <w:pPr>
              <w:pStyle w:val="afffff4"/>
              <w:numPr>
                <w:ilvl w:val="0"/>
                <w:numId w:val="127"/>
              </w:numPr>
              <w:wordWrap w:val="0"/>
              <w:ind w:firstLineChars="0"/>
              <w:jc w:val="center"/>
              <w:rPr>
                <w:szCs w:val="21"/>
              </w:rPr>
            </w:pPr>
          </w:p>
        </w:tc>
        <w:tc>
          <w:tcPr>
            <w:tcW w:w="2524" w:type="pct"/>
            <w:gridSpan w:val="3"/>
          </w:tcPr>
          <w:p w14:paraId="08DA3B6B" w14:textId="77777777" w:rsidR="003D0E6C" w:rsidRDefault="00000000">
            <w:pPr>
              <w:wordWrap w:val="0"/>
              <w:rPr>
                <w:snapToGrid w:val="0"/>
                <w:szCs w:val="21"/>
              </w:rPr>
            </w:pPr>
            <w:r>
              <w:rPr>
                <w:snapToGrid w:val="0"/>
                <w:szCs w:val="21"/>
              </w:rPr>
              <w:t>在指令发控日志中查看是否记录控制命令发送失败日志</w:t>
            </w:r>
          </w:p>
        </w:tc>
        <w:tc>
          <w:tcPr>
            <w:tcW w:w="2063" w:type="pct"/>
            <w:gridSpan w:val="2"/>
          </w:tcPr>
          <w:p w14:paraId="37261DEF" w14:textId="77777777" w:rsidR="003D0E6C" w:rsidRDefault="00000000">
            <w:pPr>
              <w:wordWrap w:val="0"/>
              <w:rPr>
                <w:snapToGrid w:val="0"/>
                <w:szCs w:val="21"/>
              </w:rPr>
            </w:pPr>
            <w:r>
              <w:rPr>
                <w:snapToGrid w:val="0"/>
                <w:szCs w:val="21"/>
              </w:rPr>
              <w:t>记录控制命令发送失败日志</w:t>
            </w:r>
          </w:p>
        </w:tc>
      </w:tr>
      <w:tr w:rsidR="003D0E6C" w14:paraId="62DF36C3" w14:textId="77777777">
        <w:tc>
          <w:tcPr>
            <w:tcW w:w="413" w:type="pct"/>
          </w:tcPr>
          <w:p w14:paraId="17A7BB2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8C2D6A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5B098B6"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DDA0054" w14:textId="77777777">
        <w:tc>
          <w:tcPr>
            <w:tcW w:w="413" w:type="pct"/>
          </w:tcPr>
          <w:p w14:paraId="2844BC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通过</w:t>
            </w:r>
          </w:p>
          <w:p w14:paraId="70123FA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7219190" w14:textId="77777777" w:rsidR="003D0E6C" w:rsidRDefault="00000000">
            <w:pPr>
              <w:wordWrap w:val="0"/>
              <w:rPr>
                <w:szCs w:val="21"/>
              </w:rPr>
            </w:pPr>
            <w:r>
              <w:rPr>
                <w:rFonts w:hint="eastAsia"/>
                <w:szCs w:val="21"/>
              </w:rPr>
              <w:t>本测试用例的全部测试步骤都通过即标志本用例为“通过”</w:t>
            </w:r>
          </w:p>
        </w:tc>
      </w:tr>
      <w:tr w:rsidR="003D0E6C" w14:paraId="2BC3FC70" w14:textId="77777777">
        <w:tc>
          <w:tcPr>
            <w:tcW w:w="413" w:type="pct"/>
          </w:tcPr>
          <w:p w14:paraId="1F4B672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AC094A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91312C6" w14:textId="77777777" w:rsidR="003D0E6C" w:rsidRDefault="00000000">
            <w:pPr>
              <w:wordWrap w:val="0"/>
              <w:rPr>
                <w:szCs w:val="21"/>
              </w:rPr>
            </w:pPr>
            <w:r>
              <w:rPr>
                <w:rFonts w:hint="eastAsia"/>
                <w:szCs w:val="21"/>
              </w:rPr>
              <w:t>李友</w:t>
            </w:r>
          </w:p>
        </w:tc>
      </w:tr>
    </w:tbl>
    <w:p w14:paraId="0D01B42B" w14:textId="77777777" w:rsidR="003D0E6C" w:rsidRDefault="003D0E6C"/>
    <w:p w14:paraId="0ACD525E" w14:textId="77777777" w:rsidR="003D0E6C" w:rsidRDefault="00000000">
      <w:pPr>
        <w:pStyle w:val="5"/>
        <w:wordWrap w:val="0"/>
      </w:pPr>
      <w:r>
        <w:rPr>
          <w:rFonts w:hint="eastAsia"/>
        </w:rPr>
        <w:t>BCD</w:t>
      </w:r>
      <w:r>
        <w:rPr>
          <w:rFonts w:hint="eastAsia"/>
        </w:rPr>
        <w:t>星</w:t>
      </w:r>
      <w:r>
        <w:t>指令发控日志记录</w:t>
      </w:r>
    </w:p>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CA8F07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1DD94FA" w14:textId="77777777" w:rsidR="003D0E6C" w:rsidRDefault="003D0E6C">
            <w:pPr>
              <w:numPr>
                <w:ilvl w:val="0"/>
                <w:numId w:val="47"/>
              </w:numPr>
              <w:wordWrap w:val="0"/>
              <w:jc w:val="left"/>
              <w:rPr>
                <w:b/>
                <w:szCs w:val="21"/>
              </w:rPr>
            </w:pPr>
          </w:p>
        </w:tc>
      </w:tr>
      <w:tr w:rsidR="003D0E6C" w14:paraId="308223E7" w14:textId="77777777">
        <w:tc>
          <w:tcPr>
            <w:tcW w:w="948" w:type="pct"/>
            <w:gridSpan w:val="2"/>
          </w:tcPr>
          <w:p w14:paraId="681E078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6313D860" w14:textId="77777777" w:rsidR="003D0E6C" w:rsidRDefault="00000000">
            <w:pPr>
              <w:wordWrap w:val="0"/>
              <w:jc w:val="center"/>
              <w:rPr>
                <w:szCs w:val="21"/>
              </w:rPr>
            </w:pPr>
            <w:r>
              <w:rPr>
                <w:szCs w:val="21"/>
              </w:rPr>
              <w:t>指令发控日志记录功能</w:t>
            </w:r>
          </w:p>
        </w:tc>
        <w:tc>
          <w:tcPr>
            <w:tcW w:w="578" w:type="pct"/>
            <w:gridSpan w:val="2"/>
          </w:tcPr>
          <w:p w14:paraId="0B60D144"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1C48D0E2" w14:textId="77777777" w:rsidR="003D0E6C" w:rsidRDefault="00000000">
            <w:pPr>
              <w:wordWrap w:val="0"/>
              <w:jc w:val="center"/>
              <w:rPr>
                <w:szCs w:val="21"/>
              </w:rPr>
            </w:pPr>
            <w:r>
              <w:rPr>
                <w:rFonts w:hint="eastAsia"/>
                <w:snapToGrid w:val="0"/>
                <w:szCs w:val="21"/>
              </w:rPr>
              <w:t>YL</w:t>
            </w:r>
            <w:r>
              <w:rPr>
                <w:snapToGrid w:val="0"/>
                <w:szCs w:val="21"/>
              </w:rPr>
              <w:t>_SU_FKRZ</w:t>
            </w:r>
            <w:r>
              <w:rPr>
                <w:rFonts w:hint="eastAsia"/>
                <w:snapToGrid w:val="0"/>
                <w:szCs w:val="21"/>
              </w:rPr>
              <w:t>_001</w:t>
            </w:r>
          </w:p>
        </w:tc>
      </w:tr>
      <w:tr w:rsidR="003D0E6C" w14:paraId="0177D546" w14:textId="77777777">
        <w:tc>
          <w:tcPr>
            <w:tcW w:w="948" w:type="pct"/>
            <w:gridSpan w:val="2"/>
          </w:tcPr>
          <w:p w14:paraId="0BA8186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ABE00B0" w14:textId="77777777" w:rsidR="003D0E6C" w:rsidRDefault="00000000">
            <w:pPr>
              <w:wordWrap w:val="0"/>
              <w:rPr>
                <w:bCs/>
                <w:szCs w:val="21"/>
              </w:rPr>
            </w:pPr>
            <w:r>
              <w:rPr>
                <w:bCs/>
                <w:szCs w:val="21"/>
              </w:rPr>
              <w:t>软件测试依据：软件测试大纲</w:t>
            </w:r>
          </w:p>
          <w:p w14:paraId="762D39C6" w14:textId="77777777" w:rsidR="003D0E6C" w:rsidRDefault="00000000">
            <w:pPr>
              <w:wordWrap w:val="0"/>
              <w:rPr>
                <w:bCs/>
                <w:szCs w:val="21"/>
              </w:rPr>
            </w:pPr>
            <w:r>
              <w:rPr>
                <w:bCs/>
                <w:szCs w:val="21"/>
              </w:rPr>
              <w:t>测试需求分析：</w:t>
            </w:r>
            <w:r>
              <w:rPr>
                <w:rFonts w:hint="eastAsia"/>
                <w:bCs/>
                <w:szCs w:val="21"/>
              </w:rPr>
              <w:t>6.2.1.4.3.5</w:t>
            </w:r>
            <w:r>
              <w:rPr>
                <w:rFonts w:hint="eastAsia"/>
                <w:snapToGrid w:val="0"/>
                <w:szCs w:val="21"/>
              </w:rPr>
              <w:t>BCD</w:t>
            </w:r>
            <w:r>
              <w:rPr>
                <w:rFonts w:hint="eastAsia"/>
                <w:snapToGrid w:val="0"/>
                <w:szCs w:val="21"/>
              </w:rPr>
              <w:t>星</w:t>
            </w:r>
            <w:r>
              <w:rPr>
                <w:snapToGrid w:val="0"/>
                <w:szCs w:val="21"/>
              </w:rPr>
              <w:t>指令发控日志记录</w:t>
            </w:r>
          </w:p>
          <w:p w14:paraId="400E58F7" w14:textId="77777777" w:rsidR="003D0E6C" w:rsidRDefault="00000000">
            <w:pPr>
              <w:wordWrap w:val="0"/>
              <w:rPr>
                <w:bCs/>
                <w:szCs w:val="21"/>
              </w:rPr>
            </w:pPr>
            <w:r>
              <w:rPr>
                <w:bCs/>
                <w:szCs w:val="21"/>
              </w:rPr>
              <w:t>测试需求标识：</w:t>
            </w:r>
            <w:r>
              <w:rPr>
                <w:snapToGrid w:val="0"/>
                <w:szCs w:val="21"/>
              </w:rPr>
              <w:t>XQ_SU_FKRZ</w:t>
            </w:r>
          </w:p>
        </w:tc>
      </w:tr>
      <w:tr w:rsidR="003D0E6C" w14:paraId="4E834241" w14:textId="77777777">
        <w:tc>
          <w:tcPr>
            <w:tcW w:w="948" w:type="pct"/>
            <w:gridSpan w:val="2"/>
          </w:tcPr>
          <w:p w14:paraId="6D3D943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E6C5EF1" w14:textId="77777777" w:rsidR="003D0E6C" w:rsidRDefault="00000000">
            <w:pPr>
              <w:wordWrap w:val="0"/>
              <w:rPr>
                <w:szCs w:val="21"/>
              </w:rPr>
            </w:pPr>
            <w:r>
              <w:rPr>
                <w:bCs/>
                <w:snapToGrid w:val="0"/>
                <w:szCs w:val="21"/>
              </w:rPr>
              <w:t>通过人工执行各类指令发控操作后查看指令发控日志是否正确记录</w:t>
            </w:r>
            <w:r>
              <w:rPr>
                <w:bCs/>
                <w:snapToGrid w:val="0"/>
                <w:szCs w:val="21"/>
              </w:rPr>
              <w:t>5</w:t>
            </w:r>
            <w:r>
              <w:rPr>
                <w:bCs/>
                <w:snapToGrid w:val="0"/>
                <w:szCs w:val="21"/>
              </w:rPr>
              <w:t>类发送记录，检查日志是否保存至数据库，界面发控状态与数据库是否一致，查看导出功能是否正常</w:t>
            </w:r>
          </w:p>
        </w:tc>
      </w:tr>
      <w:tr w:rsidR="003D0E6C" w14:paraId="5F7507EB" w14:textId="77777777">
        <w:tc>
          <w:tcPr>
            <w:tcW w:w="948" w:type="pct"/>
            <w:gridSpan w:val="2"/>
          </w:tcPr>
          <w:p w14:paraId="1C91977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86BD678" w14:textId="77777777" w:rsidR="003D0E6C" w:rsidRDefault="00000000">
            <w:pPr>
              <w:wordWrap w:val="0"/>
              <w:rPr>
                <w:bCs/>
                <w:szCs w:val="21"/>
              </w:rPr>
            </w:pPr>
            <w:r>
              <w:rPr>
                <w:bCs/>
                <w:szCs w:val="21"/>
              </w:rPr>
              <w:t>1.</w:t>
            </w:r>
            <w:r>
              <w:rPr>
                <w:bCs/>
                <w:szCs w:val="21"/>
              </w:rPr>
              <w:t>被测软件已正常启动</w:t>
            </w:r>
          </w:p>
          <w:p w14:paraId="7C0F7C34" w14:textId="77777777" w:rsidR="003D0E6C" w:rsidRDefault="00000000">
            <w:pPr>
              <w:wordWrap w:val="0"/>
              <w:rPr>
                <w:bCs/>
                <w:szCs w:val="21"/>
              </w:rPr>
            </w:pPr>
            <w:r>
              <w:rPr>
                <w:bCs/>
                <w:szCs w:val="21"/>
              </w:rPr>
              <w:t>2.</w:t>
            </w:r>
            <w:r>
              <w:rPr>
                <w:bCs/>
                <w:szCs w:val="21"/>
              </w:rPr>
              <w:t>测试环境已配置就绪</w:t>
            </w:r>
          </w:p>
          <w:p w14:paraId="791CC315" w14:textId="77777777" w:rsidR="003D0E6C" w:rsidRDefault="00000000">
            <w:pPr>
              <w:wordWrap w:val="0"/>
              <w:rPr>
                <w:szCs w:val="21"/>
              </w:rPr>
            </w:pPr>
            <w:r>
              <w:rPr>
                <w:bCs/>
                <w:szCs w:val="21"/>
              </w:rPr>
              <w:t>3.</w:t>
            </w:r>
            <w:r>
              <w:rPr>
                <w:bCs/>
                <w:szCs w:val="21"/>
              </w:rPr>
              <w:t>相关接口已连通</w:t>
            </w:r>
          </w:p>
        </w:tc>
      </w:tr>
      <w:tr w:rsidR="003D0E6C" w14:paraId="75F93E67" w14:textId="77777777">
        <w:tc>
          <w:tcPr>
            <w:tcW w:w="948" w:type="pct"/>
            <w:gridSpan w:val="2"/>
          </w:tcPr>
          <w:p w14:paraId="27BDB5FD"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3FB68CD" w14:textId="77777777" w:rsidR="003D0E6C" w:rsidRDefault="00000000">
            <w:pPr>
              <w:wordWrap w:val="0"/>
              <w:rPr>
                <w:bCs/>
                <w:szCs w:val="21"/>
              </w:rPr>
            </w:pPr>
            <w:r>
              <w:rPr>
                <w:bCs/>
                <w:szCs w:val="21"/>
              </w:rPr>
              <w:t>1.</w:t>
            </w:r>
            <w:r>
              <w:rPr>
                <w:bCs/>
                <w:szCs w:val="21"/>
              </w:rPr>
              <w:t>被测软件版本受控</w:t>
            </w:r>
          </w:p>
          <w:p w14:paraId="4EF05BA9" w14:textId="77777777" w:rsidR="003D0E6C" w:rsidRDefault="00000000">
            <w:pPr>
              <w:wordWrap w:val="0"/>
              <w:rPr>
                <w:szCs w:val="21"/>
              </w:rPr>
            </w:pPr>
            <w:r>
              <w:rPr>
                <w:bCs/>
                <w:szCs w:val="21"/>
              </w:rPr>
              <w:t>2.</w:t>
            </w:r>
            <w:r>
              <w:rPr>
                <w:bCs/>
                <w:szCs w:val="21"/>
              </w:rPr>
              <w:t>测试环境满足设计要求</w:t>
            </w:r>
          </w:p>
        </w:tc>
      </w:tr>
      <w:tr w:rsidR="003D0E6C" w14:paraId="12BB22E4" w14:textId="77777777">
        <w:tc>
          <w:tcPr>
            <w:tcW w:w="5000" w:type="pct"/>
            <w:gridSpan w:val="6"/>
          </w:tcPr>
          <w:p w14:paraId="75DBF7B7"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88D9628" w14:textId="77777777">
        <w:tc>
          <w:tcPr>
            <w:tcW w:w="413" w:type="pct"/>
          </w:tcPr>
          <w:p w14:paraId="30363E99"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2C0C4F2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6F4516E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FED5B16" w14:textId="77777777">
        <w:tc>
          <w:tcPr>
            <w:tcW w:w="413" w:type="pct"/>
          </w:tcPr>
          <w:p w14:paraId="7AC6535F" w14:textId="77777777" w:rsidR="003D0E6C" w:rsidRDefault="003D0E6C">
            <w:pPr>
              <w:pStyle w:val="afffff4"/>
              <w:numPr>
                <w:ilvl w:val="0"/>
                <w:numId w:val="128"/>
              </w:numPr>
              <w:wordWrap w:val="0"/>
              <w:ind w:firstLineChars="0"/>
              <w:jc w:val="center"/>
              <w:rPr>
                <w:szCs w:val="21"/>
              </w:rPr>
            </w:pPr>
          </w:p>
        </w:tc>
        <w:tc>
          <w:tcPr>
            <w:tcW w:w="2524" w:type="pct"/>
            <w:gridSpan w:val="3"/>
          </w:tcPr>
          <w:p w14:paraId="2579515C" w14:textId="77777777" w:rsidR="003D0E6C" w:rsidRDefault="00000000">
            <w:pPr>
              <w:wordWrap w:val="0"/>
              <w:rPr>
                <w:szCs w:val="21"/>
              </w:rPr>
            </w:pPr>
            <w:r>
              <w:rPr>
                <w:snapToGrid w:val="0"/>
                <w:szCs w:val="21"/>
              </w:rPr>
              <w:t>执行有效载荷数据注入计划发送操作后，在指令发控日志中查看是否正确记录有效载荷数据注入计划发送记录</w:t>
            </w:r>
          </w:p>
        </w:tc>
        <w:tc>
          <w:tcPr>
            <w:tcW w:w="2063" w:type="pct"/>
            <w:gridSpan w:val="2"/>
          </w:tcPr>
          <w:p w14:paraId="3A32F4FD" w14:textId="77777777" w:rsidR="003D0E6C" w:rsidRDefault="00000000">
            <w:pPr>
              <w:wordWrap w:val="0"/>
              <w:rPr>
                <w:szCs w:val="21"/>
              </w:rPr>
            </w:pPr>
            <w:r>
              <w:rPr>
                <w:snapToGrid w:val="0"/>
                <w:szCs w:val="21"/>
              </w:rPr>
              <w:t>正确记录有效载荷数据注入计划发送记录</w:t>
            </w:r>
          </w:p>
        </w:tc>
      </w:tr>
      <w:tr w:rsidR="003D0E6C" w14:paraId="5DB61516" w14:textId="77777777">
        <w:tc>
          <w:tcPr>
            <w:tcW w:w="413" w:type="pct"/>
          </w:tcPr>
          <w:p w14:paraId="5FCC3847" w14:textId="77777777" w:rsidR="003D0E6C" w:rsidRDefault="003D0E6C">
            <w:pPr>
              <w:pStyle w:val="afffff4"/>
              <w:numPr>
                <w:ilvl w:val="0"/>
                <w:numId w:val="128"/>
              </w:numPr>
              <w:wordWrap w:val="0"/>
              <w:ind w:firstLineChars="0"/>
              <w:jc w:val="center"/>
              <w:rPr>
                <w:szCs w:val="21"/>
              </w:rPr>
            </w:pPr>
          </w:p>
        </w:tc>
        <w:tc>
          <w:tcPr>
            <w:tcW w:w="2524" w:type="pct"/>
            <w:gridSpan w:val="3"/>
          </w:tcPr>
          <w:p w14:paraId="3897DB1A" w14:textId="77777777" w:rsidR="003D0E6C" w:rsidRDefault="00000000">
            <w:pPr>
              <w:wordWrap w:val="0"/>
              <w:rPr>
                <w:szCs w:val="21"/>
              </w:rPr>
            </w:pPr>
            <w:r>
              <w:rPr>
                <w:snapToGrid w:val="0"/>
                <w:szCs w:val="21"/>
              </w:rPr>
              <w:t>执行取消有效载荷控制计划发送操作后，在指令发控日志中查看是否正确记录取消有效载荷注入计划发送记录</w:t>
            </w:r>
          </w:p>
        </w:tc>
        <w:tc>
          <w:tcPr>
            <w:tcW w:w="2063" w:type="pct"/>
            <w:gridSpan w:val="2"/>
          </w:tcPr>
          <w:p w14:paraId="34BD5015" w14:textId="77777777" w:rsidR="003D0E6C" w:rsidRDefault="00000000">
            <w:pPr>
              <w:wordWrap w:val="0"/>
              <w:rPr>
                <w:szCs w:val="21"/>
              </w:rPr>
            </w:pPr>
            <w:r>
              <w:rPr>
                <w:snapToGrid w:val="0"/>
                <w:szCs w:val="21"/>
              </w:rPr>
              <w:t>正确记录取消有效载荷注入计划发送记录</w:t>
            </w:r>
          </w:p>
        </w:tc>
      </w:tr>
      <w:tr w:rsidR="003D0E6C" w14:paraId="3E4F5057" w14:textId="77777777">
        <w:tc>
          <w:tcPr>
            <w:tcW w:w="413" w:type="pct"/>
          </w:tcPr>
          <w:p w14:paraId="2D53D691" w14:textId="77777777" w:rsidR="003D0E6C" w:rsidRDefault="003D0E6C">
            <w:pPr>
              <w:pStyle w:val="afffff4"/>
              <w:numPr>
                <w:ilvl w:val="0"/>
                <w:numId w:val="128"/>
              </w:numPr>
              <w:wordWrap w:val="0"/>
              <w:ind w:firstLineChars="0"/>
              <w:jc w:val="center"/>
              <w:rPr>
                <w:szCs w:val="21"/>
              </w:rPr>
            </w:pPr>
          </w:p>
        </w:tc>
        <w:tc>
          <w:tcPr>
            <w:tcW w:w="2524" w:type="pct"/>
            <w:gridSpan w:val="3"/>
          </w:tcPr>
          <w:p w14:paraId="045B4FE5" w14:textId="77777777" w:rsidR="003D0E6C" w:rsidRDefault="00000000">
            <w:pPr>
              <w:wordWrap w:val="0"/>
              <w:rPr>
                <w:snapToGrid w:val="0"/>
                <w:szCs w:val="21"/>
              </w:rPr>
            </w:pPr>
            <w:r>
              <w:rPr>
                <w:snapToGrid w:val="0"/>
                <w:szCs w:val="21"/>
              </w:rPr>
              <w:t>执行控制命令发送操作后，在指令发控日志中查看是否正确记录控制命令发送记录</w:t>
            </w:r>
          </w:p>
        </w:tc>
        <w:tc>
          <w:tcPr>
            <w:tcW w:w="2063" w:type="pct"/>
            <w:gridSpan w:val="2"/>
          </w:tcPr>
          <w:p w14:paraId="3E14C827" w14:textId="77777777" w:rsidR="003D0E6C" w:rsidRDefault="00000000">
            <w:pPr>
              <w:wordWrap w:val="0"/>
              <w:rPr>
                <w:snapToGrid w:val="0"/>
                <w:szCs w:val="21"/>
              </w:rPr>
            </w:pPr>
            <w:r>
              <w:rPr>
                <w:snapToGrid w:val="0"/>
                <w:szCs w:val="21"/>
              </w:rPr>
              <w:t>指令发控日志中正确记录控制命令发送记录</w:t>
            </w:r>
          </w:p>
        </w:tc>
      </w:tr>
      <w:tr w:rsidR="003D0E6C" w14:paraId="068711CF" w14:textId="77777777">
        <w:tc>
          <w:tcPr>
            <w:tcW w:w="413" w:type="pct"/>
          </w:tcPr>
          <w:p w14:paraId="03CA0116" w14:textId="77777777" w:rsidR="003D0E6C" w:rsidRDefault="003D0E6C">
            <w:pPr>
              <w:pStyle w:val="afffff4"/>
              <w:numPr>
                <w:ilvl w:val="0"/>
                <w:numId w:val="128"/>
              </w:numPr>
              <w:wordWrap w:val="0"/>
              <w:ind w:firstLineChars="0"/>
              <w:jc w:val="center"/>
              <w:rPr>
                <w:szCs w:val="21"/>
              </w:rPr>
            </w:pPr>
          </w:p>
        </w:tc>
        <w:tc>
          <w:tcPr>
            <w:tcW w:w="2524" w:type="pct"/>
            <w:gridSpan w:val="3"/>
          </w:tcPr>
          <w:p w14:paraId="7798568C" w14:textId="77777777" w:rsidR="003D0E6C" w:rsidRDefault="00000000">
            <w:pPr>
              <w:wordWrap w:val="0"/>
              <w:rPr>
                <w:snapToGrid w:val="0"/>
                <w:szCs w:val="21"/>
              </w:rPr>
            </w:pPr>
            <w:r>
              <w:rPr>
                <w:snapToGrid w:val="0"/>
                <w:szCs w:val="21"/>
              </w:rPr>
              <w:t>执行高速上行数据发送操作后，在高速上行指令发控日志中查看是否正确记录高速上行数据发送记录和</w:t>
            </w:r>
            <w:r>
              <w:rPr>
                <w:snapToGrid w:val="0"/>
                <w:szCs w:val="21"/>
              </w:rPr>
              <w:t>X</w:t>
            </w:r>
            <w:r>
              <w:rPr>
                <w:snapToGrid w:val="0"/>
                <w:szCs w:val="21"/>
              </w:rPr>
              <w:t>波段上行数据发送记录</w:t>
            </w:r>
          </w:p>
        </w:tc>
        <w:tc>
          <w:tcPr>
            <w:tcW w:w="2063" w:type="pct"/>
            <w:gridSpan w:val="2"/>
          </w:tcPr>
          <w:p w14:paraId="2A3D237C" w14:textId="77777777" w:rsidR="003D0E6C" w:rsidRDefault="00000000">
            <w:pPr>
              <w:wordWrap w:val="0"/>
              <w:rPr>
                <w:snapToGrid w:val="0"/>
                <w:szCs w:val="21"/>
              </w:rPr>
            </w:pPr>
            <w:r>
              <w:rPr>
                <w:snapToGrid w:val="0"/>
                <w:szCs w:val="21"/>
              </w:rPr>
              <w:t>在高速上行指令发控日志中正确记录高速上行数据发送记录和</w:t>
            </w:r>
            <w:r>
              <w:rPr>
                <w:snapToGrid w:val="0"/>
                <w:szCs w:val="21"/>
              </w:rPr>
              <w:t>X</w:t>
            </w:r>
            <w:r>
              <w:rPr>
                <w:snapToGrid w:val="0"/>
                <w:szCs w:val="21"/>
              </w:rPr>
              <w:t>波段上行数据发送记录</w:t>
            </w:r>
          </w:p>
        </w:tc>
      </w:tr>
      <w:tr w:rsidR="003D0E6C" w14:paraId="5A671B21" w14:textId="77777777">
        <w:tc>
          <w:tcPr>
            <w:tcW w:w="413" w:type="pct"/>
          </w:tcPr>
          <w:p w14:paraId="06C2E9CD" w14:textId="77777777" w:rsidR="003D0E6C" w:rsidRDefault="003D0E6C">
            <w:pPr>
              <w:pStyle w:val="afffff4"/>
              <w:numPr>
                <w:ilvl w:val="0"/>
                <w:numId w:val="128"/>
              </w:numPr>
              <w:wordWrap w:val="0"/>
              <w:ind w:firstLineChars="0"/>
              <w:jc w:val="center"/>
              <w:rPr>
                <w:szCs w:val="21"/>
              </w:rPr>
            </w:pPr>
          </w:p>
        </w:tc>
        <w:tc>
          <w:tcPr>
            <w:tcW w:w="2524" w:type="pct"/>
            <w:gridSpan w:val="3"/>
          </w:tcPr>
          <w:p w14:paraId="7E900867" w14:textId="77777777" w:rsidR="003D0E6C" w:rsidRDefault="00000000">
            <w:pPr>
              <w:wordWrap w:val="0"/>
              <w:rPr>
                <w:snapToGrid w:val="0"/>
                <w:szCs w:val="21"/>
              </w:rPr>
            </w:pPr>
            <w:r>
              <w:rPr>
                <w:snapToGrid w:val="0"/>
                <w:szCs w:val="21"/>
              </w:rPr>
              <w:t>查看界面显示的发控状态与数据库中记录的发控状态是否一致</w:t>
            </w:r>
          </w:p>
        </w:tc>
        <w:tc>
          <w:tcPr>
            <w:tcW w:w="2063" w:type="pct"/>
            <w:gridSpan w:val="2"/>
          </w:tcPr>
          <w:p w14:paraId="769F5AB0" w14:textId="77777777" w:rsidR="003D0E6C" w:rsidRDefault="00000000">
            <w:pPr>
              <w:wordWrap w:val="0"/>
              <w:rPr>
                <w:snapToGrid w:val="0"/>
                <w:szCs w:val="21"/>
              </w:rPr>
            </w:pPr>
            <w:r>
              <w:rPr>
                <w:snapToGrid w:val="0"/>
                <w:szCs w:val="21"/>
              </w:rPr>
              <w:t>发控状态与数据库中记录的发控状态一致</w:t>
            </w:r>
          </w:p>
        </w:tc>
      </w:tr>
      <w:tr w:rsidR="003D0E6C" w14:paraId="5CAF6567" w14:textId="77777777">
        <w:tc>
          <w:tcPr>
            <w:tcW w:w="413" w:type="pct"/>
          </w:tcPr>
          <w:p w14:paraId="30C05556" w14:textId="77777777" w:rsidR="003D0E6C" w:rsidRDefault="003D0E6C">
            <w:pPr>
              <w:pStyle w:val="afffff4"/>
              <w:numPr>
                <w:ilvl w:val="0"/>
                <w:numId w:val="128"/>
              </w:numPr>
              <w:wordWrap w:val="0"/>
              <w:ind w:firstLineChars="0"/>
              <w:jc w:val="center"/>
              <w:rPr>
                <w:szCs w:val="21"/>
              </w:rPr>
            </w:pPr>
          </w:p>
        </w:tc>
        <w:tc>
          <w:tcPr>
            <w:tcW w:w="2524" w:type="pct"/>
            <w:gridSpan w:val="3"/>
          </w:tcPr>
          <w:p w14:paraId="5D969683" w14:textId="77777777" w:rsidR="003D0E6C" w:rsidRDefault="00000000">
            <w:pPr>
              <w:wordWrap w:val="0"/>
              <w:rPr>
                <w:snapToGrid w:val="0"/>
                <w:szCs w:val="21"/>
              </w:rPr>
            </w:pPr>
            <w:r>
              <w:rPr>
                <w:snapToGrid w:val="0"/>
                <w:szCs w:val="21"/>
              </w:rPr>
              <w:t>在指令发控日志界面，点击导出按钮，查看是否成功导出指令发控日志</w:t>
            </w:r>
          </w:p>
        </w:tc>
        <w:tc>
          <w:tcPr>
            <w:tcW w:w="2063" w:type="pct"/>
            <w:gridSpan w:val="2"/>
          </w:tcPr>
          <w:p w14:paraId="75190A5C" w14:textId="77777777" w:rsidR="003D0E6C" w:rsidRDefault="00000000">
            <w:pPr>
              <w:wordWrap w:val="0"/>
              <w:rPr>
                <w:snapToGrid w:val="0"/>
                <w:szCs w:val="21"/>
              </w:rPr>
            </w:pPr>
            <w:r>
              <w:rPr>
                <w:snapToGrid w:val="0"/>
                <w:szCs w:val="21"/>
              </w:rPr>
              <w:t>成功导出指令发控日志</w:t>
            </w:r>
          </w:p>
        </w:tc>
      </w:tr>
      <w:tr w:rsidR="003D0E6C" w14:paraId="3BF7DE92" w14:textId="77777777">
        <w:tc>
          <w:tcPr>
            <w:tcW w:w="413" w:type="pct"/>
          </w:tcPr>
          <w:p w14:paraId="4088B14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706E1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E14B88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214AF1BB" w14:textId="77777777">
        <w:tc>
          <w:tcPr>
            <w:tcW w:w="413" w:type="pct"/>
          </w:tcPr>
          <w:p w14:paraId="2F22647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575633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36B954A" w14:textId="77777777" w:rsidR="003D0E6C" w:rsidRDefault="00000000">
            <w:pPr>
              <w:wordWrap w:val="0"/>
              <w:rPr>
                <w:szCs w:val="21"/>
              </w:rPr>
            </w:pPr>
            <w:r>
              <w:rPr>
                <w:rFonts w:hint="eastAsia"/>
                <w:szCs w:val="21"/>
              </w:rPr>
              <w:t>本测试用例的全部测试步骤都通过即标志本用例为“通过”</w:t>
            </w:r>
          </w:p>
        </w:tc>
      </w:tr>
      <w:tr w:rsidR="003D0E6C" w14:paraId="6017FB2C" w14:textId="77777777">
        <w:tc>
          <w:tcPr>
            <w:tcW w:w="413" w:type="pct"/>
          </w:tcPr>
          <w:p w14:paraId="53284F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C6F6CD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9AE55A1" w14:textId="77777777" w:rsidR="003D0E6C" w:rsidRDefault="00000000">
            <w:pPr>
              <w:wordWrap w:val="0"/>
              <w:rPr>
                <w:szCs w:val="21"/>
              </w:rPr>
            </w:pPr>
            <w:r>
              <w:rPr>
                <w:rFonts w:hint="eastAsia"/>
                <w:szCs w:val="21"/>
              </w:rPr>
              <w:t>李友</w:t>
            </w:r>
          </w:p>
        </w:tc>
      </w:tr>
    </w:tbl>
    <w:p w14:paraId="68C28DF8" w14:textId="77777777" w:rsidR="003D0E6C" w:rsidRDefault="003D0E6C"/>
    <w:p w14:paraId="0D32B7D9" w14:textId="77777777" w:rsidR="003D0E6C" w:rsidRDefault="003D0E6C"/>
    <w:tbl>
      <w:tblPr>
        <w:tblStyle w:val="afffff8"/>
        <w:tblW w:w="5001" w:type="pct"/>
        <w:tblLayout w:type="fixed"/>
        <w:tblLook w:val="04A0" w:firstRow="1" w:lastRow="0" w:firstColumn="1" w:lastColumn="0" w:noHBand="0" w:noVBand="1"/>
      </w:tblPr>
      <w:tblGrid>
        <w:gridCol w:w="775"/>
        <w:gridCol w:w="1004"/>
        <w:gridCol w:w="3262"/>
        <w:gridCol w:w="471"/>
        <w:gridCol w:w="614"/>
        <w:gridCol w:w="3258"/>
      </w:tblGrid>
      <w:tr w:rsidR="003D0E6C" w14:paraId="27D8F067"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7E14320" w14:textId="77777777" w:rsidR="003D0E6C" w:rsidRDefault="003D0E6C">
            <w:pPr>
              <w:numPr>
                <w:ilvl w:val="0"/>
                <w:numId w:val="47"/>
              </w:numPr>
              <w:wordWrap w:val="0"/>
              <w:jc w:val="left"/>
              <w:rPr>
                <w:b/>
                <w:szCs w:val="21"/>
              </w:rPr>
            </w:pPr>
          </w:p>
        </w:tc>
      </w:tr>
      <w:tr w:rsidR="003D0E6C" w14:paraId="6236FF3C" w14:textId="77777777">
        <w:tc>
          <w:tcPr>
            <w:tcW w:w="948" w:type="pct"/>
            <w:gridSpan w:val="2"/>
          </w:tcPr>
          <w:p w14:paraId="488B67B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1738" w:type="pct"/>
          </w:tcPr>
          <w:p w14:paraId="271708EA" w14:textId="77777777" w:rsidR="003D0E6C" w:rsidRDefault="00000000">
            <w:pPr>
              <w:wordWrap w:val="0"/>
              <w:jc w:val="center"/>
              <w:rPr>
                <w:szCs w:val="21"/>
              </w:rPr>
            </w:pPr>
            <w:r>
              <w:rPr>
                <w:szCs w:val="21"/>
              </w:rPr>
              <w:t>指令发控日志查询功能</w:t>
            </w:r>
          </w:p>
        </w:tc>
        <w:tc>
          <w:tcPr>
            <w:tcW w:w="578" w:type="pct"/>
            <w:gridSpan w:val="2"/>
          </w:tcPr>
          <w:p w14:paraId="39BDB14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736" w:type="pct"/>
          </w:tcPr>
          <w:p w14:paraId="3D46DA71" w14:textId="77777777" w:rsidR="003D0E6C" w:rsidRDefault="00000000">
            <w:pPr>
              <w:wordWrap w:val="0"/>
              <w:jc w:val="center"/>
              <w:rPr>
                <w:szCs w:val="21"/>
              </w:rPr>
            </w:pPr>
            <w:r>
              <w:rPr>
                <w:rFonts w:hint="eastAsia"/>
                <w:snapToGrid w:val="0"/>
                <w:szCs w:val="21"/>
              </w:rPr>
              <w:t>YL</w:t>
            </w:r>
            <w:r>
              <w:rPr>
                <w:snapToGrid w:val="0"/>
                <w:szCs w:val="21"/>
              </w:rPr>
              <w:t>_SU_FKRZ</w:t>
            </w:r>
            <w:r>
              <w:rPr>
                <w:rFonts w:hint="eastAsia"/>
                <w:snapToGrid w:val="0"/>
                <w:szCs w:val="21"/>
              </w:rPr>
              <w:t>_002</w:t>
            </w:r>
          </w:p>
        </w:tc>
      </w:tr>
      <w:tr w:rsidR="003D0E6C" w14:paraId="6AEB3CB2" w14:textId="77777777">
        <w:tc>
          <w:tcPr>
            <w:tcW w:w="948" w:type="pct"/>
            <w:gridSpan w:val="2"/>
          </w:tcPr>
          <w:p w14:paraId="72EA86F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A49DB8D" w14:textId="77777777" w:rsidR="003D0E6C" w:rsidRDefault="00000000">
            <w:pPr>
              <w:wordWrap w:val="0"/>
              <w:rPr>
                <w:bCs/>
                <w:szCs w:val="21"/>
              </w:rPr>
            </w:pPr>
            <w:r>
              <w:rPr>
                <w:bCs/>
                <w:szCs w:val="21"/>
              </w:rPr>
              <w:t>软件测试依据：软件测试大纲</w:t>
            </w:r>
          </w:p>
          <w:p w14:paraId="6E786DE3" w14:textId="77777777" w:rsidR="003D0E6C" w:rsidRDefault="00000000">
            <w:pPr>
              <w:wordWrap w:val="0"/>
              <w:rPr>
                <w:bCs/>
                <w:szCs w:val="21"/>
              </w:rPr>
            </w:pPr>
            <w:r>
              <w:rPr>
                <w:bCs/>
                <w:szCs w:val="21"/>
              </w:rPr>
              <w:t>测试需求分析：</w:t>
            </w:r>
            <w:r>
              <w:rPr>
                <w:rFonts w:hint="eastAsia"/>
                <w:bCs/>
                <w:szCs w:val="21"/>
              </w:rPr>
              <w:t>6.2.1.4.3.5</w:t>
            </w:r>
            <w:r>
              <w:rPr>
                <w:rFonts w:hint="eastAsia"/>
                <w:snapToGrid w:val="0"/>
                <w:szCs w:val="21"/>
              </w:rPr>
              <w:t>BCD</w:t>
            </w:r>
            <w:r>
              <w:rPr>
                <w:rFonts w:hint="eastAsia"/>
                <w:snapToGrid w:val="0"/>
                <w:szCs w:val="21"/>
              </w:rPr>
              <w:t>星</w:t>
            </w:r>
            <w:r>
              <w:rPr>
                <w:snapToGrid w:val="0"/>
                <w:szCs w:val="21"/>
              </w:rPr>
              <w:t>指令发控日志记录</w:t>
            </w:r>
          </w:p>
          <w:p w14:paraId="1D1C8A1D" w14:textId="77777777" w:rsidR="003D0E6C" w:rsidRDefault="00000000">
            <w:pPr>
              <w:wordWrap w:val="0"/>
              <w:rPr>
                <w:bCs/>
                <w:szCs w:val="21"/>
              </w:rPr>
            </w:pPr>
            <w:r>
              <w:rPr>
                <w:bCs/>
                <w:szCs w:val="21"/>
              </w:rPr>
              <w:t>测试需求标识：</w:t>
            </w:r>
            <w:r>
              <w:rPr>
                <w:snapToGrid w:val="0"/>
                <w:szCs w:val="21"/>
              </w:rPr>
              <w:t>XQ_SU_FKRZ</w:t>
            </w:r>
          </w:p>
        </w:tc>
      </w:tr>
      <w:tr w:rsidR="003D0E6C" w14:paraId="3FA3A125" w14:textId="77777777">
        <w:tc>
          <w:tcPr>
            <w:tcW w:w="948" w:type="pct"/>
            <w:gridSpan w:val="2"/>
          </w:tcPr>
          <w:p w14:paraId="5D84616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A99F6F3" w14:textId="77777777" w:rsidR="003D0E6C" w:rsidRDefault="00000000">
            <w:pPr>
              <w:wordWrap w:val="0"/>
              <w:rPr>
                <w:szCs w:val="21"/>
              </w:rPr>
            </w:pPr>
            <w:r>
              <w:rPr>
                <w:bCs/>
                <w:snapToGrid w:val="0"/>
                <w:szCs w:val="21"/>
              </w:rPr>
              <w:t>通过人工在指令发控日志页面分别输入计划编号、注入圈号、指令帧序号、选择指令帧发送状态、选择时间区间等条件进行查询和组合查询，查看查询结果是否正确</w:t>
            </w:r>
          </w:p>
        </w:tc>
      </w:tr>
      <w:tr w:rsidR="003D0E6C" w14:paraId="1419ACFF" w14:textId="77777777">
        <w:tc>
          <w:tcPr>
            <w:tcW w:w="948" w:type="pct"/>
            <w:gridSpan w:val="2"/>
          </w:tcPr>
          <w:p w14:paraId="0369CC4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CCD9BDA" w14:textId="77777777" w:rsidR="003D0E6C" w:rsidRDefault="00000000">
            <w:pPr>
              <w:wordWrap w:val="0"/>
              <w:rPr>
                <w:bCs/>
                <w:szCs w:val="21"/>
              </w:rPr>
            </w:pPr>
            <w:r>
              <w:rPr>
                <w:bCs/>
                <w:szCs w:val="21"/>
              </w:rPr>
              <w:t>1.</w:t>
            </w:r>
            <w:r>
              <w:rPr>
                <w:bCs/>
                <w:szCs w:val="21"/>
              </w:rPr>
              <w:t>被测软件已正常启动</w:t>
            </w:r>
          </w:p>
          <w:p w14:paraId="46E0C38D" w14:textId="77777777" w:rsidR="003D0E6C" w:rsidRDefault="00000000">
            <w:pPr>
              <w:wordWrap w:val="0"/>
              <w:rPr>
                <w:bCs/>
                <w:szCs w:val="21"/>
              </w:rPr>
            </w:pPr>
            <w:r>
              <w:rPr>
                <w:bCs/>
                <w:szCs w:val="21"/>
              </w:rPr>
              <w:t>2.</w:t>
            </w:r>
            <w:r>
              <w:rPr>
                <w:bCs/>
                <w:szCs w:val="21"/>
              </w:rPr>
              <w:t>测试环境已配置就绪</w:t>
            </w:r>
          </w:p>
          <w:p w14:paraId="37BACB65" w14:textId="77777777" w:rsidR="003D0E6C" w:rsidRDefault="00000000">
            <w:pPr>
              <w:wordWrap w:val="0"/>
              <w:rPr>
                <w:szCs w:val="21"/>
              </w:rPr>
            </w:pPr>
            <w:r>
              <w:rPr>
                <w:bCs/>
                <w:szCs w:val="21"/>
              </w:rPr>
              <w:t>3.</w:t>
            </w:r>
            <w:r>
              <w:rPr>
                <w:bCs/>
                <w:szCs w:val="21"/>
              </w:rPr>
              <w:t>相关接口已连通</w:t>
            </w:r>
          </w:p>
        </w:tc>
      </w:tr>
      <w:tr w:rsidR="003D0E6C" w14:paraId="52E6EB25" w14:textId="77777777">
        <w:tc>
          <w:tcPr>
            <w:tcW w:w="948" w:type="pct"/>
            <w:gridSpan w:val="2"/>
          </w:tcPr>
          <w:p w14:paraId="380E7B2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E97F3DE" w14:textId="77777777" w:rsidR="003D0E6C" w:rsidRDefault="00000000">
            <w:pPr>
              <w:wordWrap w:val="0"/>
              <w:rPr>
                <w:bCs/>
                <w:szCs w:val="21"/>
              </w:rPr>
            </w:pPr>
            <w:r>
              <w:rPr>
                <w:bCs/>
                <w:szCs w:val="21"/>
              </w:rPr>
              <w:t>1.</w:t>
            </w:r>
            <w:r>
              <w:rPr>
                <w:bCs/>
                <w:szCs w:val="21"/>
              </w:rPr>
              <w:t>被测软件版本受控</w:t>
            </w:r>
          </w:p>
          <w:p w14:paraId="46735DEB" w14:textId="77777777" w:rsidR="003D0E6C" w:rsidRDefault="00000000">
            <w:pPr>
              <w:wordWrap w:val="0"/>
              <w:rPr>
                <w:szCs w:val="21"/>
              </w:rPr>
            </w:pPr>
            <w:r>
              <w:rPr>
                <w:bCs/>
                <w:szCs w:val="21"/>
              </w:rPr>
              <w:t>2.</w:t>
            </w:r>
            <w:r>
              <w:rPr>
                <w:bCs/>
                <w:szCs w:val="21"/>
              </w:rPr>
              <w:t>测试环境满足设计要求</w:t>
            </w:r>
          </w:p>
        </w:tc>
      </w:tr>
      <w:tr w:rsidR="003D0E6C" w14:paraId="12A33A91" w14:textId="77777777">
        <w:tc>
          <w:tcPr>
            <w:tcW w:w="5000" w:type="pct"/>
            <w:gridSpan w:val="6"/>
          </w:tcPr>
          <w:p w14:paraId="7FD7BE0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7562AB4" w14:textId="77777777">
        <w:tc>
          <w:tcPr>
            <w:tcW w:w="413" w:type="pct"/>
          </w:tcPr>
          <w:p w14:paraId="1B0A7C8F"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4" w:type="pct"/>
            <w:gridSpan w:val="3"/>
          </w:tcPr>
          <w:p w14:paraId="7C59300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3" w:type="pct"/>
            <w:gridSpan w:val="2"/>
          </w:tcPr>
          <w:p w14:paraId="04951BB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58C049D" w14:textId="77777777">
        <w:tc>
          <w:tcPr>
            <w:tcW w:w="413" w:type="pct"/>
          </w:tcPr>
          <w:p w14:paraId="6FB11DB2" w14:textId="77777777" w:rsidR="003D0E6C" w:rsidRDefault="003D0E6C">
            <w:pPr>
              <w:pStyle w:val="afffff4"/>
              <w:numPr>
                <w:ilvl w:val="0"/>
                <w:numId w:val="129"/>
              </w:numPr>
              <w:wordWrap w:val="0"/>
              <w:ind w:firstLineChars="0"/>
              <w:jc w:val="center"/>
              <w:rPr>
                <w:szCs w:val="21"/>
              </w:rPr>
            </w:pPr>
          </w:p>
        </w:tc>
        <w:tc>
          <w:tcPr>
            <w:tcW w:w="2524" w:type="pct"/>
            <w:gridSpan w:val="3"/>
          </w:tcPr>
          <w:p w14:paraId="78CD1B7D" w14:textId="77777777" w:rsidR="003D0E6C" w:rsidRDefault="00000000">
            <w:pPr>
              <w:wordWrap w:val="0"/>
              <w:rPr>
                <w:szCs w:val="21"/>
              </w:rPr>
            </w:pPr>
            <w:r>
              <w:rPr>
                <w:snapToGrid w:val="0"/>
                <w:szCs w:val="21"/>
              </w:rPr>
              <w:t>在指令发控日志页面，输入正确的计划编号并点击查询，查看是否查询出符合该计划编号的日志</w:t>
            </w:r>
          </w:p>
        </w:tc>
        <w:tc>
          <w:tcPr>
            <w:tcW w:w="2063" w:type="pct"/>
            <w:gridSpan w:val="2"/>
          </w:tcPr>
          <w:p w14:paraId="6FA484EA" w14:textId="77777777" w:rsidR="003D0E6C" w:rsidRDefault="00000000">
            <w:pPr>
              <w:wordWrap w:val="0"/>
              <w:rPr>
                <w:szCs w:val="21"/>
              </w:rPr>
            </w:pPr>
            <w:r>
              <w:rPr>
                <w:snapToGrid w:val="0"/>
                <w:szCs w:val="21"/>
              </w:rPr>
              <w:t>查询出符合该计划编号的日志</w:t>
            </w:r>
          </w:p>
        </w:tc>
      </w:tr>
      <w:tr w:rsidR="003D0E6C" w14:paraId="2DC2DF09" w14:textId="77777777">
        <w:tc>
          <w:tcPr>
            <w:tcW w:w="413" w:type="pct"/>
          </w:tcPr>
          <w:p w14:paraId="3799BB66" w14:textId="77777777" w:rsidR="003D0E6C" w:rsidRDefault="003D0E6C">
            <w:pPr>
              <w:pStyle w:val="afffff4"/>
              <w:numPr>
                <w:ilvl w:val="0"/>
                <w:numId w:val="129"/>
              </w:numPr>
              <w:wordWrap w:val="0"/>
              <w:ind w:firstLineChars="0"/>
              <w:jc w:val="center"/>
              <w:rPr>
                <w:szCs w:val="21"/>
              </w:rPr>
            </w:pPr>
          </w:p>
        </w:tc>
        <w:tc>
          <w:tcPr>
            <w:tcW w:w="2524" w:type="pct"/>
            <w:gridSpan w:val="3"/>
          </w:tcPr>
          <w:p w14:paraId="1FB71305" w14:textId="77777777" w:rsidR="003D0E6C" w:rsidRDefault="00000000">
            <w:pPr>
              <w:wordWrap w:val="0"/>
              <w:rPr>
                <w:szCs w:val="21"/>
              </w:rPr>
            </w:pPr>
            <w:r>
              <w:rPr>
                <w:snapToGrid w:val="0"/>
                <w:szCs w:val="21"/>
              </w:rPr>
              <w:t>输入不存在的计划编号，点击查询，查看是否未查询到结果</w:t>
            </w:r>
          </w:p>
        </w:tc>
        <w:tc>
          <w:tcPr>
            <w:tcW w:w="2063" w:type="pct"/>
            <w:gridSpan w:val="2"/>
          </w:tcPr>
          <w:p w14:paraId="4D616DEC" w14:textId="77777777" w:rsidR="003D0E6C" w:rsidRDefault="00000000">
            <w:pPr>
              <w:wordWrap w:val="0"/>
              <w:rPr>
                <w:szCs w:val="21"/>
              </w:rPr>
            </w:pPr>
            <w:r>
              <w:rPr>
                <w:snapToGrid w:val="0"/>
                <w:szCs w:val="21"/>
              </w:rPr>
              <w:t>未查询到结果</w:t>
            </w:r>
          </w:p>
        </w:tc>
      </w:tr>
      <w:tr w:rsidR="003D0E6C" w14:paraId="016E19EE" w14:textId="77777777">
        <w:tc>
          <w:tcPr>
            <w:tcW w:w="413" w:type="pct"/>
          </w:tcPr>
          <w:p w14:paraId="27F3301E" w14:textId="77777777" w:rsidR="003D0E6C" w:rsidRDefault="003D0E6C">
            <w:pPr>
              <w:pStyle w:val="afffff4"/>
              <w:numPr>
                <w:ilvl w:val="0"/>
                <w:numId w:val="129"/>
              </w:numPr>
              <w:wordWrap w:val="0"/>
              <w:ind w:firstLineChars="0"/>
              <w:jc w:val="center"/>
              <w:rPr>
                <w:szCs w:val="21"/>
              </w:rPr>
            </w:pPr>
          </w:p>
        </w:tc>
        <w:tc>
          <w:tcPr>
            <w:tcW w:w="2524" w:type="pct"/>
            <w:gridSpan w:val="3"/>
          </w:tcPr>
          <w:p w14:paraId="3789AC31" w14:textId="77777777" w:rsidR="003D0E6C" w:rsidRDefault="00000000">
            <w:pPr>
              <w:wordWrap w:val="0"/>
              <w:rPr>
                <w:snapToGrid w:val="0"/>
                <w:szCs w:val="21"/>
              </w:rPr>
            </w:pPr>
            <w:r>
              <w:rPr>
                <w:snapToGrid w:val="0"/>
                <w:szCs w:val="21"/>
              </w:rPr>
              <w:t>输入正确的指令帧序号，点击查询，查看是否查询出符合该指令帧序号的日志</w:t>
            </w:r>
          </w:p>
        </w:tc>
        <w:tc>
          <w:tcPr>
            <w:tcW w:w="2063" w:type="pct"/>
            <w:gridSpan w:val="2"/>
          </w:tcPr>
          <w:p w14:paraId="379F9D9B" w14:textId="77777777" w:rsidR="003D0E6C" w:rsidRDefault="00000000">
            <w:pPr>
              <w:wordWrap w:val="0"/>
              <w:rPr>
                <w:snapToGrid w:val="0"/>
                <w:szCs w:val="21"/>
              </w:rPr>
            </w:pPr>
            <w:r>
              <w:rPr>
                <w:snapToGrid w:val="0"/>
                <w:szCs w:val="21"/>
              </w:rPr>
              <w:t>查询出符合该指令帧序号的日志</w:t>
            </w:r>
          </w:p>
        </w:tc>
      </w:tr>
      <w:tr w:rsidR="003D0E6C" w14:paraId="456AE3F0" w14:textId="77777777">
        <w:tc>
          <w:tcPr>
            <w:tcW w:w="413" w:type="pct"/>
          </w:tcPr>
          <w:p w14:paraId="77E57209" w14:textId="77777777" w:rsidR="003D0E6C" w:rsidRDefault="003D0E6C">
            <w:pPr>
              <w:pStyle w:val="afffff4"/>
              <w:numPr>
                <w:ilvl w:val="0"/>
                <w:numId w:val="129"/>
              </w:numPr>
              <w:wordWrap w:val="0"/>
              <w:ind w:firstLineChars="0"/>
              <w:jc w:val="center"/>
              <w:rPr>
                <w:szCs w:val="21"/>
              </w:rPr>
            </w:pPr>
          </w:p>
        </w:tc>
        <w:tc>
          <w:tcPr>
            <w:tcW w:w="2524" w:type="pct"/>
            <w:gridSpan w:val="3"/>
          </w:tcPr>
          <w:p w14:paraId="3854B46A" w14:textId="77777777" w:rsidR="003D0E6C" w:rsidRDefault="00000000">
            <w:pPr>
              <w:wordWrap w:val="0"/>
              <w:rPr>
                <w:snapToGrid w:val="0"/>
                <w:szCs w:val="21"/>
              </w:rPr>
            </w:pPr>
            <w:r>
              <w:rPr>
                <w:snapToGrid w:val="0"/>
                <w:szCs w:val="21"/>
              </w:rPr>
              <w:t>输入不存在的指令帧序号，点击查询，查看是否未查询到结果</w:t>
            </w:r>
          </w:p>
        </w:tc>
        <w:tc>
          <w:tcPr>
            <w:tcW w:w="2063" w:type="pct"/>
            <w:gridSpan w:val="2"/>
          </w:tcPr>
          <w:p w14:paraId="249A102A" w14:textId="77777777" w:rsidR="003D0E6C" w:rsidRDefault="00000000">
            <w:pPr>
              <w:wordWrap w:val="0"/>
              <w:rPr>
                <w:snapToGrid w:val="0"/>
                <w:szCs w:val="21"/>
              </w:rPr>
            </w:pPr>
            <w:r>
              <w:rPr>
                <w:snapToGrid w:val="0"/>
                <w:szCs w:val="21"/>
              </w:rPr>
              <w:t>未查询到结果</w:t>
            </w:r>
          </w:p>
        </w:tc>
      </w:tr>
      <w:tr w:rsidR="003D0E6C" w14:paraId="6F02CF9B" w14:textId="77777777">
        <w:tc>
          <w:tcPr>
            <w:tcW w:w="413" w:type="pct"/>
          </w:tcPr>
          <w:p w14:paraId="30B74F5F" w14:textId="77777777" w:rsidR="003D0E6C" w:rsidRDefault="003D0E6C">
            <w:pPr>
              <w:pStyle w:val="afffff4"/>
              <w:numPr>
                <w:ilvl w:val="0"/>
                <w:numId w:val="129"/>
              </w:numPr>
              <w:wordWrap w:val="0"/>
              <w:ind w:firstLineChars="0"/>
              <w:jc w:val="center"/>
              <w:rPr>
                <w:szCs w:val="21"/>
              </w:rPr>
            </w:pPr>
          </w:p>
        </w:tc>
        <w:tc>
          <w:tcPr>
            <w:tcW w:w="2524" w:type="pct"/>
            <w:gridSpan w:val="3"/>
          </w:tcPr>
          <w:p w14:paraId="036CB98B" w14:textId="77777777" w:rsidR="003D0E6C" w:rsidRDefault="00000000">
            <w:pPr>
              <w:wordWrap w:val="0"/>
              <w:rPr>
                <w:snapToGrid w:val="0"/>
                <w:szCs w:val="21"/>
              </w:rPr>
            </w:pPr>
            <w:r>
              <w:rPr>
                <w:snapToGrid w:val="0"/>
                <w:szCs w:val="21"/>
              </w:rPr>
              <w:t>输入英文字母作为指令帧序号，点击查询，查看软</w:t>
            </w:r>
            <w:r>
              <w:rPr>
                <w:snapToGrid w:val="0"/>
                <w:szCs w:val="21"/>
              </w:rPr>
              <w:lastRenderedPageBreak/>
              <w:t>件是否给出错误提示或未查询到结果</w:t>
            </w:r>
          </w:p>
        </w:tc>
        <w:tc>
          <w:tcPr>
            <w:tcW w:w="2063" w:type="pct"/>
            <w:gridSpan w:val="2"/>
          </w:tcPr>
          <w:p w14:paraId="7D16CEA7" w14:textId="77777777" w:rsidR="003D0E6C" w:rsidRDefault="00000000">
            <w:pPr>
              <w:wordWrap w:val="0"/>
              <w:rPr>
                <w:snapToGrid w:val="0"/>
                <w:szCs w:val="21"/>
              </w:rPr>
            </w:pPr>
            <w:r>
              <w:rPr>
                <w:snapToGrid w:val="0"/>
                <w:szCs w:val="21"/>
              </w:rPr>
              <w:lastRenderedPageBreak/>
              <w:t>软件给出错误提示或未查询到结果</w:t>
            </w:r>
          </w:p>
        </w:tc>
      </w:tr>
      <w:tr w:rsidR="003D0E6C" w14:paraId="3B927BBE" w14:textId="77777777">
        <w:tc>
          <w:tcPr>
            <w:tcW w:w="413" w:type="pct"/>
          </w:tcPr>
          <w:p w14:paraId="59E35FB9" w14:textId="77777777" w:rsidR="003D0E6C" w:rsidRDefault="003D0E6C">
            <w:pPr>
              <w:pStyle w:val="afffff4"/>
              <w:numPr>
                <w:ilvl w:val="0"/>
                <w:numId w:val="129"/>
              </w:numPr>
              <w:wordWrap w:val="0"/>
              <w:ind w:firstLineChars="0"/>
              <w:jc w:val="center"/>
              <w:rPr>
                <w:szCs w:val="21"/>
              </w:rPr>
            </w:pPr>
          </w:p>
        </w:tc>
        <w:tc>
          <w:tcPr>
            <w:tcW w:w="2524" w:type="pct"/>
            <w:gridSpan w:val="3"/>
          </w:tcPr>
          <w:p w14:paraId="02DC2423" w14:textId="77777777" w:rsidR="003D0E6C" w:rsidRDefault="00000000">
            <w:pPr>
              <w:wordWrap w:val="0"/>
              <w:rPr>
                <w:snapToGrid w:val="0"/>
                <w:szCs w:val="21"/>
              </w:rPr>
            </w:pPr>
            <w:r>
              <w:rPr>
                <w:snapToGrid w:val="0"/>
                <w:szCs w:val="21"/>
              </w:rPr>
              <w:t>输入正确的注入圈号，点击查询，查看是否查询出符合该注入圈号的日志</w:t>
            </w:r>
          </w:p>
        </w:tc>
        <w:tc>
          <w:tcPr>
            <w:tcW w:w="2063" w:type="pct"/>
            <w:gridSpan w:val="2"/>
          </w:tcPr>
          <w:p w14:paraId="526303B8" w14:textId="77777777" w:rsidR="003D0E6C" w:rsidRDefault="00000000">
            <w:pPr>
              <w:wordWrap w:val="0"/>
              <w:rPr>
                <w:snapToGrid w:val="0"/>
                <w:szCs w:val="21"/>
              </w:rPr>
            </w:pPr>
            <w:r>
              <w:rPr>
                <w:snapToGrid w:val="0"/>
                <w:szCs w:val="21"/>
              </w:rPr>
              <w:t>查询出符合该注入圈号的日志</w:t>
            </w:r>
          </w:p>
        </w:tc>
      </w:tr>
      <w:tr w:rsidR="003D0E6C" w14:paraId="661FCCED" w14:textId="77777777">
        <w:tc>
          <w:tcPr>
            <w:tcW w:w="413" w:type="pct"/>
          </w:tcPr>
          <w:p w14:paraId="221ABB2C" w14:textId="77777777" w:rsidR="003D0E6C" w:rsidRDefault="003D0E6C">
            <w:pPr>
              <w:pStyle w:val="afffff4"/>
              <w:numPr>
                <w:ilvl w:val="0"/>
                <w:numId w:val="129"/>
              </w:numPr>
              <w:wordWrap w:val="0"/>
              <w:ind w:firstLineChars="0"/>
              <w:jc w:val="center"/>
              <w:rPr>
                <w:szCs w:val="21"/>
              </w:rPr>
            </w:pPr>
          </w:p>
        </w:tc>
        <w:tc>
          <w:tcPr>
            <w:tcW w:w="2524" w:type="pct"/>
            <w:gridSpan w:val="3"/>
          </w:tcPr>
          <w:p w14:paraId="768B3F07" w14:textId="77777777" w:rsidR="003D0E6C" w:rsidRDefault="00000000">
            <w:pPr>
              <w:wordWrap w:val="0"/>
              <w:rPr>
                <w:snapToGrid w:val="0"/>
                <w:szCs w:val="21"/>
              </w:rPr>
            </w:pPr>
            <w:r>
              <w:rPr>
                <w:snapToGrid w:val="0"/>
                <w:szCs w:val="21"/>
              </w:rPr>
              <w:t>输入不存在的注入圈号，点击查询，查看是否未查询到结果</w:t>
            </w:r>
          </w:p>
        </w:tc>
        <w:tc>
          <w:tcPr>
            <w:tcW w:w="2063" w:type="pct"/>
            <w:gridSpan w:val="2"/>
          </w:tcPr>
          <w:p w14:paraId="56FDEAA6" w14:textId="77777777" w:rsidR="003D0E6C" w:rsidRDefault="00000000">
            <w:pPr>
              <w:wordWrap w:val="0"/>
              <w:rPr>
                <w:snapToGrid w:val="0"/>
                <w:szCs w:val="21"/>
              </w:rPr>
            </w:pPr>
            <w:r>
              <w:rPr>
                <w:snapToGrid w:val="0"/>
                <w:szCs w:val="21"/>
              </w:rPr>
              <w:t>未查询到结果</w:t>
            </w:r>
          </w:p>
        </w:tc>
      </w:tr>
      <w:tr w:rsidR="003D0E6C" w14:paraId="7D07620A" w14:textId="77777777">
        <w:tc>
          <w:tcPr>
            <w:tcW w:w="413" w:type="pct"/>
          </w:tcPr>
          <w:p w14:paraId="071F91F1" w14:textId="77777777" w:rsidR="003D0E6C" w:rsidRDefault="003D0E6C">
            <w:pPr>
              <w:pStyle w:val="afffff4"/>
              <w:numPr>
                <w:ilvl w:val="0"/>
                <w:numId w:val="129"/>
              </w:numPr>
              <w:wordWrap w:val="0"/>
              <w:ind w:firstLineChars="0"/>
              <w:jc w:val="center"/>
              <w:rPr>
                <w:szCs w:val="21"/>
              </w:rPr>
            </w:pPr>
          </w:p>
        </w:tc>
        <w:tc>
          <w:tcPr>
            <w:tcW w:w="2524" w:type="pct"/>
            <w:gridSpan w:val="3"/>
          </w:tcPr>
          <w:p w14:paraId="612E830C" w14:textId="77777777" w:rsidR="003D0E6C" w:rsidRDefault="00000000">
            <w:pPr>
              <w:wordWrap w:val="0"/>
              <w:rPr>
                <w:snapToGrid w:val="0"/>
                <w:szCs w:val="21"/>
              </w:rPr>
            </w:pPr>
            <w:r>
              <w:rPr>
                <w:snapToGrid w:val="0"/>
                <w:szCs w:val="21"/>
              </w:rPr>
              <w:t>输入英文字母作为注入圈号，点击查询，查看软件是否给出错误提示或未查询到结果</w:t>
            </w:r>
          </w:p>
        </w:tc>
        <w:tc>
          <w:tcPr>
            <w:tcW w:w="2063" w:type="pct"/>
            <w:gridSpan w:val="2"/>
          </w:tcPr>
          <w:p w14:paraId="50663B8D" w14:textId="77777777" w:rsidR="003D0E6C" w:rsidRDefault="00000000">
            <w:pPr>
              <w:wordWrap w:val="0"/>
              <w:rPr>
                <w:snapToGrid w:val="0"/>
                <w:szCs w:val="21"/>
              </w:rPr>
            </w:pPr>
            <w:r>
              <w:rPr>
                <w:snapToGrid w:val="0"/>
                <w:szCs w:val="21"/>
              </w:rPr>
              <w:t>软件给出错误提示或未查询到结果</w:t>
            </w:r>
          </w:p>
        </w:tc>
      </w:tr>
      <w:tr w:rsidR="003D0E6C" w14:paraId="5476ACC0" w14:textId="77777777">
        <w:tc>
          <w:tcPr>
            <w:tcW w:w="413" w:type="pct"/>
          </w:tcPr>
          <w:p w14:paraId="1068D53E" w14:textId="77777777" w:rsidR="003D0E6C" w:rsidRDefault="003D0E6C">
            <w:pPr>
              <w:pStyle w:val="afffff4"/>
              <w:numPr>
                <w:ilvl w:val="0"/>
                <w:numId w:val="129"/>
              </w:numPr>
              <w:wordWrap w:val="0"/>
              <w:ind w:firstLineChars="0"/>
              <w:jc w:val="center"/>
              <w:rPr>
                <w:szCs w:val="21"/>
              </w:rPr>
            </w:pPr>
          </w:p>
        </w:tc>
        <w:tc>
          <w:tcPr>
            <w:tcW w:w="2524" w:type="pct"/>
            <w:gridSpan w:val="3"/>
          </w:tcPr>
          <w:p w14:paraId="20C9746F" w14:textId="77777777" w:rsidR="003D0E6C" w:rsidRDefault="00000000">
            <w:pPr>
              <w:wordWrap w:val="0"/>
              <w:rPr>
                <w:snapToGrid w:val="0"/>
                <w:szCs w:val="21"/>
              </w:rPr>
            </w:pPr>
            <w:r>
              <w:rPr>
                <w:snapToGrid w:val="0"/>
                <w:szCs w:val="21"/>
              </w:rPr>
              <w:t>选择指令帧发送状态为</w:t>
            </w:r>
            <w:r>
              <w:rPr>
                <w:snapToGrid w:val="0"/>
                <w:szCs w:val="21"/>
              </w:rPr>
              <w:t>"</w:t>
            </w:r>
            <w:r>
              <w:rPr>
                <w:snapToGrid w:val="0"/>
                <w:szCs w:val="21"/>
              </w:rPr>
              <w:t>已发送</w:t>
            </w:r>
            <w:r>
              <w:rPr>
                <w:snapToGrid w:val="0"/>
                <w:szCs w:val="21"/>
              </w:rPr>
              <w:t>"</w:t>
            </w:r>
            <w:r>
              <w:rPr>
                <w:snapToGrid w:val="0"/>
                <w:szCs w:val="21"/>
              </w:rPr>
              <w:t>，点击查询，查看是否查询出已发送的日志</w:t>
            </w:r>
          </w:p>
        </w:tc>
        <w:tc>
          <w:tcPr>
            <w:tcW w:w="2063" w:type="pct"/>
            <w:gridSpan w:val="2"/>
          </w:tcPr>
          <w:p w14:paraId="6B847B2F" w14:textId="77777777" w:rsidR="003D0E6C" w:rsidRDefault="00000000">
            <w:pPr>
              <w:wordWrap w:val="0"/>
              <w:rPr>
                <w:snapToGrid w:val="0"/>
                <w:szCs w:val="21"/>
              </w:rPr>
            </w:pPr>
            <w:r>
              <w:rPr>
                <w:snapToGrid w:val="0"/>
                <w:szCs w:val="21"/>
              </w:rPr>
              <w:t>查询出已发送的日志</w:t>
            </w:r>
          </w:p>
        </w:tc>
      </w:tr>
      <w:tr w:rsidR="003D0E6C" w14:paraId="308BF79B" w14:textId="77777777">
        <w:tc>
          <w:tcPr>
            <w:tcW w:w="413" w:type="pct"/>
          </w:tcPr>
          <w:p w14:paraId="1BB096C2" w14:textId="77777777" w:rsidR="003D0E6C" w:rsidRDefault="003D0E6C">
            <w:pPr>
              <w:pStyle w:val="afffff4"/>
              <w:numPr>
                <w:ilvl w:val="0"/>
                <w:numId w:val="129"/>
              </w:numPr>
              <w:wordWrap w:val="0"/>
              <w:ind w:firstLineChars="0"/>
              <w:jc w:val="center"/>
              <w:rPr>
                <w:szCs w:val="21"/>
              </w:rPr>
            </w:pPr>
          </w:p>
        </w:tc>
        <w:tc>
          <w:tcPr>
            <w:tcW w:w="2524" w:type="pct"/>
            <w:gridSpan w:val="3"/>
          </w:tcPr>
          <w:p w14:paraId="60945868" w14:textId="77777777" w:rsidR="003D0E6C" w:rsidRDefault="00000000">
            <w:pPr>
              <w:wordWrap w:val="0"/>
              <w:rPr>
                <w:snapToGrid w:val="0"/>
                <w:szCs w:val="21"/>
              </w:rPr>
            </w:pPr>
            <w:r>
              <w:rPr>
                <w:snapToGrid w:val="0"/>
                <w:szCs w:val="21"/>
              </w:rPr>
              <w:t>选择指令帧发送状态为</w:t>
            </w:r>
            <w:r>
              <w:rPr>
                <w:snapToGrid w:val="0"/>
                <w:szCs w:val="21"/>
              </w:rPr>
              <w:t>"</w:t>
            </w:r>
            <w:r>
              <w:rPr>
                <w:snapToGrid w:val="0"/>
                <w:szCs w:val="21"/>
              </w:rPr>
              <w:t>发送失败</w:t>
            </w:r>
            <w:r>
              <w:rPr>
                <w:snapToGrid w:val="0"/>
                <w:szCs w:val="21"/>
              </w:rPr>
              <w:t>"</w:t>
            </w:r>
            <w:r>
              <w:rPr>
                <w:snapToGrid w:val="0"/>
                <w:szCs w:val="21"/>
              </w:rPr>
              <w:t>，点击查询，查看是否查询出发送失败的日志</w:t>
            </w:r>
          </w:p>
        </w:tc>
        <w:tc>
          <w:tcPr>
            <w:tcW w:w="2063" w:type="pct"/>
            <w:gridSpan w:val="2"/>
          </w:tcPr>
          <w:p w14:paraId="36107602" w14:textId="77777777" w:rsidR="003D0E6C" w:rsidRDefault="00000000">
            <w:pPr>
              <w:wordWrap w:val="0"/>
              <w:rPr>
                <w:snapToGrid w:val="0"/>
                <w:szCs w:val="21"/>
              </w:rPr>
            </w:pPr>
            <w:r>
              <w:rPr>
                <w:snapToGrid w:val="0"/>
                <w:szCs w:val="21"/>
              </w:rPr>
              <w:t>查询出发送失败的日志</w:t>
            </w:r>
          </w:p>
        </w:tc>
      </w:tr>
      <w:tr w:rsidR="003D0E6C" w14:paraId="5388304E" w14:textId="77777777">
        <w:tc>
          <w:tcPr>
            <w:tcW w:w="413" w:type="pct"/>
          </w:tcPr>
          <w:p w14:paraId="41A2A2C0" w14:textId="77777777" w:rsidR="003D0E6C" w:rsidRDefault="003D0E6C">
            <w:pPr>
              <w:pStyle w:val="afffff4"/>
              <w:numPr>
                <w:ilvl w:val="0"/>
                <w:numId w:val="129"/>
              </w:numPr>
              <w:wordWrap w:val="0"/>
              <w:ind w:firstLineChars="0"/>
              <w:jc w:val="center"/>
              <w:rPr>
                <w:szCs w:val="21"/>
              </w:rPr>
            </w:pPr>
          </w:p>
        </w:tc>
        <w:tc>
          <w:tcPr>
            <w:tcW w:w="2524" w:type="pct"/>
            <w:gridSpan w:val="3"/>
          </w:tcPr>
          <w:p w14:paraId="174A78FE" w14:textId="77777777" w:rsidR="003D0E6C" w:rsidRDefault="00000000">
            <w:pPr>
              <w:wordWrap w:val="0"/>
              <w:rPr>
                <w:snapToGrid w:val="0"/>
                <w:szCs w:val="21"/>
              </w:rPr>
            </w:pPr>
            <w:r>
              <w:rPr>
                <w:snapToGrid w:val="0"/>
                <w:szCs w:val="21"/>
              </w:rPr>
              <w:t>选择指令帧发送状态为</w:t>
            </w:r>
            <w:r>
              <w:rPr>
                <w:snapToGrid w:val="0"/>
                <w:szCs w:val="21"/>
              </w:rPr>
              <w:t>"</w:t>
            </w:r>
            <w:r>
              <w:rPr>
                <w:snapToGrid w:val="0"/>
                <w:szCs w:val="21"/>
              </w:rPr>
              <w:t>已取消</w:t>
            </w:r>
            <w:r>
              <w:rPr>
                <w:snapToGrid w:val="0"/>
                <w:szCs w:val="21"/>
              </w:rPr>
              <w:t>"</w:t>
            </w:r>
            <w:r>
              <w:rPr>
                <w:snapToGrid w:val="0"/>
                <w:szCs w:val="21"/>
              </w:rPr>
              <w:t>，点击查询，查看是否查询出已取消的日志</w:t>
            </w:r>
          </w:p>
        </w:tc>
        <w:tc>
          <w:tcPr>
            <w:tcW w:w="2063" w:type="pct"/>
            <w:gridSpan w:val="2"/>
          </w:tcPr>
          <w:p w14:paraId="1F106890" w14:textId="77777777" w:rsidR="003D0E6C" w:rsidRDefault="00000000">
            <w:pPr>
              <w:wordWrap w:val="0"/>
              <w:rPr>
                <w:snapToGrid w:val="0"/>
                <w:szCs w:val="21"/>
              </w:rPr>
            </w:pPr>
            <w:r>
              <w:rPr>
                <w:snapToGrid w:val="0"/>
                <w:szCs w:val="21"/>
              </w:rPr>
              <w:t>查询出已取消的日志</w:t>
            </w:r>
          </w:p>
        </w:tc>
      </w:tr>
      <w:tr w:rsidR="003D0E6C" w14:paraId="5D95D5BD" w14:textId="77777777">
        <w:tc>
          <w:tcPr>
            <w:tcW w:w="413" w:type="pct"/>
          </w:tcPr>
          <w:p w14:paraId="1147B036" w14:textId="77777777" w:rsidR="003D0E6C" w:rsidRDefault="003D0E6C">
            <w:pPr>
              <w:pStyle w:val="afffff4"/>
              <w:numPr>
                <w:ilvl w:val="0"/>
                <w:numId w:val="129"/>
              </w:numPr>
              <w:wordWrap w:val="0"/>
              <w:ind w:firstLineChars="0"/>
              <w:jc w:val="center"/>
              <w:rPr>
                <w:szCs w:val="21"/>
              </w:rPr>
            </w:pPr>
          </w:p>
        </w:tc>
        <w:tc>
          <w:tcPr>
            <w:tcW w:w="2524" w:type="pct"/>
            <w:gridSpan w:val="3"/>
          </w:tcPr>
          <w:p w14:paraId="063FC55D" w14:textId="77777777" w:rsidR="003D0E6C" w:rsidRDefault="00000000">
            <w:pPr>
              <w:wordWrap w:val="0"/>
              <w:rPr>
                <w:snapToGrid w:val="0"/>
                <w:szCs w:val="21"/>
              </w:rPr>
            </w:pPr>
            <w:r>
              <w:rPr>
                <w:snapToGrid w:val="0"/>
                <w:szCs w:val="21"/>
              </w:rPr>
              <w:t>选择正确的时间区间，点击查询，查看是否查询出该时间区间内的日志</w:t>
            </w:r>
          </w:p>
        </w:tc>
        <w:tc>
          <w:tcPr>
            <w:tcW w:w="2063" w:type="pct"/>
            <w:gridSpan w:val="2"/>
          </w:tcPr>
          <w:p w14:paraId="578327AC" w14:textId="77777777" w:rsidR="003D0E6C" w:rsidRDefault="00000000">
            <w:pPr>
              <w:wordWrap w:val="0"/>
              <w:rPr>
                <w:snapToGrid w:val="0"/>
                <w:szCs w:val="21"/>
              </w:rPr>
            </w:pPr>
            <w:r>
              <w:rPr>
                <w:snapToGrid w:val="0"/>
                <w:szCs w:val="21"/>
              </w:rPr>
              <w:t>查询出该时间区间内的日志</w:t>
            </w:r>
          </w:p>
        </w:tc>
      </w:tr>
      <w:tr w:rsidR="003D0E6C" w14:paraId="7A450013" w14:textId="77777777">
        <w:tc>
          <w:tcPr>
            <w:tcW w:w="413" w:type="pct"/>
          </w:tcPr>
          <w:p w14:paraId="45F2A3E3" w14:textId="77777777" w:rsidR="003D0E6C" w:rsidRDefault="003D0E6C">
            <w:pPr>
              <w:pStyle w:val="afffff4"/>
              <w:numPr>
                <w:ilvl w:val="0"/>
                <w:numId w:val="129"/>
              </w:numPr>
              <w:wordWrap w:val="0"/>
              <w:ind w:firstLineChars="0"/>
              <w:jc w:val="center"/>
              <w:rPr>
                <w:szCs w:val="21"/>
              </w:rPr>
            </w:pPr>
          </w:p>
        </w:tc>
        <w:tc>
          <w:tcPr>
            <w:tcW w:w="2524" w:type="pct"/>
            <w:gridSpan w:val="3"/>
          </w:tcPr>
          <w:p w14:paraId="08860593" w14:textId="77777777" w:rsidR="003D0E6C" w:rsidRDefault="00000000">
            <w:pPr>
              <w:wordWrap w:val="0"/>
              <w:rPr>
                <w:snapToGrid w:val="0"/>
                <w:szCs w:val="21"/>
              </w:rPr>
            </w:pPr>
            <w:r>
              <w:rPr>
                <w:snapToGrid w:val="0"/>
                <w:szCs w:val="21"/>
              </w:rPr>
              <w:t>选择开始时间晚于结束时间，点击查询，查看软件是否给出错误提示或未查询到结果</w:t>
            </w:r>
          </w:p>
        </w:tc>
        <w:tc>
          <w:tcPr>
            <w:tcW w:w="2063" w:type="pct"/>
            <w:gridSpan w:val="2"/>
          </w:tcPr>
          <w:p w14:paraId="18907E2B" w14:textId="77777777" w:rsidR="003D0E6C" w:rsidRDefault="00000000">
            <w:pPr>
              <w:wordWrap w:val="0"/>
              <w:rPr>
                <w:snapToGrid w:val="0"/>
                <w:szCs w:val="21"/>
              </w:rPr>
            </w:pPr>
            <w:r>
              <w:rPr>
                <w:snapToGrid w:val="0"/>
                <w:szCs w:val="21"/>
              </w:rPr>
              <w:t>给出错误提示或未查询到结果</w:t>
            </w:r>
          </w:p>
        </w:tc>
      </w:tr>
      <w:tr w:rsidR="003D0E6C" w14:paraId="6345D4B8" w14:textId="77777777">
        <w:tc>
          <w:tcPr>
            <w:tcW w:w="413" w:type="pct"/>
          </w:tcPr>
          <w:p w14:paraId="020FEB8B" w14:textId="77777777" w:rsidR="003D0E6C" w:rsidRDefault="003D0E6C">
            <w:pPr>
              <w:pStyle w:val="afffff4"/>
              <w:numPr>
                <w:ilvl w:val="0"/>
                <w:numId w:val="129"/>
              </w:numPr>
              <w:wordWrap w:val="0"/>
              <w:ind w:firstLineChars="0"/>
              <w:jc w:val="center"/>
              <w:rPr>
                <w:szCs w:val="21"/>
              </w:rPr>
            </w:pPr>
          </w:p>
        </w:tc>
        <w:tc>
          <w:tcPr>
            <w:tcW w:w="2524" w:type="pct"/>
            <w:gridSpan w:val="3"/>
          </w:tcPr>
          <w:p w14:paraId="37CBE2A0" w14:textId="77777777" w:rsidR="003D0E6C" w:rsidRDefault="00000000">
            <w:pPr>
              <w:wordWrap w:val="0"/>
              <w:rPr>
                <w:snapToGrid w:val="0"/>
                <w:szCs w:val="21"/>
              </w:rPr>
            </w:pPr>
            <w:r>
              <w:rPr>
                <w:snapToGrid w:val="0"/>
                <w:szCs w:val="21"/>
              </w:rPr>
              <w:t>不输入任何查询条件，点击查询，查看是否显示全部日志</w:t>
            </w:r>
          </w:p>
        </w:tc>
        <w:tc>
          <w:tcPr>
            <w:tcW w:w="2063" w:type="pct"/>
            <w:gridSpan w:val="2"/>
          </w:tcPr>
          <w:p w14:paraId="23C1F7A2" w14:textId="77777777" w:rsidR="003D0E6C" w:rsidRDefault="00000000">
            <w:pPr>
              <w:wordWrap w:val="0"/>
              <w:rPr>
                <w:snapToGrid w:val="0"/>
                <w:szCs w:val="21"/>
              </w:rPr>
            </w:pPr>
            <w:r>
              <w:rPr>
                <w:snapToGrid w:val="0"/>
                <w:szCs w:val="21"/>
              </w:rPr>
              <w:t>显示全部日志</w:t>
            </w:r>
          </w:p>
        </w:tc>
      </w:tr>
      <w:tr w:rsidR="003D0E6C" w14:paraId="12CE5ECB" w14:textId="77777777">
        <w:tc>
          <w:tcPr>
            <w:tcW w:w="413" w:type="pct"/>
          </w:tcPr>
          <w:p w14:paraId="7BEF39B3" w14:textId="77777777" w:rsidR="003D0E6C" w:rsidRDefault="003D0E6C">
            <w:pPr>
              <w:pStyle w:val="afffff4"/>
              <w:numPr>
                <w:ilvl w:val="0"/>
                <w:numId w:val="129"/>
              </w:numPr>
              <w:wordWrap w:val="0"/>
              <w:ind w:firstLineChars="0"/>
              <w:jc w:val="center"/>
              <w:rPr>
                <w:szCs w:val="21"/>
              </w:rPr>
            </w:pPr>
          </w:p>
        </w:tc>
        <w:tc>
          <w:tcPr>
            <w:tcW w:w="2524" w:type="pct"/>
            <w:gridSpan w:val="3"/>
          </w:tcPr>
          <w:p w14:paraId="23857892" w14:textId="77777777" w:rsidR="003D0E6C" w:rsidRDefault="00000000">
            <w:pPr>
              <w:wordWrap w:val="0"/>
              <w:rPr>
                <w:snapToGrid w:val="0"/>
                <w:szCs w:val="21"/>
              </w:rPr>
            </w:pPr>
            <w:r>
              <w:rPr>
                <w:snapToGrid w:val="0"/>
                <w:szCs w:val="21"/>
              </w:rPr>
              <w:t>对计划编号、注入圈号、指令帧序号进行组合查询，查看是否查询出同时满足多个条件的日志</w:t>
            </w:r>
          </w:p>
        </w:tc>
        <w:tc>
          <w:tcPr>
            <w:tcW w:w="2063" w:type="pct"/>
            <w:gridSpan w:val="2"/>
          </w:tcPr>
          <w:p w14:paraId="526F4C49" w14:textId="77777777" w:rsidR="003D0E6C" w:rsidRDefault="00000000">
            <w:pPr>
              <w:wordWrap w:val="0"/>
              <w:rPr>
                <w:snapToGrid w:val="0"/>
                <w:szCs w:val="21"/>
              </w:rPr>
            </w:pPr>
            <w:r>
              <w:rPr>
                <w:snapToGrid w:val="0"/>
                <w:szCs w:val="21"/>
              </w:rPr>
              <w:t>查询出同时满足多个条件的日志</w:t>
            </w:r>
          </w:p>
        </w:tc>
      </w:tr>
      <w:tr w:rsidR="003D0E6C" w14:paraId="213DFA73" w14:textId="77777777">
        <w:tc>
          <w:tcPr>
            <w:tcW w:w="413" w:type="pct"/>
          </w:tcPr>
          <w:p w14:paraId="7DA206F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BF1C42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4FF4D1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B43FC1E" w14:textId="77777777">
        <w:tc>
          <w:tcPr>
            <w:tcW w:w="413" w:type="pct"/>
          </w:tcPr>
          <w:p w14:paraId="61BDC7F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8AE60A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4BE8011" w14:textId="77777777" w:rsidR="003D0E6C" w:rsidRDefault="00000000">
            <w:pPr>
              <w:wordWrap w:val="0"/>
              <w:rPr>
                <w:szCs w:val="21"/>
              </w:rPr>
            </w:pPr>
            <w:r>
              <w:rPr>
                <w:rFonts w:hint="eastAsia"/>
                <w:szCs w:val="21"/>
              </w:rPr>
              <w:t>本测试用例的全部测试步骤都通过即标志本用例为“通过”</w:t>
            </w:r>
          </w:p>
        </w:tc>
      </w:tr>
      <w:tr w:rsidR="003D0E6C" w14:paraId="48702B95" w14:textId="77777777">
        <w:tc>
          <w:tcPr>
            <w:tcW w:w="413" w:type="pct"/>
          </w:tcPr>
          <w:p w14:paraId="7A2BF2F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3151FD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C732570" w14:textId="77777777" w:rsidR="003D0E6C" w:rsidRDefault="00000000">
            <w:pPr>
              <w:wordWrap w:val="0"/>
              <w:rPr>
                <w:szCs w:val="21"/>
              </w:rPr>
            </w:pPr>
            <w:r>
              <w:rPr>
                <w:rFonts w:hint="eastAsia"/>
                <w:szCs w:val="21"/>
              </w:rPr>
              <w:t>李友</w:t>
            </w:r>
          </w:p>
        </w:tc>
      </w:tr>
    </w:tbl>
    <w:p w14:paraId="09BF787C" w14:textId="77777777" w:rsidR="003D0E6C" w:rsidRDefault="003D0E6C"/>
    <w:p w14:paraId="0271AC8E" w14:textId="77777777" w:rsidR="003D0E6C" w:rsidRDefault="00000000">
      <w:pPr>
        <w:pStyle w:val="31"/>
        <w:wordWrap w:val="0"/>
      </w:pPr>
      <w:bookmarkStart w:id="85" w:name="_Toc215563026"/>
      <w:bookmarkStart w:id="86" w:name="_Toc215563022"/>
      <w:bookmarkStart w:id="87" w:name="_Toc239342517"/>
      <w:r>
        <w:t>性能测试</w:t>
      </w:r>
      <w:bookmarkEnd w:id="85"/>
      <w:bookmarkEnd w:id="87"/>
    </w:p>
    <w:p w14:paraId="1A52A449" w14:textId="77777777" w:rsidR="003D0E6C" w:rsidRDefault="00000000">
      <w:pPr>
        <w:pStyle w:val="4"/>
        <w:wordWrap w:val="0"/>
      </w:pPr>
      <w:r>
        <w:rPr>
          <w:rFonts w:hint="eastAsia"/>
        </w:rPr>
        <w:t>BCD</w:t>
      </w:r>
      <w:r>
        <w:rPr>
          <w:rFonts w:hint="eastAsia"/>
        </w:rPr>
        <w:t>星指令</w:t>
      </w:r>
      <w:r>
        <w:t>生成准确率测试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5A2F332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C98BA49" w14:textId="77777777" w:rsidR="003D0E6C" w:rsidRDefault="003D0E6C">
            <w:pPr>
              <w:numPr>
                <w:ilvl w:val="0"/>
                <w:numId w:val="47"/>
              </w:numPr>
              <w:wordWrap w:val="0"/>
              <w:jc w:val="left"/>
              <w:rPr>
                <w:b/>
                <w:szCs w:val="21"/>
              </w:rPr>
            </w:pPr>
          </w:p>
        </w:tc>
      </w:tr>
      <w:tr w:rsidR="003D0E6C" w14:paraId="39DC47B6" w14:textId="77777777">
        <w:tc>
          <w:tcPr>
            <w:tcW w:w="948" w:type="pct"/>
            <w:gridSpan w:val="2"/>
          </w:tcPr>
          <w:p w14:paraId="5FCA0E3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65907D3E" w14:textId="77777777" w:rsidR="003D0E6C" w:rsidRDefault="00000000">
            <w:pPr>
              <w:wordWrap w:val="0"/>
              <w:jc w:val="left"/>
              <w:rPr>
                <w:szCs w:val="21"/>
              </w:rPr>
            </w:pPr>
            <w:r>
              <w:rPr>
                <w:rFonts w:hint="eastAsia"/>
                <w:snapToGrid w:val="0"/>
                <w:szCs w:val="21"/>
              </w:rPr>
              <w:t>BCD</w:t>
            </w:r>
            <w:r>
              <w:rPr>
                <w:rFonts w:hint="eastAsia"/>
                <w:snapToGrid w:val="0"/>
                <w:szCs w:val="21"/>
              </w:rPr>
              <w:t>星指令</w:t>
            </w:r>
            <w:r>
              <w:rPr>
                <w:snapToGrid w:val="0"/>
                <w:szCs w:val="21"/>
              </w:rPr>
              <w:t>生成准确率测试</w:t>
            </w:r>
          </w:p>
        </w:tc>
        <w:tc>
          <w:tcPr>
            <w:tcW w:w="680" w:type="pct"/>
          </w:tcPr>
          <w:p w14:paraId="732199D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6B1904DB"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AC</w:t>
            </w:r>
            <w:r>
              <w:rPr>
                <w:snapToGrid w:val="0"/>
                <w:szCs w:val="21"/>
              </w:rPr>
              <w:t>_SCZQ</w:t>
            </w:r>
            <w:r>
              <w:rPr>
                <w:rFonts w:hint="eastAsia"/>
                <w:snapToGrid w:val="0"/>
                <w:szCs w:val="21"/>
              </w:rPr>
              <w:t>_001</w:t>
            </w:r>
          </w:p>
        </w:tc>
      </w:tr>
      <w:tr w:rsidR="003D0E6C" w14:paraId="0014416B" w14:textId="77777777">
        <w:tc>
          <w:tcPr>
            <w:tcW w:w="948" w:type="pct"/>
            <w:gridSpan w:val="2"/>
          </w:tcPr>
          <w:p w14:paraId="52B7D83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1EEEB01" w14:textId="77777777" w:rsidR="003D0E6C" w:rsidRDefault="00000000">
            <w:pPr>
              <w:wordWrap w:val="0"/>
              <w:rPr>
                <w:bCs/>
                <w:szCs w:val="21"/>
              </w:rPr>
            </w:pPr>
            <w:r>
              <w:rPr>
                <w:bCs/>
                <w:szCs w:val="21"/>
              </w:rPr>
              <w:t>软件测试依据：软件测试大纲</w:t>
            </w:r>
          </w:p>
          <w:p w14:paraId="75BA7F92" w14:textId="77777777" w:rsidR="003D0E6C" w:rsidRDefault="00000000">
            <w:pPr>
              <w:wordWrap w:val="0"/>
              <w:rPr>
                <w:bCs/>
                <w:szCs w:val="21"/>
              </w:rPr>
            </w:pPr>
            <w:r>
              <w:rPr>
                <w:bCs/>
                <w:szCs w:val="21"/>
              </w:rPr>
              <w:lastRenderedPageBreak/>
              <w:t>测试需求分析：</w:t>
            </w:r>
            <w:r>
              <w:rPr>
                <w:rFonts w:hint="eastAsia"/>
                <w:bCs/>
                <w:szCs w:val="21"/>
              </w:rPr>
              <w:t>6.2.1.5.1</w:t>
            </w:r>
            <w:r>
              <w:rPr>
                <w:rFonts w:hint="eastAsia"/>
                <w:snapToGrid w:val="0"/>
                <w:szCs w:val="21"/>
              </w:rPr>
              <w:t>BCD</w:t>
            </w:r>
            <w:r>
              <w:rPr>
                <w:rFonts w:hint="eastAsia"/>
                <w:snapToGrid w:val="0"/>
                <w:szCs w:val="21"/>
              </w:rPr>
              <w:t>星指令</w:t>
            </w:r>
            <w:r>
              <w:rPr>
                <w:snapToGrid w:val="0"/>
                <w:szCs w:val="21"/>
              </w:rPr>
              <w:t>生成准确率测试</w:t>
            </w:r>
          </w:p>
          <w:p w14:paraId="0EBCE7C6"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AC</w:t>
            </w:r>
            <w:r>
              <w:rPr>
                <w:snapToGrid w:val="0"/>
                <w:szCs w:val="21"/>
              </w:rPr>
              <w:t>_SCZQ</w:t>
            </w:r>
          </w:p>
        </w:tc>
      </w:tr>
      <w:tr w:rsidR="003D0E6C" w14:paraId="58A664EF" w14:textId="77777777">
        <w:tc>
          <w:tcPr>
            <w:tcW w:w="948" w:type="pct"/>
            <w:gridSpan w:val="2"/>
          </w:tcPr>
          <w:p w14:paraId="241E58F9"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3B481DA7" w14:textId="77777777" w:rsidR="003D0E6C" w:rsidRDefault="00000000">
            <w:pPr>
              <w:wordWrap w:val="0"/>
              <w:rPr>
                <w:szCs w:val="21"/>
              </w:rPr>
            </w:pPr>
            <w:r>
              <w:rPr>
                <w:bCs/>
                <w:snapToGrid w:val="0"/>
                <w:szCs w:val="21"/>
              </w:rPr>
              <w:t>通过使用软件遍历生成所有类型的</w:t>
            </w:r>
            <w:r>
              <w:rPr>
                <w:rFonts w:hint="eastAsia"/>
                <w:bCs/>
                <w:snapToGrid w:val="0"/>
                <w:szCs w:val="21"/>
              </w:rPr>
              <w:t>BCD</w:t>
            </w:r>
            <w:r>
              <w:rPr>
                <w:rFonts w:hint="eastAsia"/>
                <w:bCs/>
                <w:snapToGrid w:val="0"/>
                <w:szCs w:val="21"/>
              </w:rPr>
              <w:t>星指令</w:t>
            </w:r>
            <w:r>
              <w:rPr>
                <w:bCs/>
                <w:snapToGrid w:val="0"/>
                <w:szCs w:val="21"/>
              </w:rPr>
              <w:t>，对每条指令判断正确性，检查指令生成准确率能否达到</w:t>
            </w:r>
            <w:r>
              <w:rPr>
                <w:bCs/>
                <w:snapToGrid w:val="0"/>
                <w:szCs w:val="21"/>
              </w:rPr>
              <w:t>100%</w:t>
            </w:r>
          </w:p>
        </w:tc>
      </w:tr>
      <w:tr w:rsidR="003D0E6C" w14:paraId="2057A15D" w14:textId="77777777">
        <w:tc>
          <w:tcPr>
            <w:tcW w:w="948" w:type="pct"/>
            <w:gridSpan w:val="2"/>
          </w:tcPr>
          <w:p w14:paraId="027B19CB"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799229D" w14:textId="77777777" w:rsidR="003D0E6C" w:rsidRDefault="00000000">
            <w:pPr>
              <w:wordWrap w:val="0"/>
              <w:rPr>
                <w:bCs/>
                <w:szCs w:val="21"/>
              </w:rPr>
            </w:pPr>
            <w:r>
              <w:rPr>
                <w:bCs/>
                <w:szCs w:val="21"/>
              </w:rPr>
              <w:t>1.</w:t>
            </w:r>
            <w:r>
              <w:rPr>
                <w:bCs/>
                <w:szCs w:val="21"/>
              </w:rPr>
              <w:t>被测软件已正常启动</w:t>
            </w:r>
          </w:p>
          <w:p w14:paraId="58D1BEC6" w14:textId="77777777" w:rsidR="003D0E6C" w:rsidRDefault="00000000">
            <w:pPr>
              <w:wordWrap w:val="0"/>
              <w:rPr>
                <w:bCs/>
                <w:szCs w:val="21"/>
              </w:rPr>
            </w:pPr>
            <w:r>
              <w:rPr>
                <w:bCs/>
                <w:szCs w:val="21"/>
              </w:rPr>
              <w:t>2.</w:t>
            </w:r>
            <w:r>
              <w:rPr>
                <w:bCs/>
                <w:szCs w:val="21"/>
              </w:rPr>
              <w:t>测试环境已配置就绪</w:t>
            </w:r>
          </w:p>
          <w:p w14:paraId="01908554" w14:textId="77777777" w:rsidR="003D0E6C" w:rsidRDefault="00000000">
            <w:pPr>
              <w:wordWrap w:val="0"/>
              <w:rPr>
                <w:szCs w:val="21"/>
              </w:rPr>
            </w:pPr>
            <w:r>
              <w:rPr>
                <w:bCs/>
                <w:szCs w:val="21"/>
              </w:rPr>
              <w:t>3.</w:t>
            </w:r>
            <w:r>
              <w:rPr>
                <w:bCs/>
                <w:szCs w:val="21"/>
              </w:rPr>
              <w:t>相关接口已连通</w:t>
            </w:r>
          </w:p>
        </w:tc>
      </w:tr>
      <w:tr w:rsidR="003D0E6C" w14:paraId="48949AB6" w14:textId="77777777">
        <w:tc>
          <w:tcPr>
            <w:tcW w:w="948" w:type="pct"/>
            <w:gridSpan w:val="2"/>
          </w:tcPr>
          <w:p w14:paraId="5CD628F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EEDF884" w14:textId="77777777" w:rsidR="003D0E6C" w:rsidRDefault="00000000">
            <w:pPr>
              <w:wordWrap w:val="0"/>
              <w:rPr>
                <w:bCs/>
                <w:szCs w:val="21"/>
              </w:rPr>
            </w:pPr>
            <w:r>
              <w:rPr>
                <w:bCs/>
                <w:szCs w:val="21"/>
              </w:rPr>
              <w:t>1.</w:t>
            </w:r>
            <w:r>
              <w:rPr>
                <w:bCs/>
                <w:szCs w:val="21"/>
              </w:rPr>
              <w:t>被测软件版本受控</w:t>
            </w:r>
          </w:p>
          <w:p w14:paraId="2A638FE9" w14:textId="77777777" w:rsidR="003D0E6C" w:rsidRDefault="00000000">
            <w:pPr>
              <w:wordWrap w:val="0"/>
              <w:rPr>
                <w:szCs w:val="21"/>
              </w:rPr>
            </w:pPr>
            <w:r>
              <w:rPr>
                <w:bCs/>
                <w:szCs w:val="21"/>
              </w:rPr>
              <w:t>2.</w:t>
            </w:r>
            <w:r>
              <w:rPr>
                <w:bCs/>
                <w:szCs w:val="21"/>
              </w:rPr>
              <w:t>测试环境满足设计要求</w:t>
            </w:r>
          </w:p>
        </w:tc>
      </w:tr>
      <w:tr w:rsidR="003D0E6C" w14:paraId="05F45339" w14:textId="77777777">
        <w:tc>
          <w:tcPr>
            <w:tcW w:w="5000" w:type="pct"/>
            <w:gridSpan w:val="6"/>
          </w:tcPr>
          <w:p w14:paraId="0800136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BB9780C" w14:textId="77777777">
        <w:tc>
          <w:tcPr>
            <w:tcW w:w="413" w:type="pct"/>
          </w:tcPr>
          <w:p w14:paraId="0929632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13CDF13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EAC86B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467BE57" w14:textId="77777777">
        <w:tc>
          <w:tcPr>
            <w:tcW w:w="413" w:type="pct"/>
          </w:tcPr>
          <w:p w14:paraId="353F1C1B" w14:textId="77777777" w:rsidR="003D0E6C" w:rsidRDefault="003D0E6C">
            <w:pPr>
              <w:pStyle w:val="afffff4"/>
              <w:numPr>
                <w:ilvl w:val="0"/>
                <w:numId w:val="130"/>
              </w:numPr>
              <w:wordWrap w:val="0"/>
              <w:ind w:firstLineChars="0"/>
              <w:jc w:val="center"/>
              <w:rPr>
                <w:szCs w:val="21"/>
              </w:rPr>
            </w:pPr>
          </w:p>
        </w:tc>
        <w:tc>
          <w:tcPr>
            <w:tcW w:w="2525" w:type="pct"/>
            <w:gridSpan w:val="2"/>
          </w:tcPr>
          <w:p w14:paraId="5126170B" w14:textId="77777777" w:rsidR="003D0E6C" w:rsidRDefault="00000000">
            <w:pPr>
              <w:wordWrap w:val="0"/>
              <w:rPr>
                <w:szCs w:val="21"/>
              </w:rPr>
            </w:pPr>
            <w:r>
              <w:rPr>
                <w:snapToGrid w:val="0"/>
                <w:szCs w:val="21"/>
              </w:rPr>
              <w:t>使用软件生成</w:t>
            </w:r>
            <w:r>
              <w:rPr>
                <w:rFonts w:hint="eastAsia"/>
                <w:snapToGrid w:val="0"/>
                <w:szCs w:val="21"/>
              </w:rPr>
              <w:t>BCD</w:t>
            </w:r>
            <w:r>
              <w:rPr>
                <w:rFonts w:hint="eastAsia"/>
                <w:snapToGrid w:val="0"/>
                <w:szCs w:val="21"/>
              </w:rPr>
              <w:t>星指令</w:t>
            </w:r>
            <w:r>
              <w:rPr>
                <w:snapToGrid w:val="0"/>
                <w:szCs w:val="21"/>
              </w:rPr>
              <w:t>，遍历所有类型的指令（具体见</w:t>
            </w:r>
            <w:r>
              <w:rPr>
                <w:rFonts w:hint="eastAsia"/>
                <w:snapToGrid w:val="0"/>
                <w:szCs w:val="21"/>
              </w:rPr>
              <w:t>大纲</w:t>
            </w:r>
            <w:r>
              <w:rPr>
                <w:snapToGrid w:val="0"/>
                <w:szCs w:val="21"/>
              </w:rPr>
              <w:t>附件</w:t>
            </w:r>
            <w:r>
              <w:rPr>
                <w:snapToGrid w:val="0"/>
                <w:szCs w:val="21"/>
              </w:rPr>
              <w:t>7</w:t>
            </w:r>
            <w:r>
              <w:rPr>
                <w:snapToGrid w:val="0"/>
                <w:szCs w:val="21"/>
              </w:rPr>
              <w:t>），对每条指令判断正确性，检查指令生成准确率能否达到</w:t>
            </w:r>
            <w:r>
              <w:rPr>
                <w:snapToGrid w:val="0"/>
                <w:szCs w:val="21"/>
              </w:rPr>
              <w:t>100%</w:t>
            </w:r>
          </w:p>
        </w:tc>
        <w:tc>
          <w:tcPr>
            <w:tcW w:w="2062" w:type="pct"/>
            <w:gridSpan w:val="3"/>
          </w:tcPr>
          <w:p w14:paraId="3D4ED5AA" w14:textId="77777777" w:rsidR="003D0E6C" w:rsidRDefault="00000000">
            <w:pPr>
              <w:wordWrap w:val="0"/>
              <w:rPr>
                <w:szCs w:val="21"/>
              </w:rPr>
            </w:pPr>
            <w:r>
              <w:rPr>
                <w:snapToGrid w:val="0"/>
                <w:szCs w:val="21"/>
              </w:rPr>
              <w:t>指令生成准确率达到</w:t>
            </w:r>
            <w:r>
              <w:rPr>
                <w:snapToGrid w:val="0"/>
                <w:szCs w:val="21"/>
              </w:rPr>
              <w:t>100%</w:t>
            </w:r>
            <w:r>
              <w:rPr>
                <w:rFonts w:hint="eastAsia"/>
                <w:snapToGrid w:val="0"/>
                <w:szCs w:val="21"/>
              </w:rPr>
              <w:t>，各参数变体验证通过，参数边界验证看边界测试</w:t>
            </w:r>
          </w:p>
        </w:tc>
      </w:tr>
      <w:tr w:rsidR="003D0E6C" w14:paraId="0E241585" w14:textId="77777777">
        <w:tc>
          <w:tcPr>
            <w:tcW w:w="413" w:type="pct"/>
          </w:tcPr>
          <w:p w14:paraId="3582E0A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8F0247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FB3572D"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9AD42C3" w14:textId="77777777">
        <w:tc>
          <w:tcPr>
            <w:tcW w:w="413" w:type="pct"/>
          </w:tcPr>
          <w:p w14:paraId="195A3D5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5EF60D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B63AB3E" w14:textId="77777777" w:rsidR="003D0E6C" w:rsidRDefault="00000000">
            <w:pPr>
              <w:wordWrap w:val="0"/>
              <w:rPr>
                <w:szCs w:val="21"/>
              </w:rPr>
            </w:pPr>
            <w:r>
              <w:rPr>
                <w:rFonts w:hint="eastAsia"/>
                <w:szCs w:val="21"/>
              </w:rPr>
              <w:t>本测试用例的全部测试步骤都通过即标志本用例为“通过”</w:t>
            </w:r>
          </w:p>
        </w:tc>
      </w:tr>
      <w:tr w:rsidR="003D0E6C" w14:paraId="2688D19B" w14:textId="77777777">
        <w:tc>
          <w:tcPr>
            <w:tcW w:w="413" w:type="pct"/>
          </w:tcPr>
          <w:p w14:paraId="06E7197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AC9CAE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A7A7289" w14:textId="77777777" w:rsidR="003D0E6C" w:rsidRDefault="00000000">
            <w:pPr>
              <w:wordWrap w:val="0"/>
              <w:rPr>
                <w:szCs w:val="21"/>
              </w:rPr>
            </w:pPr>
            <w:r>
              <w:rPr>
                <w:rFonts w:hint="eastAsia"/>
                <w:szCs w:val="21"/>
              </w:rPr>
              <w:t>李友</w:t>
            </w:r>
          </w:p>
        </w:tc>
      </w:tr>
    </w:tbl>
    <w:p w14:paraId="466F09B8" w14:textId="77777777" w:rsidR="003D0E6C" w:rsidRDefault="003D0E6C"/>
    <w:p w14:paraId="6492558B" w14:textId="77777777" w:rsidR="003D0E6C" w:rsidRDefault="00000000">
      <w:pPr>
        <w:pStyle w:val="31"/>
        <w:wordWrap w:val="0"/>
      </w:pPr>
      <w:bookmarkStart w:id="88" w:name="_Toc239342518"/>
      <w:r>
        <w:t>接口测试</w:t>
      </w:r>
      <w:bookmarkEnd w:id="86"/>
      <w:bookmarkEnd w:id="88"/>
    </w:p>
    <w:p w14:paraId="510AC81B" w14:textId="77777777" w:rsidR="003D0E6C" w:rsidRDefault="00000000">
      <w:pPr>
        <w:pStyle w:val="4"/>
        <w:wordWrap w:val="0"/>
      </w:pPr>
      <w:r>
        <w:t>与</w:t>
      </w:r>
      <w:r>
        <w:rPr>
          <w:rFonts w:hint="eastAsia"/>
        </w:rPr>
        <w:t>BCD</w:t>
      </w:r>
      <w:r>
        <w:rPr>
          <w:rFonts w:hint="eastAsia"/>
        </w:rPr>
        <w:t>星</w:t>
      </w:r>
      <w:r>
        <w:t>控制计划编制软件接口</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428B1DC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5AB954B" w14:textId="77777777" w:rsidR="003D0E6C" w:rsidRDefault="003D0E6C">
            <w:pPr>
              <w:numPr>
                <w:ilvl w:val="0"/>
                <w:numId w:val="47"/>
              </w:numPr>
              <w:wordWrap w:val="0"/>
              <w:jc w:val="left"/>
              <w:rPr>
                <w:b/>
                <w:szCs w:val="21"/>
              </w:rPr>
            </w:pPr>
          </w:p>
        </w:tc>
      </w:tr>
      <w:tr w:rsidR="003D0E6C" w14:paraId="02BD00DE" w14:textId="77777777">
        <w:tc>
          <w:tcPr>
            <w:tcW w:w="948" w:type="pct"/>
            <w:gridSpan w:val="2"/>
          </w:tcPr>
          <w:p w14:paraId="6E02830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716AA486" w14:textId="77777777" w:rsidR="003D0E6C" w:rsidRDefault="00000000">
            <w:pPr>
              <w:wordWrap w:val="0"/>
              <w:jc w:val="left"/>
              <w:rPr>
                <w:szCs w:val="21"/>
              </w:rPr>
            </w:pPr>
            <w:r>
              <w:rPr>
                <w:snapToGrid w:val="0"/>
                <w:szCs w:val="21"/>
              </w:rPr>
              <w:t>与</w:t>
            </w:r>
            <w:r>
              <w:rPr>
                <w:rFonts w:hint="eastAsia"/>
                <w:snapToGrid w:val="0"/>
                <w:szCs w:val="21"/>
              </w:rPr>
              <w:t>BCD</w:t>
            </w:r>
            <w:r>
              <w:rPr>
                <w:rFonts w:hint="eastAsia"/>
                <w:snapToGrid w:val="0"/>
                <w:szCs w:val="21"/>
              </w:rPr>
              <w:t>星</w:t>
            </w:r>
            <w:r>
              <w:rPr>
                <w:snapToGrid w:val="0"/>
                <w:szCs w:val="21"/>
              </w:rPr>
              <w:t>控制计划编制软件接口</w:t>
            </w:r>
            <w:r>
              <w:rPr>
                <w:rFonts w:hint="eastAsia"/>
                <w:snapToGrid w:val="0"/>
                <w:szCs w:val="21"/>
              </w:rPr>
              <w:t>测试</w:t>
            </w:r>
          </w:p>
        </w:tc>
        <w:tc>
          <w:tcPr>
            <w:tcW w:w="680" w:type="pct"/>
          </w:tcPr>
          <w:p w14:paraId="23368D0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7ECC67F4"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IO</w:t>
            </w:r>
            <w:r>
              <w:rPr>
                <w:snapToGrid w:val="0"/>
                <w:szCs w:val="21"/>
              </w:rPr>
              <w:t>_JHBZ</w:t>
            </w:r>
            <w:r>
              <w:rPr>
                <w:rFonts w:hint="eastAsia"/>
                <w:snapToGrid w:val="0"/>
                <w:szCs w:val="21"/>
              </w:rPr>
              <w:t>_001</w:t>
            </w:r>
          </w:p>
        </w:tc>
      </w:tr>
      <w:tr w:rsidR="003D0E6C" w14:paraId="7289E9F3" w14:textId="77777777">
        <w:tc>
          <w:tcPr>
            <w:tcW w:w="948" w:type="pct"/>
            <w:gridSpan w:val="2"/>
          </w:tcPr>
          <w:p w14:paraId="27D6F6A1"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CC037E2" w14:textId="77777777" w:rsidR="003D0E6C" w:rsidRDefault="00000000">
            <w:pPr>
              <w:wordWrap w:val="0"/>
              <w:rPr>
                <w:bCs/>
                <w:szCs w:val="21"/>
              </w:rPr>
            </w:pPr>
            <w:r>
              <w:rPr>
                <w:bCs/>
                <w:szCs w:val="21"/>
              </w:rPr>
              <w:t>软件测试依据：软件测试大纲</w:t>
            </w:r>
          </w:p>
          <w:p w14:paraId="752CCF30" w14:textId="77777777" w:rsidR="003D0E6C" w:rsidRDefault="00000000">
            <w:pPr>
              <w:wordWrap w:val="0"/>
              <w:rPr>
                <w:bCs/>
                <w:szCs w:val="21"/>
              </w:rPr>
            </w:pPr>
            <w:r>
              <w:rPr>
                <w:bCs/>
                <w:szCs w:val="21"/>
              </w:rPr>
              <w:t>测试需求分析：</w:t>
            </w:r>
            <w:r>
              <w:rPr>
                <w:rFonts w:hint="eastAsia"/>
                <w:bCs/>
                <w:szCs w:val="21"/>
              </w:rPr>
              <w:t>6.2.1.6.1</w:t>
            </w:r>
            <w:r>
              <w:rPr>
                <w:snapToGrid w:val="0"/>
                <w:szCs w:val="21"/>
              </w:rPr>
              <w:t>与</w:t>
            </w:r>
            <w:r>
              <w:rPr>
                <w:rFonts w:hint="eastAsia"/>
                <w:snapToGrid w:val="0"/>
                <w:szCs w:val="21"/>
              </w:rPr>
              <w:t>BCD</w:t>
            </w:r>
            <w:r>
              <w:rPr>
                <w:rFonts w:hint="eastAsia"/>
                <w:snapToGrid w:val="0"/>
                <w:szCs w:val="21"/>
              </w:rPr>
              <w:t>星</w:t>
            </w:r>
            <w:r>
              <w:rPr>
                <w:snapToGrid w:val="0"/>
                <w:szCs w:val="21"/>
              </w:rPr>
              <w:t>控制计划编制软件接口</w:t>
            </w:r>
          </w:p>
          <w:p w14:paraId="53154877"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IO</w:t>
            </w:r>
            <w:r>
              <w:rPr>
                <w:snapToGrid w:val="0"/>
                <w:szCs w:val="21"/>
              </w:rPr>
              <w:t>_JHBZ</w:t>
            </w:r>
          </w:p>
        </w:tc>
      </w:tr>
      <w:tr w:rsidR="003D0E6C" w14:paraId="1DDF31CB" w14:textId="77777777">
        <w:tc>
          <w:tcPr>
            <w:tcW w:w="948" w:type="pct"/>
            <w:gridSpan w:val="2"/>
          </w:tcPr>
          <w:p w14:paraId="2FE0FE9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594F09A" w14:textId="77777777" w:rsidR="003D0E6C" w:rsidRDefault="00000000">
            <w:pPr>
              <w:wordWrap w:val="0"/>
              <w:rPr>
                <w:szCs w:val="21"/>
              </w:rPr>
            </w:pPr>
            <w:r>
              <w:rPr>
                <w:bCs/>
                <w:snapToGrid w:val="0"/>
                <w:szCs w:val="21"/>
              </w:rPr>
              <w:t>通过使用</w:t>
            </w:r>
            <w:r>
              <w:rPr>
                <w:rFonts w:hint="eastAsia"/>
                <w:bCs/>
                <w:snapToGrid w:val="0"/>
                <w:szCs w:val="21"/>
              </w:rPr>
              <w:t>BCD</w:t>
            </w:r>
            <w:r>
              <w:rPr>
                <w:rFonts w:hint="eastAsia"/>
                <w:bCs/>
                <w:snapToGrid w:val="0"/>
                <w:szCs w:val="21"/>
              </w:rPr>
              <w:t>星</w:t>
            </w:r>
            <w:r>
              <w:rPr>
                <w:bCs/>
                <w:snapToGrid w:val="0"/>
                <w:szCs w:val="21"/>
              </w:rPr>
              <w:t>控制计划编制软件向被测软件发送有效载荷控制计划、测控设备工作计划、载荷软件更新申请等接口数据，以及被测软件向</w:t>
            </w:r>
            <w:r>
              <w:rPr>
                <w:rFonts w:hint="eastAsia"/>
                <w:bCs/>
                <w:snapToGrid w:val="0"/>
                <w:szCs w:val="21"/>
              </w:rPr>
              <w:t>BCD</w:t>
            </w:r>
            <w:r>
              <w:rPr>
                <w:rFonts w:hint="eastAsia"/>
                <w:bCs/>
                <w:snapToGrid w:val="0"/>
                <w:szCs w:val="21"/>
              </w:rPr>
              <w:t>星</w:t>
            </w:r>
            <w:r>
              <w:rPr>
                <w:bCs/>
                <w:snapToGrid w:val="0"/>
                <w:szCs w:val="21"/>
              </w:rPr>
              <w:t>控制计划编制软件发送指令生成取消服务，查看双方是否正确接收和发送接口数据</w:t>
            </w:r>
          </w:p>
        </w:tc>
      </w:tr>
      <w:tr w:rsidR="003D0E6C" w14:paraId="290FEC1C" w14:textId="77777777">
        <w:tc>
          <w:tcPr>
            <w:tcW w:w="948" w:type="pct"/>
            <w:gridSpan w:val="2"/>
          </w:tcPr>
          <w:p w14:paraId="1685F72A"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C67C580" w14:textId="77777777" w:rsidR="003D0E6C" w:rsidRDefault="00000000">
            <w:pPr>
              <w:wordWrap w:val="0"/>
              <w:rPr>
                <w:bCs/>
                <w:szCs w:val="21"/>
              </w:rPr>
            </w:pPr>
            <w:r>
              <w:rPr>
                <w:bCs/>
                <w:szCs w:val="21"/>
              </w:rPr>
              <w:t>1.</w:t>
            </w:r>
            <w:r>
              <w:rPr>
                <w:bCs/>
                <w:szCs w:val="21"/>
              </w:rPr>
              <w:t>被测软件已正常启动</w:t>
            </w:r>
          </w:p>
          <w:p w14:paraId="24107EAB" w14:textId="77777777" w:rsidR="003D0E6C" w:rsidRDefault="00000000">
            <w:pPr>
              <w:wordWrap w:val="0"/>
              <w:rPr>
                <w:bCs/>
                <w:szCs w:val="21"/>
              </w:rPr>
            </w:pPr>
            <w:r>
              <w:rPr>
                <w:bCs/>
                <w:szCs w:val="21"/>
              </w:rPr>
              <w:t>2.</w:t>
            </w:r>
            <w:r>
              <w:rPr>
                <w:bCs/>
                <w:szCs w:val="21"/>
              </w:rPr>
              <w:t>测试环境已配置就绪</w:t>
            </w:r>
          </w:p>
          <w:p w14:paraId="27D81E52" w14:textId="77777777" w:rsidR="003D0E6C" w:rsidRDefault="00000000">
            <w:pPr>
              <w:wordWrap w:val="0"/>
              <w:rPr>
                <w:szCs w:val="21"/>
              </w:rPr>
            </w:pPr>
            <w:r>
              <w:rPr>
                <w:bCs/>
                <w:szCs w:val="21"/>
              </w:rPr>
              <w:lastRenderedPageBreak/>
              <w:t>3.</w:t>
            </w:r>
            <w:r>
              <w:rPr>
                <w:bCs/>
                <w:szCs w:val="21"/>
              </w:rPr>
              <w:t>相关接口已连通</w:t>
            </w:r>
          </w:p>
        </w:tc>
      </w:tr>
      <w:tr w:rsidR="003D0E6C" w14:paraId="03607AC2" w14:textId="77777777">
        <w:tc>
          <w:tcPr>
            <w:tcW w:w="948" w:type="pct"/>
            <w:gridSpan w:val="2"/>
          </w:tcPr>
          <w:p w14:paraId="62E1AA1D"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0648005E" w14:textId="77777777" w:rsidR="003D0E6C" w:rsidRDefault="00000000">
            <w:pPr>
              <w:wordWrap w:val="0"/>
              <w:rPr>
                <w:bCs/>
                <w:szCs w:val="21"/>
              </w:rPr>
            </w:pPr>
            <w:r>
              <w:rPr>
                <w:bCs/>
                <w:szCs w:val="21"/>
              </w:rPr>
              <w:t>1.</w:t>
            </w:r>
            <w:r>
              <w:rPr>
                <w:bCs/>
                <w:szCs w:val="21"/>
              </w:rPr>
              <w:t>被测软件版本受控</w:t>
            </w:r>
          </w:p>
          <w:p w14:paraId="1342C3DC" w14:textId="77777777" w:rsidR="003D0E6C" w:rsidRDefault="00000000">
            <w:pPr>
              <w:wordWrap w:val="0"/>
              <w:rPr>
                <w:szCs w:val="21"/>
              </w:rPr>
            </w:pPr>
            <w:r>
              <w:rPr>
                <w:bCs/>
                <w:szCs w:val="21"/>
              </w:rPr>
              <w:t>2.</w:t>
            </w:r>
            <w:r>
              <w:rPr>
                <w:bCs/>
                <w:szCs w:val="21"/>
              </w:rPr>
              <w:t>测试环境满足设计要求</w:t>
            </w:r>
          </w:p>
        </w:tc>
      </w:tr>
      <w:tr w:rsidR="003D0E6C" w14:paraId="14EC0C1D" w14:textId="77777777">
        <w:tc>
          <w:tcPr>
            <w:tcW w:w="5000" w:type="pct"/>
            <w:gridSpan w:val="6"/>
          </w:tcPr>
          <w:p w14:paraId="275221E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6EC1473" w14:textId="77777777">
        <w:tc>
          <w:tcPr>
            <w:tcW w:w="413" w:type="pct"/>
          </w:tcPr>
          <w:p w14:paraId="3E9982E9"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223FFE5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0C0CECF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31A220D" w14:textId="77777777">
        <w:tc>
          <w:tcPr>
            <w:tcW w:w="413" w:type="pct"/>
          </w:tcPr>
          <w:p w14:paraId="09D9739F" w14:textId="77777777" w:rsidR="003D0E6C" w:rsidRDefault="003D0E6C">
            <w:pPr>
              <w:pStyle w:val="afffff4"/>
              <w:numPr>
                <w:ilvl w:val="0"/>
                <w:numId w:val="131"/>
              </w:numPr>
              <w:wordWrap w:val="0"/>
              <w:ind w:firstLineChars="0"/>
              <w:jc w:val="center"/>
              <w:rPr>
                <w:szCs w:val="21"/>
              </w:rPr>
            </w:pPr>
          </w:p>
        </w:tc>
        <w:tc>
          <w:tcPr>
            <w:tcW w:w="2525" w:type="pct"/>
            <w:gridSpan w:val="2"/>
          </w:tcPr>
          <w:p w14:paraId="76354731" w14:textId="77777777" w:rsidR="003D0E6C" w:rsidRDefault="00000000">
            <w:pPr>
              <w:wordWrap w:val="0"/>
              <w:rPr>
                <w:szCs w:val="21"/>
              </w:rPr>
            </w:pPr>
            <w:r>
              <w:rPr>
                <w:snapToGrid w:val="0"/>
                <w:szCs w:val="21"/>
              </w:rPr>
              <w:t>使用</w:t>
            </w:r>
            <w:r>
              <w:rPr>
                <w:rFonts w:hint="eastAsia"/>
                <w:snapToGrid w:val="0"/>
                <w:szCs w:val="21"/>
              </w:rPr>
              <w:t>BCD</w:t>
            </w:r>
            <w:r>
              <w:rPr>
                <w:rFonts w:hint="eastAsia"/>
                <w:snapToGrid w:val="0"/>
                <w:szCs w:val="21"/>
              </w:rPr>
              <w:t>星</w:t>
            </w:r>
            <w:r>
              <w:rPr>
                <w:snapToGrid w:val="0"/>
                <w:szCs w:val="21"/>
              </w:rPr>
              <w:t>控制计划编制软件通过数据库接口向被测软件发送格式正确、数据内容正确的</w:t>
            </w:r>
            <w:r>
              <w:rPr>
                <w:rFonts w:hint="eastAsia"/>
                <w:snapToGrid w:val="0"/>
                <w:szCs w:val="21"/>
              </w:rPr>
              <w:t>BCD</w:t>
            </w:r>
            <w:r>
              <w:rPr>
                <w:rFonts w:hint="eastAsia"/>
                <w:snapToGrid w:val="0"/>
                <w:szCs w:val="21"/>
              </w:rPr>
              <w:t>星</w:t>
            </w:r>
            <w:r>
              <w:rPr>
                <w:snapToGrid w:val="0"/>
                <w:szCs w:val="21"/>
              </w:rPr>
              <w:t>有效载荷控制计划，查看被测软件是否正确接收到</w:t>
            </w:r>
            <w:r>
              <w:rPr>
                <w:rFonts w:hint="eastAsia"/>
                <w:snapToGrid w:val="0"/>
                <w:szCs w:val="21"/>
              </w:rPr>
              <w:t>BCD</w:t>
            </w:r>
            <w:r>
              <w:rPr>
                <w:rFonts w:hint="eastAsia"/>
                <w:snapToGrid w:val="0"/>
                <w:szCs w:val="21"/>
              </w:rPr>
              <w:t>星</w:t>
            </w:r>
            <w:r>
              <w:rPr>
                <w:snapToGrid w:val="0"/>
                <w:szCs w:val="21"/>
              </w:rPr>
              <w:t>有效载荷控制计划</w:t>
            </w:r>
          </w:p>
        </w:tc>
        <w:tc>
          <w:tcPr>
            <w:tcW w:w="2062" w:type="pct"/>
            <w:gridSpan w:val="3"/>
          </w:tcPr>
          <w:p w14:paraId="74F917FC" w14:textId="77777777" w:rsidR="003D0E6C" w:rsidRDefault="00000000">
            <w:pPr>
              <w:wordWrap w:val="0"/>
              <w:rPr>
                <w:szCs w:val="21"/>
              </w:rPr>
            </w:pPr>
            <w:r>
              <w:rPr>
                <w:snapToGrid w:val="0"/>
                <w:szCs w:val="21"/>
              </w:rPr>
              <w:t>被测软件正确接收到</w:t>
            </w:r>
            <w:r>
              <w:rPr>
                <w:rFonts w:hint="eastAsia"/>
                <w:snapToGrid w:val="0"/>
                <w:szCs w:val="21"/>
              </w:rPr>
              <w:t>BCD</w:t>
            </w:r>
            <w:r>
              <w:rPr>
                <w:rFonts w:hint="eastAsia"/>
                <w:snapToGrid w:val="0"/>
                <w:szCs w:val="21"/>
              </w:rPr>
              <w:t>星</w:t>
            </w:r>
            <w:r>
              <w:rPr>
                <w:snapToGrid w:val="0"/>
                <w:szCs w:val="21"/>
              </w:rPr>
              <w:t>有效载荷控制计划</w:t>
            </w:r>
          </w:p>
        </w:tc>
      </w:tr>
      <w:tr w:rsidR="003D0E6C" w14:paraId="0FAA9741" w14:textId="77777777">
        <w:tc>
          <w:tcPr>
            <w:tcW w:w="413" w:type="pct"/>
          </w:tcPr>
          <w:p w14:paraId="61E258F3" w14:textId="77777777" w:rsidR="003D0E6C" w:rsidRDefault="003D0E6C">
            <w:pPr>
              <w:pStyle w:val="afffff4"/>
              <w:numPr>
                <w:ilvl w:val="0"/>
                <w:numId w:val="131"/>
              </w:numPr>
              <w:wordWrap w:val="0"/>
              <w:ind w:firstLineChars="0"/>
              <w:jc w:val="center"/>
              <w:rPr>
                <w:szCs w:val="21"/>
              </w:rPr>
            </w:pPr>
          </w:p>
        </w:tc>
        <w:tc>
          <w:tcPr>
            <w:tcW w:w="2525" w:type="pct"/>
            <w:gridSpan w:val="2"/>
          </w:tcPr>
          <w:p w14:paraId="437B4C00" w14:textId="77777777" w:rsidR="003D0E6C" w:rsidRDefault="00000000">
            <w:pPr>
              <w:wordWrap w:val="0"/>
              <w:rPr>
                <w:szCs w:val="21"/>
              </w:rPr>
            </w:pPr>
            <w:r>
              <w:rPr>
                <w:snapToGrid w:val="0"/>
                <w:szCs w:val="21"/>
              </w:rPr>
              <w:t>使用</w:t>
            </w:r>
            <w:r>
              <w:rPr>
                <w:rFonts w:hint="eastAsia"/>
                <w:snapToGrid w:val="0"/>
                <w:szCs w:val="21"/>
              </w:rPr>
              <w:t>BCD</w:t>
            </w:r>
            <w:r>
              <w:rPr>
                <w:rFonts w:hint="eastAsia"/>
                <w:snapToGrid w:val="0"/>
                <w:szCs w:val="21"/>
              </w:rPr>
              <w:t>星</w:t>
            </w:r>
            <w:r>
              <w:rPr>
                <w:snapToGrid w:val="0"/>
                <w:szCs w:val="21"/>
              </w:rPr>
              <w:t>控制计划编制软件通过数据库接口向被测软件发送格式正确、数据内容正确的</w:t>
            </w:r>
            <w:r>
              <w:rPr>
                <w:rFonts w:hint="eastAsia"/>
                <w:snapToGrid w:val="0"/>
                <w:szCs w:val="21"/>
              </w:rPr>
              <w:t>BCD</w:t>
            </w:r>
            <w:r>
              <w:rPr>
                <w:rFonts w:hint="eastAsia"/>
                <w:snapToGrid w:val="0"/>
                <w:szCs w:val="21"/>
              </w:rPr>
              <w:t>星</w:t>
            </w:r>
            <w:r>
              <w:rPr>
                <w:snapToGrid w:val="0"/>
                <w:szCs w:val="21"/>
              </w:rPr>
              <w:t>测控设备工作计划，查看被测软件是否正确接收到</w:t>
            </w:r>
            <w:r>
              <w:rPr>
                <w:rFonts w:hint="eastAsia"/>
                <w:snapToGrid w:val="0"/>
                <w:szCs w:val="21"/>
              </w:rPr>
              <w:t>BCD</w:t>
            </w:r>
            <w:r>
              <w:rPr>
                <w:rFonts w:hint="eastAsia"/>
                <w:snapToGrid w:val="0"/>
                <w:szCs w:val="21"/>
              </w:rPr>
              <w:t>星</w:t>
            </w:r>
            <w:r>
              <w:rPr>
                <w:snapToGrid w:val="0"/>
                <w:szCs w:val="21"/>
              </w:rPr>
              <w:t>测控设备工作计划，并可用于指令发控</w:t>
            </w:r>
          </w:p>
        </w:tc>
        <w:tc>
          <w:tcPr>
            <w:tcW w:w="2062" w:type="pct"/>
            <w:gridSpan w:val="3"/>
          </w:tcPr>
          <w:p w14:paraId="6C1F8127" w14:textId="77777777" w:rsidR="003D0E6C" w:rsidRDefault="00000000">
            <w:pPr>
              <w:wordWrap w:val="0"/>
              <w:rPr>
                <w:szCs w:val="21"/>
              </w:rPr>
            </w:pPr>
            <w:r>
              <w:rPr>
                <w:snapToGrid w:val="0"/>
                <w:szCs w:val="21"/>
              </w:rPr>
              <w:t>被测软件正确接收到</w:t>
            </w:r>
            <w:r>
              <w:rPr>
                <w:rFonts w:hint="eastAsia"/>
                <w:snapToGrid w:val="0"/>
                <w:szCs w:val="21"/>
              </w:rPr>
              <w:t>BCD</w:t>
            </w:r>
            <w:r>
              <w:rPr>
                <w:rFonts w:hint="eastAsia"/>
                <w:snapToGrid w:val="0"/>
                <w:szCs w:val="21"/>
              </w:rPr>
              <w:t>星</w:t>
            </w:r>
            <w:r>
              <w:rPr>
                <w:snapToGrid w:val="0"/>
                <w:szCs w:val="21"/>
              </w:rPr>
              <w:t>测控设备工作计划，并可用于指令发控</w:t>
            </w:r>
          </w:p>
        </w:tc>
      </w:tr>
      <w:tr w:rsidR="003D0E6C" w14:paraId="1C5B2C3E" w14:textId="77777777">
        <w:tc>
          <w:tcPr>
            <w:tcW w:w="413" w:type="pct"/>
          </w:tcPr>
          <w:p w14:paraId="0D44E113" w14:textId="77777777" w:rsidR="003D0E6C" w:rsidRDefault="003D0E6C">
            <w:pPr>
              <w:pStyle w:val="afffff4"/>
              <w:numPr>
                <w:ilvl w:val="0"/>
                <w:numId w:val="131"/>
              </w:numPr>
              <w:wordWrap w:val="0"/>
              <w:ind w:firstLineChars="0"/>
              <w:jc w:val="center"/>
              <w:rPr>
                <w:szCs w:val="21"/>
              </w:rPr>
            </w:pPr>
          </w:p>
        </w:tc>
        <w:tc>
          <w:tcPr>
            <w:tcW w:w="2525" w:type="pct"/>
            <w:gridSpan w:val="2"/>
          </w:tcPr>
          <w:p w14:paraId="267B5226" w14:textId="77777777" w:rsidR="003D0E6C" w:rsidRDefault="00000000">
            <w:pPr>
              <w:wordWrap w:val="0"/>
              <w:rPr>
                <w:szCs w:val="21"/>
              </w:rPr>
            </w:pPr>
            <w:r>
              <w:rPr>
                <w:snapToGrid w:val="0"/>
                <w:szCs w:val="21"/>
              </w:rPr>
              <w:t>使用</w:t>
            </w:r>
            <w:r>
              <w:rPr>
                <w:rFonts w:hint="eastAsia"/>
                <w:snapToGrid w:val="0"/>
                <w:szCs w:val="21"/>
              </w:rPr>
              <w:t>BCD</w:t>
            </w:r>
            <w:r>
              <w:rPr>
                <w:rFonts w:hint="eastAsia"/>
                <w:snapToGrid w:val="0"/>
                <w:szCs w:val="21"/>
              </w:rPr>
              <w:t>星</w:t>
            </w:r>
            <w:r>
              <w:rPr>
                <w:snapToGrid w:val="0"/>
                <w:szCs w:val="21"/>
              </w:rPr>
              <w:t>控制计划编制软件通过数据库接口向被测软件发送格式正确、数据内容正确的</w:t>
            </w:r>
            <w:r>
              <w:rPr>
                <w:rFonts w:hint="eastAsia"/>
                <w:snapToGrid w:val="0"/>
                <w:szCs w:val="21"/>
              </w:rPr>
              <w:t>BCD</w:t>
            </w:r>
            <w:r>
              <w:rPr>
                <w:rFonts w:hint="eastAsia"/>
                <w:snapToGrid w:val="0"/>
                <w:szCs w:val="21"/>
              </w:rPr>
              <w:t>星</w:t>
            </w:r>
            <w:r>
              <w:rPr>
                <w:snapToGrid w:val="0"/>
                <w:szCs w:val="21"/>
              </w:rPr>
              <w:t>载荷软件更新申请，查看被测软件是否正确接收到</w:t>
            </w:r>
            <w:r>
              <w:rPr>
                <w:rFonts w:hint="eastAsia"/>
                <w:snapToGrid w:val="0"/>
                <w:szCs w:val="21"/>
              </w:rPr>
              <w:t>BCD</w:t>
            </w:r>
            <w:r>
              <w:rPr>
                <w:rFonts w:hint="eastAsia"/>
                <w:snapToGrid w:val="0"/>
                <w:szCs w:val="21"/>
              </w:rPr>
              <w:t>星</w:t>
            </w:r>
            <w:r>
              <w:rPr>
                <w:snapToGrid w:val="0"/>
                <w:szCs w:val="21"/>
              </w:rPr>
              <w:t>载荷软件更新申请</w:t>
            </w:r>
          </w:p>
        </w:tc>
        <w:tc>
          <w:tcPr>
            <w:tcW w:w="2062" w:type="pct"/>
            <w:gridSpan w:val="3"/>
          </w:tcPr>
          <w:p w14:paraId="640B30C7" w14:textId="77777777" w:rsidR="003D0E6C" w:rsidRDefault="00000000">
            <w:pPr>
              <w:wordWrap w:val="0"/>
              <w:rPr>
                <w:szCs w:val="21"/>
              </w:rPr>
            </w:pPr>
            <w:r>
              <w:rPr>
                <w:snapToGrid w:val="0"/>
                <w:szCs w:val="21"/>
              </w:rPr>
              <w:t>被测软件正确接收到</w:t>
            </w:r>
            <w:r>
              <w:rPr>
                <w:rFonts w:hint="eastAsia"/>
                <w:snapToGrid w:val="0"/>
                <w:szCs w:val="21"/>
              </w:rPr>
              <w:t>BCD</w:t>
            </w:r>
            <w:r>
              <w:rPr>
                <w:rFonts w:hint="eastAsia"/>
                <w:snapToGrid w:val="0"/>
                <w:szCs w:val="21"/>
              </w:rPr>
              <w:t>星</w:t>
            </w:r>
            <w:r>
              <w:rPr>
                <w:snapToGrid w:val="0"/>
                <w:szCs w:val="21"/>
              </w:rPr>
              <w:t>载荷软件更新申请</w:t>
            </w:r>
          </w:p>
        </w:tc>
      </w:tr>
      <w:tr w:rsidR="003D0E6C" w14:paraId="3EFE5CBD" w14:textId="77777777">
        <w:tc>
          <w:tcPr>
            <w:tcW w:w="413" w:type="pct"/>
          </w:tcPr>
          <w:p w14:paraId="36155C19" w14:textId="77777777" w:rsidR="003D0E6C" w:rsidRDefault="003D0E6C">
            <w:pPr>
              <w:pStyle w:val="afffff4"/>
              <w:numPr>
                <w:ilvl w:val="0"/>
                <w:numId w:val="131"/>
              </w:numPr>
              <w:wordWrap w:val="0"/>
              <w:ind w:firstLineChars="0"/>
              <w:jc w:val="center"/>
              <w:rPr>
                <w:szCs w:val="21"/>
              </w:rPr>
            </w:pPr>
          </w:p>
        </w:tc>
        <w:tc>
          <w:tcPr>
            <w:tcW w:w="2525" w:type="pct"/>
            <w:gridSpan w:val="2"/>
          </w:tcPr>
          <w:p w14:paraId="03759A22" w14:textId="77777777" w:rsidR="003D0E6C" w:rsidRDefault="00000000">
            <w:pPr>
              <w:wordWrap w:val="0"/>
              <w:rPr>
                <w:snapToGrid w:val="0"/>
                <w:szCs w:val="21"/>
              </w:rPr>
            </w:pPr>
            <w:r>
              <w:rPr>
                <w:rFonts w:hint="eastAsia"/>
                <w:snapToGrid w:val="0"/>
                <w:szCs w:val="21"/>
              </w:rPr>
              <w:t>使用</w:t>
            </w:r>
            <w:r>
              <w:rPr>
                <w:rFonts w:hint="eastAsia"/>
                <w:snapToGrid w:val="0"/>
                <w:szCs w:val="21"/>
              </w:rPr>
              <w:t>BCD</w:t>
            </w:r>
            <w:r>
              <w:rPr>
                <w:rFonts w:hint="eastAsia"/>
                <w:snapToGrid w:val="0"/>
                <w:szCs w:val="21"/>
              </w:rPr>
              <w:t>星控制计划编制软件通过数据库接口向被测软件发送格式正确、数据内容正确的</w:t>
            </w:r>
            <w:r>
              <w:rPr>
                <w:rFonts w:hint="eastAsia"/>
                <w:snapToGrid w:val="0"/>
                <w:szCs w:val="21"/>
              </w:rPr>
              <w:t>BCD</w:t>
            </w:r>
            <w:r>
              <w:rPr>
                <w:rFonts w:hint="eastAsia"/>
                <w:snapToGrid w:val="0"/>
                <w:szCs w:val="21"/>
              </w:rPr>
              <w:t>星卫星编队试验计划，查看被测软件是否正确接收到</w:t>
            </w:r>
            <w:r>
              <w:rPr>
                <w:rFonts w:hint="eastAsia"/>
                <w:snapToGrid w:val="0"/>
                <w:szCs w:val="21"/>
              </w:rPr>
              <w:t>BCD</w:t>
            </w:r>
            <w:r>
              <w:rPr>
                <w:rFonts w:hint="eastAsia"/>
                <w:snapToGrid w:val="0"/>
                <w:szCs w:val="21"/>
              </w:rPr>
              <w:t>星卫星编队试验计划</w:t>
            </w:r>
          </w:p>
        </w:tc>
        <w:tc>
          <w:tcPr>
            <w:tcW w:w="2062" w:type="pct"/>
            <w:gridSpan w:val="3"/>
          </w:tcPr>
          <w:p w14:paraId="73C4EFF2" w14:textId="77777777" w:rsidR="003D0E6C" w:rsidRDefault="00000000">
            <w:pPr>
              <w:wordWrap w:val="0"/>
              <w:rPr>
                <w:snapToGrid w:val="0"/>
                <w:szCs w:val="21"/>
              </w:rPr>
            </w:pPr>
            <w:r>
              <w:rPr>
                <w:snapToGrid w:val="0"/>
                <w:szCs w:val="21"/>
              </w:rPr>
              <w:t>被测软件</w:t>
            </w:r>
            <w:r>
              <w:rPr>
                <w:rFonts w:hint="eastAsia"/>
                <w:snapToGrid w:val="0"/>
                <w:szCs w:val="21"/>
              </w:rPr>
              <w:t>正确接收到</w:t>
            </w:r>
            <w:r>
              <w:rPr>
                <w:rFonts w:hint="eastAsia"/>
                <w:snapToGrid w:val="0"/>
                <w:szCs w:val="21"/>
              </w:rPr>
              <w:t>BCD</w:t>
            </w:r>
            <w:r>
              <w:rPr>
                <w:rFonts w:hint="eastAsia"/>
                <w:snapToGrid w:val="0"/>
                <w:szCs w:val="21"/>
              </w:rPr>
              <w:t>星卫星编队试验计划</w:t>
            </w:r>
          </w:p>
        </w:tc>
      </w:tr>
      <w:tr w:rsidR="003D0E6C" w14:paraId="6A4FCBF0" w14:textId="77777777">
        <w:tc>
          <w:tcPr>
            <w:tcW w:w="413" w:type="pct"/>
          </w:tcPr>
          <w:p w14:paraId="6E5EDB23" w14:textId="77777777" w:rsidR="003D0E6C" w:rsidRDefault="003D0E6C">
            <w:pPr>
              <w:pStyle w:val="afffff4"/>
              <w:numPr>
                <w:ilvl w:val="0"/>
                <w:numId w:val="131"/>
              </w:numPr>
              <w:wordWrap w:val="0"/>
              <w:ind w:firstLineChars="0"/>
              <w:jc w:val="center"/>
              <w:rPr>
                <w:szCs w:val="21"/>
              </w:rPr>
            </w:pPr>
          </w:p>
        </w:tc>
        <w:tc>
          <w:tcPr>
            <w:tcW w:w="2525" w:type="pct"/>
            <w:gridSpan w:val="2"/>
          </w:tcPr>
          <w:p w14:paraId="5E2F3DF2" w14:textId="77777777" w:rsidR="003D0E6C" w:rsidRDefault="00000000">
            <w:pPr>
              <w:wordWrap w:val="0"/>
              <w:rPr>
                <w:snapToGrid w:val="0"/>
                <w:szCs w:val="21"/>
              </w:rPr>
            </w:pPr>
            <w:r>
              <w:rPr>
                <w:rFonts w:hint="eastAsia"/>
                <w:snapToGrid w:val="0"/>
                <w:szCs w:val="21"/>
              </w:rPr>
              <w:t>使用</w:t>
            </w:r>
            <w:r>
              <w:rPr>
                <w:rFonts w:hint="eastAsia"/>
                <w:snapToGrid w:val="0"/>
                <w:szCs w:val="21"/>
              </w:rPr>
              <w:t>BCD</w:t>
            </w:r>
            <w:r>
              <w:rPr>
                <w:rFonts w:hint="eastAsia"/>
                <w:snapToGrid w:val="0"/>
                <w:szCs w:val="21"/>
              </w:rPr>
              <w:t>星控制计划编制软件通过数据库接口向被测软件发送格式正确、数据内容正确的</w:t>
            </w:r>
            <w:r>
              <w:rPr>
                <w:rFonts w:hint="eastAsia"/>
                <w:snapToGrid w:val="0"/>
                <w:szCs w:val="21"/>
              </w:rPr>
              <w:t>BCD</w:t>
            </w:r>
            <w:r>
              <w:rPr>
                <w:rFonts w:hint="eastAsia"/>
                <w:snapToGrid w:val="0"/>
                <w:szCs w:val="21"/>
              </w:rPr>
              <w:t>星卫星编队试验计划，查看被测软件是否正确接收到</w:t>
            </w:r>
            <w:r>
              <w:rPr>
                <w:rFonts w:hint="eastAsia"/>
                <w:snapToGrid w:val="0"/>
                <w:szCs w:val="21"/>
              </w:rPr>
              <w:t>BCD</w:t>
            </w:r>
            <w:r>
              <w:rPr>
                <w:rFonts w:hint="eastAsia"/>
                <w:snapToGrid w:val="0"/>
                <w:szCs w:val="21"/>
              </w:rPr>
              <w:t>星卫星编队试验计划</w:t>
            </w:r>
          </w:p>
        </w:tc>
        <w:tc>
          <w:tcPr>
            <w:tcW w:w="2062" w:type="pct"/>
            <w:gridSpan w:val="3"/>
          </w:tcPr>
          <w:p w14:paraId="7662FA9B" w14:textId="77777777" w:rsidR="003D0E6C" w:rsidRDefault="00000000">
            <w:pPr>
              <w:wordWrap w:val="0"/>
              <w:rPr>
                <w:snapToGrid w:val="0"/>
                <w:szCs w:val="21"/>
              </w:rPr>
            </w:pPr>
            <w:r>
              <w:rPr>
                <w:snapToGrid w:val="0"/>
                <w:szCs w:val="21"/>
              </w:rPr>
              <w:t>被测软件</w:t>
            </w:r>
            <w:r>
              <w:rPr>
                <w:rFonts w:hint="eastAsia"/>
                <w:snapToGrid w:val="0"/>
                <w:szCs w:val="21"/>
              </w:rPr>
              <w:t>正确接收到</w:t>
            </w:r>
            <w:r>
              <w:rPr>
                <w:rFonts w:hint="eastAsia"/>
                <w:snapToGrid w:val="0"/>
                <w:szCs w:val="21"/>
              </w:rPr>
              <w:t>BCD</w:t>
            </w:r>
            <w:r>
              <w:rPr>
                <w:rFonts w:hint="eastAsia"/>
                <w:snapToGrid w:val="0"/>
                <w:szCs w:val="21"/>
              </w:rPr>
              <w:t>星卫星编队试验计划</w:t>
            </w:r>
          </w:p>
        </w:tc>
      </w:tr>
      <w:tr w:rsidR="003D0E6C" w14:paraId="0E120814" w14:textId="77777777">
        <w:tc>
          <w:tcPr>
            <w:tcW w:w="413" w:type="pct"/>
          </w:tcPr>
          <w:p w14:paraId="21C52A26" w14:textId="77777777" w:rsidR="003D0E6C" w:rsidRDefault="003D0E6C">
            <w:pPr>
              <w:pStyle w:val="afffff4"/>
              <w:numPr>
                <w:ilvl w:val="0"/>
                <w:numId w:val="131"/>
              </w:numPr>
              <w:wordWrap w:val="0"/>
              <w:ind w:firstLineChars="0"/>
              <w:jc w:val="center"/>
              <w:rPr>
                <w:szCs w:val="21"/>
              </w:rPr>
            </w:pPr>
          </w:p>
        </w:tc>
        <w:tc>
          <w:tcPr>
            <w:tcW w:w="2525" w:type="pct"/>
            <w:gridSpan w:val="2"/>
          </w:tcPr>
          <w:p w14:paraId="09420943" w14:textId="77777777" w:rsidR="003D0E6C" w:rsidRDefault="00000000">
            <w:pPr>
              <w:wordWrap w:val="0"/>
              <w:rPr>
                <w:szCs w:val="21"/>
              </w:rPr>
            </w:pPr>
            <w:r>
              <w:rPr>
                <w:snapToGrid w:val="0"/>
                <w:szCs w:val="21"/>
              </w:rPr>
              <w:t>使用被测软件通过</w:t>
            </w:r>
            <w:r>
              <w:rPr>
                <w:snapToGrid w:val="0"/>
                <w:szCs w:val="21"/>
              </w:rPr>
              <w:t>web</w:t>
            </w:r>
            <w:r>
              <w:rPr>
                <w:snapToGrid w:val="0"/>
                <w:szCs w:val="21"/>
              </w:rPr>
              <w:t>服务接口向</w:t>
            </w:r>
            <w:r>
              <w:rPr>
                <w:rFonts w:hint="eastAsia"/>
                <w:snapToGrid w:val="0"/>
                <w:szCs w:val="21"/>
              </w:rPr>
              <w:t>BCD</w:t>
            </w:r>
            <w:r>
              <w:rPr>
                <w:rFonts w:hint="eastAsia"/>
                <w:snapToGrid w:val="0"/>
                <w:szCs w:val="21"/>
              </w:rPr>
              <w:t>星</w:t>
            </w:r>
            <w:r>
              <w:rPr>
                <w:snapToGrid w:val="0"/>
                <w:szCs w:val="21"/>
              </w:rPr>
              <w:t>控制计划编制软件发送指令生成取消服务，查看</w:t>
            </w:r>
            <w:r>
              <w:rPr>
                <w:rFonts w:hint="eastAsia"/>
                <w:snapToGrid w:val="0"/>
                <w:szCs w:val="21"/>
              </w:rPr>
              <w:t>BCD</w:t>
            </w:r>
            <w:r>
              <w:rPr>
                <w:rFonts w:hint="eastAsia"/>
                <w:snapToGrid w:val="0"/>
                <w:szCs w:val="21"/>
              </w:rPr>
              <w:t>星</w:t>
            </w:r>
            <w:r>
              <w:rPr>
                <w:snapToGrid w:val="0"/>
                <w:szCs w:val="21"/>
              </w:rPr>
              <w:t>控制计划编制软件是否正确接收到指令生成取消服务，并能够取消指令生成数据状态或生成取消有效载荷计划</w:t>
            </w:r>
          </w:p>
        </w:tc>
        <w:tc>
          <w:tcPr>
            <w:tcW w:w="2062" w:type="pct"/>
            <w:gridSpan w:val="3"/>
          </w:tcPr>
          <w:p w14:paraId="4569FCBF" w14:textId="77777777" w:rsidR="003D0E6C" w:rsidRDefault="00000000">
            <w:pPr>
              <w:wordWrap w:val="0"/>
              <w:rPr>
                <w:szCs w:val="21"/>
              </w:rPr>
            </w:pPr>
            <w:r>
              <w:rPr>
                <w:rFonts w:hint="eastAsia"/>
                <w:snapToGrid w:val="0"/>
                <w:szCs w:val="21"/>
              </w:rPr>
              <w:t>BCD</w:t>
            </w:r>
            <w:r>
              <w:rPr>
                <w:rFonts w:hint="eastAsia"/>
                <w:snapToGrid w:val="0"/>
                <w:szCs w:val="21"/>
              </w:rPr>
              <w:t>星</w:t>
            </w:r>
            <w:r>
              <w:rPr>
                <w:snapToGrid w:val="0"/>
                <w:szCs w:val="21"/>
              </w:rPr>
              <w:t>控制计划编制软件正确接收到指令生成取消服务，并能够取消指令生成数据状态或生成取消有效载荷计划</w:t>
            </w:r>
          </w:p>
        </w:tc>
      </w:tr>
      <w:tr w:rsidR="003D0E6C" w14:paraId="19FDBDA1" w14:textId="77777777">
        <w:tc>
          <w:tcPr>
            <w:tcW w:w="413" w:type="pct"/>
          </w:tcPr>
          <w:p w14:paraId="6C98F7C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36784A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55A084F"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E966D6B" w14:textId="77777777">
        <w:tc>
          <w:tcPr>
            <w:tcW w:w="413" w:type="pct"/>
          </w:tcPr>
          <w:p w14:paraId="366097F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2B1B2D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626EE72" w14:textId="77777777" w:rsidR="003D0E6C" w:rsidRDefault="00000000">
            <w:pPr>
              <w:wordWrap w:val="0"/>
              <w:rPr>
                <w:szCs w:val="21"/>
              </w:rPr>
            </w:pPr>
            <w:r>
              <w:rPr>
                <w:rFonts w:hint="eastAsia"/>
                <w:szCs w:val="21"/>
              </w:rPr>
              <w:t>本测试用例的全部测试步骤都通过即标志本用例为“通过”</w:t>
            </w:r>
          </w:p>
        </w:tc>
      </w:tr>
      <w:tr w:rsidR="003D0E6C" w14:paraId="1D3F1CC0" w14:textId="77777777">
        <w:tc>
          <w:tcPr>
            <w:tcW w:w="413" w:type="pct"/>
          </w:tcPr>
          <w:p w14:paraId="6BF0923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725201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人员</w:t>
            </w:r>
          </w:p>
        </w:tc>
        <w:tc>
          <w:tcPr>
            <w:tcW w:w="4587" w:type="pct"/>
            <w:gridSpan w:val="5"/>
          </w:tcPr>
          <w:p w14:paraId="364C03EB" w14:textId="77777777" w:rsidR="003D0E6C" w:rsidRDefault="00000000">
            <w:pPr>
              <w:wordWrap w:val="0"/>
              <w:rPr>
                <w:szCs w:val="21"/>
              </w:rPr>
            </w:pPr>
            <w:r>
              <w:rPr>
                <w:rFonts w:hint="eastAsia"/>
                <w:szCs w:val="21"/>
              </w:rPr>
              <w:lastRenderedPageBreak/>
              <w:t>李友</w:t>
            </w:r>
          </w:p>
        </w:tc>
      </w:tr>
    </w:tbl>
    <w:p w14:paraId="097AB96E" w14:textId="77777777" w:rsidR="003D0E6C" w:rsidRDefault="003D0E6C"/>
    <w:p w14:paraId="5C77FC24" w14:textId="77777777" w:rsidR="003D0E6C" w:rsidRDefault="00000000">
      <w:pPr>
        <w:pStyle w:val="4"/>
        <w:wordWrap w:val="0"/>
      </w:pPr>
      <w:r>
        <w:t>与业务通信与管理调度软件接口</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5D1C7ED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210E48C" w14:textId="77777777" w:rsidR="003D0E6C" w:rsidRDefault="003D0E6C">
            <w:pPr>
              <w:numPr>
                <w:ilvl w:val="0"/>
                <w:numId w:val="47"/>
              </w:numPr>
              <w:wordWrap w:val="0"/>
              <w:jc w:val="left"/>
              <w:rPr>
                <w:b/>
                <w:szCs w:val="21"/>
              </w:rPr>
            </w:pPr>
          </w:p>
        </w:tc>
      </w:tr>
      <w:tr w:rsidR="003D0E6C" w14:paraId="16A9AC45" w14:textId="77777777">
        <w:tc>
          <w:tcPr>
            <w:tcW w:w="948" w:type="pct"/>
            <w:gridSpan w:val="2"/>
          </w:tcPr>
          <w:p w14:paraId="2939D4FF"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2AAD068A" w14:textId="77777777" w:rsidR="003D0E6C" w:rsidRDefault="00000000">
            <w:pPr>
              <w:wordWrap w:val="0"/>
              <w:jc w:val="left"/>
              <w:rPr>
                <w:szCs w:val="21"/>
              </w:rPr>
            </w:pPr>
            <w:r>
              <w:rPr>
                <w:snapToGrid w:val="0"/>
                <w:szCs w:val="21"/>
              </w:rPr>
              <w:t>与业务通信与管理调度软件接口</w:t>
            </w:r>
            <w:r>
              <w:rPr>
                <w:rFonts w:hint="eastAsia"/>
                <w:snapToGrid w:val="0"/>
                <w:szCs w:val="21"/>
              </w:rPr>
              <w:t>测试</w:t>
            </w:r>
          </w:p>
        </w:tc>
        <w:tc>
          <w:tcPr>
            <w:tcW w:w="680" w:type="pct"/>
          </w:tcPr>
          <w:p w14:paraId="4AE0B60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29B4C300"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IO</w:t>
            </w:r>
            <w:r>
              <w:rPr>
                <w:snapToGrid w:val="0"/>
                <w:szCs w:val="21"/>
              </w:rPr>
              <w:t>_GLDD</w:t>
            </w:r>
            <w:r>
              <w:rPr>
                <w:rFonts w:hint="eastAsia"/>
                <w:snapToGrid w:val="0"/>
                <w:szCs w:val="21"/>
              </w:rPr>
              <w:t>_001</w:t>
            </w:r>
          </w:p>
        </w:tc>
      </w:tr>
      <w:tr w:rsidR="003D0E6C" w14:paraId="7F169EC0" w14:textId="77777777">
        <w:tc>
          <w:tcPr>
            <w:tcW w:w="948" w:type="pct"/>
            <w:gridSpan w:val="2"/>
          </w:tcPr>
          <w:p w14:paraId="0642A1A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540E55A" w14:textId="77777777" w:rsidR="003D0E6C" w:rsidRDefault="00000000">
            <w:pPr>
              <w:wordWrap w:val="0"/>
              <w:rPr>
                <w:bCs/>
                <w:szCs w:val="21"/>
              </w:rPr>
            </w:pPr>
            <w:r>
              <w:rPr>
                <w:bCs/>
                <w:szCs w:val="21"/>
              </w:rPr>
              <w:t>软件测试依据：软件测试大纲</w:t>
            </w:r>
          </w:p>
          <w:p w14:paraId="65AB8B6E" w14:textId="77777777" w:rsidR="003D0E6C" w:rsidRDefault="00000000">
            <w:pPr>
              <w:wordWrap w:val="0"/>
              <w:rPr>
                <w:bCs/>
                <w:szCs w:val="21"/>
              </w:rPr>
            </w:pPr>
            <w:r>
              <w:rPr>
                <w:bCs/>
                <w:szCs w:val="21"/>
              </w:rPr>
              <w:t>测试需求分析：</w:t>
            </w:r>
            <w:r>
              <w:rPr>
                <w:rFonts w:hint="eastAsia"/>
                <w:bCs/>
                <w:szCs w:val="21"/>
              </w:rPr>
              <w:t>6.2.1.6.2</w:t>
            </w:r>
            <w:r>
              <w:rPr>
                <w:snapToGrid w:val="0"/>
                <w:szCs w:val="21"/>
              </w:rPr>
              <w:t>与业务通信与管理调度软件接口</w:t>
            </w:r>
          </w:p>
          <w:p w14:paraId="0110DDB8"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IO</w:t>
            </w:r>
            <w:r>
              <w:rPr>
                <w:snapToGrid w:val="0"/>
                <w:szCs w:val="21"/>
              </w:rPr>
              <w:t>_GLDD</w:t>
            </w:r>
          </w:p>
        </w:tc>
      </w:tr>
      <w:tr w:rsidR="003D0E6C" w14:paraId="134F4E0F" w14:textId="77777777">
        <w:tc>
          <w:tcPr>
            <w:tcW w:w="948" w:type="pct"/>
            <w:gridSpan w:val="2"/>
          </w:tcPr>
          <w:p w14:paraId="21D533D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B31DF47" w14:textId="77777777" w:rsidR="003D0E6C" w:rsidRDefault="00000000">
            <w:pPr>
              <w:wordWrap w:val="0"/>
              <w:rPr>
                <w:szCs w:val="21"/>
              </w:rPr>
            </w:pPr>
            <w:r>
              <w:rPr>
                <w:bCs/>
                <w:snapToGrid w:val="0"/>
                <w:szCs w:val="21"/>
              </w:rPr>
              <w:t>通过使用业务通信与管理调度软件向被测软件发送信息接收应答数据，以及被测软件向业务通信与管理调度软件发送有效载荷数据注入计划、取消有效载荷控制计划、控制命令、信息发送结束等数据帧，查看双方是否正确接收和发送接口数据</w:t>
            </w:r>
          </w:p>
        </w:tc>
      </w:tr>
      <w:tr w:rsidR="003D0E6C" w14:paraId="4AE69922" w14:textId="77777777">
        <w:tc>
          <w:tcPr>
            <w:tcW w:w="948" w:type="pct"/>
            <w:gridSpan w:val="2"/>
          </w:tcPr>
          <w:p w14:paraId="64724FD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06CF1E0" w14:textId="77777777" w:rsidR="003D0E6C" w:rsidRDefault="00000000">
            <w:pPr>
              <w:wordWrap w:val="0"/>
              <w:rPr>
                <w:bCs/>
                <w:szCs w:val="21"/>
              </w:rPr>
            </w:pPr>
            <w:r>
              <w:rPr>
                <w:bCs/>
                <w:szCs w:val="21"/>
              </w:rPr>
              <w:t>1.</w:t>
            </w:r>
            <w:r>
              <w:rPr>
                <w:bCs/>
                <w:szCs w:val="21"/>
              </w:rPr>
              <w:t>被测软件已正常启动</w:t>
            </w:r>
          </w:p>
          <w:p w14:paraId="3E87D5E6" w14:textId="77777777" w:rsidR="003D0E6C" w:rsidRDefault="00000000">
            <w:pPr>
              <w:wordWrap w:val="0"/>
              <w:rPr>
                <w:bCs/>
                <w:szCs w:val="21"/>
              </w:rPr>
            </w:pPr>
            <w:r>
              <w:rPr>
                <w:bCs/>
                <w:szCs w:val="21"/>
              </w:rPr>
              <w:t>2.</w:t>
            </w:r>
            <w:r>
              <w:rPr>
                <w:bCs/>
                <w:szCs w:val="21"/>
              </w:rPr>
              <w:t>测试环境已配置就绪</w:t>
            </w:r>
          </w:p>
          <w:p w14:paraId="7C25A2E1" w14:textId="77777777" w:rsidR="003D0E6C" w:rsidRDefault="00000000">
            <w:pPr>
              <w:wordWrap w:val="0"/>
              <w:rPr>
                <w:szCs w:val="21"/>
              </w:rPr>
            </w:pPr>
            <w:r>
              <w:rPr>
                <w:bCs/>
                <w:szCs w:val="21"/>
              </w:rPr>
              <w:t>3.</w:t>
            </w:r>
            <w:r>
              <w:rPr>
                <w:bCs/>
                <w:szCs w:val="21"/>
              </w:rPr>
              <w:t>相关接口已连通</w:t>
            </w:r>
          </w:p>
        </w:tc>
      </w:tr>
      <w:tr w:rsidR="003D0E6C" w14:paraId="59867F14" w14:textId="77777777">
        <w:tc>
          <w:tcPr>
            <w:tcW w:w="948" w:type="pct"/>
            <w:gridSpan w:val="2"/>
          </w:tcPr>
          <w:p w14:paraId="0B8D8FE3"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0D5A578" w14:textId="77777777" w:rsidR="003D0E6C" w:rsidRDefault="00000000">
            <w:pPr>
              <w:wordWrap w:val="0"/>
              <w:rPr>
                <w:bCs/>
                <w:szCs w:val="21"/>
              </w:rPr>
            </w:pPr>
            <w:r>
              <w:rPr>
                <w:bCs/>
                <w:szCs w:val="21"/>
              </w:rPr>
              <w:t>1.</w:t>
            </w:r>
            <w:r>
              <w:rPr>
                <w:bCs/>
                <w:szCs w:val="21"/>
              </w:rPr>
              <w:t>被测软件版本受控</w:t>
            </w:r>
          </w:p>
          <w:p w14:paraId="2F39DAAA" w14:textId="77777777" w:rsidR="003D0E6C" w:rsidRDefault="00000000">
            <w:pPr>
              <w:wordWrap w:val="0"/>
              <w:rPr>
                <w:szCs w:val="21"/>
              </w:rPr>
            </w:pPr>
            <w:r>
              <w:rPr>
                <w:bCs/>
                <w:szCs w:val="21"/>
              </w:rPr>
              <w:t>2.</w:t>
            </w:r>
            <w:r>
              <w:rPr>
                <w:bCs/>
                <w:szCs w:val="21"/>
              </w:rPr>
              <w:t>测试环境满足设计要求</w:t>
            </w:r>
          </w:p>
        </w:tc>
      </w:tr>
      <w:tr w:rsidR="003D0E6C" w14:paraId="214E6A84" w14:textId="77777777">
        <w:tc>
          <w:tcPr>
            <w:tcW w:w="5000" w:type="pct"/>
            <w:gridSpan w:val="6"/>
          </w:tcPr>
          <w:p w14:paraId="17C5FB8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6F216D3" w14:textId="77777777">
        <w:tc>
          <w:tcPr>
            <w:tcW w:w="413" w:type="pct"/>
          </w:tcPr>
          <w:p w14:paraId="58591DF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6DDEBE8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153F42C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BA5F7D0" w14:textId="77777777">
        <w:tc>
          <w:tcPr>
            <w:tcW w:w="413" w:type="pct"/>
          </w:tcPr>
          <w:p w14:paraId="00627586" w14:textId="77777777" w:rsidR="003D0E6C" w:rsidRDefault="003D0E6C">
            <w:pPr>
              <w:pStyle w:val="afffff4"/>
              <w:numPr>
                <w:ilvl w:val="0"/>
                <w:numId w:val="132"/>
              </w:numPr>
              <w:wordWrap w:val="0"/>
              <w:ind w:firstLineChars="0"/>
              <w:jc w:val="center"/>
              <w:rPr>
                <w:szCs w:val="21"/>
              </w:rPr>
            </w:pPr>
          </w:p>
        </w:tc>
        <w:tc>
          <w:tcPr>
            <w:tcW w:w="2525" w:type="pct"/>
            <w:gridSpan w:val="2"/>
          </w:tcPr>
          <w:p w14:paraId="5C433320" w14:textId="77777777" w:rsidR="003D0E6C" w:rsidRDefault="00000000">
            <w:pPr>
              <w:wordWrap w:val="0"/>
              <w:rPr>
                <w:szCs w:val="21"/>
              </w:rPr>
            </w:pPr>
            <w:r>
              <w:rPr>
                <w:snapToGrid w:val="0"/>
                <w:szCs w:val="21"/>
              </w:rPr>
              <w:t>使用业务通信与管理调度软件以数据帧的形式向被测软件发送格式正确、数据内容正确的信息接收应答数据，查看被测软件是否正确接收到信息接收应答</w:t>
            </w:r>
          </w:p>
        </w:tc>
        <w:tc>
          <w:tcPr>
            <w:tcW w:w="2062" w:type="pct"/>
            <w:gridSpan w:val="3"/>
          </w:tcPr>
          <w:p w14:paraId="190D3B3B" w14:textId="77777777" w:rsidR="003D0E6C" w:rsidRDefault="00000000">
            <w:pPr>
              <w:wordWrap w:val="0"/>
              <w:rPr>
                <w:szCs w:val="21"/>
              </w:rPr>
            </w:pPr>
            <w:r>
              <w:rPr>
                <w:snapToGrid w:val="0"/>
                <w:szCs w:val="21"/>
              </w:rPr>
              <w:t>被测软件正确接收到信息接收应答</w:t>
            </w:r>
          </w:p>
        </w:tc>
      </w:tr>
      <w:tr w:rsidR="003D0E6C" w14:paraId="5A6A8696" w14:textId="77777777">
        <w:tc>
          <w:tcPr>
            <w:tcW w:w="413" w:type="pct"/>
          </w:tcPr>
          <w:p w14:paraId="1920B4F1" w14:textId="77777777" w:rsidR="003D0E6C" w:rsidRDefault="003D0E6C">
            <w:pPr>
              <w:pStyle w:val="afffff4"/>
              <w:numPr>
                <w:ilvl w:val="0"/>
                <w:numId w:val="132"/>
              </w:numPr>
              <w:wordWrap w:val="0"/>
              <w:ind w:firstLineChars="0"/>
              <w:jc w:val="center"/>
              <w:rPr>
                <w:szCs w:val="21"/>
              </w:rPr>
            </w:pPr>
          </w:p>
        </w:tc>
        <w:tc>
          <w:tcPr>
            <w:tcW w:w="2525" w:type="pct"/>
            <w:gridSpan w:val="2"/>
          </w:tcPr>
          <w:p w14:paraId="16CA34E1" w14:textId="77777777" w:rsidR="003D0E6C" w:rsidRDefault="00000000">
            <w:pPr>
              <w:wordWrap w:val="0"/>
              <w:rPr>
                <w:szCs w:val="21"/>
              </w:rPr>
            </w:pPr>
            <w:r>
              <w:rPr>
                <w:snapToGrid w:val="0"/>
                <w:szCs w:val="21"/>
              </w:rPr>
              <w:t>使用被测软件以数据帧的形式向业务通信与管理调度软件发送格式正确、数据内容正确的</w:t>
            </w:r>
            <w:r>
              <w:rPr>
                <w:rFonts w:hint="eastAsia"/>
                <w:snapToGrid w:val="0"/>
                <w:szCs w:val="21"/>
              </w:rPr>
              <w:t>BCD</w:t>
            </w:r>
            <w:r>
              <w:rPr>
                <w:rFonts w:hint="eastAsia"/>
                <w:snapToGrid w:val="0"/>
                <w:szCs w:val="21"/>
              </w:rPr>
              <w:t>星</w:t>
            </w:r>
            <w:r>
              <w:rPr>
                <w:snapToGrid w:val="0"/>
                <w:szCs w:val="21"/>
              </w:rPr>
              <w:t>有效载荷数据注入计划数据，查看业务通信与管理调度软件是否正确接收到有效载荷数据注入计划</w:t>
            </w:r>
          </w:p>
        </w:tc>
        <w:tc>
          <w:tcPr>
            <w:tcW w:w="2062" w:type="pct"/>
            <w:gridSpan w:val="3"/>
          </w:tcPr>
          <w:p w14:paraId="665B5F79" w14:textId="77777777" w:rsidR="003D0E6C" w:rsidRDefault="00000000">
            <w:pPr>
              <w:wordWrap w:val="0"/>
              <w:rPr>
                <w:szCs w:val="21"/>
              </w:rPr>
            </w:pPr>
            <w:r>
              <w:rPr>
                <w:snapToGrid w:val="0"/>
                <w:szCs w:val="21"/>
              </w:rPr>
              <w:t>业务通信与管理调度软件正确接收到有效载荷数据注入计划</w:t>
            </w:r>
          </w:p>
        </w:tc>
      </w:tr>
      <w:tr w:rsidR="003D0E6C" w14:paraId="5B21659E" w14:textId="77777777">
        <w:tc>
          <w:tcPr>
            <w:tcW w:w="413" w:type="pct"/>
          </w:tcPr>
          <w:p w14:paraId="43BA1C55" w14:textId="77777777" w:rsidR="003D0E6C" w:rsidRDefault="003D0E6C">
            <w:pPr>
              <w:pStyle w:val="afffff4"/>
              <w:numPr>
                <w:ilvl w:val="0"/>
                <w:numId w:val="132"/>
              </w:numPr>
              <w:wordWrap w:val="0"/>
              <w:ind w:firstLineChars="0"/>
              <w:jc w:val="center"/>
              <w:rPr>
                <w:szCs w:val="21"/>
              </w:rPr>
            </w:pPr>
          </w:p>
        </w:tc>
        <w:tc>
          <w:tcPr>
            <w:tcW w:w="2525" w:type="pct"/>
            <w:gridSpan w:val="2"/>
          </w:tcPr>
          <w:p w14:paraId="55DDBBAC" w14:textId="77777777" w:rsidR="003D0E6C" w:rsidRDefault="00000000">
            <w:pPr>
              <w:wordWrap w:val="0"/>
              <w:rPr>
                <w:szCs w:val="21"/>
              </w:rPr>
            </w:pPr>
            <w:r>
              <w:rPr>
                <w:snapToGrid w:val="0"/>
                <w:szCs w:val="21"/>
              </w:rPr>
              <w:t>使用被测软件以数据帧的形式向业务通信与管理调度软件发送格式正确、数据内容正确的</w:t>
            </w:r>
            <w:r>
              <w:rPr>
                <w:rFonts w:hint="eastAsia"/>
                <w:snapToGrid w:val="0"/>
                <w:szCs w:val="21"/>
              </w:rPr>
              <w:t>BCD</w:t>
            </w:r>
            <w:r>
              <w:rPr>
                <w:rFonts w:hint="eastAsia"/>
                <w:snapToGrid w:val="0"/>
                <w:szCs w:val="21"/>
              </w:rPr>
              <w:t>星</w:t>
            </w:r>
            <w:r>
              <w:rPr>
                <w:snapToGrid w:val="0"/>
                <w:szCs w:val="21"/>
              </w:rPr>
              <w:t>取消有效载荷控制计划数据，查看业务通信与管理调度软件是否正确接收到取消有效载荷控制计划</w:t>
            </w:r>
          </w:p>
        </w:tc>
        <w:tc>
          <w:tcPr>
            <w:tcW w:w="2062" w:type="pct"/>
            <w:gridSpan w:val="3"/>
          </w:tcPr>
          <w:p w14:paraId="3675AAAC" w14:textId="77777777" w:rsidR="003D0E6C" w:rsidRDefault="00000000">
            <w:pPr>
              <w:wordWrap w:val="0"/>
              <w:rPr>
                <w:szCs w:val="21"/>
              </w:rPr>
            </w:pPr>
            <w:r>
              <w:rPr>
                <w:snapToGrid w:val="0"/>
                <w:szCs w:val="21"/>
              </w:rPr>
              <w:t>业务通信与管理调度软件正确接收到取消有效载荷控制计划</w:t>
            </w:r>
          </w:p>
        </w:tc>
      </w:tr>
      <w:tr w:rsidR="003D0E6C" w14:paraId="54A9FDB2" w14:textId="77777777">
        <w:tc>
          <w:tcPr>
            <w:tcW w:w="413" w:type="pct"/>
          </w:tcPr>
          <w:p w14:paraId="2B445623" w14:textId="77777777" w:rsidR="003D0E6C" w:rsidRDefault="003D0E6C">
            <w:pPr>
              <w:pStyle w:val="afffff4"/>
              <w:numPr>
                <w:ilvl w:val="0"/>
                <w:numId w:val="132"/>
              </w:numPr>
              <w:wordWrap w:val="0"/>
              <w:ind w:firstLineChars="0"/>
              <w:jc w:val="center"/>
              <w:rPr>
                <w:szCs w:val="21"/>
              </w:rPr>
            </w:pPr>
          </w:p>
        </w:tc>
        <w:tc>
          <w:tcPr>
            <w:tcW w:w="2525" w:type="pct"/>
            <w:gridSpan w:val="2"/>
          </w:tcPr>
          <w:p w14:paraId="77A93A3A" w14:textId="77777777" w:rsidR="003D0E6C" w:rsidRDefault="00000000">
            <w:pPr>
              <w:wordWrap w:val="0"/>
              <w:rPr>
                <w:szCs w:val="21"/>
              </w:rPr>
            </w:pPr>
            <w:r>
              <w:rPr>
                <w:snapToGrid w:val="0"/>
                <w:szCs w:val="21"/>
              </w:rPr>
              <w:t>使用被测软件以数据帧的形式向业务通信与管理调度软件发送格式正确、数据内容正确的</w:t>
            </w:r>
            <w:r>
              <w:rPr>
                <w:rFonts w:hint="eastAsia"/>
                <w:snapToGrid w:val="0"/>
                <w:szCs w:val="21"/>
              </w:rPr>
              <w:t>BCD</w:t>
            </w:r>
            <w:r>
              <w:rPr>
                <w:rFonts w:hint="eastAsia"/>
                <w:snapToGrid w:val="0"/>
                <w:szCs w:val="21"/>
              </w:rPr>
              <w:t>星</w:t>
            </w:r>
            <w:r>
              <w:rPr>
                <w:snapToGrid w:val="0"/>
                <w:szCs w:val="21"/>
              </w:rPr>
              <w:t>控制命令数据，查看业务通信与管理调度软件是否</w:t>
            </w:r>
            <w:r>
              <w:rPr>
                <w:snapToGrid w:val="0"/>
                <w:szCs w:val="21"/>
              </w:rPr>
              <w:lastRenderedPageBreak/>
              <w:t>正确接收到控制命令</w:t>
            </w:r>
          </w:p>
        </w:tc>
        <w:tc>
          <w:tcPr>
            <w:tcW w:w="2062" w:type="pct"/>
            <w:gridSpan w:val="3"/>
          </w:tcPr>
          <w:p w14:paraId="322BC825" w14:textId="77777777" w:rsidR="003D0E6C" w:rsidRDefault="00000000">
            <w:pPr>
              <w:wordWrap w:val="0"/>
              <w:rPr>
                <w:szCs w:val="21"/>
              </w:rPr>
            </w:pPr>
            <w:r>
              <w:rPr>
                <w:snapToGrid w:val="0"/>
                <w:szCs w:val="21"/>
              </w:rPr>
              <w:lastRenderedPageBreak/>
              <w:t>业务通信与管理调度软件正确接收到控制命令</w:t>
            </w:r>
          </w:p>
        </w:tc>
      </w:tr>
      <w:tr w:rsidR="003D0E6C" w14:paraId="46992DB9" w14:textId="77777777">
        <w:tc>
          <w:tcPr>
            <w:tcW w:w="413" w:type="pct"/>
          </w:tcPr>
          <w:p w14:paraId="5DAA0867" w14:textId="77777777" w:rsidR="003D0E6C" w:rsidRDefault="003D0E6C">
            <w:pPr>
              <w:pStyle w:val="afffff4"/>
              <w:numPr>
                <w:ilvl w:val="0"/>
                <w:numId w:val="132"/>
              </w:numPr>
              <w:wordWrap w:val="0"/>
              <w:ind w:firstLineChars="0"/>
              <w:jc w:val="center"/>
              <w:rPr>
                <w:szCs w:val="21"/>
              </w:rPr>
            </w:pPr>
          </w:p>
        </w:tc>
        <w:tc>
          <w:tcPr>
            <w:tcW w:w="2525" w:type="pct"/>
            <w:gridSpan w:val="2"/>
          </w:tcPr>
          <w:p w14:paraId="17D10896" w14:textId="77777777" w:rsidR="003D0E6C" w:rsidRDefault="00000000">
            <w:pPr>
              <w:wordWrap w:val="0"/>
              <w:rPr>
                <w:snapToGrid w:val="0"/>
                <w:szCs w:val="21"/>
              </w:rPr>
            </w:pPr>
            <w:r>
              <w:rPr>
                <w:snapToGrid w:val="0"/>
                <w:szCs w:val="21"/>
              </w:rPr>
              <w:t>使用被测软件以数据帧的形式向业务通信与管理调度软件发送格式正确、数据内容正确的信息发送结束数据帧，查看业务通信与管理调度软件是否正确接收到信息发送结束数据</w:t>
            </w:r>
          </w:p>
        </w:tc>
        <w:tc>
          <w:tcPr>
            <w:tcW w:w="2062" w:type="pct"/>
            <w:gridSpan w:val="3"/>
          </w:tcPr>
          <w:p w14:paraId="0AC71B44" w14:textId="77777777" w:rsidR="003D0E6C" w:rsidRDefault="00000000">
            <w:pPr>
              <w:wordWrap w:val="0"/>
              <w:rPr>
                <w:snapToGrid w:val="0"/>
                <w:szCs w:val="21"/>
              </w:rPr>
            </w:pPr>
            <w:r>
              <w:rPr>
                <w:snapToGrid w:val="0"/>
                <w:szCs w:val="21"/>
              </w:rPr>
              <w:t>业务通信与管理调度软件正确接收到信息发送结束数据</w:t>
            </w:r>
          </w:p>
        </w:tc>
      </w:tr>
      <w:tr w:rsidR="003D0E6C" w14:paraId="2EEB79B5" w14:textId="77777777">
        <w:tc>
          <w:tcPr>
            <w:tcW w:w="413" w:type="pct"/>
          </w:tcPr>
          <w:p w14:paraId="0CE735A9" w14:textId="77777777" w:rsidR="003D0E6C" w:rsidRDefault="003D0E6C">
            <w:pPr>
              <w:pStyle w:val="afffff4"/>
              <w:numPr>
                <w:ilvl w:val="0"/>
                <w:numId w:val="132"/>
              </w:numPr>
              <w:wordWrap w:val="0"/>
              <w:ind w:firstLineChars="0"/>
              <w:jc w:val="center"/>
              <w:rPr>
                <w:szCs w:val="21"/>
              </w:rPr>
            </w:pPr>
          </w:p>
        </w:tc>
        <w:tc>
          <w:tcPr>
            <w:tcW w:w="2525" w:type="pct"/>
            <w:gridSpan w:val="2"/>
          </w:tcPr>
          <w:p w14:paraId="10F0920E" w14:textId="77777777" w:rsidR="003D0E6C" w:rsidRDefault="00000000">
            <w:pPr>
              <w:wordWrap w:val="0"/>
              <w:rPr>
                <w:snapToGrid w:val="0"/>
                <w:szCs w:val="21"/>
              </w:rPr>
            </w:pPr>
            <w:r>
              <w:rPr>
                <w:snapToGrid w:val="0"/>
                <w:szCs w:val="21"/>
              </w:rPr>
              <w:t>使用被测软件以数据帧的形式向业务通信与管理调度软件发送格式正确、数据内容正确的</w:t>
            </w:r>
            <w:r>
              <w:rPr>
                <w:rFonts w:hint="eastAsia"/>
                <w:snapToGrid w:val="0"/>
                <w:szCs w:val="21"/>
              </w:rPr>
              <w:t>BCD</w:t>
            </w:r>
            <w:r>
              <w:rPr>
                <w:rFonts w:hint="eastAsia"/>
                <w:snapToGrid w:val="0"/>
                <w:szCs w:val="21"/>
              </w:rPr>
              <w:t>星高速上注数据</w:t>
            </w:r>
            <w:r>
              <w:rPr>
                <w:snapToGrid w:val="0"/>
                <w:szCs w:val="21"/>
              </w:rPr>
              <w:t>，查看业务通信与管理调度软件是否正确接收到</w:t>
            </w:r>
            <w:r>
              <w:rPr>
                <w:rFonts w:hint="eastAsia"/>
                <w:snapToGrid w:val="0"/>
                <w:szCs w:val="21"/>
              </w:rPr>
              <w:t>BCD</w:t>
            </w:r>
            <w:r>
              <w:rPr>
                <w:rFonts w:hint="eastAsia"/>
                <w:snapToGrid w:val="0"/>
                <w:szCs w:val="21"/>
              </w:rPr>
              <w:t>星高速上注数据</w:t>
            </w:r>
          </w:p>
        </w:tc>
        <w:tc>
          <w:tcPr>
            <w:tcW w:w="2062" w:type="pct"/>
            <w:gridSpan w:val="3"/>
          </w:tcPr>
          <w:p w14:paraId="4419204E" w14:textId="77777777" w:rsidR="003D0E6C" w:rsidRDefault="00000000">
            <w:pPr>
              <w:wordWrap w:val="0"/>
              <w:rPr>
                <w:snapToGrid w:val="0"/>
                <w:szCs w:val="21"/>
              </w:rPr>
            </w:pPr>
            <w:r>
              <w:rPr>
                <w:snapToGrid w:val="0"/>
                <w:szCs w:val="21"/>
              </w:rPr>
              <w:t>业务通信与管理调度软件正确接收到</w:t>
            </w:r>
            <w:r>
              <w:rPr>
                <w:rFonts w:hint="eastAsia"/>
                <w:snapToGrid w:val="0"/>
                <w:szCs w:val="21"/>
              </w:rPr>
              <w:t>BCD</w:t>
            </w:r>
            <w:r>
              <w:rPr>
                <w:rFonts w:hint="eastAsia"/>
                <w:snapToGrid w:val="0"/>
                <w:szCs w:val="21"/>
              </w:rPr>
              <w:t>星高速上注数据</w:t>
            </w:r>
          </w:p>
        </w:tc>
      </w:tr>
      <w:tr w:rsidR="003D0E6C" w14:paraId="3B8252A2" w14:textId="77777777">
        <w:tc>
          <w:tcPr>
            <w:tcW w:w="413" w:type="pct"/>
          </w:tcPr>
          <w:p w14:paraId="6E7BE4AE" w14:textId="77777777" w:rsidR="003D0E6C" w:rsidRDefault="003D0E6C">
            <w:pPr>
              <w:pStyle w:val="afffff4"/>
              <w:numPr>
                <w:ilvl w:val="0"/>
                <w:numId w:val="132"/>
              </w:numPr>
              <w:wordWrap w:val="0"/>
              <w:ind w:firstLineChars="0"/>
              <w:jc w:val="center"/>
              <w:rPr>
                <w:szCs w:val="21"/>
              </w:rPr>
            </w:pPr>
          </w:p>
        </w:tc>
        <w:tc>
          <w:tcPr>
            <w:tcW w:w="2525" w:type="pct"/>
            <w:gridSpan w:val="2"/>
          </w:tcPr>
          <w:p w14:paraId="5517661F" w14:textId="77777777" w:rsidR="003D0E6C" w:rsidRDefault="00000000">
            <w:pPr>
              <w:wordWrap w:val="0"/>
              <w:rPr>
                <w:snapToGrid w:val="0"/>
                <w:szCs w:val="21"/>
              </w:rPr>
            </w:pPr>
            <w:r>
              <w:rPr>
                <w:snapToGrid w:val="0"/>
                <w:szCs w:val="21"/>
              </w:rPr>
              <w:t>使用被测软件以数据帧的形式向业务通信与管理调度软件发送格式正确、数据内容正确的</w:t>
            </w:r>
            <w:r>
              <w:rPr>
                <w:rFonts w:hint="eastAsia"/>
                <w:snapToGrid w:val="0"/>
                <w:szCs w:val="21"/>
              </w:rPr>
              <w:t>编队控制计划</w:t>
            </w:r>
            <w:r>
              <w:rPr>
                <w:snapToGrid w:val="0"/>
                <w:szCs w:val="21"/>
              </w:rPr>
              <w:t>，查看业务通信与管理调度软件是否正确接收到</w:t>
            </w:r>
            <w:r>
              <w:rPr>
                <w:rFonts w:hint="eastAsia"/>
                <w:snapToGrid w:val="0"/>
                <w:szCs w:val="21"/>
              </w:rPr>
              <w:t>编队控制计划</w:t>
            </w:r>
          </w:p>
        </w:tc>
        <w:tc>
          <w:tcPr>
            <w:tcW w:w="2062" w:type="pct"/>
            <w:gridSpan w:val="3"/>
          </w:tcPr>
          <w:p w14:paraId="7DB59E2E" w14:textId="77777777" w:rsidR="003D0E6C" w:rsidRDefault="00000000">
            <w:pPr>
              <w:wordWrap w:val="0"/>
              <w:rPr>
                <w:szCs w:val="21"/>
              </w:rPr>
            </w:pPr>
            <w:r>
              <w:rPr>
                <w:snapToGrid w:val="0"/>
                <w:szCs w:val="21"/>
              </w:rPr>
              <w:t>业务通信与管理调度软件正确接收到</w:t>
            </w:r>
            <w:r>
              <w:rPr>
                <w:rFonts w:hint="eastAsia"/>
                <w:snapToGrid w:val="0"/>
                <w:szCs w:val="21"/>
              </w:rPr>
              <w:t>编队控制计划</w:t>
            </w:r>
          </w:p>
        </w:tc>
      </w:tr>
      <w:tr w:rsidR="003D0E6C" w14:paraId="54D221BA" w14:textId="77777777">
        <w:tc>
          <w:tcPr>
            <w:tcW w:w="413" w:type="pct"/>
          </w:tcPr>
          <w:p w14:paraId="18766FB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2A9192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C3693D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60B78F6" w14:textId="77777777">
        <w:tc>
          <w:tcPr>
            <w:tcW w:w="413" w:type="pct"/>
          </w:tcPr>
          <w:p w14:paraId="1C64C43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0C7940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3866632" w14:textId="77777777" w:rsidR="003D0E6C" w:rsidRDefault="00000000">
            <w:pPr>
              <w:wordWrap w:val="0"/>
              <w:rPr>
                <w:szCs w:val="21"/>
              </w:rPr>
            </w:pPr>
            <w:r>
              <w:rPr>
                <w:rFonts w:hint="eastAsia"/>
                <w:szCs w:val="21"/>
              </w:rPr>
              <w:t>本测试用例的全部测试步骤都通过即标志本用例为“通过”</w:t>
            </w:r>
          </w:p>
        </w:tc>
      </w:tr>
      <w:tr w:rsidR="003D0E6C" w14:paraId="3B47949D" w14:textId="77777777">
        <w:tc>
          <w:tcPr>
            <w:tcW w:w="413" w:type="pct"/>
          </w:tcPr>
          <w:p w14:paraId="712C455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A6C06F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D554512" w14:textId="77777777" w:rsidR="003D0E6C" w:rsidRDefault="00000000">
            <w:pPr>
              <w:wordWrap w:val="0"/>
              <w:rPr>
                <w:szCs w:val="21"/>
              </w:rPr>
            </w:pPr>
            <w:r>
              <w:rPr>
                <w:rFonts w:hint="eastAsia"/>
                <w:szCs w:val="21"/>
              </w:rPr>
              <w:t>李友</w:t>
            </w:r>
          </w:p>
        </w:tc>
      </w:tr>
    </w:tbl>
    <w:p w14:paraId="27B4C1B5" w14:textId="77777777" w:rsidR="003D0E6C" w:rsidRDefault="003D0E6C"/>
    <w:p w14:paraId="34AF1195" w14:textId="77777777" w:rsidR="003D0E6C" w:rsidRDefault="00000000">
      <w:pPr>
        <w:pStyle w:val="4"/>
        <w:wordWrap w:val="0"/>
      </w:pPr>
      <w:r>
        <w:t>与参数处理监视与综合判读软件接口</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7C04A9A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B425D5E" w14:textId="77777777" w:rsidR="003D0E6C" w:rsidRDefault="003D0E6C">
            <w:pPr>
              <w:numPr>
                <w:ilvl w:val="0"/>
                <w:numId w:val="47"/>
              </w:numPr>
              <w:wordWrap w:val="0"/>
              <w:jc w:val="left"/>
              <w:rPr>
                <w:b/>
                <w:szCs w:val="21"/>
              </w:rPr>
            </w:pPr>
          </w:p>
        </w:tc>
      </w:tr>
      <w:tr w:rsidR="003D0E6C" w14:paraId="27F3BF9D" w14:textId="77777777">
        <w:tc>
          <w:tcPr>
            <w:tcW w:w="948" w:type="pct"/>
            <w:gridSpan w:val="2"/>
          </w:tcPr>
          <w:p w14:paraId="59EC4E1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597CC902" w14:textId="77777777" w:rsidR="003D0E6C" w:rsidRDefault="00000000">
            <w:pPr>
              <w:wordWrap w:val="0"/>
              <w:jc w:val="left"/>
              <w:rPr>
                <w:szCs w:val="21"/>
              </w:rPr>
            </w:pPr>
            <w:r>
              <w:rPr>
                <w:snapToGrid w:val="0"/>
                <w:szCs w:val="21"/>
              </w:rPr>
              <w:t>与参数处理监视与综合判读软件接口</w:t>
            </w:r>
          </w:p>
        </w:tc>
        <w:tc>
          <w:tcPr>
            <w:tcW w:w="680" w:type="pct"/>
          </w:tcPr>
          <w:p w14:paraId="233826D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3C37137F"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IO</w:t>
            </w:r>
            <w:r>
              <w:rPr>
                <w:snapToGrid w:val="0"/>
                <w:szCs w:val="21"/>
              </w:rPr>
              <w:t>_CJZP</w:t>
            </w:r>
            <w:r>
              <w:rPr>
                <w:rFonts w:hint="eastAsia"/>
                <w:snapToGrid w:val="0"/>
                <w:szCs w:val="21"/>
              </w:rPr>
              <w:t>_001</w:t>
            </w:r>
          </w:p>
        </w:tc>
      </w:tr>
      <w:tr w:rsidR="003D0E6C" w14:paraId="1BA1F126" w14:textId="77777777">
        <w:tc>
          <w:tcPr>
            <w:tcW w:w="948" w:type="pct"/>
            <w:gridSpan w:val="2"/>
          </w:tcPr>
          <w:p w14:paraId="4D0AA0A8"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BC236D5" w14:textId="77777777" w:rsidR="003D0E6C" w:rsidRDefault="00000000">
            <w:pPr>
              <w:wordWrap w:val="0"/>
              <w:rPr>
                <w:bCs/>
                <w:szCs w:val="21"/>
              </w:rPr>
            </w:pPr>
            <w:r>
              <w:rPr>
                <w:bCs/>
                <w:szCs w:val="21"/>
              </w:rPr>
              <w:t>软件测试依据：软件测试大纲</w:t>
            </w:r>
          </w:p>
          <w:p w14:paraId="54BE4F23" w14:textId="77777777" w:rsidR="003D0E6C" w:rsidRDefault="00000000">
            <w:pPr>
              <w:wordWrap w:val="0"/>
              <w:rPr>
                <w:bCs/>
                <w:szCs w:val="21"/>
              </w:rPr>
            </w:pPr>
            <w:r>
              <w:rPr>
                <w:bCs/>
                <w:szCs w:val="21"/>
              </w:rPr>
              <w:t>测试需求分析：</w:t>
            </w:r>
            <w:r>
              <w:rPr>
                <w:rFonts w:hint="eastAsia"/>
                <w:bCs/>
                <w:szCs w:val="21"/>
              </w:rPr>
              <w:t>6.2.1.6.3</w:t>
            </w:r>
            <w:r>
              <w:rPr>
                <w:snapToGrid w:val="0"/>
                <w:szCs w:val="21"/>
              </w:rPr>
              <w:t>与参数处理监视与综合判读软件接口</w:t>
            </w:r>
          </w:p>
          <w:p w14:paraId="23EECFAD"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IO</w:t>
            </w:r>
            <w:r>
              <w:rPr>
                <w:snapToGrid w:val="0"/>
                <w:szCs w:val="21"/>
              </w:rPr>
              <w:t>_CJZP</w:t>
            </w:r>
          </w:p>
        </w:tc>
      </w:tr>
      <w:tr w:rsidR="003D0E6C" w14:paraId="7F7CE4EB" w14:textId="77777777">
        <w:tc>
          <w:tcPr>
            <w:tcW w:w="948" w:type="pct"/>
            <w:gridSpan w:val="2"/>
          </w:tcPr>
          <w:p w14:paraId="2EACF55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C4D6087" w14:textId="77777777" w:rsidR="003D0E6C" w:rsidRDefault="00000000">
            <w:pPr>
              <w:wordWrap w:val="0"/>
              <w:rPr>
                <w:szCs w:val="21"/>
              </w:rPr>
            </w:pPr>
            <w:r>
              <w:rPr>
                <w:bCs/>
                <w:snapToGrid w:val="0"/>
                <w:szCs w:val="21"/>
              </w:rPr>
              <w:t>通过使用被测软件向参数处理监视与综合判读软件发送</w:t>
            </w:r>
            <w:r>
              <w:rPr>
                <w:rFonts w:hint="eastAsia"/>
                <w:bCs/>
                <w:snapToGrid w:val="0"/>
                <w:szCs w:val="21"/>
              </w:rPr>
              <w:t>BCD</w:t>
            </w:r>
            <w:r>
              <w:rPr>
                <w:rFonts w:hint="eastAsia"/>
                <w:bCs/>
                <w:snapToGrid w:val="0"/>
                <w:szCs w:val="21"/>
              </w:rPr>
              <w:t>星</w:t>
            </w:r>
            <w:r>
              <w:rPr>
                <w:bCs/>
                <w:snapToGrid w:val="0"/>
                <w:szCs w:val="21"/>
              </w:rPr>
              <w:t>指令数据、</w:t>
            </w:r>
            <w:r>
              <w:rPr>
                <w:rFonts w:hint="eastAsia"/>
                <w:bCs/>
                <w:snapToGrid w:val="0"/>
                <w:szCs w:val="21"/>
              </w:rPr>
              <w:t>BCD</w:t>
            </w:r>
            <w:r>
              <w:rPr>
                <w:rFonts w:hint="eastAsia"/>
                <w:bCs/>
                <w:snapToGrid w:val="0"/>
                <w:szCs w:val="21"/>
              </w:rPr>
              <w:t>星</w:t>
            </w:r>
            <w:r>
              <w:rPr>
                <w:bCs/>
                <w:snapToGrid w:val="0"/>
                <w:szCs w:val="21"/>
              </w:rPr>
              <w:t>指令信息、</w:t>
            </w:r>
            <w:r>
              <w:rPr>
                <w:rFonts w:hint="eastAsia"/>
                <w:bCs/>
                <w:snapToGrid w:val="0"/>
                <w:szCs w:val="21"/>
              </w:rPr>
              <w:t>BCD</w:t>
            </w:r>
            <w:r>
              <w:rPr>
                <w:rFonts w:hint="eastAsia"/>
                <w:bCs/>
                <w:snapToGrid w:val="0"/>
                <w:szCs w:val="21"/>
              </w:rPr>
              <w:t>星</w:t>
            </w:r>
            <w:r>
              <w:rPr>
                <w:bCs/>
                <w:snapToGrid w:val="0"/>
                <w:szCs w:val="21"/>
              </w:rPr>
              <w:t>指令发控信息等接口数据，查看参数处理监视与综合判读软件是否正确接收到数据</w:t>
            </w:r>
          </w:p>
        </w:tc>
      </w:tr>
      <w:tr w:rsidR="003D0E6C" w14:paraId="2FF9B141" w14:textId="77777777">
        <w:tc>
          <w:tcPr>
            <w:tcW w:w="948" w:type="pct"/>
            <w:gridSpan w:val="2"/>
          </w:tcPr>
          <w:p w14:paraId="75670F5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DC391B0" w14:textId="77777777" w:rsidR="003D0E6C" w:rsidRDefault="00000000">
            <w:pPr>
              <w:wordWrap w:val="0"/>
              <w:rPr>
                <w:bCs/>
                <w:szCs w:val="21"/>
              </w:rPr>
            </w:pPr>
            <w:r>
              <w:rPr>
                <w:bCs/>
                <w:szCs w:val="21"/>
              </w:rPr>
              <w:t>1.</w:t>
            </w:r>
            <w:r>
              <w:rPr>
                <w:bCs/>
                <w:szCs w:val="21"/>
              </w:rPr>
              <w:t>被测软件已正常启动</w:t>
            </w:r>
          </w:p>
          <w:p w14:paraId="22B8B8C6" w14:textId="77777777" w:rsidR="003D0E6C" w:rsidRDefault="00000000">
            <w:pPr>
              <w:wordWrap w:val="0"/>
              <w:rPr>
                <w:bCs/>
                <w:szCs w:val="21"/>
              </w:rPr>
            </w:pPr>
            <w:r>
              <w:rPr>
                <w:bCs/>
                <w:szCs w:val="21"/>
              </w:rPr>
              <w:t>2.</w:t>
            </w:r>
            <w:r>
              <w:rPr>
                <w:bCs/>
                <w:szCs w:val="21"/>
              </w:rPr>
              <w:t>测试环境已配置就绪</w:t>
            </w:r>
          </w:p>
          <w:p w14:paraId="2395415F" w14:textId="77777777" w:rsidR="003D0E6C" w:rsidRDefault="00000000">
            <w:pPr>
              <w:wordWrap w:val="0"/>
              <w:rPr>
                <w:szCs w:val="21"/>
              </w:rPr>
            </w:pPr>
            <w:r>
              <w:rPr>
                <w:bCs/>
                <w:szCs w:val="21"/>
              </w:rPr>
              <w:t>3.</w:t>
            </w:r>
            <w:r>
              <w:rPr>
                <w:bCs/>
                <w:szCs w:val="21"/>
              </w:rPr>
              <w:t>相关接口已连通</w:t>
            </w:r>
          </w:p>
        </w:tc>
      </w:tr>
      <w:tr w:rsidR="003D0E6C" w14:paraId="110162D8" w14:textId="77777777">
        <w:tc>
          <w:tcPr>
            <w:tcW w:w="948" w:type="pct"/>
            <w:gridSpan w:val="2"/>
          </w:tcPr>
          <w:p w14:paraId="1911D8F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CBE3B99" w14:textId="77777777" w:rsidR="003D0E6C" w:rsidRDefault="00000000">
            <w:pPr>
              <w:wordWrap w:val="0"/>
              <w:rPr>
                <w:bCs/>
                <w:szCs w:val="21"/>
              </w:rPr>
            </w:pPr>
            <w:r>
              <w:rPr>
                <w:bCs/>
                <w:szCs w:val="21"/>
              </w:rPr>
              <w:t>1.</w:t>
            </w:r>
            <w:r>
              <w:rPr>
                <w:bCs/>
                <w:szCs w:val="21"/>
              </w:rPr>
              <w:t>被测软件版本受控</w:t>
            </w:r>
          </w:p>
          <w:p w14:paraId="090146AF" w14:textId="77777777" w:rsidR="003D0E6C" w:rsidRDefault="00000000">
            <w:pPr>
              <w:wordWrap w:val="0"/>
              <w:rPr>
                <w:szCs w:val="21"/>
              </w:rPr>
            </w:pPr>
            <w:r>
              <w:rPr>
                <w:bCs/>
                <w:szCs w:val="21"/>
              </w:rPr>
              <w:t>2.</w:t>
            </w:r>
            <w:r>
              <w:rPr>
                <w:bCs/>
                <w:szCs w:val="21"/>
              </w:rPr>
              <w:t>测试环境满足设计要求</w:t>
            </w:r>
          </w:p>
        </w:tc>
      </w:tr>
      <w:tr w:rsidR="003D0E6C" w14:paraId="2C6BA7B6" w14:textId="77777777">
        <w:tc>
          <w:tcPr>
            <w:tcW w:w="5000" w:type="pct"/>
            <w:gridSpan w:val="6"/>
          </w:tcPr>
          <w:p w14:paraId="7D39C5F1"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1C6ADCC9" w14:textId="77777777">
        <w:tc>
          <w:tcPr>
            <w:tcW w:w="413" w:type="pct"/>
          </w:tcPr>
          <w:p w14:paraId="390DC004"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F8C3D8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2222643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242CFBB" w14:textId="77777777">
        <w:tc>
          <w:tcPr>
            <w:tcW w:w="413" w:type="pct"/>
          </w:tcPr>
          <w:p w14:paraId="4AA4BFD8" w14:textId="77777777" w:rsidR="003D0E6C" w:rsidRDefault="003D0E6C">
            <w:pPr>
              <w:pStyle w:val="afffff4"/>
              <w:numPr>
                <w:ilvl w:val="0"/>
                <w:numId w:val="133"/>
              </w:numPr>
              <w:wordWrap w:val="0"/>
              <w:ind w:firstLineChars="0"/>
              <w:jc w:val="center"/>
              <w:rPr>
                <w:szCs w:val="21"/>
              </w:rPr>
            </w:pPr>
          </w:p>
        </w:tc>
        <w:tc>
          <w:tcPr>
            <w:tcW w:w="2525" w:type="pct"/>
            <w:gridSpan w:val="2"/>
          </w:tcPr>
          <w:p w14:paraId="2D609D7B" w14:textId="77777777" w:rsidR="003D0E6C" w:rsidRDefault="00000000">
            <w:pPr>
              <w:wordWrap w:val="0"/>
              <w:rPr>
                <w:szCs w:val="21"/>
              </w:rPr>
            </w:pPr>
            <w:r>
              <w:rPr>
                <w:snapToGrid w:val="0"/>
                <w:szCs w:val="21"/>
              </w:rPr>
              <w:t>使用被测软件向参数处理监视与综合判读软件发送格式正确、数据内容正确的</w:t>
            </w:r>
            <w:r>
              <w:rPr>
                <w:rFonts w:hint="eastAsia"/>
                <w:snapToGrid w:val="0"/>
                <w:szCs w:val="21"/>
              </w:rPr>
              <w:t>BCD</w:t>
            </w:r>
            <w:r>
              <w:rPr>
                <w:rFonts w:hint="eastAsia"/>
                <w:snapToGrid w:val="0"/>
                <w:szCs w:val="21"/>
              </w:rPr>
              <w:t>星</w:t>
            </w:r>
            <w:r>
              <w:rPr>
                <w:snapToGrid w:val="0"/>
                <w:szCs w:val="21"/>
              </w:rPr>
              <w:t>指令数据，查看参数处理监视与综合判读软件是否正确接收到</w:t>
            </w:r>
            <w:r>
              <w:rPr>
                <w:rFonts w:hint="eastAsia"/>
                <w:snapToGrid w:val="0"/>
                <w:szCs w:val="21"/>
              </w:rPr>
              <w:t>BCD</w:t>
            </w:r>
            <w:r>
              <w:rPr>
                <w:rFonts w:hint="eastAsia"/>
                <w:snapToGrid w:val="0"/>
                <w:szCs w:val="21"/>
              </w:rPr>
              <w:t>星</w:t>
            </w:r>
            <w:r>
              <w:rPr>
                <w:snapToGrid w:val="0"/>
                <w:szCs w:val="21"/>
              </w:rPr>
              <w:t>指令数据</w:t>
            </w:r>
          </w:p>
        </w:tc>
        <w:tc>
          <w:tcPr>
            <w:tcW w:w="2062" w:type="pct"/>
            <w:gridSpan w:val="3"/>
          </w:tcPr>
          <w:p w14:paraId="6E86539E" w14:textId="77777777" w:rsidR="003D0E6C" w:rsidRDefault="00000000">
            <w:pPr>
              <w:wordWrap w:val="0"/>
              <w:rPr>
                <w:szCs w:val="21"/>
              </w:rPr>
            </w:pPr>
            <w:r>
              <w:rPr>
                <w:snapToGrid w:val="0"/>
                <w:szCs w:val="21"/>
              </w:rPr>
              <w:t>参数处理监视与综合判读软件正确接收到</w:t>
            </w:r>
            <w:r>
              <w:rPr>
                <w:rFonts w:hint="eastAsia"/>
                <w:snapToGrid w:val="0"/>
                <w:szCs w:val="21"/>
              </w:rPr>
              <w:t>BCD</w:t>
            </w:r>
            <w:r>
              <w:rPr>
                <w:rFonts w:hint="eastAsia"/>
                <w:snapToGrid w:val="0"/>
                <w:szCs w:val="21"/>
              </w:rPr>
              <w:t>星</w:t>
            </w:r>
            <w:r>
              <w:rPr>
                <w:snapToGrid w:val="0"/>
                <w:szCs w:val="21"/>
              </w:rPr>
              <w:t>指令数据</w:t>
            </w:r>
          </w:p>
        </w:tc>
      </w:tr>
      <w:tr w:rsidR="003D0E6C" w14:paraId="346FC7D9" w14:textId="77777777">
        <w:tc>
          <w:tcPr>
            <w:tcW w:w="413" w:type="pct"/>
          </w:tcPr>
          <w:p w14:paraId="4828122C" w14:textId="77777777" w:rsidR="003D0E6C" w:rsidRDefault="003D0E6C">
            <w:pPr>
              <w:pStyle w:val="afffff4"/>
              <w:numPr>
                <w:ilvl w:val="0"/>
                <w:numId w:val="133"/>
              </w:numPr>
              <w:wordWrap w:val="0"/>
              <w:ind w:firstLineChars="0"/>
              <w:jc w:val="center"/>
              <w:rPr>
                <w:szCs w:val="21"/>
              </w:rPr>
            </w:pPr>
          </w:p>
        </w:tc>
        <w:tc>
          <w:tcPr>
            <w:tcW w:w="2525" w:type="pct"/>
            <w:gridSpan w:val="2"/>
          </w:tcPr>
          <w:p w14:paraId="444E08A3" w14:textId="77777777" w:rsidR="003D0E6C" w:rsidRDefault="00000000">
            <w:pPr>
              <w:wordWrap w:val="0"/>
              <w:rPr>
                <w:szCs w:val="21"/>
              </w:rPr>
            </w:pPr>
            <w:r>
              <w:rPr>
                <w:snapToGrid w:val="0"/>
                <w:szCs w:val="21"/>
              </w:rPr>
              <w:t>使用被测软件向参数处理监视与综合判读软件发送格式正确、数据内容正确的</w:t>
            </w:r>
            <w:r>
              <w:rPr>
                <w:rFonts w:hint="eastAsia"/>
                <w:snapToGrid w:val="0"/>
                <w:szCs w:val="21"/>
              </w:rPr>
              <w:t>BCD</w:t>
            </w:r>
            <w:r>
              <w:rPr>
                <w:rFonts w:hint="eastAsia"/>
                <w:snapToGrid w:val="0"/>
                <w:szCs w:val="21"/>
              </w:rPr>
              <w:t>星</w:t>
            </w:r>
            <w:r>
              <w:rPr>
                <w:snapToGrid w:val="0"/>
                <w:szCs w:val="21"/>
              </w:rPr>
              <w:t>指令信息，查看参数处理监视与综合判读软件是否正确接收到</w:t>
            </w:r>
            <w:r>
              <w:rPr>
                <w:rFonts w:hint="eastAsia"/>
                <w:snapToGrid w:val="0"/>
                <w:szCs w:val="21"/>
              </w:rPr>
              <w:t>BCD</w:t>
            </w:r>
            <w:r>
              <w:rPr>
                <w:rFonts w:hint="eastAsia"/>
                <w:snapToGrid w:val="0"/>
                <w:szCs w:val="21"/>
              </w:rPr>
              <w:t>星</w:t>
            </w:r>
            <w:r>
              <w:rPr>
                <w:snapToGrid w:val="0"/>
                <w:szCs w:val="21"/>
              </w:rPr>
              <w:t>指令信息</w:t>
            </w:r>
          </w:p>
        </w:tc>
        <w:tc>
          <w:tcPr>
            <w:tcW w:w="2062" w:type="pct"/>
            <w:gridSpan w:val="3"/>
          </w:tcPr>
          <w:p w14:paraId="00AE2937" w14:textId="77777777" w:rsidR="003D0E6C" w:rsidRDefault="00000000">
            <w:pPr>
              <w:wordWrap w:val="0"/>
              <w:rPr>
                <w:szCs w:val="21"/>
              </w:rPr>
            </w:pPr>
            <w:r>
              <w:rPr>
                <w:snapToGrid w:val="0"/>
                <w:szCs w:val="21"/>
              </w:rPr>
              <w:t>参数处理监视与综合判读软件正确接收到</w:t>
            </w:r>
            <w:r>
              <w:rPr>
                <w:rFonts w:hint="eastAsia"/>
                <w:snapToGrid w:val="0"/>
                <w:szCs w:val="21"/>
              </w:rPr>
              <w:t>BCD</w:t>
            </w:r>
            <w:r>
              <w:rPr>
                <w:rFonts w:hint="eastAsia"/>
                <w:snapToGrid w:val="0"/>
                <w:szCs w:val="21"/>
              </w:rPr>
              <w:t>星</w:t>
            </w:r>
            <w:r>
              <w:rPr>
                <w:snapToGrid w:val="0"/>
                <w:szCs w:val="21"/>
              </w:rPr>
              <w:t>指令信息</w:t>
            </w:r>
          </w:p>
        </w:tc>
      </w:tr>
      <w:tr w:rsidR="003D0E6C" w14:paraId="02BE788C" w14:textId="77777777">
        <w:tc>
          <w:tcPr>
            <w:tcW w:w="413" w:type="pct"/>
          </w:tcPr>
          <w:p w14:paraId="3F529165" w14:textId="77777777" w:rsidR="003D0E6C" w:rsidRDefault="003D0E6C">
            <w:pPr>
              <w:pStyle w:val="afffff4"/>
              <w:numPr>
                <w:ilvl w:val="0"/>
                <w:numId w:val="133"/>
              </w:numPr>
              <w:wordWrap w:val="0"/>
              <w:ind w:firstLineChars="0"/>
              <w:jc w:val="center"/>
              <w:rPr>
                <w:szCs w:val="21"/>
              </w:rPr>
            </w:pPr>
          </w:p>
        </w:tc>
        <w:tc>
          <w:tcPr>
            <w:tcW w:w="2525" w:type="pct"/>
            <w:gridSpan w:val="2"/>
          </w:tcPr>
          <w:p w14:paraId="5DA0B28F" w14:textId="77777777" w:rsidR="003D0E6C" w:rsidRDefault="00000000">
            <w:pPr>
              <w:wordWrap w:val="0"/>
              <w:rPr>
                <w:szCs w:val="21"/>
              </w:rPr>
            </w:pPr>
            <w:r>
              <w:rPr>
                <w:snapToGrid w:val="0"/>
                <w:szCs w:val="21"/>
              </w:rPr>
              <w:t>使用被测软件向参数处理监视与综合判读软件发送格式正确、数据内容正确的</w:t>
            </w:r>
            <w:r>
              <w:rPr>
                <w:rFonts w:hint="eastAsia"/>
                <w:snapToGrid w:val="0"/>
                <w:szCs w:val="21"/>
              </w:rPr>
              <w:t>BCD</w:t>
            </w:r>
            <w:r>
              <w:rPr>
                <w:rFonts w:hint="eastAsia"/>
                <w:snapToGrid w:val="0"/>
                <w:szCs w:val="21"/>
              </w:rPr>
              <w:t>星</w:t>
            </w:r>
            <w:r>
              <w:rPr>
                <w:snapToGrid w:val="0"/>
                <w:szCs w:val="21"/>
              </w:rPr>
              <w:t>指令发控信息，查看参数处理监视与综合判读软件是否正确接收到</w:t>
            </w:r>
            <w:r>
              <w:rPr>
                <w:rFonts w:hint="eastAsia"/>
                <w:snapToGrid w:val="0"/>
                <w:szCs w:val="21"/>
              </w:rPr>
              <w:t>BCD</w:t>
            </w:r>
            <w:r>
              <w:rPr>
                <w:rFonts w:hint="eastAsia"/>
                <w:snapToGrid w:val="0"/>
                <w:szCs w:val="21"/>
              </w:rPr>
              <w:t>星</w:t>
            </w:r>
            <w:r>
              <w:rPr>
                <w:snapToGrid w:val="0"/>
                <w:szCs w:val="21"/>
              </w:rPr>
              <w:t>指令发控信息</w:t>
            </w:r>
          </w:p>
        </w:tc>
        <w:tc>
          <w:tcPr>
            <w:tcW w:w="2062" w:type="pct"/>
            <w:gridSpan w:val="3"/>
          </w:tcPr>
          <w:p w14:paraId="78EEF874" w14:textId="77777777" w:rsidR="003D0E6C" w:rsidRDefault="00000000">
            <w:pPr>
              <w:wordWrap w:val="0"/>
              <w:rPr>
                <w:szCs w:val="21"/>
              </w:rPr>
            </w:pPr>
            <w:r>
              <w:rPr>
                <w:snapToGrid w:val="0"/>
                <w:szCs w:val="21"/>
              </w:rPr>
              <w:t>参数处理监视与综合判读软件正确接收到</w:t>
            </w:r>
            <w:r>
              <w:rPr>
                <w:rFonts w:hint="eastAsia"/>
                <w:snapToGrid w:val="0"/>
                <w:szCs w:val="21"/>
              </w:rPr>
              <w:t>BCD</w:t>
            </w:r>
            <w:r>
              <w:rPr>
                <w:rFonts w:hint="eastAsia"/>
                <w:snapToGrid w:val="0"/>
                <w:szCs w:val="21"/>
              </w:rPr>
              <w:t>星</w:t>
            </w:r>
            <w:r>
              <w:rPr>
                <w:snapToGrid w:val="0"/>
                <w:szCs w:val="21"/>
              </w:rPr>
              <w:t>指令发控信息</w:t>
            </w:r>
          </w:p>
        </w:tc>
      </w:tr>
      <w:tr w:rsidR="003D0E6C" w14:paraId="49321788" w14:textId="77777777">
        <w:tc>
          <w:tcPr>
            <w:tcW w:w="413" w:type="pct"/>
          </w:tcPr>
          <w:p w14:paraId="0F307B7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1FCD4A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B76D76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1FD8CF0" w14:textId="77777777">
        <w:tc>
          <w:tcPr>
            <w:tcW w:w="413" w:type="pct"/>
          </w:tcPr>
          <w:p w14:paraId="21BD8E2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0034E8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9E85B26" w14:textId="77777777" w:rsidR="003D0E6C" w:rsidRDefault="00000000">
            <w:pPr>
              <w:wordWrap w:val="0"/>
              <w:rPr>
                <w:szCs w:val="21"/>
              </w:rPr>
            </w:pPr>
            <w:r>
              <w:rPr>
                <w:rFonts w:hint="eastAsia"/>
                <w:szCs w:val="21"/>
              </w:rPr>
              <w:t>本测试用例的全部测试步骤都通过即标志本用例为“通过”</w:t>
            </w:r>
          </w:p>
        </w:tc>
      </w:tr>
      <w:tr w:rsidR="003D0E6C" w14:paraId="4FB1B385" w14:textId="77777777">
        <w:tc>
          <w:tcPr>
            <w:tcW w:w="413" w:type="pct"/>
          </w:tcPr>
          <w:p w14:paraId="771483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8F66F9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1233B95" w14:textId="77777777" w:rsidR="003D0E6C" w:rsidRDefault="00000000">
            <w:pPr>
              <w:wordWrap w:val="0"/>
              <w:rPr>
                <w:szCs w:val="21"/>
              </w:rPr>
            </w:pPr>
            <w:r>
              <w:rPr>
                <w:rFonts w:hint="eastAsia"/>
                <w:szCs w:val="21"/>
              </w:rPr>
              <w:t>李友</w:t>
            </w:r>
          </w:p>
        </w:tc>
      </w:tr>
    </w:tbl>
    <w:p w14:paraId="08761277" w14:textId="77777777" w:rsidR="003D0E6C" w:rsidRDefault="003D0E6C"/>
    <w:p w14:paraId="70299A94" w14:textId="77777777" w:rsidR="003D0E6C" w:rsidRDefault="00000000">
      <w:pPr>
        <w:pStyle w:val="4"/>
        <w:wordWrap w:val="0"/>
      </w:pPr>
      <w:r>
        <w:t>与卫星测控服务软件接口</w:t>
      </w:r>
    </w:p>
    <w:tbl>
      <w:tblPr>
        <w:tblStyle w:val="afffff8"/>
        <w:tblW w:w="4873" w:type="pct"/>
        <w:tblLayout w:type="fixed"/>
        <w:tblLook w:val="04A0" w:firstRow="1" w:lastRow="0" w:firstColumn="1" w:lastColumn="0" w:noHBand="0" w:noVBand="1"/>
      </w:tblPr>
      <w:tblGrid>
        <w:gridCol w:w="754"/>
        <w:gridCol w:w="978"/>
        <w:gridCol w:w="3639"/>
        <w:gridCol w:w="137"/>
        <w:gridCol w:w="1242"/>
        <w:gridCol w:w="2394"/>
      </w:tblGrid>
      <w:tr w:rsidR="003D0E6C" w14:paraId="5C5C8657"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71C1BA0" w14:textId="77777777" w:rsidR="003D0E6C" w:rsidRDefault="003D0E6C">
            <w:pPr>
              <w:numPr>
                <w:ilvl w:val="0"/>
                <w:numId w:val="47"/>
              </w:numPr>
              <w:wordWrap w:val="0"/>
              <w:jc w:val="left"/>
              <w:rPr>
                <w:b/>
                <w:szCs w:val="21"/>
              </w:rPr>
            </w:pPr>
          </w:p>
        </w:tc>
      </w:tr>
      <w:tr w:rsidR="003D0E6C" w14:paraId="5916617C" w14:textId="77777777">
        <w:tc>
          <w:tcPr>
            <w:tcW w:w="947" w:type="pct"/>
            <w:gridSpan w:val="2"/>
          </w:tcPr>
          <w:p w14:paraId="649AA0C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1B17D994" w14:textId="77777777" w:rsidR="003D0E6C" w:rsidRDefault="00000000">
            <w:pPr>
              <w:wordWrap w:val="0"/>
              <w:jc w:val="left"/>
              <w:rPr>
                <w:szCs w:val="21"/>
              </w:rPr>
            </w:pPr>
            <w:r>
              <w:rPr>
                <w:snapToGrid w:val="0"/>
                <w:szCs w:val="21"/>
              </w:rPr>
              <w:t>与卫星测控服务软件接口</w:t>
            </w:r>
          </w:p>
        </w:tc>
        <w:tc>
          <w:tcPr>
            <w:tcW w:w="679" w:type="pct"/>
          </w:tcPr>
          <w:p w14:paraId="7D02B4F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6BE55C64"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IO</w:t>
            </w:r>
            <w:r>
              <w:rPr>
                <w:snapToGrid w:val="0"/>
                <w:szCs w:val="21"/>
              </w:rPr>
              <w:t>_CKFW</w:t>
            </w:r>
            <w:r>
              <w:rPr>
                <w:rFonts w:hint="eastAsia"/>
                <w:snapToGrid w:val="0"/>
                <w:szCs w:val="21"/>
              </w:rPr>
              <w:t>_001</w:t>
            </w:r>
          </w:p>
        </w:tc>
      </w:tr>
      <w:tr w:rsidR="003D0E6C" w14:paraId="5165C0F2" w14:textId="77777777">
        <w:tc>
          <w:tcPr>
            <w:tcW w:w="947" w:type="pct"/>
            <w:gridSpan w:val="2"/>
          </w:tcPr>
          <w:p w14:paraId="4AA6C74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B3905CD" w14:textId="77777777" w:rsidR="003D0E6C" w:rsidRDefault="00000000">
            <w:pPr>
              <w:wordWrap w:val="0"/>
              <w:rPr>
                <w:bCs/>
                <w:szCs w:val="21"/>
              </w:rPr>
            </w:pPr>
            <w:r>
              <w:rPr>
                <w:bCs/>
                <w:szCs w:val="21"/>
              </w:rPr>
              <w:t>软件测试依据：软件测试大纲</w:t>
            </w:r>
          </w:p>
          <w:p w14:paraId="55A07D16" w14:textId="77777777" w:rsidR="003D0E6C" w:rsidRDefault="00000000">
            <w:pPr>
              <w:wordWrap w:val="0"/>
              <w:rPr>
                <w:bCs/>
                <w:szCs w:val="21"/>
              </w:rPr>
            </w:pPr>
            <w:r>
              <w:rPr>
                <w:bCs/>
                <w:szCs w:val="21"/>
              </w:rPr>
              <w:t>测试需求分析：</w:t>
            </w:r>
            <w:r>
              <w:rPr>
                <w:rFonts w:hint="eastAsia"/>
                <w:bCs/>
                <w:szCs w:val="21"/>
              </w:rPr>
              <w:t>6.2.1.6.4</w:t>
            </w:r>
            <w:r>
              <w:rPr>
                <w:snapToGrid w:val="0"/>
                <w:szCs w:val="21"/>
              </w:rPr>
              <w:t>与卫星测控服务软件接口</w:t>
            </w:r>
          </w:p>
          <w:p w14:paraId="08EB9953"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IO</w:t>
            </w:r>
            <w:r>
              <w:rPr>
                <w:snapToGrid w:val="0"/>
                <w:szCs w:val="21"/>
              </w:rPr>
              <w:t>_CKFW</w:t>
            </w:r>
          </w:p>
        </w:tc>
      </w:tr>
      <w:tr w:rsidR="003D0E6C" w14:paraId="0C316541" w14:textId="77777777">
        <w:tc>
          <w:tcPr>
            <w:tcW w:w="947" w:type="pct"/>
            <w:gridSpan w:val="2"/>
          </w:tcPr>
          <w:p w14:paraId="47A7DBC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DA84A27" w14:textId="77777777" w:rsidR="003D0E6C" w:rsidRDefault="00000000">
            <w:pPr>
              <w:wordWrap w:val="0"/>
              <w:rPr>
                <w:szCs w:val="21"/>
              </w:rPr>
            </w:pPr>
            <w:r>
              <w:rPr>
                <w:bCs/>
                <w:snapToGrid w:val="0"/>
                <w:szCs w:val="21"/>
              </w:rPr>
              <w:t>通过使用被测软件向卫星测控服务软件发送</w:t>
            </w:r>
            <w:r>
              <w:rPr>
                <w:rFonts w:hint="eastAsia"/>
                <w:bCs/>
                <w:snapToGrid w:val="0"/>
                <w:szCs w:val="21"/>
              </w:rPr>
              <w:t>BCD</w:t>
            </w:r>
            <w:r>
              <w:rPr>
                <w:rFonts w:hint="eastAsia"/>
                <w:bCs/>
                <w:snapToGrid w:val="0"/>
                <w:szCs w:val="21"/>
              </w:rPr>
              <w:t>星</w:t>
            </w:r>
            <w:r>
              <w:rPr>
                <w:bCs/>
                <w:snapToGrid w:val="0"/>
                <w:szCs w:val="21"/>
              </w:rPr>
              <w:t>高速上行数据、</w:t>
            </w:r>
            <w:r>
              <w:rPr>
                <w:rFonts w:hint="eastAsia"/>
                <w:bCs/>
                <w:snapToGrid w:val="0"/>
                <w:szCs w:val="21"/>
              </w:rPr>
              <w:t>BCD</w:t>
            </w:r>
            <w:r>
              <w:rPr>
                <w:rFonts w:hint="eastAsia"/>
                <w:bCs/>
                <w:snapToGrid w:val="0"/>
                <w:szCs w:val="21"/>
              </w:rPr>
              <w:t>星</w:t>
            </w:r>
            <w:r>
              <w:rPr>
                <w:bCs/>
                <w:snapToGrid w:val="0"/>
                <w:szCs w:val="21"/>
              </w:rPr>
              <w:t>X</w:t>
            </w:r>
            <w:r>
              <w:rPr>
                <w:bCs/>
                <w:snapToGrid w:val="0"/>
                <w:szCs w:val="21"/>
              </w:rPr>
              <w:t>波段上行数据及取消上行数据发送</w:t>
            </w:r>
            <w:r>
              <w:rPr>
                <w:bCs/>
                <w:snapToGrid w:val="0"/>
                <w:szCs w:val="21"/>
              </w:rPr>
              <w:t>JSON</w:t>
            </w:r>
            <w:r>
              <w:rPr>
                <w:bCs/>
                <w:snapToGrid w:val="0"/>
                <w:szCs w:val="21"/>
              </w:rPr>
              <w:t>数据，查看卫星测控服务软件是否正确接收到各类接口数据</w:t>
            </w:r>
          </w:p>
        </w:tc>
      </w:tr>
      <w:tr w:rsidR="003D0E6C" w14:paraId="320C5D3D" w14:textId="77777777">
        <w:tc>
          <w:tcPr>
            <w:tcW w:w="947" w:type="pct"/>
            <w:gridSpan w:val="2"/>
          </w:tcPr>
          <w:p w14:paraId="5E06331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EE320AC" w14:textId="77777777" w:rsidR="003D0E6C" w:rsidRDefault="00000000">
            <w:pPr>
              <w:wordWrap w:val="0"/>
              <w:rPr>
                <w:bCs/>
                <w:szCs w:val="21"/>
              </w:rPr>
            </w:pPr>
            <w:r>
              <w:rPr>
                <w:bCs/>
                <w:szCs w:val="21"/>
              </w:rPr>
              <w:t>1.</w:t>
            </w:r>
            <w:r>
              <w:rPr>
                <w:bCs/>
                <w:szCs w:val="21"/>
              </w:rPr>
              <w:t>被测软件已正常启动</w:t>
            </w:r>
          </w:p>
          <w:p w14:paraId="5A69311D" w14:textId="77777777" w:rsidR="003D0E6C" w:rsidRDefault="00000000">
            <w:pPr>
              <w:wordWrap w:val="0"/>
              <w:rPr>
                <w:bCs/>
                <w:szCs w:val="21"/>
              </w:rPr>
            </w:pPr>
            <w:r>
              <w:rPr>
                <w:bCs/>
                <w:szCs w:val="21"/>
              </w:rPr>
              <w:t>2.</w:t>
            </w:r>
            <w:r>
              <w:rPr>
                <w:bCs/>
                <w:szCs w:val="21"/>
              </w:rPr>
              <w:t>测试环境已配置就绪</w:t>
            </w:r>
          </w:p>
          <w:p w14:paraId="108DFC15" w14:textId="77777777" w:rsidR="003D0E6C" w:rsidRDefault="00000000">
            <w:pPr>
              <w:wordWrap w:val="0"/>
              <w:rPr>
                <w:szCs w:val="21"/>
              </w:rPr>
            </w:pPr>
            <w:r>
              <w:rPr>
                <w:bCs/>
                <w:szCs w:val="21"/>
              </w:rPr>
              <w:t>3.</w:t>
            </w:r>
            <w:r>
              <w:rPr>
                <w:bCs/>
                <w:szCs w:val="21"/>
              </w:rPr>
              <w:t>相关接口已连通</w:t>
            </w:r>
          </w:p>
        </w:tc>
      </w:tr>
      <w:tr w:rsidR="003D0E6C" w14:paraId="7A0860FE" w14:textId="77777777">
        <w:tc>
          <w:tcPr>
            <w:tcW w:w="947" w:type="pct"/>
            <w:gridSpan w:val="2"/>
          </w:tcPr>
          <w:p w14:paraId="1F61BC10"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03786F8F" w14:textId="77777777" w:rsidR="003D0E6C" w:rsidRDefault="00000000">
            <w:pPr>
              <w:wordWrap w:val="0"/>
              <w:rPr>
                <w:bCs/>
                <w:szCs w:val="21"/>
              </w:rPr>
            </w:pPr>
            <w:r>
              <w:rPr>
                <w:bCs/>
                <w:szCs w:val="21"/>
              </w:rPr>
              <w:t>1.</w:t>
            </w:r>
            <w:r>
              <w:rPr>
                <w:bCs/>
                <w:szCs w:val="21"/>
              </w:rPr>
              <w:t>被测软件版本受控</w:t>
            </w:r>
          </w:p>
          <w:p w14:paraId="3E5C67D6" w14:textId="77777777" w:rsidR="003D0E6C" w:rsidRDefault="00000000">
            <w:pPr>
              <w:wordWrap w:val="0"/>
              <w:rPr>
                <w:szCs w:val="21"/>
              </w:rPr>
            </w:pPr>
            <w:r>
              <w:rPr>
                <w:bCs/>
                <w:szCs w:val="21"/>
              </w:rPr>
              <w:lastRenderedPageBreak/>
              <w:t>2.</w:t>
            </w:r>
            <w:r>
              <w:rPr>
                <w:bCs/>
                <w:szCs w:val="21"/>
              </w:rPr>
              <w:t>测试环境满足设计要求</w:t>
            </w:r>
          </w:p>
        </w:tc>
      </w:tr>
      <w:tr w:rsidR="003D0E6C" w14:paraId="30B307BE" w14:textId="77777777">
        <w:tc>
          <w:tcPr>
            <w:tcW w:w="5000" w:type="pct"/>
            <w:gridSpan w:val="6"/>
          </w:tcPr>
          <w:p w14:paraId="2E7DF1D3"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6F4AB9A2" w14:textId="77777777">
        <w:tc>
          <w:tcPr>
            <w:tcW w:w="412" w:type="pct"/>
          </w:tcPr>
          <w:p w14:paraId="5F3CC090"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38B44B8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77C22D2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28730B3" w14:textId="77777777">
        <w:tc>
          <w:tcPr>
            <w:tcW w:w="412" w:type="pct"/>
          </w:tcPr>
          <w:p w14:paraId="20C069EC" w14:textId="77777777" w:rsidR="003D0E6C" w:rsidRDefault="003D0E6C">
            <w:pPr>
              <w:pStyle w:val="afffff4"/>
              <w:numPr>
                <w:ilvl w:val="0"/>
                <w:numId w:val="134"/>
              </w:numPr>
              <w:wordWrap w:val="0"/>
              <w:ind w:firstLineChars="0"/>
              <w:jc w:val="center"/>
              <w:rPr>
                <w:szCs w:val="21"/>
              </w:rPr>
            </w:pPr>
          </w:p>
        </w:tc>
        <w:tc>
          <w:tcPr>
            <w:tcW w:w="2525" w:type="pct"/>
            <w:gridSpan w:val="2"/>
          </w:tcPr>
          <w:p w14:paraId="10AC5622" w14:textId="77777777" w:rsidR="003D0E6C" w:rsidRDefault="00000000">
            <w:pPr>
              <w:wordWrap w:val="0"/>
              <w:rPr>
                <w:szCs w:val="21"/>
              </w:rPr>
            </w:pPr>
            <w:r>
              <w:rPr>
                <w:rFonts w:hint="eastAsia"/>
                <w:szCs w:val="21"/>
              </w:rPr>
              <w:t>使用被测软件向卫星测控服务软件发送格式正确、数据内容正确的</w:t>
            </w:r>
            <w:r>
              <w:rPr>
                <w:rFonts w:hint="eastAsia"/>
                <w:szCs w:val="21"/>
              </w:rPr>
              <w:t>CD</w:t>
            </w:r>
            <w:r>
              <w:rPr>
                <w:rFonts w:hint="eastAsia"/>
                <w:szCs w:val="21"/>
              </w:rPr>
              <w:t>星应急测控指令数据，查看卫星测控服务软件是否正确接收到</w:t>
            </w:r>
            <w:r>
              <w:rPr>
                <w:rFonts w:hint="eastAsia"/>
                <w:szCs w:val="21"/>
              </w:rPr>
              <w:t>CD</w:t>
            </w:r>
            <w:r>
              <w:rPr>
                <w:rFonts w:hint="eastAsia"/>
                <w:szCs w:val="21"/>
              </w:rPr>
              <w:t>星应急测控指令数据，检查文件名是否包含空闲资源的占用结果</w:t>
            </w:r>
          </w:p>
        </w:tc>
        <w:tc>
          <w:tcPr>
            <w:tcW w:w="2062" w:type="pct"/>
            <w:gridSpan w:val="3"/>
          </w:tcPr>
          <w:p w14:paraId="3E711032" w14:textId="77777777" w:rsidR="003D0E6C" w:rsidRDefault="00000000">
            <w:pPr>
              <w:wordWrap w:val="0"/>
              <w:rPr>
                <w:szCs w:val="21"/>
              </w:rPr>
            </w:pPr>
            <w:r>
              <w:rPr>
                <w:snapToGrid w:val="0"/>
                <w:szCs w:val="21"/>
              </w:rPr>
              <w:t>检查文件名包含空闲资源的占用结果</w:t>
            </w:r>
          </w:p>
        </w:tc>
      </w:tr>
      <w:tr w:rsidR="003D0E6C" w14:paraId="29790C89" w14:textId="77777777">
        <w:tc>
          <w:tcPr>
            <w:tcW w:w="412" w:type="pct"/>
          </w:tcPr>
          <w:p w14:paraId="05E11978" w14:textId="77777777" w:rsidR="003D0E6C" w:rsidRDefault="003D0E6C">
            <w:pPr>
              <w:pStyle w:val="afffff4"/>
              <w:numPr>
                <w:ilvl w:val="0"/>
                <w:numId w:val="134"/>
              </w:numPr>
              <w:wordWrap w:val="0"/>
              <w:ind w:firstLineChars="0"/>
              <w:jc w:val="center"/>
              <w:rPr>
                <w:szCs w:val="21"/>
              </w:rPr>
            </w:pPr>
          </w:p>
        </w:tc>
        <w:tc>
          <w:tcPr>
            <w:tcW w:w="2525" w:type="pct"/>
            <w:gridSpan w:val="2"/>
          </w:tcPr>
          <w:p w14:paraId="279AB96E" w14:textId="77777777" w:rsidR="003D0E6C" w:rsidRDefault="00000000">
            <w:pPr>
              <w:wordWrap w:val="0"/>
              <w:rPr>
                <w:szCs w:val="21"/>
              </w:rPr>
            </w:pPr>
            <w:r>
              <w:rPr>
                <w:rFonts w:hint="eastAsia"/>
                <w:szCs w:val="21"/>
              </w:rPr>
              <w:t>使用被测软件向卫星测控服务软件发送格式正确、数据内容正确的取消上行数据发送</w:t>
            </w:r>
            <w:r>
              <w:rPr>
                <w:rFonts w:hint="eastAsia"/>
                <w:szCs w:val="21"/>
              </w:rPr>
              <w:t>JSON</w:t>
            </w:r>
            <w:r>
              <w:rPr>
                <w:rFonts w:hint="eastAsia"/>
                <w:szCs w:val="21"/>
              </w:rPr>
              <w:t>数据，查看卫星测控服务软件是否正确接收到取消上行数据发送</w:t>
            </w:r>
            <w:r>
              <w:rPr>
                <w:rFonts w:hint="eastAsia"/>
                <w:szCs w:val="21"/>
              </w:rPr>
              <w:t>JSON</w:t>
            </w:r>
            <w:r>
              <w:rPr>
                <w:rFonts w:hint="eastAsia"/>
                <w:szCs w:val="21"/>
              </w:rPr>
              <w:t>数据并执行取消操作</w:t>
            </w:r>
          </w:p>
        </w:tc>
        <w:tc>
          <w:tcPr>
            <w:tcW w:w="2062" w:type="pct"/>
            <w:gridSpan w:val="3"/>
          </w:tcPr>
          <w:p w14:paraId="75C88A92" w14:textId="77777777" w:rsidR="003D0E6C" w:rsidRDefault="00000000">
            <w:pPr>
              <w:wordWrap w:val="0"/>
              <w:rPr>
                <w:szCs w:val="21"/>
              </w:rPr>
            </w:pPr>
            <w:r>
              <w:rPr>
                <w:snapToGrid w:val="0"/>
                <w:szCs w:val="21"/>
              </w:rPr>
              <w:t>卫星测控服务软件正确接收到取消上行数据发送</w:t>
            </w:r>
            <w:r>
              <w:rPr>
                <w:snapToGrid w:val="0"/>
                <w:szCs w:val="21"/>
              </w:rPr>
              <w:t>JSON</w:t>
            </w:r>
            <w:r>
              <w:rPr>
                <w:snapToGrid w:val="0"/>
                <w:szCs w:val="21"/>
              </w:rPr>
              <w:t>数据并执行取消操作</w:t>
            </w:r>
          </w:p>
        </w:tc>
      </w:tr>
      <w:tr w:rsidR="003D0E6C" w14:paraId="3C628846" w14:textId="77777777">
        <w:tc>
          <w:tcPr>
            <w:tcW w:w="412" w:type="pct"/>
          </w:tcPr>
          <w:p w14:paraId="23E2A33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89D08D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4B69FED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87F1A45" w14:textId="77777777">
        <w:tc>
          <w:tcPr>
            <w:tcW w:w="412" w:type="pct"/>
          </w:tcPr>
          <w:p w14:paraId="2B12BD2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8F00F5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C8A161C" w14:textId="77777777" w:rsidR="003D0E6C" w:rsidRDefault="00000000">
            <w:pPr>
              <w:wordWrap w:val="0"/>
              <w:rPr>
                <w:szCs w:val="21"/>
              </w:rPr>
            </w:pPr>
            <w:r>
              <w:rPr>
                <w:rFonts w:hint="eastAsia"/>
                <w:szCs w:val="21"/>
              </w:rPr>
              <w:t>本测试用例的全部测试步骤都通过即标志本用例为“通过”</w:t>
            </w:r>
          </w:p>
        </w:tc>
      </w:tr>
      <w:tr w:rsidR="003D0E6C" w14:paraId="25493F39" w14:textId="77777777">
        <w:tc>
          <w:tcPr>
            <w:tcW w:w="412" w:type="pct"/>
          </w:tcPr>
          <w:p w14:paraId="1F1FAAB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1CE4628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0A3C1AA" w14:textId="77777777" w:rsidR="003D0E6C" w:rsidRDefault="00000000">
            <w:pPr>
              <w:wordWrap w:val="0"/>
              <w:rPr>
                <w:szCs w:val="21"/>
              </w:rPr>
            </w:pPr>
            <w:r>
              <w:rPr>
                <w:rFonts w:hint="eastAsia"/>
                <w:szCs w:val="21"/>
              </w:rPr>
              <w:t>李友</w:t>
            </w:r>
          </w:p>
        </w:tc>
      </w:tr>
    </w:tbl>
    <w:p w14:paraId="5EF4F396" w14:textId="77777777" w:rsidR="003D0E6C" w:rsidRDefault="003D0E6C"/>
    <w:p w14:paraId="55F405C0" w14:textId="77777777" w:rsidR="003D0E6C" w:rsidRDefault="00000000">
      <w:pPr>
        <w:pStyle w:val="31"/>
        <w:wordWrap w:val="0"/>
      </w:pPr>
      <w:bookmarkStart w:id="89" w:name="_Toc215563037"/>
      <w:bookmarkStart w:id="90" w:name="_Toc215563031"/>
      <w:bookmarkStart w:id="91" w:name="_Toc239342519"/>
      <w:r>
        <w:t>边界测试</w:t>
      </w:r>
      <w:bookmarkEnd w:id="89"/>
      <w:bookmarkEnd w:id="91"/>
    </w:p>
    <w:p w14:paraId="045CDD3D" w14:textId="77777777" w:rsidR="003D0E6C" w:rsidRDefault="00000000">
      <w:pPr>
        <w:pStyle w:val="4"/>
        <w:wordWrap w:val="0"/>
      </w:pPr>
      <w:r>
        <w:t>指令边界测试</w:t>
      </w:r>
    </w:p>
    <w:tbl>
      <w:tblPr>
        <w:tblStyle w:val="afffff8"/>
        <w:tblW w:w="4873" w:type="pct"/>
        <w:tblLayout w:type="fixed"/>
        <w:tblLook w:val="04A0" w:firstRow="1" w:lastRow="0" w:firstColumn="1" w:lastColumn="0" w:noHBand="0" w:noVBand="1"/>
      </w:tblPr>
      <w:tblGrid>
        <w:gridCol w:w="754"/>
        <w:gridCol w:w="978"/>
        <w:gridCol w:w="3639"/>
        <w:gridCol w:w="137"/>
        <w:gridCol w:w="1242"/>
        <w:gridCol w:w="2394"/>
      </w:tblGrid>
      <w:tr w:rsidR="003D0E6C" w14:paraId="1197A1C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9A0317E" w14:textId="77777777" w:rsidR="003D0E6C" w:rsidRDefault="003D0E6C">
            <w:pPr>
              <w:numPr>
                <w:ilvl w:val="0"/>
                <w:numId w:val="47"/>
              </w:numPr>
              <w:wordWrap w:val="0"/>
              <w:jc w:val="left"/>
              <w:rPr>
                <w:b/>
                <w:szCs w:val="21"/>
              </w:rPr>
            </w:pPr>
          </w:p>
        </w:tc>
      </w:tr>
      <w:tr w:rsidR="003D0E6C" w14:paraId="353F2E80" w14:textId="77777777">
        <w:tc>
          <w:tcPr>
            <w:tcW w:w="947" w:type="pct"/>
            <w:gridSpan w:val="2"/>
          </w:tcPr>
          <w:p w14:paraId="0126955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403B9447" w14:textId="77777777" w:rsidR="003D0E6C" w:rsidRDefault="00000000">
            <w:pPr>
              <w:wordWrap w:val="0"/>
              <w:jc w:val="left"/>
              <w:rPr>
                <w:szCs w:val="21"/>
              </w:rPr>
            </w:pPr>
            <w:r>
              <w:rPr>
                <w:snapToGrid w:val="0"/>
                <w:szCs w:val="21"/>
              </w:rPr>
              <w:t>指令边界测试</w:t>
            </w:r>
          </w:p>
        </w:tc>
        <w:tc>
          <w:tcPr>
            <w:tcW w:w="679" w:type="pct"/>
          </w:tcPr>
          <w:p w14:paraId="48B43CB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45890986"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BT</w:t>
            </w:r>
            <w:r>
              <w:rPr>
                <w:snapToGrid w:val="0"/>
                <w:szCs w:val="21"/>
              </w:rPr>
              <w:t>_ZLBJ</w:t>
            </w:r>
            <w:r>
              <w:rPr>
                <w:rFonts w:hint="eastAsia"/>
                <w:snapToGrid w:val="0"/>
                <w:szCs w:val="21"/>
              </w:rPr>
              <w:t>_001</w:t>
            </w:r>
          </w:p>
        </w:tc>
      </w:tr>
      <w:tr w:rsidR="003D0E6C" w14:paraId="6959B045" w14:textId="77777777">
        <w:tc>
          <w:tcPr>
            <w:tcW w:w="947" w:type="pct"/>
            <w:gridSpan w:val="2"/>
          </w:tcPr>
          <w:p w14:paraId="53E7AFA7"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A4A7A9F" w14:textId="77777777" w:rsidR="003D0E6C" w:rsidRDefault="00000000">
            <w:pPr>
              <w:wordWrap w:val="0"/>
              <w:rPr>
                <w:bCs/>
                <w:szCs w:val="21"/>
              </w:rPr>
            </w:pPr>
            <w:r>
              <w:rPr>
                <w:bCs/>
                <w:szCs w:val="21"/>
              </w:rPr>
              <w:t>软件测试依据：软件测试大纲</w:t>
            </w:r>
          </w:p>
          <w:p w14:paraId="164F279E" w14:textId="77777777" w:rsidR="003D0E6C" w:rsidRDefault="00000000">
            <w:pPr>
              <w:wordWrap w:val="0"/>
              <w:rPr>
                <w:bCs/>
                <w:szCs w:val="21"/>
              </w:rPr>
            </w:pPr>
            <w:r>
              <w:rPr>
                <w:bCs/>
                <w:szCs w:val="21"/>
              </w:rPr>
              <w:t>测试需求分析：</w:t>
            </w:r>
            <w:r>
              <w:rPr>
                <w:rFonts w:hint="eastAsia"/>
                <w:bCs/>
                <w:szCs w:val="21"/>
              </w:rPr>
              <w:t>6.2.1.7.1</w:t>
            </w:r>
            <w:r>
              <w:rPr>
                <w:snapToGrid w:val="0"/>
                <w:szCs w:val="21"/>
              </w:rPr>
              <w:t>指令边界测试</w:t>
            </w:r>
          </w:p>
          <w:p w14:paraId="75AF83A1"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IO</w:t>
            </w:r>
            <w:r>
              <w:rPr>
                <w:snapToGrid w:val="0"/>
                <w:szCs w:val="21"/>
              </w:rPr>
              <w:t>_ZLBJ</w:t>
            </w:r>
          </w:p>
        </w:tc>
      </w:tr>
      <w:tr w:rsidR="003D0E6C" w14:paraId="68D015FB" w14:textId="77777777">
        <w:tc>
          <w:tcPr>
            <w:tcW w:w="947" w:type="pct"/>
            <w:gridSpan w:val="2"/>
          </w:tcPr>
          <w:p w14:paraId="30CC3FC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6B780AC" w14:textId="77777777" w:rsidR="003D0E6C" w:rsidRDefault="00000000">
            <w:pPr>
              <w:wordWrap w:val="0"/>
              <w:rPr>
                <w:szCs w:val="21"/>
              </w:rPr>
            </w:pPr>
            <w:r>
              <w:rPr>
                <w:rFonts w:hint="eastAsia"/>
                <w:bCs/>
                <w:snapToGrid w:val="0"/>
                <w:szCs w:val="21"/>
              </w:rPr>
              <w:t>通过对所有对比表中载荷指令的参数边界上、边界外、边界内数据进行输入，测试各指令参数的边界判断</w:t>
            </w:r>
          </w:p>
        </w:tc>
      </w:tr>
      <w:tr w:rsidR="003D0E6C" w14:paraId="4210C4C1" w14:textId="77777777">
        <w:tc>
          <w:tcPr>
            <w:tcW w:w="947" w:type="pct"/>
            <w:gridSpan w:val="2"/>
          </w:tcPr>
          <w:p w14:paraId="11E833AD"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4132022" w14:textId="77777777" w:rsidR="003D0E6C" w:rsidRDefault="00000000">
            <w:pPr>
              <w:wordWrap w:val="0"/>
              <w:rPr>
                <w:bCs/>
                <w:szCs w:val="21"/>
              </w:rPr>
            </w:pPr>
            <w:r>
              <w:rPr>
                <w:bCs/>
                <w:szCs w:val="21"/>
              </w:rPr>
              <w:t>1.</w:t>
            </w:r>
            <w:r>
              <w:rPr>
                <w:bCs/>
                <w:szCs w:val="21"/>
              </w:rPr>
              <w:t>被测软件已正常启动</w:t>
            </w:r>
          </w:p>
          <w:p w14:paraId="3CC4793D" w14:textId="77777777" w:rsidR="003D0E6C" w:rsidRDefault="00000000">
            <w:pPr>
              <w:wordWrap w:val="0"/>
              <w:rPr>
                <w:bCs/>
                <w:szCs w:val="21"/>
              </w:rPr>
            </w:pPr>
            <w:r>
              <w:rPr>
                <w:bCs/>
                <w:szCs w:val="21"/>
              </w:rPr>
              <w:t>2.</w:t>
            </w:r>
            <w:r>
              <w:rPr>
                <w:bCs/>
                <w:szCs w:val="21"/>
              </w:rPr>
              <w:t>测试环境已配置就绪</w:t>
            </w:r>
          </w:p>
          <w:p w14:paraId="586BFE89" w14:textId="77777777" w:rsidR="003D0E6C" w:rsidRDefault="00000000">
            <w:pPr>
              <w:wordWrap w:val="0"/>
              <w:rPr>
                <w:szCs w:val="21"/>
              </w:rPr>
            </w:pPr>
            <w:r>
              <w:rPr>
                <w:bCs/>
                <w:szCs w:val="21"/>
              </w:rPr>
              <w:t>3.</w:t>
            </w:r>
            <w:r>
              <w:rPr>
                <w:bCs/>
                <w:szCs w:val="21"/>
              </w:rPr>
              <w:t>相关接口已连通</w:t>
            </w:r>
          </w:p>
        </w:tc>
      </w:tr>
      <w:tr w:rsidR="003D0E6C" w14:paraId="37442B99" w14:textId="77777777">
        <w:tc>
          <w:tcPr>
            <w:tcW w:w="947" w:type="pct"/>
            <w:gridSpan w:val="2"/>
          </w:tcPr>
          <w:p w14:paraId="18590B0A"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B0939D4" w14:textId="77777777" w:rsidR="003D0E6C" w:rsidRDefault="00000000">
            <w:pPr>
              <w:wordWrap w:val="0"/>
              <w:rPr>
                <w:bCs/>
                <w:szCs w:val="21"/>
              </w:rPr>
            </w:pPr>
            <w:r>
              <w:rPr>
                <w:bCs/>
                <w:szCs w:val="21"/>
              </w:rPr>
              <w:t>1.</w:t>
            </w:r>
            <w:r>
              <w:rPr>
                <w:bCs/>
                <w:szCs w:val="21"/>
              </w:rPr>
              <w:t>被测软件版本受控</w:t>
            </w:r>
          </w:p>
          <w:p w14:paraId="1BFC4087" w14:textId="77777777" w:rsidR="003D0E6C" w:rsidRDefault="00000000">
            <w:pPr>
              <w:wordWrap w:val="0"/>
              <w:rPr>
                <w:szCs w:val="21"/>
              </w:rPr>
            </w:pPr>
            <w:r>
              <w:rPr>
                <w:bCs/>
                <w:szCs w:val="21"/>
              </w:rPr>
              <w:t>2.</w:t>
            </w:r>
            <w:r>
              <w:rPr>
                <w:bCs/>
                <w:szCs w:val="21"/>
              </w:rPr>
              <w:t>测试环境满足设计要求</w:t>
            </w:r>
          </w:p>
        </w:tc>
      </w:tr>
      <w:tr w:rsidR="003D0E6C" w14:paraId="12362291" w14:textId="77777777">
        <w:tc>
          <w:tcPr>
            <w:tcW w:w="5000" w:type="pct"/>
            <w:gridSpan w:val="6"/>
          </w:tcPr>
          <w:p w14:paraId="4D495B08"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5E375D35" w14:textId="77777777">
        <w:tc>
          <w:tcPr>
            <w:tcW w:w="412" w:type="pct"/>
          </w:tcPr>
          <w:p w14:paraId="41D8D44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3654FCE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757680C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F80AF8D" w14:textId="77777777">
        <w:tc>
          <w:tcPr>
            <w:tcW w:w="412" w:type="pct"/>
          </w:tcPr>
          <w:p w14:paraId="0CFFB178" w14:textId="77777777" w:rsidR="003D0E6C" w:rsidRDefault="003D0E6C">
            <w:pPr>
              <w:pStyle w:val="afffff4"/>
              <w:numPr>
                <w:ilvl w:val="0"/>
                <w:numId w:val="135"/>
              </w:numPr>
              <w:wordWrap w:val="0"/>
              <w:ind w:firstLineChars="0"/>
              <w:jc w:val="center"/>
              <w:rPr>
                <w:szCs w:val="21"/>
              </w:rPr>
            </w:pPr>
          </w:p>
        </w:tc>
        <w:tc>
          <w:tcPr>
            <w:tcW w:w="2525" w:type="pct"/>
            <w:gridSpan w:val="2"/>
          </w:tcPr>
          <w:p w14:paraId="520F118F" w14:textId="77777777" w:rsidR="003D0E6C" w:rsidRDefault="00000000">
            <w:pPr>
              <w:wordWrap w:val="0"/>
              <w:adjustRightInd w:val="0"/>
              <w:spacing w:afterLines="20" w:after="76" w:line="360" w:lineRule="exact"/>
              <w:rPr>
                <w:szCs w:val="21"/>
              </w:rPr>
            </w:pPr>
            <w:r>
              <w:rPr>
                <w:rFonts w:hint="eastAsia"/>
                <w:snapToGrid w:val="0"/>
                <w:szCs w:val="21"/>
              </w:rPr>
              <w:t>D616</w:t>
            </w:r>
            <w:r>
              <w:rPr>
                <w:snapToGrid w:val="0"/>
                <w:szCs w:val="21"/>
              </w:rPr>
              <w:t>检查其参数</w:t>
            </w:r>
            <w:r>
              <w:rPr>
                <w:rFonts w:hint="eastAsia"/>
                <w:snapToGrid w:val="0"/>
                <w:szCs w:val="21"/>
              </w:rPr>
              <w:t>3</w:t>
            </w:r>
            <w:r>
              <w:rPr>
                <w:snapToGrid w:val="0"/>
                <w:szCs w:val="21"/>
              </w:rPr>
              <w:t>取值范围为</w:t>
            </w:r>
            <w:r>
              <w:rPr>
                <w:rFonts w:hint="eastAsia"/>
                <w:snapToGrid w:val="0"/>
                <w:szCs w:val="21"/>
              </w:rPr>
              <w:t>0</w:t>
            </w:r>
            <w:r>
              <w:rPr>
                <w:snapToGrid w:val="0"/>
                <w:szCs w:val="21"/>
              </w:rPr>
              <w:t>-1</w:t>
            </w:r>
            <w:r>
              <w:rPr>
                <w:rFonts w:hint="eastAsia"/>
                <w:snapToGrid w:val="0"/>
                <w:szCs w:val="21"/>
              </w:rPr>
              <w:t>0</w:t>
            </w:r>
            <w:r>
              <w:rPr>
                <w:snapToGrid w:val="0"/>
                <w:szCs w:val="21"/>
              </w:rPr>
              <w:t>0</w:t>
            </w:r>
            <w:r>
              <w:rPr>
                <w:snapToGrid w:val="0"/>
                <w:szCs w:val="21"/>
              </w:rPr>
              <w:t>，输入</w:t>
            </w:r>
            <w:r>
              <w:rPr>
                <w:rFonts w:hint="eastAsia"/>
                <w:snapToGrid w:val="0"/>
                <w:szCs w:val="21"/>
              </w:rPr>
              <w:t>-1</w:t>
            </w:r>
            <w:r>
              <w:rPr>
                <w:rFonts w:hint="eastAsia"/>
                <w:snapToGrid w:val="0"/>
                <w:szCs w:val="21"/>
              </w:rPr>
              <w:t>和</w:t>
            </w:r>
            <w:r>
              <w:rPr>
                <w:rFonts w:hint="eastAsia"/>
                <w:snapToGrid w:val="0"/>
                <w:szCs w:val="21"/>
              </w:rPr>
              <w:t>101</w:t>
            </w:r>
            <w:r>
              <w:rPr>
                <w:snapToGrid w:val="0"/>
                <w:szCs w:val="21"/>
              </w:rPr>
              <w:t>并保存指令参数，查看软件是否未保存参数并弹出错误提示</w:t>
            </w:r>
          </w:p>
        </w:tc>
        <w:tc>
          <w:tcPr>
            <w:tcW w:w="2062" w:type="pct"/>
            <w:gridSpan w:val="3"/>
          </w:tcPr>
          <w:p w14:paraId="0C8FB0DC" w14:textId="77777777" w:rsidR="003D0E6C" w:rsidRDefault="00000000">
            <w:pPr>
              <w:wordWrap w:val="0"/>
              <w:rPr>
                <w:szCs w:val="21"/>
              </w:rPr>
            </w:pPr>
            <w:r>
              <w:rPr>
                <w:snapToGrid w:val="0"/>
                <w:szCs w:val="21"/>
              </w:rPr>
              <w:t>未保存参数并弹出错误提示</w:t>
            </w:r>
          </w:p>
        </w:tc>
      </w:tr>
      <w:tr w:rsidR="003D0E6C" w14:paraId="0BE1EF20" w14:textId="77777777">
        <w:tc>
          <w:tcPr>
            <w:tcW w:w="412" w:type="pct"/>
          </w:tcPr>
          <w:p w14:paraId="06DBA6F1" w14:textId="77777777" w:rsidR="003D0E6C" w:rsidRDefault="003D0E6C">
            <w:pPr>
              <w:pStyle w:val="afffff4"/>
              <w:numPr>
                <w:ilvl w:val="0"/>
                <w:numId w:val="135"/>
              </w:numPr>
              <w:wordWrap w:val="0"/>
              <w:ind w:firstLineChars="0"/>
              <w:jc w:val="center"/>
              <w:rPr>
                <w:szCs w:val="21"/>
              </w:rPr>
            </w:pPr>
          </w:p>
        </w:tc>
        <w:tc>
          <w:tcPr>
            <w:tcW w:w="2525" w:type="pct"/>
            <w:gridSpan w:val="2"/>
          </w:tcPr>
          <w:p w14:paraId="33A022A0" w14:textId="77777777" w:rsidR="003D0E6C" w:rsidRDefault="00000000">
            <w:pPr>
              <w:wordWrap w:val="0"/>
              <w:rPr>
                <w:szCs w:val="21"/>
              </w:rPr>
            </w:pPr>
            <w:r>
              <w:rPr>
                <w:rFonts w:hint="eastAsia"/>
                <w:snapToGrid w:val="0"/>
                <w:szCs w:val="21"/>
              </w:rPr>
              <w:t>D617</w:t>
            </w:r>
            <w:r>
              <w:rPr>
                <w:snapToGrid w:val="0"/>
                <w:szCs w:val="21"/>
              </w:rPr>
              <w:t>检查其参数</w:t>
            </w:r>
            <w:r>
              <w:rPr>
                <w:rFonts w:hint="eastAsia"/>
                <w:snapToGrid w:val="0"/>
                <w:szCs w:val="21"/>
              </w:rPr>
              <w:t>3</w:t>
            </w:r>
            <w:r>
              <w:rPr>
                <w:snapToGrid w:val="0"/>
                <w:szCs w:val="21"/>
              </w:rPr>
              <w:t>取值范围为</w:t>
            </w:r>
            <w:r>
              <w:rPr>
                <w:rFonts w:hint="eastAsia"/>
                <w:snapToGrid w:val="0"/>
                <w:szCs w:val="21"/>
              </w:rPr>
              <w:t>0-2</w:t>
            </w:r>
            <w:r>
              <w:rPr>
                <w:snapToGrid w:val="0"/>
                <w:szCs w:val="21"/>
              </w:rPr>
              <w:t>，输入</w:t>
            </w:r>
            <w:r>
              <w:rPr>
                <w:rFonts w:hint="eastAsia"/>
                <w:snapToGrid w:val="0"/>
                <w:szCs w:val="21"/>
              </w:rPr>
              <w:t>-1</w:t>
            </w:r>
            <w:r>
              <w:rPr>
                <w:rFonts w:hint="eastAsia"/>
                <w:snapToGrid w:val="0"/>
                <w:szCs w:val="21"/>
              </w:rPr>
              <w:t>和</w:t>
            </w:r>
            <w:r>
              <w:rPr>
                <w:rFonts w:hint="eastAsia"/>
                <w:snapToGrid w:val="0"/>
                <w:szCs w:val="21"/>
              </w:rPr>
              <w:t>3</w:t>
            </w:r>
            <w:r>
              <w:rPr>
                <w:snapToGrid w:val="0"/>
                <w:szCs w:val="21"/>
              </w:rPr>
              <w:t>并保存指令参数，查看软件是否未保存参数并弹出错误提示</w:t>
            </w:r>
          </w:p>
        </w:tc>
        <w:tc>
          <w:tcPr>
            <w:tcW w:w="2062" w:type="pct"/>
            <w:gridSpan w:val="3"/>
          </w:tcPr>
          <w:p w14:paraId="215D1B02" w14:textId="77777777" w:rsidR="003D0E6C" w:rsidRDefault="00000000">
            <w:pPr>
              <w:wordWrap w:val="0"/>
              <w:rPr>
                <w:szCs w:val="21"/>
              </w:rPr>
            </w:pPr>
            <w:r>
              <w:rPr>
                <w:snapToGrid w:val="0"/>
                <w:szCs w:val="21"/>
              </w:rPr>
              <w:t>未保存参数并弹出错误提示</w:t>
            </w:r>
          </w:p>
        </w:tc>
      </w:tr>
      <w:tr w:rsidR="003D0E6C" w14:paraId="1635A74B" w14:textId="77777777">
        <w:tc>
          <w:tcPr>
            <w:tcW w:w="412" w:type="pct"/>
          </w:tcPr>
          <w:p w14:paraId="759F5877" w14:textId="77777777" w:rsidR="003D0E6C" w:rsidRDefault="003D0E6C">
            <w:pPr>
              <w:pStyle w:val="afffff4"/>
              <w:numPr>
                <w:ilvl w:val="0"/>
                <w:numId w:val="135"/>
              </w:numPr>
              <w:wordWrap w:val="0"/>
              <w:ind w:firstLineChars="0"/>
              <w:jc w:val="center"/>
              <w:rPr>
                <w:szCs w:val="21"/>
              </w:rPr>
            </w:pPr>
          </w:p>
        </w:tc>
        <w:tc>
          <w:tcPr>
            <w:tcW w:w="2525" w:type="pct"/>
            <w:gridSpan w:val="2"/>
          </w:tcPr>
          <w:p w14:paraId="5D29DDBD" w14:textId="77777777" w:rsidR="003D0E6C" w:rsidRDefault="00000000">
            <w:pPr>
              <w:wordWrap w:val="0"/>
              <w:adjustRightInd w:val="0"/>
              <w:spacing w:afterLines="20" w:after="76" w:line="360" w:lineRule="exact"/>
              <w:rPr>
                <w:szCs w:val="21"/>
              </w:rPr>
            </w:pPr>
            <w:r>
              <w:rPr>
                <w:snapToGrid w:val="0"/>
                <w:szCs w:val="21"/>
              </w:rPr>
              <w:t>D6</w:t>
            </w:r>
            <w:r>
              <w:rPr>
                <w:rFonts w:hint="eastAsia"/>
                <w:snapToGrid w:val="0"/>
                <w:szCs w:val="21"/>
              </w:rPr>
              <w:t>38</w:t>
            </w:r>
            <w:r>
              <w:rPr>
                <w:snapToGrid w:val="0"/>
                <w:szCs w:val="21"/>
              </w:rPr>
              <w:t>检查其参数个数</w:t>
            </w:r>
            <w:r>
              <w:rPr>
                <w:snapToGrid w:val="0"/>
                <w:szCs w:val="21"/>
              </w:rPr>
              <w:t>&lt;=9</w:t>
            </w:r>
            <w:r>
              <w:rPr>
                <w:snapToGrid w:val="0"/>
                <w:szCs w:val="21"/>
              </w:rPr>
              <w:t>是正确的，输入</w:t>
            </w:r>
            <w:r>
              <w:rPr>
                <w:snapToGrid w:val="0"/>
                <w:szCs w:val="21"/>
              </w:rPr>
              <w:t>10</w:t>
            </w:r>
            <w:r>
              <w:rPr>
                <w:snapToGrid w:val="0"/>
                <w:szCs w:val="21"/>
              </w:rPr>
              <w:t>和</w:t>
            </w:r>
            <w:r>
              <w:rPr>
                <w:snapToGrid w:val="0"/>
                <w:szCs w:val="21"/>
              </w:rPr>
              <w:t>-1</w:t>
            </w:r>
            <w:r>
              <w:rPr>
                <w:snapToGrid w:val="0"/>
                <w:szCs w:val="21"/>
              </w:rPr>
              <w:t>并保存指令参数，查看软件是否未保存参数并弹出错误提示</w:t>
            </w:r>
          </w:p>
        </w:tc>
        <w:tc>
          <w:tcPr>
            <w:tcW w:w="2062" w:type="pct"/>
            <w:gridSpan w:val="3"/>
          </w:tcPr>
          <w:p w14:paraId="30505E12" w14:textId="77777777" w:rsidR="003D0E6C" w:rsidRDefault="00000000">
            <w:pPr>
              <w:wordWrap w:val="0"/>
              <w:rPr>
                <w:szCs w:val="21"/>
              </w:rPr>
            </w:pPr>
            <w:r>
              <w:rPr>
                <w:snapToGrid w:val="0"/>
                <w:szCs w:val="21"/>
              </w:rPr>
              <w:t>按不同数据类型正确处理</w:t>
            </w:r>
          </w:p>
        </w:tc>
      </w:tr>
      <w:tr w:rsidR="003D0E6C" w14:paraId="15DD276D" w14:textId="77777777">
        <w:tc>
          <w:tcPr>
            <w:tcW w:w="412" w:type="pct"/>
          </w:tcPr>
          <w:p w14:paraId="4C644FA4" w14:textId="77777777" w:rsidR="003D0E6C" w:rsidRDefault="003D0E6C">
            <w:pPr>
              <w:pStyle w:val="afffff4"/>
              <w:numPr>
                <w:ilvl w:val="0"/>
                <w:numId w:val="135"/>
              </w:numPr>
              <w:wordWrap w:val="0"/>
              <w:ind w:firstLineChars="0"/>
              <w:jc w:val="center"/>
              <w:rPr>
                <w:szCs w:val="21"/>
              </w:rPr>
            </w:pPr>
          </w:p>
        </w:tc>
        <w:tc>
          <w:tcPr>
            <w:tcW w:w="2525" w:type="pct"/>
            <w:gridSpan w:val="2"/>
          </w:tcPr>
          <w:p w14:paraId="3F5028F6" w14:textId="77777777" w:rsidR="003D0E6C" w:rsidRDefault="00000000">
            <w:pPr>
              <w:wordWrap w:val="0"/>
              <w:rPr>
                <w:szCs w:val="21"/>
              </w:rPr>
            </w:pPr>
            <w:r>
              <w:rPr>
                <w:snapToGrid w:val="0"/>
                <w:szCs w:val="21"/>
              </w:rPr>
              <w:t>D6</w:t>
            </w:r>
            <w:r>
              <w:rPr>
                <w:rFonts w:hint="eastAsia"/>
                <w:snapToGrid w:val="0"/>
                <w:szCs w:val="21"/>
              </w:rPr>
              <w:t>39</w:t>
            </w:r>
            <w:r>
              <w:rPr>
                <w:snapToGrid w:val="0"/>
                <w:szCs w:val="21"/>
              </w:rPr>
              <w:t>检查其参数个数</w:t>
            </w:r>
            <w:r>
              <w:rPr>
                <w:snapToGrid w:val="0"/>
                <w:szCs w:val="21"/>
              </w:rPr>
              <w:t>&lt;=9</w:t>
            </w:r>
            <w:r>
              <w:rPr>
                <w:snapToGrid w:val="0"/>
                <w:szCs w:val="21"/>
              </w:rPr>
              <w:t>是正确的，输入</w:t>
            </w:r>
            <w:r>
              <w:rPr>
                <w:snapToGrid w:val="0"/>
                <w:szCs w:val="21"/>
              </w:rPr>
              <w:t>10</w:t>
            </w:r>
            <w:r>
              <w:rPr>
                <w:snapToGrid w:val="0"/>
                <w:szCs w:val="21"/>
              </w:rPr>
              <w:t>和</w:t>
            </w:r>
            <w:r>
              <w:rPr>
                <w:snapToGrid w:val="0"/>
                <w:szCs w:val="21"/>
              </w:rPr>
              <w:t>-1</w:t>
            </w:r>
            <w:r>
              <w:rPr>
                <w:snapToGrid w:val="0"/>
                <w:szCs w:val="21"/>
              </w:rPr>
              <w:t>并保存指令参数，查看软件是否未保存参数并弹出错误提示</w:t>
            </w:r>
          </w:p>
        </w:tc>
        <w:tc>
          <w:tcPr>
            <w:tcW w:w="2062" w:type="pct"/>
            <w:gridSpan w:val="3"/>
          </w:tcPr>
          <w:p w14:paraId="01402BCE" w14:textId="77777777" w:rsidR="003D0E6C" w:rsidRDefault="00000000">
            <w:pPr>
              <w:wordWrap w:val="0"/>
              <w:rPr>
                <w:szCs w:val="21"/>
              </w:rPr>
            </w:pPr>
            <w:r>
              <w:rPr>
                <w:snapToGrid w:val="0"/>
                <w:szCs w:val="21"/>
              </w:rPr>
              <w:t>按不同数据类型正确处理</w:t>
            </w:r>
          </w:p>
        </w:tc>
      </w:tr>
      <w:tr w:rsidR="003D0E6C" w14:paraId="0163C5EC" w14:textId="77777777">
        <w:tc>
          <w:tcPr>
            <w:tcW w:w="412" w:type="pct"/>
          </w:tcPr>
          <w:p w14:paraId="1B9B8E44" w14:textId="77777777" w:rsidR="003D0E6C" w:rsidRDefault="003D0E6C">
            <w:pPr>
              <w:pStyle w:val="afffff4"/>
              <w:numPr>
                <w:ilvl w:val="0"/>
                <w:numId w:val="135"/>
              </w:numPr>
              <w:wordWrap w:val="0"/>
              <w:ind w:firstLineChars="0"/>
              <w:jc w:val="center"/>
              <w:rPr>
                <w:szCs w:val="21"/>
              </w:rPr>
            </w:pPr>
          </w:p>
        </w:tc>
        <w:tc>
          <w:tcPr>
            <w:tcW w:w="2525" w:type="pct"/>
            <w:gridSpan w:val="2"/>
          </w:tcPr>
          <w:p w14:paraId="39AD8066" w14:textId="77777777" w:rsidR="003D0E6C" w:rsidRDefault="00000000">
            <w:pPr>
              <w:wordWrap w:val="0"/>
              <w:rPr>
                <w:szCs w:val="21"/>
              </w:rPr>
            </w:pPr>
            <w:r>
              <w:rPr>
                <w:snapToGrid w:val="0"/>
                <w:szCs w:val="21"/>
              </w:rPr>
              <w:t>D6</w:t>
            </w:r>
            <w:r>
              <w:rPr>
                <w:rFonts w:hint="eastAsia"/>
                <w:snapToGrid w:val="0"/>
                <w:szCs w:val="21"/>
              </w:rPr>
              <w:t>40</w:t>
            </w:r>
            <w:r>
              <w:rPr>
                <w:snapToGrid w:val="0"/>
                <w:szCs w:val="21"/>
              </w:rPr>
              <w:t>检查其参数个数</w:t>
            </w:r>
            <w:r>
              <w:rPr>
                <w:snapToGrid w:val="0"/>
                <w:szCs w:val="21"/>
              </w:rPr>
              <w:t>&lt;=9</w:t>
            </w:r>
            <w:r>
              <w:rPr>
                <w:snapToGrid w:val="0"/>
                <w:szCs w:val="21"/>
              </w:rPr>
              <w:t>是正确的，输入</w:t>
            </w:r>
            <w:r>
              <w:rPr>
                <w:snapToGrid w:val="0"/>
                <w:szCs w:val="21"/>
              </w:rPr>
              <w:t>10</w:t>
            </w:r>
            <w:r>
              <w:rPr>
                <w:snapToGrid w:val="0"/>
                <w:szCs w:val="21"/>
              </w:rPr>
              <w:t>和</w:t>
            </w:r>
            <w:r>
              <w:rPr>
                <w:snapToGrid w:val="0"/>
                <w:szCs w:val="21"/>
              </w:rPr>
              <w:t>-1</w:t>
            </w:r>
            <w:r>
              <w:rPr>
                <w:snapToGrid w:val="0"/>
                <w:szCs w:val="21"/>
              </w:rPr>
              <w:t>并保存指令参数，查看软件是否未保存参数并弹出错误提示</w:t>
            </w:r>
          </w:p>
        </w:tc>
        <w:tc>
          <w:tcPr>
            <w:tcW w:w="2062" w:type="pct"/>
            <w:gridSpan w:val="3"/>
          </w:tcPr>
          <w:p w14:paraId="50239DA6" w14:textId="77777777" w:rsidR="003D0E6C" w:rsidRDefault="00000000">
            <w:pPr>
              <w:wordWrap w:val="0"/>
              <w:rPr>
                <w:szCs w:val="21"/>
              </w:rPr>
            </w:pPr>
            <w:r>
              <w:rPr>
                <w:snapToGrid w:val="0"/>
                <w:szCs w:val="21"/>
              </w:rPr>
              <w:t>未保存参数并弹出错误提示</w:t>
            </w:r>
          </w:p>
        </w:tc>
      </w:tr>
      <w:tr w:rsidR="003D0E6C" w14:paraId="08F77710" w14:textId="77777777">
        <w:tc>
          <w:tcPr>
            <w:tcW w:w="412" w:type="pct"/>
          </w:tcPr>
          <w:p w14:paraId="537AFC2B" w14:textId="77777777" w:rsidR="003D0E6C" w:rsidRDefault="003D0E6C">
            <w:pPr>
              <w:pStyle w:val="afffff4"/>
              <w:numPr>
                <w:ilvl w:val="0"/>
                <w:numId w:val="135"/>
              </w:numPr>
              <w:wordWrap w:val="0"/>
              <w:ind w:firstLineChars="0"/>
              <w:jc w:val="center"/>
              <w:rPr>
                <w:szCs w:val="21"/>
              </w:rPr>
            </w:pPr>
          </w:p>
        </w:tc>
        <w:tc>
          <w:tcPr>
            <w:tcW w:w="2525" w:type="pct"/>
            <w:gridSpan w:val="2"/>
          </w:tcPr>
          <w:p w14:paraId="3028E4CC" w14:textId="77777777" w:rsidR="003D0E6C" w:rsidRDefault="00000000">
            <w:pPr>
              <w:wordWrap w:val="0"/>
              <w:rPr>
                <w:szCs w:val="21"/>
              </w:rPr>
            </w:pPr>
            <w:r>
              <w:rPr>
                <w:snapToGrid w:val="0"/>
                <w:szCs w:val="21"/>
              </w:rPr>
              <w:t>D6</w:t>
            </w:r>
            <w:r>
              <w:rPr>
                <w:rFonts w:hint="eastAsia"/>
                <w:snapToGrid w:val="0"/>
                <w:szCs w:val="21"/>
              </w:rPr>
              <w:t>41</w:t>
            </w:r>
            <w:r>
              <w:rPr>
                <w:snapToGrid w:val="0"/>
                <w:szCs w:val="21"/>
              </w:rPr>
              <w:t>检查其参数个数</w:t>
            </w:r>
            <w:r>
              <w:rPr>
                <w:snapToGrid w:val="0"/>
                <w:szCs w:val="21"/>
              </w:rPr>
              <w:t>&lt;=9</w:t>
            </w:r>
            <w:r>
              <w:rPr>
                <w:snapToGrid w:val="0"/>
                <w:szCs w:val="21"/>
              </w:rPr>
              <w:t>是正确的，输入</w:t>
            </w:r>
            <w:r>
              <w:rPr>
                <w:snapToGrid w:val="0"/>
                <w:szCs w:val="21"/>
              </w:rPr>
              <w:t>10</w:t>
            </w:r>
            <w:r>
              <w:rPr>
                <w:snapToGrid w:val="0"/>
                <w:szCs w:val="21"/>
              </w:rPr>
              <w:t>和</w:t>
            </w:r>
            <w:r>
              <w:rPr>
                <w:snapToGrid w:val="0"/>
                <w:szCs w:val="21"/>
              </w:rPr>
              <w:t>-1</w:t>
            </w:r>
            <w:r>
              <w:rPr>
                <w:snapToGrid w:val="0"/>
                <w:szCs w:val="21"/>
              </w:rPr>
              <w:t>并保存指令参数，查看软件是否未保存参数并弹出错误提示</w:t>
            </w:r>
          </w:p>
        </w:tc>
        <w:tc>
          <w:tcPr>
            <w:tcW w:w="2062" w:type="pct"/>
            <w:gridSpan w:val="3"/>
          </w:tcPr>
          <w:p w14:paraId="2BDE4485" w14:textId="77777777" w:rsidR="003D0E6C" w:rsidRDefault="00000000">
            <w:pPr>
              <w:wordWrap w:val="0"/>
              <w:rPr>
                <w:szCs w:val="21"/>
              </w:rPr>
            </w:pPr>
            <w:r>
              <w:rPr>
                <w:snapToGrid w:val="0"/>
                <w:szCs w:val="21"/>
              </w:rPr>
              <w:t>未保存参数并弹出错误提示</w:t>
            </w:r>
          </w:p>
        </w:tc>
      </w:tr>
      <w:tr w:rsidR="003D0E6C" w14:paraId="012FC415" w14:textId="77777777">
        <w:tc>
          <w:tcPr>
            <w:tcW w:w="412" w:type="pct"/>
          </w:tcPr>
          <w:p w14:paraId="0F1DA1DA" w14:textId="77777777" w:rsidR="003D0E6C" w:rsidRDefault="003D0E6C">
            <w:pPr>
              <w:pStyle w:val="afffff4"/>
              <w:numPr>
                <w:ilvl w:val="0"/>
                <w:numId w:val="135"/>
              </w:numPr>
              <w:wordWrap w:val="0"/>
              <w:ind w:firstLineChars="0"/>
              <w:jc w:val="center"/>
              <w:rPr>
                <w:szCs w:val="21"/>
              </w:rPr>
            </w:pPr>
          </w:p>
        </w:tc>
        <w:tc>
          <w:tcPr>
            <w:tcW w:w="2525" w:type="pct"/>
            <w:gridSpan w:val="2"/>
          </w:tcPr>
          <w:p w14:paraId="7ED6DD9E" w14:textId="77777777" w:rsidR="003D0E6C" w:rsidRDefault="00000000">
            <w:pPr>
              <w:wordWrap w:val="0"/>
              <w:rPr>
                <w:szCs w:val="21"/>
              </w:rPr>
            </w:pPr>
            <w:r>
              <w:rPr>
                <w:rFonts w:hint="eastAsia"/>
                <w:snapToGrid w:val="0"/>
                <w:szCs w:val="21"/>
              </w:rPr>
              <w:t>D505</w:t>
            </w:r>
            <w:r>
              <w:rPr>
                <w:snapToGrid w:val="0"/>
                <w:szCs w:val="21"/>
              </w:rPr>
              <w:t>检查其参数</w:t>
            </w:r>
            <w:r>
              <w:rPr>
                <w:rFonts w:hint="eastAsia"/>
                <w:snapToGrid w:val="0"/>
                <w:szCs w:val="21"/>
              </w:rPr>
              <w:t>1</w:t>
            </w:r>
            <w:r>
              <w:rPr>
                <w:snapToGrid w:val="0"/>
                <w:szCs w:val="21"/>
              </w:rPr>
              <w:t>取值范围为</w:t>
            </w:r>
            <w:r>
              <w:rPr>
                <w:rFonts w:hint="eastAsia"/>
                <w:snapToGrid w:val="0"/>
                <w:szCs w:val="21"/>
              </w:rPr>
              <w:t>0-15</w:t>
            </w:r>
            <w:r>
              <w:rPr>
                <w:snapToGrid w:val="0"/>
                <w:szCs w:val="21"/>
              </w:rPr>
              <w:t>，输入</w:t>
            </w:r>
            <w:r>
              <w:rPr>
                <w:rFonts w:hint="eastAsia"/>
                <w:snapToGrid w:val="0"/>
                <w:szCs w:val="21"/>
              </w:rPr>
              <w:t>-1</w:t>
            </w:r>
            <w:r>
              <w:rPr>
                <w:rFonts w:hint="eastAsia"/>
                <w:snapToGrid w:val="0"/>
                <w:szCs w:val="21"/>
              </w:rPr>
              <w:t>和</w:t>
            </w:r>
            <w:r>
              <w:rPr>
                <w:rFonts w:hint="eastAsia"/>
                <w:snapToGrid w:val="0"/>
                <w:szCs w:val="21"/>
              </w:rPr>
              <w:t>16</w:t>
            </w:r>
            <w:r>
              <w:rPr>
                <w:snapToGrid w:val="0"/>
                <w:szCs w:val="21"/>
              </w:rPr>
              <w:t>并保存指令参数，查看软件是否未保存参数并弹出错误提示</w:t>
            </w:r>
          </w:p>
        </w:tc>
        <w:tc>
          <w:tcPr>
            <w:tcW w:w="2062" w:type="pct"/>
            <w:gridSpan w:val="3"/>
          </w:tcPr>
          <w:p w14:paraId="1400E3CC" w14:textId="77777777" w:rsidR="003D0E6C" w:rsidRDefault="00000000">
            <w:pPr>
              <w:wordWrap w:val="0"/>
              <w:rPr>
                <w:szCs w:val="21"/>
              </w:rPr>
            </w:pPr>
            <w:r>
              <w:rPr>
                <w:snapToGrid w:val="0"/>
                <w:szCs w:val="21"/>
              </w:rPr>
              <w:t>未保存参数并弹出错误提示</w:t>
            </w:r>
          </w:p>
        </w:tc>
      </w:tr>
      <w:tr w:rsidR="003D0E6C" w14:paraId="49E8DFA5" w14:textId="77777777">
        <w:tc>
          <w:tcPr>
            <w:tcW w:w="412" w:type="pct"/>
          </w:tcPr>
          <w:p w14:paraId="0369641A" w14:textId="77777777" w:rsidR="003D0E6C" w:rsidRDefault="003D0E6C">
            <w:pPr>
              <w:pStyle w:val="afffff4"/>
              <w:numPr>
                <w:ilvl w:val="0"/>
                <w:numId w:val="135"/>
              </w:numPr>
              <w:wordWrap w:val="0"/>
              <w:ind w:firstLineChars="0"/>
              <w:jc w:val="center"/>
              <w:rPr>
                <w:szCs w:val="21"/>
              </w:rPr>
            </w:pPr>
          </w:p>
        </w:tc>
        <w:tc>
          <w:tcPr>
            <w:tcW w:w="2525" w:type="pct"/>
            <w:gridSpan w:val="2"/>
          </w:tcPr>
          <w:p w14:paraId="7D31FDC7" w14:textId="77777777" w:rsidR="003D0E6C" w:rsidRDefault="00000000">
            <w:pPr>
              <w:wordWrap w:val="0"/>
              <w:rPr>
                <w:szCs w:val="21"/>
              </w:rPr>
            </w:pPr>
            <w:r>
              <w:rPr>
                <w:rFonts w:hint="eastAsia"/>
                <w:snapToGrid w:val="0"/>
                <w:szCs w:val="21"/>
              </w:rPr>
              <w:t>D300</w:t>
            </w:r>
            <w:r>
              <w:rPr>
                <w:snapToGrid w:val="0"/>
                <w:szCs w:val="21"/>
              </w:rPr>
              <w:t>检查其参数</w:t>
            </w:r>
            <w:r>
              <w:rPr>
                <w:rFonts w:hint="eastAsia"/>
                <w:snapToGrid w:val="0"/>
                <w:szCs w:val="21"/>
              </w:rPr>
              <w:t>4</w:t>
            </w:r>
            <w:r>
              <w:rPr>
                <w:snapToGrid w:val="0"/>
                <w:szCs w:val="21"/>
              </w:rPr>
              <w:t>取值范围为</w:t>
            </w:r>
            <w:r>
              <w:rPr>
                <w:rFonts w:hint="eastAsia"/>
                <w:snapToGrid w:val="0"/>
                <w:szCs w:val="21"/>
              </w:rPr>
              <w:t>1-28</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29</w:t>
            </w:r>
            <w:r>
              <w:rPr>
                <w:snapToGrid w:val="0"/>
                <w:szCs w:val="21"/>
              </w:rPr>
              <w:t>并保存指令参数，查看软件是否未保存参数并弹出错误提示</w:t>
            </w:r>
          </w:p>
        </w:tc>
        <w:tc>
          <w:tcPr>
            <w:tcW w:w="2062" w:type="pct"/>
            <w:gridSpan w:val="3"/>
          </w:tcPr>
          <w:p w14:paraId="01E1AE50" w14:textId="77777777" w:rsidR="003D0E6C" w:rsidRDefault="00000000">
            <w:pPr>
              <w:wordWrap w:val="0"/>
              <w:rPr>
                <w:szCs w:val="21"/>
              </w:rPr>
            </w:pPr>
            <w:r>
              <w:rPr>
                <w:snapToGrid w:val="0"/>
                <w:szCs w:val="21"/>
              </w:rPr>
              <w:t>未保存参数并弹出错误提示</w:t>
            </w:r>
          </w:p>
        </w:tc>
      </w:tr>
      <w:tr w:rsidR="003D0E6C" w14:paraId="0ED0068B" w14:textId="77777777">
        <w:tc>
          <w:tcPr>
            <w:tcW w:w="412" w:type="pct"/>
          </w:tcPr>
          <w:p w14:paraId="24A413F3" w14:textId="77777777" w:rsidR="003D0E6C" w:rsidRDefault="003D0E6C">
            <w:pPr>
              <w:pStyle w:val="afffff4"/>
              <w:numPr>
                <w:ilvl w:val="0"/>
                <w:numId w:val="135"/>
              </w:numPr>
              <w:wordWrap w:val="0"/>
              <w:ind w:firstLineChars="0"/>
              <w:jc w:val="center"/>
              <w:rPr>
                <w:szCs w:val="21"/>
              </w:rPr>
            </w:pPr>
          </w:p>
        </w:tc>
        <w:tc>
          <w:tcPr>
            <w:tcW w:w="2525" w:type="pct"/>
            <w:gridSpan w:val="2"/>
          </w:tcPr>
          <w:p w14:paraId="459E0EF1" w14:textId="77777777" w:rsidR="003D0E6C" w:rsidRDefault="00000000">
            <w:pPr>
              <w:wordWrap w:val="0"/>
              <w:rPr>
                <w:szCs w:val="21"/>
              </w:rPr>
            </w:pPr>
            <w:r>
              <w:rPr>
                <w:rFonts w:hint="eastAsia"/>
                <w:snapToGrid w:val="0"/>
                <w:szCs w:val="21"/>
              </w:rPr>
              <w:t>D301</w:t>
            </w:r>
            <w:r>
              <w:rPr>
                <w:snapToGrid w:val="0"/>
                <w:szCs w:val="21"/>
              </w:rPr>
              <w:t>检查其参数</w:t>
            </w:r>
            <w:r>
              <w:rPr>
                <w:rFonts w:hint="eastAsia"/>
                <w:snapToGrid w:val="0"/>
                <w:szCs w:val="21"/>
              </w:rPr>
              <w:t>3</w:t>
            </w:r>
            <w:r>
              <w:rPr>
                <w:snapToGrid w:val="0"/>
                <w:szCs w:val="21"/>
              </w:rPr>
              <w:t>取值范围为</w:t>
            </w:r>
            <w:r>
              <w:rPr>
                <w:rFonts w:hint="eastAsia"/>
                <w:snapToGrid w:val="0"/>
                <w:szCs w:val="21"/>
              </w:rPr>
              <w:t>1-5</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6</w:t>
            </w:r>
            <w:r>
              <w:rPr>
                <w:snapToGrid w:val="0"/>
                <w:szCs w:val="21"/>
              </w:rPr>
              <w:t>并保存指令参数，查看软件是否未保存参数并弹出错误提示</w:t>
            </w:r>
          </w:p>
        </w:tc>
        <w:tc>
          <w:tcPr>
            <w:tcW w:w="2062" w:type="pct"/>
            <w:gridSpan w:val="3"/>
          </w:tcPr>
          <w:p w14:paraId="5BB02032" w14:textId="77777777" w:rsidR="003D0E6C" w:rsidRDefault="00000000">
            <w:pPr>
              <w:wordWrap w:val="0"/>
              <w:rPr>
                <w:szCs w:val="21"/>
              </w:rPr>
            </w:pPr>
            <w:r>
              <w:rPr>
                <w:snapToGrid w:val="0"/>
                <w:szCs w:val="21"/>
              </w:rPr>
              <w:t>未保存参数并弹出错误提示</w:t>
            </w:r>
          </w:p>
        </w:tc>
      </w:tr>
      <w:tr w:rsidR="003D0E6C" w14:paraId="538C4125" w14:textId="77777777">
        <w:tc>
          <w:tcPr>
            <w:tcW w:w="412" w:type="pct"/>
          </w:tcPr>
          <w:p w14:paraId="3F10EF71" w14:textId="77777777" w:rsidR="003D0E6C" w:rsidRDefault="003D0E6C">
            <w:pPr>
              <w:pStyle w:val="afffff4"/>
              <w:numPr>
                <w:ilvl w:val="0"/>
                <w:numId w:val="135"/>
              </w:numPr>
              <w:wordWrap w:val="0"/>
              <w:ind w:firstLineChars="0"/>
              <w:jc w:val="center"/>
              <w:rPr>
                <w:szCs w:val="21"/>
              </w:rPr>
            </w:pPr>
          </w:p>
        </w:tc>
        <w:tc>
          <w:tcPr>
            <w:tcW w:w="2525" w:type="pct"/>
            <w:gridSpan w:val="2"/>
          </w:tcPr>
          <w:p w14:paraId="07BE85CA" w14:textId="77777777" w:rsidR="003D0E6C" w:rsidRDefault="00000000">
            <w:pPr>
              <w:wordWrap w:val="0"/>
              <w:rPr>
                <w:szCs w:val="21"/>
              </w:rPr>
            </w:pPr>
            <w:r>
              <w:rPr>
                <w:rFonts w:hint="eastAsia"/>
                <w:snapToGrid w:val="0"/>
                <w:szCs w:val="21"/>
              </w:rPr>
              <w:t>D800</w:t>
            </w:r>
            <w:r>
              <w:rPr>
                <w:snapToGrid w:val="0"/>
                <w:szCs w:val="21"/>
              </w:rPr>
              <w:t>检查其参数</w:t>
            </w:r>
            <w:r>
              <w:rPr>
                <w:rFonts w:hint="eastAsia"/>
                <w:snapToGrid w:val="0"/>
                <w:szCs w:val="21"/>
              </w:rPr>
              <w:t>1</w:t>
            </w:r>
            <w:r>
              <w:rPr>
                <w:snapToGrid w:val="0"/>
                <w:szCs w:val="21"/>
              </w:rPr>
              <w:t>取值范围为</w:t>
            </w:r>
            <w:r>
              <w:rPr>
                <w:rFonts w:hint="eastAsia"/>
                <w:snapToGrid w:val="0"/>
                <w:szCs w:val="21"/>
              </w:rPr>
              <w:t>1-56</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57</w:t>
            </w:r>
            <w:r>
              <w:rPr>
                <w:snapToGrid w:val="0"/>
                <w:szCs w:val="21"/>
              </w:rPr>
              <w:t>并保存指令参数，查看软件是否未保存参数并弹出错误提示；检查其参数</w:t>
            </w:r>
            <w:r>
              <w:rPr>
                <w:rFonts w:hint="eastAsia"/>
                <w:snapToGrid w:val="0"/>
                <w:szCs w:val="21"/>
              </w:rPr>
              <w:t>4</w:t>
            </w:r>
            <w:r>
              <w:rPr>
                <w:snapToGrid w:val="0"/>
                <w:szCs w:val="21"/>
              </w:rPr>
              <w:t>取值范围为</w:t>
            </w:r>
            <w:r>
              <w:rPr>
                <w:rFonts w:hint="eastAsia"/>
                <w:snapToGrid w:val="0"/>
                <w:szCs w:val="21"/>
              </w:rPr>
              <w:t>1-81</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82</w:t>
            </w:r>
            <w:r>
              <w:rPr>
                <w:snapToGrid w:val="0"/>
                <w:szCs w:val="21"/>
              </w:rPr>
              <w:t>并保存指令参数，查看软件是否未保存参数并弹出错误提示；检查其参数</w:t>
            </w:r>
            <w:r>
              <w:rPr>
                <w:rFonts w:hint="eastAsia"/>
                <w:snapToGrid w:val="0"/>
                <w:szCs w:val="21"/>
              </w:rPr>
              <w:t>6</w:t>
            </w:r>
            <w:r>
              <w:rPr>
                <w:snapToGrid w:val="0"/>
                <w:szCs w:val="21"/>
              </w:rPr>
              <w:t>取值范围为</w:t>
            </w:r>
            <w:r>
              <w:rPr>
                <w:rFonts w:hint="eastAsia"/>
                <w:snapToGrid w:val="0"/>
                <w:szCs w:val="21"/>
              </w:rPr>
              <w:t>0-3</w:t>
            </w:r>
            <w:r>
              <w:rPr>
                <w:snapToGrid w:val="0"/>
                <w:szCs w:val="21"/>
              </w:rPr>
              <w:t>，输入</w:t>
            </w:r>
            <w:r>
              <w:rPr>
                <w:rFonts w:hint="eastAsia"/>
                <w:snapToGrid w:val="0"/>
                <w:szCs w:val="21"/>
              </w:rPr>
              <w:t>-1</w:t>
            </w:r>
            <w:r>
              <w:rPr>
                <w:rFonts w:hint="eastAsia"/>
                <w:snapToGrid w:val="0"/>
                <w:szCs w:val="21"/>
              </w:rPr>
              <w:t>和</w:t>
            </w:r>
            <w:r>
              <w:rPr>
                <w:rFonts w:hint="eastAsia"/>
                <w:snapToGrid w:val="0"/>
                <w:szCs w:val="21"/>
              </w:rPr>
              <w:t>4</w:t>
            </w:r>
            <w:r>
              <w:rPr>
                <w:snapToGrid w:val="0"/>
                <w:szCs w:val="21"/>
              </w:rPr>
              <w:t>并保存指令参数，查看软</w:t>
            </w:r>
            <w:r>
              <w:rPr>
                <w:snapToGrid w:val="0"/>
                <w:szCs w:val="21"/>
              </w:rPr>
              <w:lastRenderedPageBreak/>
              <w:t>件是否未保存参数并弹出错误提示</w:t>
            </w:r>
          </w:p>
        </w:tc>
        <w:tc>
          <w:tcPr>
            <w:tcW w:w="2062" w:type="pct"/>
            <w:gridSpan w:val="3"/>
          </w:tcPr>
          <w:p w14:paraId="331F51A7" w14:textId="77777777" w:rsidR="003D0E6C" w:rsidRDefault="00000000">
            <w:pPr>
              <w:wordWrap w:val="0"/>
              <w:rPr>
                <w:szCs w:val="21"/>
              </w:rPr>
            </w:pPr>
            <w:r>
              <w:rPr>
                <w:snapToGrid w:val="0"/>
                <w:szCs w:val="21"/>
              </w:rPr>
              <w:lastRenderedPageBreak/>
              <w:t>未保存参数并弹出错误提示</w:t>
            </w:r>
          </w:p>
        </w:tc>
      </w:tr>
      <w:tr w:rsidR="003D0E6C" w14:paraId="11F92BED" w14:textId="77777777">
        <w:tc>
          <w:tcPr>
            <w:tcW w:w="412" w:type="pct"/>
          </w:tcPr>
          <w:p w14:paraId="5253E816" w14:textId="77777777" w:rsidR="003D0E6C" w:rsidRDefault="003D0E6C">
            <w:pPr>
              <w:pStyle w:val="afffff4"/>
              <w:numPr>
                <w:ilvl w:val="0"/>
                <w:numId w:val="135"/>
              </w:numPr>
              <w:wordWrap w:val="0"/>
              <w:ind w:firstLineChars="0"/>
              <w:jc w:val="center"/>
              <w:rPr>
                <w:szCs w:val="21"/>
              </w:rPr>
            </w:pPr>
          </w:p>
        </w:tc>
        <w:tc>
          <w:tcPr>
            <w:tcW w:w="2525" w:type="pct"/>
            <w:gridSpan w:val="2"/>
          </w:tcPr>
          <w:p w14:paraId="77FB70C0" w14:textId="77777777" w:rsidR="003D0E6C" w:rsidRDefault="00000000">
            <w:pPr>
              <w:wordWrap w:val="0"/>
              <w:rPr>
                <w:szCs w:val="21"/>
              </w:rPr>
            </w:pPr>
            <w:r>
              <w:rPr>
                <w:rFonts w:hint="eastAsia"/>
                <w:snapToGrid w:val="0"/>
                <w:szCs w:val="21"/>
              </w:rPr>
              <w:t>D801</w:t>
            </w:r>
            <w:r>
              <w:rPr>
                <w:snapToGrid w:val="0"/>
                <w:szCs w:val="21"/>
              </w:rPr>
              <w:t>检查其参数</w:t>
            </w:r>
            <w:r>
              <w:rPr>
                <w:rFonts w:hint="eastAsia"/>
                <w:snapToGrid w:val="0"/>
                <w:szCs w:val="21"/>
              </w:rPr>
              <w:t>1</w:t>
            </w:r>
            <w:r>
              <w:rPr>
                <w:snapToGrid w:val="0"/>
                <w:szCs w:val="21"/>
              </w:rPr>
              <w:t>取值范围为</w:t>
            </w:r>
            <w:r>
              <w:rPr>
                <w:rFonts w:hint="eastAsia"/>
                <w:snapToGrid w:val="0"/>
                <w:szCs w:val="21"/>
              </w:rPr>
              <w:t>1-56</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57</w:t>
            </w:r>
            <w:r>
              <w:rPr>
                <w:snapToGrid w:val="0"/>
                <w:szCs w:val="21"/>
              </w:rPr>
              <w:t>并保存指令参数，查看软件是否未保存参数并弹出错误提示；检查其参数</w:t>
            </w:r>
            <w:r>
              <w:rPr>
                <w:rFonts w:hint="eastAsia"/>
                <w:snapToGrid w:val="0"/>
                <w:szCs w:val="21"/>
              </w:rPr>
              <w:t>4</w:t>
            </w:r>
            <w:r>
              <w:rPr>
                <w:snapToGrid w:val="0"/>
                <w:szCs w:val="21"/>
              </w:rPr>
              <w:t>取值范围为</w:t>
            </w:r>
            <w:r>
              <w:rPr>
                <w:rFonts w:hint="eastAsia"/>
                <w:snapToGrid w:val="0"/>
                <w:szCs w:val="21"/>
              </w:rPr>
              <w:t>1-81</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82</w:t>
            </w:r>
            <w:r>
              <w:rPr>
                <w:snapToGrid w:val="0"/>
                <w:szCs w:val="21"/>
              </w:rPr>
              <w:t>并保存指令参数，查看软件是否未保存参数并弹出错误提示；检查其参数</w:t>
            </w:r>
            <w:r>
              <w:rPr>
                <w:rFonts w:hint="eastAsia"/>
                <w:snapToGrid w:val="0"/>
                <w:szCs w:val="21"/>
              </w:rPr>
              <w:t>6</w:t>
            </w:r>
            <w:r>
              <w:rPr>
                <w:snapToGrid w:val="0"/>
                <w:szCs w:val="21"/>
              </w:rPr>
              <w:t>取值范围为</w:t>
            </w:r>
            <w:r>
              <w:rPr>
                <w:rFonts w:hint="eastAsia"/>
                <w:snapToGrid w:val="0"/>
                <w:szCs w:val="21"/>
              </w:rPr>
              <w:t>0-3</w:t>
            </w:r>
            <w:r>
              <w:rPr>
                <w:snapToGrid w:val="0"/>
                <w:szCs w:val="21"/>
              </w:rPr>
              <w:t>，输入</w:t>
            </w:r>
            <w:r>
              <w:rPr>
                <w:rFonts w:hint="eastAsia"/>
                <w:snapToGrid w:val="0"/>
                <w:szCs w:val="21"/>
              </w:rPr>
              <w:t>-1</w:t>
            </w:r>
            <w:r>
              <w:rPr>
                <w:rFonts w:hint="eastAsia"/>
                <w:snapToGrid w:val="0"/>
                <w:szCs w:val="21"/>
              </w:rPr>
              <w:t>和</w:t>
            </w:r>
            <w:r>
              <w:rPr>
                <w:rFonts w:hint="eastAsia"/>
                <w:snapToGrid w:val="0"/>
                <w:szCs w:val="21"/>
              </w:rPr>
              <w:t>4</w:t>
            </w:r>
            <w:r>
              <w:rPr>
                <w:snapToGrid w:val="0"/>
                <w:szCs w:val="21"/>
              </w:rPr>
              <w:t>并保存指令参数，查看软件是否未保存参数并弹出错误提示</w:t>
            </w:r>
          </w:p>
        </w:tc>
        <w:tc>
          <w:tcPr>
            <w:tcW w:w="2062" w:type="pct"/>
            <w:gridSpan w:val="3"/>
          </w:tcPr>
          <w:p w14:paraId="04217103" w14:textId="77777777" w:rsidR="003D0E6C" w:rsidRDefault="00000000">
            <w:pPr>
              <w:wordWrap w:val="0"/>
              <w:rPr>
                <w:szCs w:val="21"/>
              </w:rPr>
            </w:pPr>
            <w:r>
              <w:rPr>
                <w:snapToGrid w:val="0"/>
                <w:szCs w:val="21"/>
              </w:rPr>
              <w:t>未保存参数并弹出错误提示</w:t>
            </w:r>
          </w:p>
        </w:tc>
      </w:tr>
      <w:tr w:rsidR="003D0E6C" w14:paraId="110F2279" w14:textId="77777777">
        <w:tc>
          <w:tcPr>
            <w:tcW w:w="412" w:type="pct"/>
          </w:tcPr>
          <w:p w14:paraId="0EDEC3BE" w14:textId="77777777" w:rsidR="003D0E6C" w:rsidRDefault="003D0E6C">
            <w:pPr>
              <w:pStyle w:val="afffff4"/>
              <w:numPr>
                <w:ilvl w:val="0"/>
                <w:numId w:val="135"/>
              </w:numPr>
              <w:wordWrap w:val="0"/>
              <w:ind w:firstLineChars="0"/>
              <w:jc w:val="center"/>
              <w:rPr>
                <w:szCs w:val="21"/>
              </w:rPr>
            </w:pPr>
          </w:p>
        </w:tc>
        <w:tc>
          <w:tcPr>
            <w:tcW w:w="2525" w:type="pct"/>
            <w:gridSpan w:val="2"/>
          </w:tcPr>
          <w:p w14:paraId="1308078C" w14:textId="77777777" w:rsidR="003D0E6C" w:rsidRDefault="00000000">
            <w:pPr>
              <w:wordWrap w:val="0"/>
              <w:rPr>
                <w:szCs w:val="21"/>
              </w:rPr>
            </w:pPr>
            <w:r>
              <w:rPr>
                <w:rFonts w:hint="eastAsia"/>
                <w:snapToGrid w:val="0"/>
                <w:szCs w:val="21"/>
              </w:rPr>
              <w:t>D802</w:t>
            </w:r>
            <w:r>
              <w:rPr>
                <w:snapToGrid w:val="0"/>
                <w:szCs w:val="21"/>
              </w:rPr>
              <w:t>检查其参数</w:t>
            </w:r>
            <w:r>
              <w:rPr>
                <w:rFonts w:hint="eastAsia"/>
                <w:snapToGrid w:val="0"/>
                <w:szCs w:val="21"/>
              </w:rPr>
              <w:t>1</w:t>
            </w:r>
            <w:r>
              <w:rPr>
                <w:snapToGrid w:val="0"/>
                <w:szCs w:val="21"/>
              </w:rPr>
              <w:t>取值范围为</w:t>
            </w:r>
            <w:r>
              <w:rPr>
                <w:rFonts w:hint="eastAsia"/>
                <w:snapToGrid w:val="0"/>
                <w:szCs w:val="21"/>
              </w:rPr>
              <w:t>1-64</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65</w:t>
            </w:r>
            <w:r>
              <w:rPr>
                <w:snapToGrid w:val="0"/>
                <w:szCs w:val="21"/>
              </w:rPr>
              <w:t>并保存指令参数，查看软件是否未保存参数并弹出错误提示；检查其</w:t>
            </w:r>
            <w:r>
              <w:rPr>
                <w:rFonts w:hint="eastAsia"/>
                <w:snapToGrid w:val="0"/>
                <w:szCs w:val="21"/>
              </w:rPr>
              <w:t>参数</w:t>
            </w:r>
            <w:r>
              <w:rPr>
                <w:rFonts w:hint="eastAsia"/>
                <w:snapToGrid w:val="0"/>
                <w:szCs w:val="21"/>
              </w:rPr>
              <w:t>2</w:t>
            </w:r>
            <w:r>
              <w:rPr>
                <w:snapToGrid w:val="0"/>
                <w:szCs w:val="21"/>
              </w:rPr>
              <w:t>值为</w:t>
            </w:r>
            <w:r>
              <w:rPr>
                <w:snapToGrid w:val="0"/>
                <w:szCs w:val="21"/>
              </w:rPr>
              <w:t>0</w:t>
            </w:r>
            <w:r>
              <w:rPr>
                <w:snapToGrid w:val="0"/>
                <w:szCs w:val="21"/>
              </w:rPr>
              <w:t>（</w:t>
            </w:r>
            <w:r>
              <w:rPr>
                <w:rFonts w:hint="eastAsia"/>
                <w:snapToGrid w:val="0"/>
                <w:szCs w:val="21"/>
              </w:rPr>
              <w:t>关</w:t>
            </w:r>
            <w:r>
              <w:rPr>
                <w:snapToGrid w:val="0"/>
                <w:szCs w:val="21"/>
              </w:rPr>
              <w:t>）、</w:t>
            </w:r>
            <w:r>
              <w:rPr>
                <w:rFonts w:hint="eastAsia"/>
                <w:snapToGrid w:val="0"/>
                <w:szCs w:val="21"/>
              </w:rPr>
              <w:t>5</w:t>
            </w:r>
            <w:r>
              <w:rPr>
                <w:snapToGrid w:val="0"/>
                <w:szCs w:val="21"/>
              </w:rPr>
              <w:t>（</w:t>
            </w:r>
            <w:r>
              <w:rPr>
                <w:rFonts w:hint="eastAsia"/>
                <w:snapToGrid w:val="0"/>
                <w:szCs w:val="21"/>
              </w:rPr>
              <w:t>开</w:t>
            </w:r>
            <w:r>
              <w:rPr>
                <w:snapToGrid w:val="0"/>
                <w:szCs w:val="21"/>
              </w:rPr>
              <w:t>），输入其他值并保存指令参数，查看软件是否未保存参数并弹出错误提示</w:t>
            </w:r>
          </w:p>
        </w:tc>
        <w:tc>
          <w:tcPr>
            <w:tcW w:w="2062" w:type="pct"/>
            <w:gridSpan w:val="3"/>
          </w:tcPr>
          <w:p w14:paraId="36165030" w14:textId="77777777" w:rsidR="003D0E6C" w:rsidRDefault="00000000">
            <w:pPr>
              <w:wordWrap w:val="0"/>
              <w:rPr>
                <w:szCs w:val="21"/>
              </w:rPr>
            </w:pPr>
            <w:r>
              <w:rPr>
                <w:snapToGrid w:val="0"/>
                <w:szCs w:val="21"/>
              </w:rPr>
              <w:t>未保存参数并弹出错误提示</w:t>
            </w:r>
          </w:p>
        </w:tc>
      </w:tr>
      <w:tr w:rsidR="003D0E6C" w14:paraId="02CE55FC" w14:textId="77777777">
        <w:tc>
          <w:tcPr>
            <w:tcW w:w="412" w:type="pct"/>
          </w:tcPr>
          <w:p w14:paraId="3A99F9F3" w14:textId="77777777" w:rsidR="003D0E6C" w:rsidRDefault="003D0E6C">
            <w:pPr>
              <w:pStyle w:val="afffff4"/>
              <w:numPr>
                <w:ilvl w:val="0"/>
                <w:numId w:val="135"/>
              </w:numPr>
              <w:wordWrap w:val="0"/>
              <w:ind w:firstLineChars="0"/>
              <w:jc w:val="center"/>
              <w:rPr>
                <w:szCs w:val="21"/>
              </w:rPr>
            </w:pPr>
          </w:p>
        </w:tc>
        <w:tc>
          <w:tcPr>
            <w:tcW w:w="2525" w:type="pct"/>
            <w:gridSpan w:val="2"/>
          </w:tcPr>
          <w:p w14:paraId="4016A170" w14:textId="77777777" w:rsidR="003D0E6C" w:rsidRDefault="00000000">
            <w:pPr>
              <w:wordWrap w:val="0"/>
              <w:rPr>
                <w:szCs w:val="21"/>
              </w:rPr>
            </w:pPr>
            <w:r>
              <w:rPr>
                <w:rFonts w:hint="eastAsia"/>
                <w:snapToGrid w:val="0"/>
                <w:szCs w:val="21"/>
              </w:rPr>
              <w:t>D803</w:t>
            </w:r>
            <w:r>
              <w:rPr>
                <w:snapToGrid w:val="0"/>
                <w:szCs w:val="21"/>
              </w:rPr>
              <w:t>检查其参数</w:t>
            </w:r>
            <w:r>
              <w:rPr>
                <w:rFonts w:hint="eastAsia"/>
                <w:snapToGrid w:val="0"/>
                <w:szCs w:val="21"/>
              </w:rPr>
              <w:t>1</w:t>
            </w:r>
            <w:r>
              <w:rPr>
                <w:snapToGrid w:val="0"/>
                <w:szCs w:val="21"/>
              </w:rPr>
              <w:t>取值范围为</w:t>
            </w:r>
            <w:r>
              <w:rPr>
                <w:rFonts w:hint="eastAsia"/>
                <w:snapToGrid w:val="0"/>
                <w:szCs w:val="21"/>
              </w:rPr>
              <w:t>1-5</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6</w:t>
            </w:r>
            <w:r>
              <w:rPr>
                <w:snapToGrid w:val="0"/>
                <w:szCs w:val="21"/>
              </w:rPr>
              <w:t>并保存指令参数，查看软件是否未保存参数并弹出错误提示；检查其</w:t>
            </w:r>
            <w:r>
              <w:rPr>
                <w:rFonts w:hint="eastAsia"/>
                <w:snapToGrid w:val="0"/>
                <w:szCs w:val="21"/>
              </w:rPr>
              <w:t>参数</w:t>
            </w:r>
            <w:r>
              <w:rPr>
                <w:rFonts w:hint="eastAsia"/>
                <w:snapToGrid w:val="0"/>
                <w:szCs w:val="21"/>
              </w:rPr>
              <w:t>2</w:t>
            </w:r>
            <w:r>
              <w:rPr>
                <w:snapToGrid w:val="0"/>
                <w:szCs w:val="21"/>
              </w:rPr>
              <w:t>值为</w:t>
            </w:r>
            <w:r>
              <w:rPr>
                <w:rFonts w:hint="eastAsia"/>
                <w:snapToGrid w:val="0"/>
                <w:szCs w:val="21"/>
              </w:rPr>
              <w:t>0x00</w:t>
            </w:r>
            <w:r>
              <w:rPr>
                <w:snapToGrid w:val="0"/>
                <w:szCs w:val="21"/>
              </w:rPr>
              <w:t>（</w:t>
            </w:r>
            <w:r>
              <w:rPr>
                <w:rFonts w:hint="eastAsia"/>
                <w:snapToGrid w:val="0"/>
                <w:szCs w:val="21"/>
              </w:rPr>
              <w:t>当前模式</w:t>
            </w:r>
            <w:r>
              <w:rPr>
                <w:snapToGrid w:val="0"/>
                <w:szCs w:val="21"/>
              </w:rPr>
              <w:t>）、</w:t>
            </w:r>
            <w:r>
              <w:rPr>
                <w:rFonts w:hint="eastAsia"/>
                <w:snapToGrid w:val="0"/>
                <w:szCs w:val="21"/>
              </w:rPr>
              <w:t>0x11</w:t>
            </w:r>
            <w:r>
              <w:rPr>
                <w:snapToGrid w:val="0"/>
                <w:szCs w:val="21"/>
              </w:rPr>
              <w:t>（</w:t>
            </w:r>
            <w:r>
              <w:rPr>
                <w:rFonts w:hint="eastAsia"/>
                <w:snapToGrid w:val="0"/>
                <w:szCs w:val="21"/>
              </w:rPr>
              <w:t>正常模式</w:t>
            </w:r>
            <w:r>
              <w:rPr>
                <w:snapToGrid w:val="0"/>
                <w:szCs w:val="21"/>
              </w:rPr>
              <w:t>）、</w:t>
            </w:r>
            <w:r>
              <w:rPr>
                <w:rFonts w:hint="eastAsia"/>
                <w:snapToGrid w:val="0"/>
                <w:szCs w:val="21"/>
              </w:rPr>
              <w:t>0x22</w:t>
            </w:r>
            <w:r>
              <w:rPr>
                <w:snapToGrid w:val="0"/>
                <w:szCs w:val="21"/>
              </w:rPr>
              <w:t>（</w:t>
            </w:r>
            <w:r>
              <w:rPr>
                <w:rFonts w:hint="eastAsia"/>
                <w:snapToGrid w:val="0"/>
                <w:szCs w:val="21"/>
              </w:rPr>
              <w:t>安全模式</w:t>
            </w:r>
            <w:r>
              <w:rPr>
                <w:snapToGrid w:val="0"/>
                <w:szCs w:val="21"/>
              </w:rPr>
              <w:t>）、</w:t>
            </w:r>
            <w:r>
              <w:rPr>
                <w:rFonts w:hint="eastAsia"/>
                <w:snapToGrid w:val="0"/>
                <w:szCs w:val="21"/>
              </w:rPr>
              <w:t>0x33</w:t>
            </w:r>
            <w:r>
              <w:rPr>
                <w:snapToGrid w:val="0"/>
                <w:szCs w:val="21"/>
              </w:rPr>
              <w:t>（</w:t>
            </w:r>
            <w:r>
              <w:rPr>
                <w:rFonts w:hint="eastAsia"/>
                <w:snapToGrid w:val="0"/>
                <w:szCs w:val="21"/>
              </w:rPr>
              <w:t>分离模式</w:t>
            </w:r>
            <w:r>
              <w:rPr>
                <w:snapToGrid w:val="0"/>
                <w:szCs w:val="21"/>
              </w:rPr>
              <w:t>）、</w:t>
            </w:r>
            <w:r>
              <w:rPr>
                <w:rFonts w:hint="eastAsia"/>
                <w:snapToGrid w:val="0"/>
                <w:szCs w:val="21"/>
              </w:rPr>
              <w:t>0x44</w:t>
            </w:r>
            <w:r>
              <w:rPr>
                <w:snapToGrid w:val="0"/>
                <w:szCs w:val="21"/>
              </w:rPr>
              <w:t>（</w:t>
            </w:r>
            <w:r>
              <w:rPr>
                <w:rFonts w:hint="eastAsia"/>
                <w:snapToGrid w:val="0"/>
                <w:szCs w:val="21"/>
              </w:rPr>
              <w:t>入轨模式</w:t>
            </w:r>
            <w:r>
              <w:rPr>
                <w:snapToGrid w:val="0"/>
                <w:szCs w:val="21"/>
              </w:rPr>
              <w:t>），输入其他值并保存指令参数，查看软件是否未保存参数并弹出错误提示</w:t>
            </w:r>
          </w:p>
        </w:tc>
        <w:tc>
          <w:tcPr>
            <w:tcW w:w="2062" w:type="pct"/>
            <w:gridSpan w:val="3"/>
          </w:tcPr>
          <w:p w14:paraId="3F3C2E70" w14:textId="77777777" w:rsidR="003D0E6C" w:rsidRDefault="00000000">
            <w:pPr>
              <w:wordWrap w:val="0"/>
              <w:rPr>
                <w:szCs w:val="21"/>
              </w:rPr>
            </w:pPr>
            <w:r>
              <w:rPr>
                <w:snapToGrid w:val="0"/>
                <w:szCs w:val="21"/>
              </w:rPr>
              <w:t>未保存参数并弹出错误提示</w:t>
            </w:r>
          </w:p>
        </w:tc>
      </w:tr>
      <w:tr w:rsidR="003D0E6C" w14:paraId="4E82ADFA" w14:textId="77777777">
        <w:tc>
          <w:tcPr>
            <w:tcW w:w="412" w:type="pct"/>
          </w:tcPr>
          <w:p w14:paraId="562DCBF0" w14:textId="77777777" w:rsidR="003D0E6C" w:rsidRDefault="003D0E6C">
            <w:pPr>
              <w:pStyle w:val="afffff4"/>
              <w:numPr>
                <w:ilvl w:val="0"/>
                <w:numId w:val="135"/>
              </w:numPr>
              <w:wordWrap w:val="0"/>
              <w:ind w:firstLineChars="0"/>
              <w:jc w:val="center"/>
              <w:rPr>
                <w:szCs w:val="21"/>
              </w:rPr>
            </w:pPr>
          </w:p>
        </w:tc>
        <w:tc>
          <w:tcPr>
            <w:tcW w:w="2525" w:type="pct"/>
            <w:gridSpan w:val="2"/>
          </w:tcPr>
          <w:p w14:paraId="35F588C2" w14:textId="77777777" w:rsidR="003D0E6C" w:rsidRDefault="00000000">
            <w:pPr>
              <w:wordWrap w:val="0"/>
              <w:rPr>
                <w:szCs w:val="21"/>
              </w:rPr>
            </w:pPr>
            <w:r>
              <w:rPr>
                <w:rFonts w:hint="eastAsia"/>
                <w:snapToGrid w:val="0"/>
                <w:szCs w:val="21"/>
              </w:rPr>
              <w:t>D803</w:t>
            </w:r>
            <w:r>
              <w:rPr>
                <w:snapToGrid w:val="0"/>
                <w:szCs w:val="21"/>
              </w:rPr>
              <w:t>检查其参数</w:t>
            </w:r>
            <w:r>
              <w:rPr>
                <w:rFonts w:hint="eastAsia"/>
                <w:snapToGrid w:val="0"/>
                <w:szCs w:val="21"/>
              </w:rPr>
              <w:t>1</w:t>
            </w:r>
            <w:r>
              <w:rPr>
                <w:snapToGrid w:val="0"/>
                <w:szCs w:val="21"/>
              </w:rPr>
              <w:t>取值范围为</w:t>
            </w:r>
            <w:r>
              <w:rPr>
                <w:rFonts w:hint="eastAsia"/>
                <w:snapToGrid w:val="0"/>
                <w:szCs w:val="21"/>
              </w:rPr>
              <w:t>1-5</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6</w:t>
            </w:r>
            <w:r>
              <w:rPr>
                <w:snapToGrid w:val="0"/>
                <w:szCs w:val="21"/>
              </w:rPr>
              <w:t>并保存指令参数，查看软件是否未保存参数并弹出错误提示；检查其</w:t>
            </w:r>
            <w:r>
              <w:rPr>
                <w:rFonts w:hint="eastAsia"/>
                <w:snapToGrid w:val="0"/>
                <w:szCs w:val="21"/>
              </w:rPr>
              <w:t>参数</w:t>
            </w:r>
            <w:r>
              <w:rPr>
                <w:rFonts w:hint="eastAsia"/>
                <w:snapToGrid w:val="0"/>
                <w:szCs w:val="21"/>
              </w:rPr>
              <w:t>2</w:t>
            </w:r>
            <w:r>
              <w:rPr>
                <w:snapToGrid w:val="0"/>
                <w:szCs w:val="21"/>
              </w:rPr>
              <w:t>值为</w:t>
            </w:r>
            <w:r>
              <w:rPr>
                <w:rFonts w:hint="eastAsia"/>
                <w:snapToGrid w:val="0"/>
                <w:szCs w:val="21"/>
              </w:rPr>
              <w:t>0x00</w:t>
            </w:r>
            <w:r>
              <w:rPr>
                <w:snapToGrid w:val="0"/>
                <w:szCs w:val="21"/>
              </w:rPr>
              <w:t>（</w:t>
            </w:r>
            <w:r>
              <w:rPr>
                <w:rFonts w:hint="eastAsia"/>
                <w:snapToGrid w:val="0"/>
                <w:szCs w:val="21"/>
              </w:rPr>
              <w:t>当前模式</w:t>
            </w:r>
            <w:r>
              <w:rPr>
                <w:snapToGrid w:val="0"/>
                <w:szCs w:val="21"/>
              </w:rPr>
              <w:t>）、</w:t>
            </w:r>
            <w:r>
              <w:rPr>
                <w:rFonts w:hint="eastAsia"/>
                <w:snapToGrid w:val="0"/>
                <w:szCs w:val="21"/>
              </w:rPr>
              <w:t>0x11</w:t>
            </w:r>
            <w:r>
              <w:rPr>
                <w:snapToGrid w:val="0"/>
                <w:szCs w:val="21"/>
              </w:rPr>
              <w:t>（</w:t>
            </w:r>
            <w:r>
              <w:rPr>
                <w:rFonts w:hint="eastAsia"/>
                <w:snapToGrid w:val="0"/>
                <w:szCs w:val="21"/>
              </w:rPr>
              <w:t>正常模式</w:t>
            </w:r>
            <w:r>
              <w:rPr>
                <w:snapToGrid w:val="0"/>
                <w:szCs w:val="21"/>
              </w:rPr>
              <w:t>）、</w:t>
            </w:r>
            <w:r>
              <w:rPr>
                <w:rFonts w:hint="eastAsia"/>
                <w:snapToGrid w:val="0"/>
                <w:szCs w:val="21"/>
              </w:rPr>
              <w:t>0x22</w:t>
            </w:r>
            <w:r>
              <w:rPr>
                <w:snapToGrid w:val="0"/>
                <w:szCs w:val="21"/>
              </w:rPr>
              <w:t>（</w:t>
            </w:r>
            <w:r>
              <w:rPr>
                <w:rFonts w:hint="eastAsia"/>
                <w:snapToGrid w:val="0"/>
                <w:szCs w:val="21"/>
              </w:rPr>
              <w:t>安全模式</w:t>
            </w:r>
            <w:r>
              <w:rPr>
                <w:snapToGrid w:val="0"/>
                <w:szCs w:val="21"/>
              </w:rPr>
              <w:t>）、</w:t>
            </w:r>
            <w:r>
              <w:rPr>
                <w:rFonts w:hint="eastAsia"/>
                <w:snapToGrid w:val="0"/>
                <w:szCs w:val="21"/>
              </w:rPr>
              <w:t>0x33</w:t>
            </w:r>
            <w:r>
              <w:rPr>
                <w:snapToGrid w:val="0"/>
                <w:szCs w:val="21"/>
              </w:rPr>
              <w:t>（</w:t>
            </w:r>
            <w:r>
              <w:rPr>
                <w:rFonts w:hint="eastAsia"/>
                <w:snapToGrid w:val="0"/>
                <w:szCs w:val="21"/>
              </w:rPr>
              <w:t>分离模式</w:t>
            </w:r>
            <w:r>
              <w:rPr>
                <w:snapToGrid w:val="0"/>
                <w:szCs w:val="21"/>
              </w:rPr>
              <w:t>）、</w:t>
            </w:r>
            <w:r>
              <w:rPr>
                <w:rFonts w:hint="eastAsia"/>
                <w:snapToGrid w:val="0"/>
                <w:szCs w:val="21"/>
              </w:rPr>
              <w:t>0x44</w:t>
            </w:r>
            <w:r>
              <w:rPr>
                <w:snapToGrid w:val="0"/>
                <w:szCs w:val="21"/>
              </w:rPr>
              <w:t>（</w:t>
            </w:r>
            <w:r>
              <w:rPr>
                <w:rFonts w:hint="eastAsia"/>
                <w:snapToGrid w:val="0"/>
                <w:szCs w:val="21"/>
              </w:rPr>
              <w:t>入轨模式</w:t>
            </w:r>
            <w:r>
              <w:rPr>
                <w:snapToGrid w:val="0"/>
                <w:szCs w:val="21"/>
              </w:rPr>
              <w:t>），输入其他值并保存指令参数，查看软件是否未保存参数并弹出错误提示</w:t>
            </w:r>
          </w:p>
        </w:tc>
        <w:tc>
          <w:tcPr>
            <w:tcW w:w="2062" w:type="pct"/>
            <w:gridSpan w:val="3"/>
          </w:tcPr>
          <w:p w14:paraId="278C5AC3" w14:textId="77777777" w:rsidR="003D0E6C" w:rsidRDefault="00000000">
            <w:pPr>
              <w:wordWrap w:val="0"/>
              <w:rPr>
                <w:szCs w:val="21"/>
              </w:rPr>
            </w:pPr>
            <w:r>
              <w:rPr>
                <w:snapToGrid w:val="0"/>
                <w:szCs w:val="21"/>
              </w:rPr>
              <w:t>未保存参数并弹出错误提示</w:t>
            </w:r>
          </w:p>
        </w:tc>
      </w:tr>
      <w:tr w:rsidR="003D0E6C" w14:paraId="7CFAE6B1" w14:textId="77777777">
        <w:tc>
          <w:tcPr>
            <w:tcW w:w="412" w:type="pct"/>
          </w:tcPr>
          <w:p w14:paraId="7E41BFE6" w14:textId="77777777" w:rsidR="003D0E6C" w:rsidRDefault="003D0E6C">
            <w:pPr>
              <w:pStyle w:val="afffff4"/>
              <w:numPr>
                <w:ilvl w:val="0"/>
                <w:numId w:val="135"/>
              </w:numPr>
              <w:wordWrap w:val="0"/>
              <w:ind w:firstLineChars="0"/>
              <w:jc w:val="center"/>
              <w:rPr>
                <w:szCs w:val="21"/>
              </w:rPr>
            </w:pPr>
          </w:p>
        </w:tc>
        <w:tc>
          <w:tcPr>
            <w:tcW w:w="2525" w:type="pct"/>
            <w:gridSpan w:val="2"/>
          </w:tcPr>
          <w:p w14:paraId="3B6BE758" w14:textId="77777777" w:rsidR="003D0E6C" w:rsidRDefault="00000000">
            <w:pPr>
              <w:wordWrap w:val="0"/>
              <w:rPr>
                <w:szCs w:val="21"/>
              </w:rPr>
            </w:pPr>
            <w:r>
              <w:rPr>
                <w:rFonts w:hint="eastAsia"/>
                <w:snapToGrid w:val="0"/>
                <w:szCs w:val="21"/>
              </w:rPr>
              <w:t>D903</w:t>
            </w:r>
            <w:r>
              <w:rPr>
                <w:snapToGrid w:val="0"/>
                <w:szCs w:val="21"/>
              </w:rPr>
              <w:t>检查其</w:t>
            </w:r>
            <w:r>
              <w:rPr>
                <w:rFonts w:hint="eastAsia"/>
                <w:snapToGrid w:val="0"/>
                <w:szCs w:val="21"/>
              </w:rPr>
              <w:t>参数</w:t>
            </w:r>
            <w:r>
              <w:rPr>
                <w:rFonts w:hint="eastAsia"/>
                <w:snapToGrid w:val="0"/>
                <w:szCs w:val="21"/>
              </w:rPr>
              <w:t>5</w:t>
            </w:r>
            <w:r>
              <w:rPr>
                <w:snapToGrid w:val="0"/>
                <w:szCs w:val="21"/>
              </w:rPr>
              <w:t>值为</w:t>
            </w:r>
            <w:r>
              <w:rPr>
                <w:rFonts w:hint="eastAsia"/>
                <w:snapToGrid w:val="0"/>
                <w:szCs w:val="21"/>
              </w:rPr>
              <w:t>0x11</w:t>
            </w:r>
            <w:r>
              <w:rPr>
                <w:snapToGrid w:val="0"/>
                <w:szCs w:val="21"/>
              </w:rPr>
              <w:t>（</w:t>
            </w:r>
            <w:r>
              <w:rPr>
                <w:rFonts w:hint="eastAsia"/>
                <w:snapToGrid w:val="0"/>
                <w:szCs w:val="21"/>
              </w:rPr>
              <w:t>表征机动方向沿</w:t>
            </w:r>
            <w:r>
              <w:rPr>
                <w:rFonts w:hint="eastAsia"/>
                <w:snapToGrid w:val="0"/>
                <w:szCs w:val="21"/>
              </w:rPr>
              <w:t>VVLH</w:t>
            </w:r>
            <w:r>
              <w:rPr>
                <w:rFonts w:hint="eastAsia"/>
                <w:snapToGrid w:val="0"/>
                <w:szCs w:val="21"/>
              </w:rPr>
              <w:t>系</w:t>
            </w:r>
            <w:r>
              <w:rPr>
                <w:rFonts w:hint="eastAsia"/>
                <w:snapToGrid w:val="0"/>
                <w:szCs w:val="21"/>
              </w:rPr>
              <w:t>x</w:t>
            </w:r>
            <w:r>
              <w:rPr>
                <w:rFonts w:hint="eastAsia"/>
                <w:snapToGrid w:val="0"/>
                <w:szCs w:val="21"/>
              </w:rPr>
              <w:t>轴方向</w:t>
            </w:r>
            <w:r>
              <w:rPr>
                <w:snapToGrid w:val="0"/>
                <w:szCs w:val="21"/>
              </w:rPr>
              <w:t>）、</w:t>
            </w:r>
            <w:r>
              <w:rPr>
                <w:rFonts w:hint="eastAsia"/>
                <w:snapToGrid w:val="0"/>
                <w:szCs w:val="21"/>
              </w:rPr>
              <w:t>0x22</w:t>
            </w:r>
            <w:r>
              <w:rPr>
                <w:snapToGrid w:val="0"/>
                <w:szCs w:val="21"/>
              </w:rPr>
              <w:t>（</w:t>
            </w:r>
            <w:r>
              <w:rPr>
                <w:rFonts w:hint="eastAsia"/>
                <w:snapToGrid w:val="0"/>
                <w:szCs w:val="21"/>
              </w:rPr>
              <w:t>表征机动方向沿</w:t>
            </w:r>
            <w:r>
              <w:rPr>
                <w:rFonts w:hint="eastAsia"/>
                <w:snapToGrid w:val="0"/>
                <w:szCs w:val="21"/>
              </w:rPr>
              <w:t>VVLH</w:t>
            </w:r>
            <w:r>
              <w:rPr>
                <w:rFonts w:hint="eastAsia"/>
                <w:snapToGrid w:val="0"/>
                <w:szCs w:val="21"/>
              </w:rPr>
              <w:t>系</w:t>
            </w:r>
            <w:r>
              <w:rPr>
                <w:rFonts w:hint="eastAsia"/>
                <w:snapToGrid w:val="0"/>
                <w:szCs w:val="21"/>
              </w:rPr>
              <w:t>y</w:t>
            </w:r>
            <w:r>
              <w:rPr>
                <w:rFonts w:hint="eastAsia"/>
                <w:snapToGrid w:val="0"/>
                <w:szCs w:val="21"/>
              </w:rPr>
              <w:t>轴方向</w:t>
            </w:r>
            <w:r>
              <w:rPr>
                <w:snapToGrid w:val="0"/>
                <w:szCs w:val="21"/>
              </w:rPr>
              <w:t>）、</w:t>
            </w:r>
            <w:r>
              <w:rPr>
                <w:rFonts w:hint="eastAsia"/>
                <w:snapToGrid w:val="0"/>
                <w:szCs w:val="21"/>
              </w:rPr>
              <w:t>0x33</w:t>
            </w:r>
            <w:r>
              <w:rPr>
                <w:snapToGrid w:val="0"/>
                <w:szCs w:val="21"/>
              </w:rPr>
              <w:t>（</w:t>
            </w:r>
            <w:r>
              <w:rPr>
                <w:rFonts w:hint="eastAsia"/>
                <w:snapToGrid w:val="0"/>
                <w:szCs w:val="21"/>
              </w:rPr>
              <w:t>表征机动方向</w:t>
            </w:r>
            <w:r>
              <w:rPr>
                <w:rFonts w:hint="eastAsia"/>
                <w:snapToGrid w:val="0"/>
                <w:szCs w:val="21"/>
              </w:rPr>
              <w:t>VVLH</w:t>
            </w:r>
            <w:r>
              <w:rPr>
                <w:rFonts w:hint="eastAsia"/>
                <w:snapToGrid w:val="0"/>
                <w:szCs w:val="21"/>
              </w:rPr>
              <w:t>系</w:t>
            </w:r>
            <w:r>
              <w:rPr>
                <w:rFonts w:hint="eastAsia"/>
                <w:snapToGrid w:val="0"/>
                <w:szCs w:val="21"/>
              </w:rPr>
              <w:t>z</w:t>
            </w:r>
            <w:r>
              <w:rPr>
                <w:rFonts w:hint="eastAsia"/>
                <w:snapToGrid w:val="0"/>
                <w:szCs w:val="21"/>
              </w:rPr>
              <w:t>轴方向</w:t>
            </w:r>
            <w:r>
              <w:rPr>
                <w:snapToGrid w:val="0"/>
                <w:szCs w:val="21"/>
              </w:rPr>
              <w:t>），输入其他值并保存指令参数，查看软件是否未保存参数并弹出错误提示</w:t>
            </w:r>
          </w:p>
        </w:tc>
        <w:tc>
          <w:tcPr>
            <w:tcW w:w="2062" w:type="pct"/>
            <w:gridSpan w:val="3"/>
          </w:tcPr>
          <w:p w14:paraId="3597007F" w14:textId="77777777" w:rsidR="003D0E6C" w:rsidRDefault="00000000">
            <w:pPr>
              <w:wordWrap w:val="0"/>
              <w:rPr>
                <w:szCs w:val="21"/>
              </w:rPr>
            </w:pPr>
            <w:r>
              <w:rPr>
                <w:snapToGrid w:val="0"/>
                <w:szCs w:val="21"/>
              </w:rPr>
              <w:t>未保存参数并弹出错误提示</w:t>
            </w:r>
          </w:p>
        </w:tc>
      </w:tr>
      <w:tr w:rsidR="003D0E6C" w14:paraId="4012E86E" w14:textId="77777777">
        <w:tc>
          <w:tcPr>
            <w:tcW w:w="412" w:type="pct"/>
          </w:tcPr>
          <w:p w14:paraId="676E7BDD" w14:textId="77777777" w:rsidR="003D0E6C" w:rsidRDefault="003D0E6C">
            <w:pPr>
              <w:pStyle w:val="afffff4"/>
              <w:numPr>
                <w:ilvl w:val="0"/>
                <w:numId w:val="135"/>
              </w:numPr>
              <w:wordWrap w:val="0"/>
              <w:ind w:firstLineChars="0"/>
              <w:jc w:val="center"/>
              <w:rPr>
                <w:szCs w:val="21"/>
              </w:rPr>
            </w:pPr>
          </w:p>
        </w:tc>
        <w:tc>
          <w:tcPr>
            <w:tcW w:w="2525" w:type="pct"/>
            <w:gridSpan w:val="2"/>
          </w:tcPr>
          <w:p w14:paraId="1492B956" w14:textId="77777777" w:rsidR="003D0E6C" w:rsidRDefault="00000000">
            <w:pPr>
              <w:wordWrap w:val="0"/>
              <w:rPr>
                <w:szCs w:val="21"/>
              </w:rPr>
            </w:pPr>
            <w:r>
              <w:rPr>
                <w:snapToGrid w:val="0"/>
                <w:szCs w:val="21"/>
              </w:rPr>
              <w:t>D</w:t>
            </w:r>
            <w:r>
              <w:rPr>
                <w:rFonts w:hint="eastAsia"/>
                <w:snapToGrid w:val="0"/>
                <w:szCs w:val="21"/>
              </w:rPr>
              <w:t>908</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表征采用单脉冲修正</w:t>
            </w:r>
            <w:r>
              <w:rPr>
                <w:snapToGrid w:val="0"/>
                <w:szCs w:val="21"/>
              </w:rPr>
              <w:t>）、</w:t>
            </w:r>
            <w:r>
              <w:rPr>
                <w:rFonts w:hint="eastAsia"/>
                <w:snapToGrid w:val="0"/>
                <w:szCs w:val="21"/>
              </w:rPr>
              <w:t>0xAA</w:t>
            </w:r>
            <w:r>
              <w:rPr>
                <w:snapToGrid w:val="0"/>
                <w:szCs w:val="21"/>
              </w:rPr>
              <w:t>（</w:t>
            </w:r>
            <w:r>
              <w:rPr>
                <w:rFonts w:hint="eastAsia"/>
                <w:snapToGrid w:val="0"/>
                <w:szCs w:val="21"/>
              </w:rPr>
              <w:t>表征采用双脉冲修正</w:t>
            </w:r>
            <w:r>
              <w:rPr>
                <w:snapToGrid w:val="0"/>
                <w:szCs w:val="21"/>
              </w:rPr>
              <w:t>），输入其他值并保存指令参数</w:t>
            </w:r>
            <w:r>
              <w:rPr>
                <w:rFonts w:hint="eastAsia"/>
                <w:snapToGrid w:val="0"/>
                <w:szCs w:val="21"/>
              </w:rPr>
              <w:t>，</w:t>
            </w:r>
            <w:r>
              <w:rPr>
                <w:snapToGrid w:val="0"/>
                <w:szCs w:val="21"/>
              </w:rPr>
              <w:t>查看软件是否未保存参数并</w:t>
            </w:r>
            <w:r>
              <w:rPr>
                <w:snapToGrid w:val="0"/>
                <w:szCs w:val="21"/>
              </w:rPr>
              <w:lastRenderedPageBreak/>
              <w:t>弹出错误提示</w:t>
            </w:r>
          </w:p>
        </w:tc>
        <w:tc>
          <w:tcPr>
            <w:tcW w:w="2062" w:type="pct"/>
            <w:gridSpan w:val="3"/>
          </w:tcPr>
          <w:p w14:paraId="5BDCC8DF" w14:textId="77777777" w:rsidR="003D0E6C" w:rsidRDefault="00000000">
            <w:pPr>
              <w:wordWrap w:val="0"/>
              <w:rPr>
                <w:szCs w:val="21"/>
              </w:rPr>
            </w:pPr>
            <w:r>
              <w:rPr>
                <w:snapToGrid w:val="0"/>
                <w:szCs w:val="21"/>
              </w:rPr>
              <w:lastRenderedPageBreak/>
              <w:t>未保存参数并弹出错误提示</w:t>
            </w:r>
          </w:p>
        </w:tc>
      </w:tr>
      <w:tr w:rsidR="003D0E6C" w14:paraId="66520690" w14:textId="77777777">
        <w:tc>
          <w:tcPr>
            <w:tcW w:w="412" w:type="pct"/>
          </w:tcPr>
          <w:p w14:paraId="0E3657AB" w14:textId="77777777" w:rsidR="003D0E6C" w:rsidRDefault="003D0E6C">
            <w:pPr>
              <w:pStyle w:val="afffff4"/>
              <w:numPr>
                <w:ilvl w:val="0"/>
                <w:numId w:val="135"/>
              </w:numPr>
              <w:wordWrap w:val="0"/>
              <w:ind w:firstLineChars="0"/>
              <w:jc w:val="center"/>
              <w:rPr>
                <w:szCs w:val="21"/>
              </w:rPr>
            </w:pPr>
          </w:p>
        </w:tc>
        <w:tc>
          <w:tcPr>
            <w:tcW w:w="2525" w:type="pct"/>
            <w:gridSpan w:val="2"/>
          </w:tcPr>
          <w:p w14:paraId="55CDEA1A" w14:textId="77777777" w:rsidR="003D0E6C" w:rsidRDefault="00000000">
            <w:pPr>
              <w:wordWrap w:val="0"/>
              <w:rPr>
                <w:szCs w:val="21"/>
              </w:rPr>
            </w:pPr>
            <w:r>
              <w:rPr>
                <w:snapToGrid w:val="0"/>
                <w:szCs w:val="21"/>
              </w:rPr>
              <w:t>D</w:t>
            </w:r>
            <w:r>
              <w:rPr>
                <w:rFonts w:hint="eastAsia"/>
                <w:snapToGrid w:val="0"/>
                <w:szCs w:val="21"/>
              </w:rPr>
              <w:t>909</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表征采用单脉冲修正</w:t>
            </w:r>
            <w:r>
              <w:rPr>
                <w:snapToGrid w:val="0"/>
                <w:szCs w:val="21"/>
              </w:rPr>
              <w:t>）、</w:t>
            </w:r>
            <w:r>
              <w:rPr>
                <w:rFonts w:hint="eastAsia"/>
                <w:snapToGrid w:val="0"/>
                <w:szCs w:val="21"/>
              </w:rPr>
              <w:t>0xAA</w:t>
            </w:r>
            <w:r>
              <w:rPr>
                <w:snapToGrid w:val="0"/>
                <w:szCs w:val="21"/>
              </w:rPr>
              <w:t>（</w:t>
            </w:r>
            <w:r>
              <w:rPr>
                <w:rFonts w:hint="eastAsia"/>
                <w:snapToGrid w:val="0"/>
                <w:szCs w:val="21"/>
              </w:rPr>
              <w:t>表征采用双脉冲修正</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579ABD03" w14:textId="77777777" w:rsidR="003D0E6C" w:rsidRDefault="00000000">
            <w:pPr>
              <w:wordWrap w:val="0"/>
              <w:rPr>
                <w:szCs w:val="21"/>
              </w:rPr>
            </w:pPr>
            <w:r>
              <w:rPr>
                <w:snapToGrid w:val="0"/>
                <w:szCs w:val="21"/>
              </w:rPr>
              <w:t>未保存参数并弹出错误提示</w:t>
            </w:r>
          </w:p>
        </w:tc>
      </w:tr>
      <w:tr w:rsidR="003D0E6C" w14:paraId="0FF60F5C" w14:textId="77777777">
        <w:tc>
          <w:tcPr>
            <w:tcW w:w="412" w:type="pct"/>
          </w:tcPr>
          <w:p w14:paraId="35E10520" w14:textId="77777777" w:rsidR="003D0E6C" w:rsidRDefault="003D0E6C">
            <w:pPr>
              <w:pStyle w:val="afffff4"/>
              <w:numPr>
                <w:ilvl w:val="0"/>
                <w:numId w:val="135"/>
              </w:numPr>
              <w:wordWrap w:val="0"/>
              <w:ind w:firstLineChars="0"/>
              <w:jc w:val="center"/>
              <w:rPr>
                <w:szCs w:val="21"/>
              </w:rPr>
            </w:pPr>
          </w:p>
        </w:tc>
        <w:tc>
          <w:tcPr>
            <w:tcW w:w="2525" w:type="pct"/>
            <w:gridSpan w:val="2"/>
          </w:tcPr>
          <w:p w14:paraId="148E7D49" w14:textId="77777777" w:rsidR="003D0E6C" w:rsidRDefault="00000000">
            <w:pPr>
              <w:wordWrap w:val="0"/>
              <w:rPr>
                <w:szCs w:val="21"/>
              </w:rPr>
            </w:pPr>
            <w:r>
              <w:rPr>
                <w:snapToGrid w:val="0"/>
                <w:szCs w:val="21"/>
              </w:rPr>
              <w:t>D</w:t>
            </w:r>
            <w:r>
              <w:rPr>
                <w:rFonts w:hint="eastAsia"/>
                <w:snapToGrid w:val="0"/>
                <w:szCs w:val="21"/>
              </w:rPr>
              <w:t>910</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表征采用单脉冲修正</w:t>
            </w:r>
            <w:r>
              <w:rPr>
                <w:snapToGrid w:val="0"/>
                <w:szCs w:val="21"/>
              </w:rPr>
              <w:t>）、</w:t>
            </w:r>
            <w:r>
              <w:rPr>
                <w:rFonts w:hint="eastAsia"/>
                <w:snapToGrid w:val="0"/>
                <w:szCs w:val="21"/>
              </w:rPr>
              <w:t>0xAA</w:t>
            </w:r>
            <w:r>
              <w:rPr>
                <w:snapToGrid w:val="0"/>
                <w:szCs w:val="21"/>
              </w:rPr>
              <w:t>（</w:t>
            </w:r>
            <w:r>
              <w:rPr>
                <w:rFonts w:hint="eastAsia"/>
                <w:snapToGrid w:val="0"/>
                <w:szCs w:val="21"/>
              </w:rPr>
              <w:t>表征采用双脉冲修正</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39691922" w14:textId="77777777" w:rsidR="003D0E6C" w:rsidRDefault="00000000">
            <w:pPr>
              <w:wordWrap w:val="0"/>
              <w:rPr>
                <w:szCs w:val="21"/>
              </w:rPr>
            </w:pPr>
            <w:r>
              <w:rPr>
                <w:snapToGrid w:val="0"/>
                <w:szCs w:val="21"/>
              </w:rPr>
              <w:t>未保存参数并弹出错误提示</w:t>
            </w:r>
          </w:p>
        </w:tc>
      </w:tr>
      <w:tr w:rsidR="003D0E6C" w14:paraId="2DFAA13E" w14:textId="77777777">
        <w:tc>
          <w:tcPr>
            <w:tcW w:w="412" w:type="pct"/>
          </w:tcPr>
          <w:p w14:paraId="491244A5" w14:textId="77777777" w:rsidR="003D0E6C" w:rsidRDefault="003D0E6C">
            <w:pPr>
              <w:pStyle w:val="afffff4"/>
              <w:numPr>
                <w:ilvl w:val="0"/>
                <w:numId w:val="135"/>
              </w:numPr>
              <w:wordWrap w:val="0"/>
              <w:ind w:firstLineChars="0"/>
              <w:jc w:val="center"/>
              <w:rPr>
                <w:szCs w:val="21"/>
              </w:rPr>
            </w:pPr>
          </w:p>
        </w:tc>
        <w:tc>
          <w:tcPr>
            <w:tcW w:w="2525" w:type="pct"/>
            <w:gridSpan w:val="2"/>
          </w:tcPr>
          <w:p w14:paraId="5CE039D8" w14:textId="77777777" w:rsidR="003D0E6C" w:rsidRDefault="00000000">
            <w:pPr>
              <w:wordWrap w:val="0"/>
              <w:rPr>
                <w:szCs w:val="21"/>
              </w:rPr>
            </w:pPr>
            <w:r>
              <w:rPr>
                <w:snapToGrid w:val="0"/>
                <w:szCs w:val="21"/>
              </w:rPr>
              <w:t>D</w:t>
            </w:r>
            <w:r>
              <w:rPr>
                <w:rFonts w:hint="eastAsia"/>
                <w:snapToGrid w:val="0"/>
                <w:szCs w:val="21"/>
              </w:rPr>
              <w:t>911</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表征采用单脉冲修正</w:t>
            </w:r>
            <w:r>
              <w:rPr>
                <w:snapToGrid w:val="0"/>
                <w:szCs w:val="21"/>
              </w:rPr>
              <w:t>）、</w:t>
            </w:r>
            <w:r>
              <w:rPr>
                <w:rFonts w:hint="eastAsia"/>
                <w:snapToGrid w:val="0"/>
                <w:szCs w:val="21"/>
              </w:rPr>
              <w:t>0xAA</w:t>
            </w:r>
            <w:r>
              <w:rPr>
                <w:snapToGrid w:val="0"/>
                <w:szCs w:val="21"/>
              </w:rPr>
              <w:t>（</w:t>
            </w:r>
            <w:r>
              <w:rPr>
                <w:rFonts w:hint="eastAsia"/>
                <w:snapToGrid w:val="0"/>
                <w:szCs w:val="21"/>
              </w:rPr>
              <w:t>表征采用双脉冲修正</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2117ED63" w14:textId="77777777" w:rsidR="003D0E6C" w:rsidRDefault="00000000">
            <w:pPr>
              <w:wordWrap w:val="0"/>
              <w:rPr>
                <w:szCs w:val="21"/>
              </w:rPr>
            </w:pPr>
            <w:r>
              <w:rPr>
                <w:snapToGrid w:val="0"/>
                <w:szCs w:val="21"/>
              </w:rPr>
              <w:t>未保存参数并弹出错误提示</w:t>
            </w:r>
          </w:p>
        </w:tc>
      </w:tr>
      <w:tr w:rsidR="003D0E6C" w14:paraId="361F9633" w14:textId="77777777">
        <w:tc>
          <w:tcPr>
            <w:tcW w:w="412" w:type="pct"/>
          </w:tcPr>
          <w:p w14:paraId="09C3E272" w14:textId="77777777" w:rsidR="003D0E6C" w:rsidRDefault="003D0E6C">
            <w:pPr>
              <w:pStyle w:val="afffff4"/>
              <w:numPr>
                <w:ilvl w:val="0"/>
                <w:numId w:val="135"/>
              </w:numPr>
              <w:wordWrap w:val="0"/>
              <w:ind w:firstLineChars="0"/>
              <w:jc w:val="center"/>
              <w:rPr>
                <w:szCs w:val="21"/>
              </w:rPr>
            </w:pPr>
          </w:p>
        </w:tc>
        <w:tc>
          <w:tcPr>
            <w:tcW w:w="2525" w:type="pct"/>
            <w:gridSpan w:val="2"/>
          </w:tcPr>
          <w:p w14:paraId="3AD2DD32" w14:textId="77777777" w:rsidR="003D0E6C" w:rsidRDefault="00000000">
            <w:pPr>
              <w:wordWrap w:val="0"/>
              <w:rPr>
                <w:szCs w:val="21"/>
              </w:rPr>
            </w:pPr>
            <w:r>
              <w:rPr>
                <w:snapToGrid w:val="0"/>
                <w:szCs w:val="21"/>
              </w:rPr>
              <w:t>D</w:t>
            </w:r>
            <w:r>
              <w:rPr>
                <w:rFonts w:hint="eastAsia"/>
                <w:snapToGrid w:val="0"/>
                <w:szCs w:val="21"/>
              </w:rPr>
              <w:t>919</w:t>
            </w:r>
            <w:r>
              <w:rPr>
                <w:snapToGrid w:val="0"/>
                <w:szCs w:val="21"/>
              </w:rPr>
              <w:t>检查其</w:t>
            </w:r>
            <w:r>
              <w:rPr>
                <w:rFonts w:hint="eastAsia"/>
                <w:snapToGrid w:val="0"/>
                <w:szCs w:val="21"/>
              </w:rPr>
              <w:t>参数</w:t>
            </w:r>
            <w:r>
              <w:rPr>
                <w:rFonts w:hint="eastAsia"/>
                <w:snapToGrid w:val="0"/>
                <w:szCs w:val="21"/>
              </w:rPr>
              <w:t>1</w:t>
            </w:r>
            <w:r>
              <w:rPr>
                <w:snapToGrid w:val="0"/>
                <w:szCs w:val="21"/>
              </w:rPr>
              <w:t>值为</w:t>
            </w:r>
            <w:r>
              <w:rPr>
                <w:rFonts w:hint="eastAsia"/>
                <w:snapToGrid w:val="0"/>
                <w:szCs w:val="21"/>
              </w:rPr>
              <w:t>0x55</w:t>
            </w:r>
            <w:r>
              <w:rPr>
                <w:snapToGrid w:val="0"/>
                <w:szCs w:val="21"/>
              </w:rPr>
              <w:t>（</w:t>
            </w:r>
            <w:r>
              <w:rPr>
                <w:rFonts w:hint="eastAsia"/>
                <w:snapToGrid w:val="0"/>
                <w:szCs w:val="21"/>
              </w:rPr>
              <w:t>表示提取</w:t>
            </w:r>
            <w:r>
              <w:rPr>
                <w:rFonts w:hint="eastAsia"/>
                <w:snapToGrid w:val="0"/>
                <w:szCs w:val="21"/>
              </w:rPr>
              <w:t>GNSS</w:t>
            </w:r>
            <w:r>
              <w:rPr>
                <w:rFonts w:hint="eastAsia"/>
                <w:snapToGrid w:val="0"/>
                <w:szCs w:val="21"/>
              </w:rPr>
              <w:t>数据</w:t>
            </w:r>
            <w:r>
              <w:rPr>
                <w:snapToGrid w:val="0"/>
                <w:szCs w:val="21"/>
              </w:rPr>
              <w:t>）、</w:t>
            </w:r>
            <w:r>
              <w:rPr>
                <w:rFonts w:hint="eastAsia"/>
                <w:snapToGrid w:val="0"/>
                <w:szCs w:val="21"/>
              </w:rPr>
              <w:t>0xAA</w:t>
            </w:r>
            <w:r>
              <w:rPr>
                <w:snapToGrid w:val="0"/>
                <w:szCs w:val="21"/>
              </w:rPr>
              <w:t>（</w:t>
            </w:r>
            <w:r>
              <w:rPr>
                <w:rFonts w:hint="eastAsia"/>
                <w:snapToGrid w:val="0"/>
                <w:szCs w:val="21"/>
              </w:rPr>
              <w:t>表示提取导航滤波数据</w:t>
            </w:r>
            <w:r>
              <w:rPr>
                <w:snapToGrid w:val="0"/>
                <w:szCs w:val="21"/>
              </w:rPr>
              <w:t>），输入其他值并保存指令参数</w:t>
            </w:r>
            <w:r>
              <w:rPr>
                <w:rFonts w:hint="eastAsia"/>
                <w:snapToGrid w:val="0"/>
                <w:szCs w:val="21"/>
              </w:rPr>
              <w:t>，</w:t>
            </w:r>
            <w:r>
              <w:rPr>
                <w:snapToGrid w:val="0"/>
                <w:szCs w:val="21"/>
              </w:rPr>
              <w:t>查看软件是否未保存参数并弹出错误提示。检查其</w:t>
            </w:r>
            <w:r>
              <w:rPr>
                <w:rFonts w:hint="eastAsia"/>
                <w:snapToGrid w:val="0"/>
                <w:szCs w:val="21"/>
              </w:rPr>
              <w:t>参数</w:t>
            </w:r>
            <w:r>
              <w:rPr>
                <w:rFonts w:hint="eastAsia"/>
                <w:snapToGrid w:val="0"/>
                <w:szCs w:val="21"/>
              </w:rPr>
              <w:t>2</w:t>
            </w:r>
            <w:r>
              <w:rPr>
                <w:snapToGrid w:val="0"/>
                <w:szCs w:val="21"/>
              </w:rPr>
              <w:t>值为</w:t>
            </w:r>
            <w:r>
              <w:rPr>
                <w:rFonts w:hint="eastAsia"/>
                <w:snapToGrid w:val="0"/>
                <w:szCs w:val="21"/>
              </w:rPr>
              <w:t>0x55</w:t>
            </w:r>
            <w:r>
              <w:rPr>
                <w:snapToGrid w:val="0"/>
                <w:szCs w:val="21"/>
              </w:rPr>
              <w:t>（</w:t>
            </w:r>
            <w:r>
              <w:rPr>
                <w:rFonts w:hint="eastAsia"/>
                <w:snapToGrid w:val="0"/>
                <w:szCs w:val="21"/>
              </w:rPr>
              <w:t>表示采用实时拟合的结果</w:t>
            </w:r>
            <w:r>
              <w:rPr>
                <w:snapToGrid w:val="0"/>
                <w:szCs w:val="21"/>
              </w:rPr>
              <w:t>）、</w:t>
            </w:r>
            <w:r>
              <w:rPr>
                <w:rFonts w:hint="eastAsia"/>
                <w:snapToGrid w:val="0"/>
                <w:szCs w:val="21"/>
              </w:rPr>
              <w:t>0xAA</w:t>
            </w:r>
            <w:r>
              <w:rPr>
                <w:snapToGrid w:val="0"/>
                <w:szCs w:val="21"/>
              </w:rPr>
              <w:t>（</w:t>
            </w:r>
            <w:r>
              <w:rPr>
                <w:rFonts w:hint="eastAsia"/>
                <w:snapToGrid w:val="0"/>
                <w:szCs w:val="21"/>
              </w:rPr>
              <w:t>表示采用历史数据拟合的结果</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467CA054" w14:textId="77777777" w:rsidR="003D0E6C" w:rsidRDefault="00000000">
            <w:pPr>
              <w:wordWrap w:val="0"/>
              <w:rPr>
                <w:szCs w:val="21"/>
              </w:rPr>
            </w:pPr>
            <w:r>
              <w:rPr>
                <w:snapToGrid w:val="0"/>
                <w:szCs w:val="21"/>
              </w:rPr>
              <w:t>未保存参数并弹出错误提示</w:t>
            </w:r>
          </w:p>
        </w:tc>
      </w:tr>
      <w:tr w:rsidR="003D0E6C" w14:paraId="280B9A27" w14:textId="77777777">
        <w:tc>
          <w:tcPr>
            <w:tcW w:w="412" w:type="pct"/>
          </w:tcPr>
          <w:p w14:paraId="7F0660E3" w14:textId="77777777" w:rsidR="003D0E6C" w:rsidRDefault="003D0E6C">
            <w:pPr>
              <w:pStyle w:val="afffff4"/>
              <w:numPr>
                <w:ilvl w:val="0"/>
                <w:numId w:val="135"/>
              </w:numPr>
              <w:wordWrap w:val="0"/>
              <w:ind w:firstLineChars="0"/>
              <w:jc w:val="center"/>
              <w:rPr>
                <w:szCs w:val="21"/>
              </w:rPr>
            </w:pPr>
          </w:p>
        </w:tc>
        <w:tc>
          <w:tcPr>
            <w:tcW w:w="2525" w:type="pct"/>
            <w:gridSpan w:val="2"/>
          </w:tcPr>
          <w:p w14:paraId="32BFCEA4" w14:textId="77777777" w:rsidR="003D0E6C" w:rsidRDefault="00000000">
            <w:pPr>
              <w:wordWrap w:val="0"/>
              <w:rPr>
                <w:szCs w:val="21"/>
              </w:rPr>
            </w:pPr>
            <w:r>
              <w:rPr>
                <w:snapToGrid w:val="0"/>
                <w:szCs w:val="21"/>
              </w:rPr>
              <w:t>D</w:t>
            </w:r>
            <w:r>
              <w:rPr>
                <w:rFonts w:hint="eastAsia"/>
                <w:snapToGrid w:val="0"/>
                <w:szCs w:val="21"/>
              </w:rPr>
              <w:t>923</w:t>
            </w:r>
            <w:r>
              <w:rPr>
                <w:snapToGrid w:val="0"/>
                <w:szCs w:val="21"/>
              </w:rPr>
              <w:t>检查其</w:t>
            </w:r>
            <w:r>
              <w:rPr>
                <w:rFonts w:hint="eastAsia"/>
                <w:snapToGrid w:val="0"/>
                <w:szCs w:val="21"/>
              </w:rPr>
              <w:t>标志字</w:t>
            </w:r>
            <w:r>
              <w:rPr>
                <w:snapToGrid w:val="0"/>
                <w:szCs w:val="21"/>
              </w:rPr>
              <w:t>值为</w:t>
            </w:r>
            <w:r>
              <w:rPr>
                <w:rFonts w:hint="eastAsia"/>
                <w:snapToGrid w:val="0"/>
                <w:szCs w:val="21"/>
              </w:rPr>
              <w:t>0x00</w:t>
            </w:r>
            <w:r>
              <w:rPr>
                <w:snapToGrid w:val="0"/>
                <w:szCs w:val="21"/>
              </w:rPr>
              <w:t>（</w:t>
            </w:r>
            <w:r>
              <w:rPr>
                <w:rFonts w:hint="eastAsia"/>
                <w:snapToGrid w:val="0"/>
                <w:szCs w:val="21"/>
              </w:rPr>
              <w:t>表征执行释放偏差修正任务</w:t>
            </w:r>
            <w:r>
              <w:rPr>
                <w:snapToGrid w:val="0"/>
                <w:szCs w:val="21"/>
              </w:rPr>
              <w:t>）、</w:t>
            </w:r>
            <w:r>
              <w:rPr>
                <w:rFonts w:hint="eastAsia"/>
                <w:snapToGrid w:val="0"/>
                <w:szCs w:val="21"/>
              </w:rPr>
              <w:t>0x11</w:t>
            </w:r>
            <w:r>
              <w:rPr>
                <w:snapToGrid w:val="0"/>
                <w:szCs w:val="21"/>
              </w:rPr>
              <w:t>（</w:t>
            </w:r>
            <w:r>
              <w:rPr>
                <w:rFonts w:hint="eastAsia"/>
                <w:snapToGrid w:val="0"/>
                <w:szCs w:val="21"/>
              </w:rPr>
              <w:t>表征执行悬停控制任务</w:t>
            </w:r>
            <w:r>
              <w:rPr>
                <w:snapToGrid w:val="0"/>
                <w:szCs w:val="21"/>
              </w:rPr>
              <w:t>）、</w:t>
            </w:r>
            <w:r>
              <w:rPr>
                <w:rFonts w:hint="eastAsia"/>
                <w:snapToGrid w:val="0"/>
                <w:szCs w:val="21"/>
              </w:rPr>
              <w:t>0x22</w:t>
            </w:r>
            <w:r>
              <w:rPr>
                <w:snapToGrid w:val="0"/>
                <w:szCs w:val="21"/>
              </w:rPr>
              <w:t>（</w:t>
            </w:r>
            <w:r>
              <w:rPr>
                <w:rFonts w:hint="eastAsia"/>
                <w:snapToGrid w:val="0"/>
                <w:szCs w:val="21"/>
              </w:rPr>
              <w:t>表征执行星间短基线呼吸运动任务</w:t>
            </w:r>
            <w:r>
              <w:rPr>
                <w:snapToGrid w:val="0"/>
                <w:szCs w:val="21"/>
              </w:rPr>
              <w:t>）、</w:t>
            </w:r>
            <w:r>
              <w:rPr>
                <w:rFonts w:hint="eastAsia"/>
                <w:snapToGrid w:val="0"/>
                <w:szCs w:val="21"/>
              </w:rPr>
              <w:t>0x33</w:t>
            </w:r>
            <w:r>
              <w:rPr>
                <w:snapToGrid w:val="0"/>
                <w:szCs w:val="21"/>
              </w:rPr>
              <w:t>（</w:t>
            </w:r>
            <w:r>
              <w:rPr>
                <w:rFonts w:hint="eastAsia"/>
                <w:snapToGrid w:val="0"/>
                <w:szCs w:val="21"/>
              </w:rPr>
              <w:t>表征执行星间长基线呼吸运动任务</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03672BE5" w14:textId="77777777" w:rsidR="003D0E6C" w:rsidRDefault="00000000">
            <w:pPr>
              <w:wordWrap w:val="0"/>
              <w:rPr>
                <w:szCs w:val="21"/>
              </w:rPr>
            </w:pPr>
            <w:r>
              <w:rPr>
                <w:snapToGrid w:val="0"/>
                <w:szCs w:val="21"/>
              </w:rPr>
              <w:t>未保存参数并弹出错误提示</w:t>
            </w:r>
          </w:p>
        </w:tc>
      </w:tr>
      <w:tr w:rsidR="003D0E6C" w14:paraId="79DE6410" w14:textId="77777777">
        <w:tc>
          <w:tcPr>
            <w:tcW w:w="412" w:type="pct"/>
          </w:tcPr>
          <w:p w14:paraId="63BA052B" w14:textId="77777777" w:rsidR="003D0E6C" w:rsidRDefault="003D0E6C">
            <w:pPr>
              <w:pStyle w:val="afffff4"/>
              <w:numPr>
                <w:ilvl w:val="0"/>
                <w:numId w:val="135"/>
              </w:numPr>
              <w:wordWrap w:val="0"/>
              <w:ind w:firstLineChars="0"/>
              <w:jc w:val="center"/>
              <w:rPr>
                <w:szCs w:val="21"/>
              </w:rPr>
            </w:pPr>
          </w:p>
        </w:tc>
        <w:tc>
          <w:tcPr>
            <w:tcW w:w="2525" w:type="pct"/>
            <w:gridSpan w:val="2"/>
          </w:tcPr>
          <w:p w14:paraId="72653E66" w14:textId="77777777" w:rsidR="003D0E6C" w:rsidRDefault="00000000">
            <w:pPr>
              <w:wordWrap w:val="0"/>
              <w:rPr>
                <w:szCs w:val="21"/>
              </w:rPr>
            </w:pPr>
            <w:r>
              <w:rPr>
                <w:snapToGrid w:val="0"/>
                <w:szCs w:val="21"/>
              </w:rPr>
              <w:t>D</w:t>
            </w:r>
            <w:r>
              <w:rPr>
                <w:rFonts w:hint="eastAsia"/>
                <w:snapToGrid w:val="0"/>
                <w:szCs w:val="21"/>
              </w:rPr>
              <w:t>924</w:t>
            </w:r>
            <w:r>
              <w:rPr>
                <w:snapToGrid w:val="0"/>
                <w:szCs w:val="21"/>
              </w:rPr>
              <w:t>检查其</w:t>
            </w:r>
            <w:r>
              <w:rPr>
                <w:rFonts w:hint="eastAsia"/>
                <w:snapToGrid w:val="0"/>
                <w:szCs w:val="21"/>
              </w:rPr>
              <w:t>标志字</w:t>
            </w:r>
            <w:r>
              <w:rPr>
                <w:snapToGrid w:val="0"/>
                <w:szCs w:val="21"/>
              </w:rPr>
              <w:t>值为</w:t>
            </w:r>
            <w:r>
              <w:rPr>
                <w:rFonts w:hint="eastAsia"/>
                <w:snapToGrid w:val="0"/>
                <w:szCs w:val="21"/>
              </w:rPr>
              <w:t>0x00</w:t>
            </w:r>
            <w:r>
              <w:rPr>
                <w:snapToGrid w:val="0"/>
                <w:szCs w:val="21"/>
              </w:rPr>
              <w:t>（</w:t>
            </w:r>
            <w:r>
              <w:rPr>
                <w:rFonts w:hint="eastAsia"/>
                <w:snapToGrid w:val="0"/>
                <w:szCs w:val="21"/>
              </w:rPr>
              <w:t>表示进行基于相对轨道根数的编队控制</w:t>
            </w:r>
            <w:r>
              <w:rPr>
                <w:snapToGrid w:val="0"/>
                <w:szCs w:val="21"/>
              </w:rPr>
              <w:t>）、</w:t>
            </w:r>
            <w:r>
              <w:rPr>
                <w:rFonts w:hint="eastAsia"/>
                <w:snapToGrid w:val="0"/>
                <w:szCs w:val="21"/>
              </w:rPr>
              <w:t>0x11</w:t>
            </w:r>
            <w:r>
              <w:rPr>
                <w:snapToGrid w:val="0"/>
                <w:szCs w:val="21"/>
              </w:rPr>
              <w:t>（</w:t>
            </w:r>
            <w:r>
              <w:rPr>
                <w:rFonts w:hint="eastAsia"/>
                <w:snapToGrid w:val="0"/>
                <w:szCs w:val="21"/>
              </w:rPr>
              <w:t>表示进行基于测距信息的编队控制</w:t>
            </w:r>
            <w:r>
              <w:rPr>
                <w:snapToGrid w:val="0"/>
                <w:szCs w:val="21"/>
              </w:rPr>
              <w:t>）、</w:t>
            </w:r>
            <w:r>
              <w:rPr>
                <w:rFonts w:hint="eastAsia"/>
                <w:snapToGrid w:val="0"/>
                <w:szCs w:val="21"/>
              </w:rPr>
              <w:t>0x22</w:t>
            </w:r>
            <w:r>
              <w:rPr>
                <w:snapToGrid w:val="0"/>
                <w:szCs w:val="21"/>
              </w:rPr>
              <w:t>（</w:t>
            </w:r>
            <w:r>
              <w:rPr>
                <w:rFonts w:hint="eastAsia"/>
                <w:snapToGrid w:val="0"/>
                <w:szCs w:val="21"/>
              </w:rPr>
              <w:t>表示执行远离机动</w:t>
            </w:r>
            <w:r>
              <w:rPr>
                <w:snapToGrid w:val="0"/>
                <w:szCs w:val="21"/>
              </w:rPr>
              <w:t>）、</w:t>
            </w:r>
            <w:r>
              <w:rPr>
                <w:rFonts w:hint="eastAsia"/>
                <w:snapToGrid w:val="0"/>
                <w:szCs w:val="21"/>
              </w:rPr>
              <w:t>0x33</w:t>
            </w:r>
            <w:r>
              <w:rPr>
                <w:snapToGrid w:val="0"/>
                <w:szCs w:val="21"/>
              </w:rPr>
              <w:t>（</w:t>
            </w:r>
            <w:r>
              <w:rPr>
                <w:rFonts w:hint="eastAsia"/>
                <w:snapToGrid w:val="0"/>
                <w:szCs w:val="21"/>
              </w:rPr>
              <w:t>表示执行紧急悬停</w:t>
            </w:r>
            <w:r>
              <w:rPr>
                <w:snapToGrid w:val="0"/>
                <w:szCs w:val="21"/>
              </w:rPr>
              <w:t>）、</w:t>
            </w:r>
            <w:r>
              <w:rPr>
                <w:rFonts w:hint="eastAsia"/>
                <w:snapToGrid w:val="0"/>
                <w:szCs w:val="21"/>
              </w:rPr>
              <w:t>0x44</w:t>
            </w:r>
            <w:r>
              <w:rPr>
                <w:snapToGrid w:val="0"/>
                <w:szCs w:val="21"/>
              </w:rPr>
              <w:t>（</w:t>
            </w:r>
            <w:r>
              <w:rPr>
                <w:rFonts w:hint="eastAsia"/>
                <w:snapToGrid w:val="0"/>
                <w:szCs w:val="21"/>
              </w:rPr>
              <w:t>表示取消任务</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3117D1F5" w14:textId="77777777" w:rsidR="003D0E6C" w:rsidRDefault="00000000">
            <w:pPr>
              <w:wordWrap w:val="0"/>
              <w:rPr>
                <w:szCs w:val="21"/>
              </w:rPr>
            </w:pPr>
            <w:r>
              <w:rPr>
                <w:snapToGrid w:val="0"/>
                <w:szCs w:val="21"/>
              </w:rPr>
              <w:t>未保存参数并弹出错误提示</w:t>
            </w:r>
          </w:p>
        </w:tc>
      </w:tr>
      <w:tr w:rsidR="003D0E6C" w14:paraId="6D93188D" w14:textId="77777777">
        <w:tc>
          <w:tcPr>
            <w:tcW w:w="412" w:type="pct"/>
          </w:tcPr>
          <w:p w14:paraId="4E8828B8" w14:textId="77777777" w:rsidR="003D0E6C" w:rsidRDefault="003D0E6C">
            <w:pPr>
              <w:pStyle w:val="afffff4"/>
              <w:numPr>
                <w:ilvl w:val="0"/>
                <w:numId w:val="135"/>
              </w:numPr>
              <w:wordWrap w:val="0"/>
              <w:ind w:firstLineChars="0"/>
              <w:jc w:val="center"/>
              <w:rPr>
                <w:szCs w:val="21"/>
              </w:rPr>
            </w:pPr>
          </w:p>
        </w:tc>
        <w:tc>
          <w:tcPr>
            <w:tcW w:w="2525" w:type="pct"/>
            <w:gridSpan w:val="2"/>
          </w:tcPr>
          <w:p w14:paraId="588F09BD" w14:textId="77777777" w:rsidR="003D0E6C" w:rsidRDefault="00000000">
            <w:pPr>
              <w:wordWrap w:val="0"/>
              <w:rPr>
                <w:szCs w:val="21"/>
              </w:rPr>
            </w:pPr>
            <w:r>
              <w:rPr>
                <w:snapToGrid w:val="0"/>
                <w:szCs w:val="21"/>
              </w:rPr>
              <w:t>D</w:t>
            </w:r>
            <w:r>
              <w:rPr>
                <w:rFonts w:hint="eastAsia"/>
                <w:snapToGrid w:val="0"/>
                <w:szCs w:val="21"/>
              </w:rPr>
              <w:t>925</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表示出发修正</w:t>
            </w:r>
            <w:r>
              <w:rPr>
                <w:snapToGrid w:val="0"/>
                <w:szCs w:val="21"/>
              </w:rPr>
              <w:t>）、</w:t>
            </w:r>
            <w:r>
              <w:rPr>
                <w:rFonts w:hint="eastAsia"/>
                <w:snapToGrid w:val="0"/>
                <w:szCs w:val="21"/>
              </w:rPr>
              <w:t>0xAA</w:t>
            </w:r>
            <w:r>
              <w:rPr>
                <w:snapToGrid w:val="0"/>
                <w:szCs w:val="21"/>
              </w:rPr>
              <w:t>（</w:t>
            </w:r>
            <w:r>
              <w:rPr>
                <w:rFonts w:hint="eastAsia"/>
                <w:snapToGrid w:val="0"/>
                <w:szCs w:val="21"/>
              </w:rPr>
              <w:t>表示中途修正</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02756AE9" w14:textId="77777777" w:rsidR="003D0E6C" w:rsidRDefault="00000000">
            <w:pPr>
              <w:wordWrap w:val="0"/>
              <w:rPr>
                <w:szCs w:val="21"/>
              </w:rPr>
            </w:pPr>
            <w:r>
              <w:rPr>
                <w:snapToGrid w:val="0"/>
                <w:szCs w:val="21"/>
              </w:rPr>
              <w:t>未保存参数并弹出错误提示</w:t>
            </w:r>
          </w:p>
        </w:tc>
      </w:tr>
      <w:tr w:rsidR="003D0E6C" w14:paraId="54E354DA" w14:textId="77777777">
        <w:tc>
          <w:tcPr>
            <w:tcW w:w="412" w:type="pct"/>
          </w:tcPr>
          <w:p w14:paraId="2F86ACBC" w14:textId="77777777" w:rsidR="003D0E6C" w:rsidRDefault="003D0E6C">
            <w:pPr>
              <w:pStyle w:val="afffff4"/>
              <w:numPr>
                <w:ilvl w:val="0"/>
                <w:numId w:val="135"/>
              </w:numPr>
              <w:wordWrap w:val="0"/>
              <w:ind w:firstLineChars="0"/>
              <w:jc w:val="center"/>
              <w:rPr>
                <w:szCs w:val="21"/>
              </w:rPr>
            </w:pPr>
          </w:p>
        </w:tc>
        <w:tc>
          <w:tcPr>
            <w:tcW w:w="2525" w:type="pct"/>
            <w:gridSpan w:val="2"/>
          </w:tcPr>
          <w:p w14:paraId="5C9D7FBD" w14:textId="77777777" w:rsidR="003D0E6C" w:rsidRDefault="00000000">
            <w:pPr>
              <w:wordWrap w:val="0"/>
              <w:rPr>
                <w:szCs w:val="21"/>
              </w:rPr>
            </w:pPr>
            <w:r>
              <w:rPr>
                <w:snapToGrid w:val="0"/>
                <w:szCs w:val="21"/>
              </w:rPr>
              <w:t>D</w:t>
            </w:r>
            <w:r>
              <w:rPr>
                <w:rFonts w:hint="eastAsia"/>
                <w:snapToGrid w:val="0"/>
                <w:szCs w:val="21"/>
              </w:rPr>
              <w:t>926</w:t>
            </w:r>
            <w:r>
              <w:rPr>
                <w:snapToGrid w:val="0"/>
                <w:szCs w:val="21"/>
              </w:rPr>
              <w:t>检查其</w:t>
            </w:r>
            <w:r>
              <w:rPr>
                <w:rFonts w:hint="eastAsia"/>
                <w:snapToGrid w:val="0"/>
                <w:szCs w:val="21"/>
              </w:rPr>
              <w:t>标志字</w:t>
            </w:r>
            <w:r>
              <w:rPr>
                <w:snapToGrid w:val="0"/>
                <w:szCs w:val="21"/>
              </w:rPr>
              <w:t>值为</w:t>
            </w:r>
            <w:r>
              <w:rPr>
                <w:rFonts w:hint="eastAsia"/>
                <w:snapToGrid w:val="0"/>
                <w:szCs w:val="21"/>
              </w:rPr>
              <w:t>0x00</w:t>
            </w:r>
            <w:r>
              <w:rPr>
                <w:snapToGrid w:val="0"/>
                <w:szCs w:val="21"/>
              </w:rPr>
              <w:t>（</w:t>
            </w:r>
            <w:r>
              <w:rPr>
                <w:rFonts w:hint="eastAsia"/>
                <w:snapToGrid w:val="0"/>
                <w:szCs w:val="21"/>
              </w:rPr>
              <w:t>表征不进行修正</w:t>
            </w:r>
            <w:r>
              <w:rPr>
                <w:snapToGrid w:val="0"/>
                <w:szCs w:val="21"/>
              </w:rPr>
              <w:t>）、</w:t>
            </w:r>
            <w:r>
              <w:rPr>
                <w:rFonts w:hint="eastAsia"/>
                <w:snapToGrid w:val="0"/>
                <w:szCs w:val="21"/>
              </w:rPr>
              <w:t>0x11</w:t>
            </w:r>
            <w:r>
              <w:rPr>
                <w:snapToGrid w:val="0"/>
                <w:szCs w:val="21"/>
              </w:rPr>
              <w:t>（</w:t>
            </w:r>
            <w:r>
              <w:rPr>
                <w:rFonts w:hint="eastAsia"/>
                <w:snapToGrid w:val="0"/>
                <w:szCs w:val="21"/>
              </w:rPr>
              <w:t>表征执行相对倾角矢量偏差的修正</w:t>
            </w:r>
            <w:r>
              <w:rPr>
                <w:snapToGrid w:val="0"/>
                <w:szCs w:val="21"/>
              </w:rPr>
              <w:t>）、</w:t>
            </w:r>
            <w:r>
              <w:rPr>
                <w:rFonts w:hint="eastAsia"/>
                <w:snapToGrid w:val="0"/>
                <w:szCs w:val="21"/>
              </w:rPr>
              <w:t>0x22</w:t>
            </w:r>
            <w:r>
              <w:rPr>
                <w:snapToGrid w:val="0"/>
                <w:szCs w:val="21"/>
              </w:rPr>
              <w:t>（</w:t>
            </w:r>
            <w:r>
              <w:rPr>
                <w:rFonts w:hint="eastAsia"/>
                <w:snapToGrid w:val="0"/>
                <w:szCs w:val="21"/>
              </w:rPr>
              <w:t>表征执行相对偏心率矢量偏差的修正</w:t>
            </w:r>
            <w:r>
              <w:rPr>
                <w:snapToGrid w:val="0"/>
                <w:szCs w:val="21"/>
              </w:rPr>
              <w:t>）、</w:t>
            </w:r>
            <w:r>
              <w:rPr>
                <w:rFonts w:hint="eastAsia"/>
                <w:snapToGrid w:val="0"/>
                <w:szCs w:val="21"/>
              </w:rPr>
              <w:t>0x33</w:t>
            </w:r>
            <w:r>
              <w:rPr>
                <w:snapToGrid w:val="0"/>
                <w:szCs w:val="21"/>
              </w:rPr>
              <w:t>（</w:t>
            </w:r>
            <w:r>
              <w:rPr>
                <w:rFonts w:hint="eastAsia"/>
                <w:snapToGrid w:val="0"/>
                <w:szCs w:val="21"/>
              </w:rPr>
              <w:t>表征平均相对半长轴偏差的修正</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213A4E87" w14:textId="77777777" w:rsidR="003D0E6C" w:rsidRDefault="00000000">
            <w:pPr>
              <w:wordWrap w:val="0"/>
              <w:rPr>
                <w:szCs w:val="21"/>
              </w:rPr>
            </w:pPr>
            <w:r>
              <w:rPr>
                <w:snapToGrid w:val="0"/>
                <w:szCs w:val="21"/>
              </w:rPr>
              <w:t>未保存参数并弹出错误提示</w:t>
            </w:r>
          </w:p>
        </w:tc>
      </w:tr>
      <w:tr w:rsidR="003D0E6C" w14:paraId="544D567C" w14:textId="77777777">
        <w:tc>
          <w:tcPr>
            <w:tcW w:w="412" w:type="pct"/>
          </w:tcPr>
          <w:p w14:paraId="65101566" w14:textId="77777777" w:rsidR="003D0E6C" w:rsidRDefault="003D0E6C">
            <w:pPr>
              <w:pStyle w:val="afffff4"/>
              <w:numPr>
                <w:ilvl w:val="0"/>
                <w:numId w:val="135"/>
              </w:numPr>
              <w:wordWrap w:val="0"/>
              <w:ind w:firstLineChars="0"/>
              <w:jc w:val="center"/>
              <w:rPr>
                <w:szCs w:val="21"/>
              </w:rPr>
            </w:pPr>
          </w:p>
        </w:tc>
        <w:tc>
          <w:tcPr>
            <w:tcW w:w="2525" w:type="pct"/>
            <w:gridSpan w:val="2"/>
          </w:tcPr>
          <w:p w14:paraId="3511DCB2" w14:textId="77777777" w:rsidR="003D0E6C" w:rsidRDefault="00000000">
            <w:pPr>
              <w:wordWrap w:val="0"/>
              <w:rPr>
                <w:szCs w:val="21"/>
              </w:rPr>
            </w:pPr>
            <w:r>
              <w:rPr>
                <w:snapToGrid w:val="0"/>
                <w:szCs w:val="21"/>
              </w:rPr>
              <w:t>D</w:t>
            </w:r>
            <w:r>
              <w:rPr>
                <w:rFonts w:hint="eastAsia"/>
                <w:snapToGrid w:val="0"/>
                <w:szCs w:val="21"/>
              </w:rPr>
              <w:t>927</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表示非自主控制</w:t>
            </w:r>
            <w:r>
              <w:rPr>
                <w:snapToGrid w:val="0"/>
                <w:szCs w:val="21"/>
              </w:rPr>
              <w:t>）、</w:t>
            </w:r>
            <w:r>
              <w:rPr>
                <w:rFonts w:hint="eastAsia"/>
                <w:snapToGrid w:val="0"/>
                <w:szCs w:val="21"/>
              </w:rPr>
              <w:t>0xAA</w:t>
            </w:r>
            <w:r>
              <w:rPr>
                <w:snapToGrid w:val="0"/>
                <w:szCs w:val="21"/>
              </w:rPr>
              <w:t>（</w:t>
            </w:r>
            <w:r>
              <w:rPr>
                <w:rFonts w:hint="eastAsia"/>
                <w:snapToGrid w:val="0"/>
                <w:szCs w:val="21"/>
              </w:rPr>
              <w:t>表示自主控制</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094C6F0F" w14:textId="77777777" w:rsidR="003D0E6C" w:rsidRDefault="00000000">
            <w:pPr>
              <w:wordWrap w:val="0"/>
              <w:rPr>
                <w:szCs w:val="21"/>
              </w:rPr>
            </w:pPr>
            <w:r>
              <w:rPr>
                <w:snapToGrid w:val="0"/>
                <w:szCs w:val="21"/>
              </w:rPr>
              <w:t>未保存参数并弹出错误提示</w:t>
            </w:r>
          </w:p>
        </w:tc>
      </w:tr>
      <w:tr w:rsidR="003D0E6C" w14:paraId="20A21480" w14:textId="77777777">
        <w:tc>
          <w:tcPr>
            <w:tcW w:w="412" w:type="pct"/>
          </w:tcPr>
          <w:p w14:paraId="43488451" w14:textId="77777777" w:rsidR="003D0E6C" w:rsidRDefault="003D0E6C">
            <w:pPr>
              <w:pStyle w:val="afffff4"/>
              <w:numPr>
                <w:ilvl w:val="0"/>
                <w:numId w:val="135"/>
              </w:numPr>
              <w:wordWrap w:val="0"/>
              <w:ind w:firstLineChars="0"/>
              <w:jc w:val="center"/>
              <w:rPr>
                <w:szCs w:val="21"/>
              </w:rPr>
            </w:pPr>
          </w:p>
        </w:tc>
        <w:tc>
          <w:tcPr>
            <w:tcW w:w="2525" w:type="pct"/>
            <w:gridSpan w:val="2"/>
          </w:tcPr>
          <w:p w14:paraId="5008F1CA" w14:textId="77777777" w:rsidR="003D0E6C" w:rsidRDefault="00000000">
            <w:pPr>
              <w:wordWrap w:val="0"/>
              <w:rPr>
                <w:szCs w:val="21"/>
              </w:rPr>
            </w:pPr>
            <w:r>
              <w:rPr>
                <w:snapToGrid w:val="0"/>
                <w:szCs w:val="21"/>
              </w:rPr>
              <w:t>D</w:t>
            </w:r>
            <w:r>
              <w:rPr>
                <w:rFonts w:hint="eastAsia"/>
                <w:snapToGrid w:val="0"/>
                <w:szCs w:val="21"/>
              </w:rPr>
              <w:t>928</w:t>
            </w:r>
            <w:r>
              <w:rPr>
                <w:snapToGrid w:val="0"/>
                <w:szCs w:val="21"/>
              </w:rPr>
              <w:t>检查其</w:t>
            </w:r>
            <w:r>
              <w:rPr>
                <w:rFonts w:hint="eastAsia"/>
                <w:snapToGrid w:val="0"/>
                <w:szCs w:val="21"/>
              </w:rPr>
              <w:t>标志字</w:t>
            </w:r>
            <w:r>
              <w:rPr>
                <w:snapToGrid w:val="0"/>
                <w:szCs w:val="21"/>
              </w:rPr>
              <w:t>值为</w:t>
            </w:r>
            <w:r>
              <w:rPr>
                <w:rFonts w:hint="eastAsia"/>
                <w:snapToGrid w:val="0"/>
                <w:szCs w:val="21"/>
              </w:rPr>
              <w:t>0x55</w:t>
            </w:r>
            <w:r>
              <w:rPr>
                <w:snapToGrid w:val="0"/>
                <w:szCs w:val="21"/>
              </w:rPr>
              <w:t>（</w:t>
            </w:r>
            <w:r>
              <w:rPr>
                <w:rFonts w:hint="eastAsia"/>
                <w:snapToGrid w:val="0"/>
                <w:szCs w:val="21"/>
              </w:rPr>
              <w:t>表示不许可</w:t>
            </w:r>
            <w:r>
              <w:rPr>
                <w:snapToGrid w:val="0"/>
                <w:szCs w:val="21"/>
              </w:rPr>
              <w:t>）、</w:t>
            </w:r>
            <w:r>
              <w:rPr>
                <w:rFonts w:hint="eastAsia"/>
                <w:snapToGrid w:val="0"/>
                <w:szCs w:val="21"/>
              </w:rPr>
              <w:t>0xAA</w:t>
            </w:r>
            <w:r>
              <w:rPr>
                <w:snapToGrid w:val="0"/>
                <w:szCs w:val="21"/>
              </w:rPr>
              <w:t>（</w:t>
            </w:r>
            <w:r>
              <w:rPr>
                <w:rFonts w:hint="eastAsia"/>
                <w:snapToGrid w:val="0"/>
                <w:szCs w:val="21"/>
              </w:rPr>
              <w:t>表示许可</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0230AE79" w14:textId="77777777" w:rsidR="003D0E6C" w:rsidRDefault="00000000">
            <w:pPr>
              <w:wordWrap w:val="0"/>
              <w:rPr>
                <w:szCs w:val="21"/>
              </w:rPr>
            </w:pPr>
            <w:r>
              <w:rPr>
                <w:snapToGrid w:val="0"/>
                <w:szCs w:val="21"/>
              </w:rPr>
              <w:t>未保存参数并弹出错误提示</w:t>
            </w:r>
          </w:p>
        </w:tc>
      </w:tr>
      <w:tr w:rsidR="003D0E6C" w14:paraId="71C68EC0" w14:textId="77777777">
        <w:tc>
          <w:tcPr>
            <w:tcW w:w="412" w:type="pct"/>
          </w:tcPr>
          <w:p w14:paraId="56A8AB9F" w14:textId="77777777" w:rsidR="003D0E6C" w:rsidRDefault="003D0E6C">
            <w:pPr>
              <w:pStyle w:val="afffff4"/>
              <w:numPr>
                <w:ilvl w:val="0"/>
                <w:numId w:val="135"/>
              </w:numPr>
              <w:wordWrap w:val="0"/>
              <w:ind w:firstLineChars="0"/>
              <w:jc w:val="center"/>
              <w:rPr>
                <w:szCs w:val="21"/>
              </w:rPr>
            </w:pPr>
          </w:p>
        </w:tc>
        <w:tc>
          <w:tcPr>
            <w:tcW w:w="2525" w:type="pct"/>
            <w:gridSpan w:val="2"/>
          </w:tcPr>
          <w:p w14:paraId="1FCCE75A" w14:textId="77777777" w:rsidR="003D0E6C" w:rsidRDefault="00000000">
            <w:pPr>
              <w:wordWrap w:val="0"/>
              <w:rPr>
                <w:szCs w:val="21"/>
              </w:rPr>
            </w:pPr>
            <w:r>
              <w:rPr>
                <w:snapToGrid w:val="0"/>
                <w:szCs w:val="21"/>
              </w:rPr>
              <w:t>D</w:t>
            </w:r>
            <w:r>
              <w:rPr>
                <w:rFonts w:hint="eastAsia"/>
                <w:snapToGrid w:val="0"/>
                <w:szCs w:val="21"/>
              </w:rPr>
              <w:t>929</w:t>
            </w:r>
            <w:r>
              <w:rPr>
                <w:snapToGrid w:val="0"/>
                <w:szCs w:val="21"/>
              </w:rPr>
              <w:t>检查其</w:t>
            </w:r>
            <w:r>
              <w:rPr>
                <w:rFonts w:hint="eastAsia"/>
                <w:snapToGrid w:val="0"/>
                <w:szCs w:val="21"/>
              </w:rPr>
              <w:t>参数</w:t>
            </w:r>
            <w:r>
              <w:rPr>
                <w:rFonts w:hint="eastAsia"/>
                <w:snapToGrid w:val="0"/>
                <w:szCs w:val="21"/>
              </w:rPr>
              <w:t>1</w:t>
            </w:r>
            <w:r>
              <w:rPr>
                <w:rFonts w:hint="eastAsia"/>
                <w:snapToGrid w:val="0"/>
                <w:szCs w:val="21"/>
              </w:rPr>
              <w:t>值</w:t>
            </w:r>
            <w:r>
              <w:rPr>
                <w:snapToGrid w:val="0"/>
                <w:szCs w:val="21"/>
              </w:rPr>
              <w:t>为</w:t>
            </w:r>
            <w:r>
              <w:rPr>
                <w:rFonts w:hint="eastAsia"/>
                <w:snapToGrid w:val="0"/>
                <w:szCs w:val="21"/>
              </w:rPr>
              <w:t>0x55</w:t>
            </w:r>
            <w:r>
              <w:rPr>
                <w:snapToGrid w:val="0"/>
                <w:szCs w:val="21"/>
              </w:rPr>
              <w:t>（</w:t>
            </w:r>
            <w:r>
              <w:rPr>
                <w:rFonts w:hint="eastAsia"/>
                <w:snapToGrid w:val="0"/>
                <w:szCs w:val="21"/>
              </w:rPr>
              <w:t>表示使用星上自主</w:t>
            </w:r>
            <w:r>
              <w:rPr>
                <w:snapToGrid w:val="0"/>
                <w:szCs w:val="21"/>
              </w:rPr>
              <w:t>）、</w:t>
            </w:r>
            <w:r>
              <w:rPr>
                <w:rFonts w:hint="eastAsia"/>
                <w:snapToGrid w:val="0"/>
                <w:szCs w:val="21"/>
              </w:rPr>
              <w:t>0xAA</w:t>
            </w:r>
            <w:r>
              <w:rPr>
                <w:snapToGrid w:val="0"/>
                <w:szCs w:val="21"/>
              </w:rPr>
              <w:t>（</w:t>
            </w:r>
            <w:r>
              <w:rPr>
                <w:rFonts w:hint="eastAsia"/>
                <w:snapToGrid w:val="0"/>
                <w:szCs w:val="21"/>
              </w:rPr>
              <w:t>表示使用地面上注</w:t>
            </w:r>
            <w:r>
              <w:rPr>
                <w:snapToGrid w:val="0"/>
                <w:szCs w:val="21"/>
              </w:rPr>
              <w:t>），输入其他值并保存指令参数</w:t>
            </w:r>
            <w:r>
              <w:rPr>
                <w:rFonts w:hint="eastAsia"/>
                <w:snapToGrid w:val="0"/>
                <w:szCs w:val="21"/>
              </w:rPr>
              <w:t>，</w:t>
            </w:r>
            <w:r>
              <w:rPr>
                <w:snapToGrid w:val="0"/>
                <w:szCs w:val="21"/>
              </w:rPr>
              <w:t>查看软件是否未保存参数并弹出错误提示</w:t>
            </w:r>
            <w:r>
              <w:rPr>
                <w:rFonts w:hint="eastAsia"/>
                <w:snapToGrid w:val="0"/>
                <w:szCs w:val="21"/>
              </w:rPr>
              <w:t>；</w:t>
            </w:r>
            <w:r>
              <w:rPr>
                <w:snapToGrid w:val="0"/>
                <w:szCs w:val="21"/>
              </w:rPr>
              <w:t>检查其</w:t>
            </w:r>
            <w:r>
              <w:rPr>
                <w:rFonts w:hint="eastAsia"/>
                <w:snapToGrid w:val="0"/>
                <w:szCs w:val="21"/>
              </w:rPr>
              <w:t>参数</w:t>
            </w:r>
            <w:r>
              <w:rPr>
                <w:rFonts w:hint="eastAsia"/>
                <w:snapToGrid w:val="0"/>
                <w:szCs w:val="21"/>
              </w:rPr>
              <w:t>2</w:t>
            </w:r>
            <w:r>
              <w:rPr>
                <w:snapToGrid w:val="0"/>
                <w:szCs w:val="21"/>
              </w:rPr>
              <w:t>值为</w:t>
            </w:r>
            <w:r>
              <w:rPr>
                <w:rFonts w:hint="eastAsia"/>
                <w:snapToGrid w:val="0"/>
                <w:szCs w:val="21"/>
              </w:rPr>
              <w:t>0x00</w:t>
            </w:r>
            <w:r>
              <w:rPr>
                <w:snapToGrid w:val="0"/>
                <w:szCs w:val="21"/>
              </w:rPr>
              <w:t>（</w:t>
            </w:r>
            <w:r>
              <w:rPr>
                <w:rFonts w:hint="eastAsia"/>
                <w:snapToGrid w:val="0"/>
                <w:szCs w:val="21"/>
              </w:rPr>
              <w:t>表示短基线压缩</w:t>
            </w:r>
            <w:r>
              <w:rPr>
                <w:snapToGrid w:val="0"/>
                <w:szCs w:val="21"/>
              </w:rPr>
              <w:t>）、</w:t>
            </w:r>
            <w:r>
              <w:rPr>
                <w:rFonts w:hint="eastAsia"/>
                <w:snapToGrid w:val="0"/>
                <w:szCs w:val="21"/>
              </w:rPr>
              <w:t>0x11</w:t>
            </w:r>
            <w:r>
              <w:rPr>
                <w:snapToGrid w:val="0"/>
                <w:szCs w:val="21"/>
              </w:rPr>
              <w:t>（</w:t>
            </w:r>
            <w:r>
              <w:rPr>
                <w:rFonts w:hint="eastAsia"/>
                <w:snapToGrid w:val="0"/>
                <w:szCs w:val="21"/>
              </w:rPr>
              <w:t>表示短基线拉伸</w:t>
            </w:r>
            <w:r>
              <w:rPr>
                <w:snapToGrid w:val="0"/>
                <w:szCs w:val="21"/>
              </w:rPr>
              <w:t>）、</w:t>
            </w:r>
            <w:r>
              <w:rPr>
                <w:rFonts w:hint="eastAsia"/>
                <w:snapToGrid w:val="0"/>
                <w:szCs w:val="21"/>
              </w:rPr>
              <w:t>0x22</w:t>
            </w:r>
            <w:r>
              <w:rPr>
                <w:snapToGrid w:val="0"/>
                <w:szCs w:val="21"/>
              </w:rPr>
              <w:t>（</w:t>
            </w:r>
            <w:r>
              <w:rPr>
                <w:rFonts w:hint="eastAsia"/>
                <w:snapToGrid w:val="0"/>
                <w:szCs w:val="21"/>
              </w:rPr>
              <w:t>表示长基线压缩</w:t>
            </w:r>
            <w:r>
              <w:rPr>
                <w:snapToGrid w:val="0"/>
                <w:szCs w:val="21"/>
              </w:rPr>
              <w:t>）、</w:t>
            </w:r>
            <w:r>
              <w:rPr>
                <w:rFonts w:hint="eastAsia"/>
                <w:snapToGrid w:val="0"/>
                <w:szCs w:val="21"/>
              </w:rPr>
              <w:t>0x33</w:t>
            </w:r>
            <w:r>
              <w:rPr>
                <w:snapToGrid w:val="0"/>
                <w:szCs w:val="21"/>
              </w:rPr>
              <w:t>（</w:t>
            </w:r>
            <w:r>
              <w:rPr>
                <w:rFonts w:hint="eastAsia"/>
                <w:snapToGrid w:val="0"/>
                <w:szCs w:val="21"/>
              </w:rPr>
              <w:t>表示长基线拉伸</w:t>
            </w:r>
            <w:r>
              <w:rPr>
                <w:snapToGrid w:val="0"/>
                <w:szCs w:val="21"/>
              </w:rPr>
              <w:t>）、</w:t>
            </w:r>
            <w:r>
              <w:rPr>
                <w:rFonts w:hint="eastAsia"/>
                <w:snapToGrid w:val="0"/>
                <w:szCs w:val="21"/>
              </w:rPr>
              <w:t>0x44</w:t>
            </w:r>
            <w:r>
              <w:rPr>
                <w:snapToGrid w:val="0"/>
                <w:szCs w:val="21"/>
              </w:rPr>
              <w:t>（</w:t>
            </w:r>
            <w:r>
              <w:rPr>
                <w:rFonts w:hint="eastAsia"/>
                <w:snapToGrid w:val="0"/>
                <w:szCs w:val="21"/>
              </w:rPr>
              <w:t>表示</w:t>
            </w:r>
            <w:r>
              <w:rPr>
                <w:rFonts w:hint="eastAsia"/>
                <w:snapToGrid w:val="0"/>
                <w:szCs w:val="21"/>
              </w:rPr>
              <w:t>100m</w:t>
            </w:r>
            <w:r>
              <w:rPr>
                <w:rFonts w:hint="eastAsia"/>
                <w:snapToGrid w:val="0"/>
                <w:szCs w:val="21"/>
              </w:rPr>
              <w:t>接近过程</w:t>
            </w:r>
            <w:r>
              <w:rPr>
                <w:snapToGrid w:val="0"/>
                <w:szCs w:val="21"/>
              </w:rPr>
              <w:t>）、</w:t>
            </w:r>
            <w:r>
              <w:rPr>
                <w:rFonts w:hint="eastAsia"/>
                <w:snapToGrid w:val="0"/>
                <w:szCs w:val="21"/>
              </w:rPr>
              <w:t>0x55</w:t>
            </w:r>
            <w:r>
              <w:rPr>
                <w:snapToGrid w:val="0"/>
                <w:szCs w:val="21"/>
              </w:rPr>
              <w:t>（</w:t>
            </w:r>
            <w:r>
              <w:rPr>
                <w:rFonts w:hint="eastAsia"/>
                <w:snapToGrid w:val="0"/>
                <w:szCs w:val="21"/>
              </w:rPr>
              <w:t>初始化状态</w:t>
            </w:r>
            <w:r>
              <w:rPr>
                <w:snapToGrid w:val="0"/>
                <w:szCs w:val="21"/>
              </w:rPr>
              <w:t>），输入其他值并保存指令参数</w:t>
            </w:r>
            <w:r>
              <w:rPr>
                <w:rFonts w:hint="eastAsia"/>
                <w:snapToGrid w:val="0"/>
                <w:szCs w:val="21"/>
              </w:rPr>
              <w:t>，</w:t>
            </w:r>
            <w:r>
              <w:rPr>
                <w:snapToGrid w:val="0"/>
                <w:szCs w:val="21"/>
              </w:rPr>
              <w:t>查看软件是否未保存参数并弹出错误提示</w:t>
            </w:r>
          </w:p>
        </w:tc>
        <w:tc>
          <w:tcPr>
            <w:tcW w:w="2062" w:type="pct"/>
            <w:gridSpan w:val="3"/>
          </w:tcPr>
          <w:p w14:paraId="12D43373" w14:textId="77777777" w:rsidR="003D0E6C" w:rsidRDefault="00000000">
            <w:pPr>
              <w:wordWrap w:val="0"/>
              <w:rPr>
                <w:szCs w:val="21"/>
              </w:rPr>
            </w:pPr>
            <w:r>
              <w:rPr>
                <w:snapToGrid w:val="0"/>
                <w:szCs w:val="21"/>
              </w:rPr>
              <w:t>未保存参数并弹出错误提示</w:t>
            </w:r>
          </w:p>
        </w:tc>
      </w:tr>
      <w:tr w:rsidR="003D0E6C" w14:paraId="1C937448" w14:textId="77777777">
        <w:tc>
          <w:tcPr>
            <w:tcW w:w="412" w:type="pct"/>
          </w:tcPr>
          <w:p w14:paraId="235F980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559003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26A217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155F159" w14:textId="77777777">
        <w:tc>
          <w:tcPr>
            <w:tcW w:w="412" w:type="pct"/>
          </w:tcPr>
          <w:p w14:paraId="5FE0A6A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8662CD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2D3C5BF" w14:textId="77777777" w:rsidR="003D0E6C" w:rsidRDefault="00000000">
            <w:pPr>
              <w:wordWrap w:val="0"/>
              <w:rPr>
                <w:szCs w:val="21"/>
              </w:rPr>
            </w:pPr>
            <w:r>
              <w:rPr>
                <w:rFonts w:hint="eastAsia"/>
                <w:szCs w:val="21"/>
              </w:rPr>
              <w:t>本测试用例的全部测试步骤都通过即标志本用例为“通过”</w:t>
            </w:r>
          </w:p>
        </w:tc>
      </w:tr>
      <w:tr w:rsidR="003D0E6C" w14:paraId="7158AF8A" w14:textId="77777777">
        <w:tc>
          <w:tcPr>
            <w:tcW w:w="412" w:type="pct"/>
          </w:tcPr>
          <w:p w14:paraId="3918CFA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7E412B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3AEBB6A" w14:textId="77777777" w:rsidR="003D0E6C" w:rsidRDefault="00000000">
            <w:pPr>
              <w:wordWrap w:val="0"/>
              <w:rPr>
                <w:szCs w:val="21"/>
              </w:rPr>
            </w:pPr>
            <w:r>
              <w:rPr>
                <w:rFonts w:hint="eastAsia"/>
                <w:szCs w:val="21"/>
              </w:rPr>
              <w:t>李友</w:t>
            </w:r>
          </w:p>
        </w:tc>
      </w:tr>
    </w:tbl>
    <w:p w14:paraId="6669CFFC" w14:textId="77777777" w:rsidR="003D0E6C" w:rsidRDefault="003D0E6C"/>
    <w:p w14:paraId="1B4BDDD3" w14:textId="77777777" w:rsidR="003D0E6C" w:rsidRDefault="00000000">
      <w:pPr>
        <w:pStyle w:val="31"/>
        <w:wordWrap w:val="0"/>
      </w:pPr>
      <w:bookmarkStart w:id="92" w:name="_Toc215563046"/>
      <w:bookmarkStart w:id="93" w:name="_Toc239342520"/>
      <w:r>
        <w:t>人机交互界面测试</w:t>
      </w:r>
      <w:bookmarkEnd w:id="92"/>
      <w:bookmarkEnd w:id="93"/>
    </w:p>
    <w:p w14:paraId="1C1EFE4D" w14:textId="77777777" w:rsidR="003D0E6C" w:rsidRDefault="00000000">
      <w:pPr>
        <w:pStyle w:val="4"/>
        <w:wordWrap w:val="0"/>
      </w:pPr>
      <w:r>
        <w:rPr>
          <w:rFonts w:hint="eastAsia"/>
        </w:rPr>
        <w:t>BCD</w:t>
      </w:r>
      <w:r>
        <w:rPr>
          <w:rFonts w:hint="eastAsia"/>
        </w:rPr>
        <w:t>星</w:t>
      </w:r>
      <w:r>
        <w:t>指令发控人机交互界面</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03E9C38C"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6C0E83F8" w14:textId="77777777" w:rsidR="003D0E6C" w:rsidRDefault="003D0E6C">
            <w:pPr>
              <w:numPr>
                <w:ilvl w:val="0"/>
                <w:numId w:val="47"/>
              </w:numPr>
              <w:wordWrap w:val="0"/>
              <w:jc w:val="left"/>
              <w:rPr>
                <w:b/>
                <w:szCs w:val="21"/>
              </w:rPr>
            </w:pPr>
          </w:p>
        </w:tc>
      </w:tr>
      <w:tr w:rsidR="003D0E6C" w14:paraId="56FC66ED" w14:textId="77777777">
        <w:tc>
          <w:tcPr>
            <w:tcW w:w="948" w:type="pct"/>
            <w:gridSpan w:val="2"/>
          </w:tcPr>
          <w:p w14:paraId="39FF8E7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1C09B624" w14:textId="77777777" w:rsidR="003D0E6C" w:rsidRDefault="00000000">
            <w:pPr>
              <w:wordWrap w:val="0"/>
              <w:jc w:val="left"/>
              <w:rPr>
                <w:szCs w:val="21"/>
              </w:rPr>
            </w:pPr>
            <w:r>
              <w:rPr>
                <w:snapToGrid w:val="0"/>
                <w:szCs w:val="21"/>
              </w:rPr>
              <w:t>人机交互界面完整性测试</w:t>
            </w:r>
          </w:p>
        </w:tc>
        <w:tc>
          <w:tcPr>
            <w:tcW w:w="680" w:type="pct"/>
          </w:tcPr>
          <w:p w14:paraId="3B9D320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18963F05"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GUI</w:t>
            </w:r>
            <w:r>
              <w:rPr>
                <w:snapToGrid w:val="0"/>
                <w:szCs w:val="21"/>
              </w:rPr>
              <w:t>_</w:t>
            </w:r>
            <w:r>
              <w:rPr>
                <w:rFonts w:hint="eastAsia"/>
                <w:snapToGrid w:val="0"/>
                <w:szCs w:val="21"/>
              </w:rPr>
              <w:t>BCDGUI_001</w:t>
            </w:r>
          </w:p>
        </w:tc>
      </w:tr>
      <w:tr w:rsidR="003D0E6C" w14:paraId="2EFEF1AB" w14:textId="77777777">
        <w:tc>
          <w:tcPr>
            <w:tcW w:w="948" w:type="pct"/>
            <w:gridSpan w:val="2"/>
          </w:tcPr>
          <w:p w14:paraId="2C05703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7AE807C" w14:textId="77777777" w:rsidR="003D0E6C" w:rsidRDefault="00000000">
            <w:pPr>
              <w:wordWrap w:val="0"/>
              <w:rPr>
                <w:bCs/>
                <w:szCs w:val="21"/>
              </w:rPr>
            </w:pPr>
            <w:r>
              <w:rPr>
                <w:bCs/>
                <w:szCs w:val="21"/>
              </w:rPr>
              <w:t>软件测试依据：软件测试大纲</w:t>
            </w:r>
          </w:p>
          <w:p w14:paraId="2C841015" w14:textId="77777777" w:rsidR="003D0E6C" w:rsidRDefault="00000000">
            <w:pPr>
              <w:wordWrap w:val="0"/>
              <w:rPr>
                <w:bCs/>
                <w:szCs w:val="21"/>
              </w:rPr>
            </w:pPr>
            <w:r>
              <w:rPr>
                <w:bCs/>
                <w:szCs w:val="21"/>
              </w:rPr>
              <w:lastRenderedPageBreak/>
              <w:t>测试需求分析：</w:t>
            </w:r>
            <w:r>
              <w:rPr>
                <w:rFonts w:hint="eastAsia"/>
                <w:bCs/>
                <w:szCs w:val="21"/>
              </w:rPr>
              <w:t>6.2.1.8.1</w:t>
            </w:r>
            <w:r>
              <w:rPr>
                <w:snapToGrid w:val="0"/>
                <w:szCs w:val="21"/>
              </w:rPr>
              <w:t>指令发控人机交互界面</w:t>
            </w:r>
          </w:p>
          <w:p w14:paraId="6169B2D8"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GUI</w:t>
            </w:r>
            <w:r>
              <w:rPr>
                <w:snapToGrid w:val="0"/>
                <w:szCs w:val="21"/>
              </w:rPr>
              <w:t>_</w:t>
            </w:r>
            <w:r>
              <w:rPr>
                <w:rFonts w:hint="eastAsia"/>
                <w:snapToGrid w:val="0"/>
                <w:szCs w:val="21"/>
              </w:rPr>
              <w:t>BCDGUI</w:t>
            </w:r>
          </w:p>
        </w:tc>
      </w:tr>
      <w:tr w:rsidR="003D0E6C" w14:paraId="412E98B6" w14:textId="77777777">
        <w:tc>
          <w:tcPr>
            <w:tcW w:w="948" w:type="pct"/>
            <w:gridSpan w:val="2"/>
          </w:tcPr>
          <w:p w14:paraId="058A07DD"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1B5C5B7D" w14:textId="77777777" w:rsidR="003D0E6C" w:rsidRDefault="00000000">
            <w:pPr>
              <w:wordWrap w:val="0"/>
              <w:rPr>
                <w:szCs w:val="21"/>
              </w:rPr>
            </w:pPr>
            <w:r>
              <w:rPr>
                <w:rFonts w:hint="eastAsia"/>
                <w:bCs/>
                <w:snapToGrid w:val="0"/>
                <w:szCs w:val="21"/>
              </w:rPr>
              <w:t>针对人机交互界面完整性、一致性、友好性、易操作性、操作测试</w:t>
            </w:r>
          </w:p>
        </w:tc>
      </w:tr>
      <w:tr w:rsidR="003D0E6C" w14:paraId="4C24C4BD" w14:textId="77777777">
        <w:tc>
          <w:tcPr>
            <w:tcW w:w="948" w:type="pct"/>
            <w:gridSpan w:val="2"/>
          </w:tcPr>
          <w:p w14:paraId="33A550D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81B0FF6" w14:textId="77777777" w:rsidR="003D0E6C" w:rsidRDefault="00000000">
            <w:pPr>
              <w:wordWrap w:val="0"/>
              <w:rPr>
                <w:bCs/>
                <w:szCs w:val="21"/>
              </w:rPr>
            </w:pPr>
            <w:r>
              <w:rPr>
                <w:bCs/>
                <w:szCs w:val="21"/>
              </w:rPr>
              <w:t>1.</w:t>
            </w:r>
            <w:r>
              <w:rPr>
                <w:bCs/>
                <w:szCs w:val="21"/>
              </w:rPr>
              <w:t>被测软件已正常启动</w:t>
            </w:r>
          </w:p>
          <w:p w14:paraId="7140319F" w14:textId="77777777" w:rsidR="003D0E6C" w:rsidRDefault="00000000">
            <w:pPr>
              <w:wordWrap w:val="0"/>
              <w:rPr>
                <w:bCs/>
                <w:szCs w:val="21"/>
              </w:rPr>
            </w:pPr>
            <w:r>
              <w:rPr>
                <w:bCs/>
                <w:szCs w:val="21"/>
              </w:rPr>
              <w:t>2.</w:t>
            </w:r>
            <w:r>
              <w:rPr>
                <w:bCs/>
                <w:szCs w:val="21"/>
              </w:rPr>
              <w:t>测试环境已配置就绪</w:t>
            </w:r>
          </w:p>
          <w:p w14:paraId="46BC981F" w14:textId="77777777" w:rsidR="003D0E6C" w:rsidRDefault="00000000">
            <w:pPr>
              <w:wordWrap w:val="0"/>
              <w:rPr>
                <w:szCs w:val="21"/>
              </w:rPr>
            </w:pPr>
            <w:r>
              <w:rPr>
                <w:bCs/>
                <w:szCs w:val="21"/>
              </w:rPr>
              <w:t>3.</w:t>
            </w:r>
            <w:r>
              <w:rPr>
                <w:bCs/>
                <w:szCs w:val="21"/>
              </w:rPr>
              <w:t>相关接口已连通</w:t>
            </w:r>
          </w:p>
        </w:tc>
      </w:tr>
      <w:tr w:rsidR="003D0E6C" w14:paraId="26925E15" w14:textId="77777777">
        <w:tc>
          <w:tcPr>
            <w:tcW w:w="948" w:type="pct"/>
            <w:gridSpan w:val="2"/>
          </w:tcPr>
          <w:p w14:paraId="399C5A95"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E4BCA64" w14:textId="77777777" w:rsidR="003D0E6C" w:rsidRDefault="00000000">
            <w:pPr>
              <w:wordWrap w:val="0"/>
              <w:rPr>
                <w:bCs/>
                <w:szCs w:val="21"/>
              </w:rPr>
            </w:pPr>
            <w:r>
              <w:rPr>
                <w:bCs/>
                <w:szCs w:val="21"/>
              </w:rPr>
              <w:t>1.</w:t>
            </w:r>
            <w:r>
              <w:rPr>
                <w:bCs/>
                <w:szCs w:val="21"/>
              </w:rPr>
              <w:t>被测软件版本受控</w:t>
            </w:r>
          </w:p>
          <w:p w14:paraId="7CA02402" w14:textId="77777777" w:rsidR="003D0E6C" w:rsidRDefault="00000000">
            <w:pPr>
              <w:wordWrap w:val="0"/>
              <w:rPr>
                <w:szCs w:val="21"/>
              </w:rPr>
            </w:pPr>
            <w:r>
              <w:rPr>
                <w:bCs/>
                <w:szCs w:val="21"/>
              </w:rPr>
              <w:t>2.</w:t>
            </w:r>
            <w:r>
              <w:rPr>
                <w:bCs/>
                <w:szCs w:val="21"/>
              </w:rPr>
              <w:t>测试环境满足设计要求</w:t>
            </w:r>
          </w:p>
        </w:tc>
      </w:tr>
      <w:tr w:rsidR="003D0E6C" w14:paraId="497385C4" w14:textId="77777777">
        <w:tc>
          <w:tcPr>
            <w:tcW w:w="5000" w:type="pct"/>
            <w:gridSpan w:val="6"/>
          </w:tcPr>
          <w:p w14:paraId="5830211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5DD5C57" w14:textId="77777777">
        <w:tc>
          <w:tcPr>
            <w:tcW w:w="413" w:type="pct"/>
          </w:tcPr>
          <w:p w14:paraId="6FDF926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6F018B2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2945626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9ABC9C0" w14:textId="77777777">
        <w:tc>
          <w:tcPr>
            <w:tcW w:w="413" w:type="pct"/>
          </w:tcPr>
          <w:p w14:paraId="782C5BA8" w14:textId="77777777" w:rsidR="003D0E6C" w:rsidRDefault="003D0E6C">
            <w:pPr>
              <w:pStyle w:val="afffff4"/>
              <w:numPr>
                <w:ilvl w:val="0"/>
                <w:numId w:val="136"/>
              </w:numPr>
              <w:wordWrap w:val="0"/>
              <w:ind w:firstLineChars="0"/>
              <w:jc w:val="center"/>
              <w:rPr>
                <w:szCs w:val="21"/>
              </w:rPr>
            </w:pPr>
          </w:p>
        </w:tc>
        <w:tc>
          <w:tcPr>
            <w:tcW w:w="2525" w:type="pct"/>
            <w:gridSpan w:val="2"/>
          </w:tcPr>
          <w:p w14:paraId="58C52501" w14:textId="77777777" w:rsidR="003D0E6C" w:rsidRDefault="00000000">
            <w:pPr>
              <w:wordWrap w:val="0"/>
              <w:rPr>
                <w:szCs w:val="21"/>
              </w:rPr>
            </w:pPr>
            <w:r>
              <w:rPr>
                <w:snapToGrid w:val="0"/>
                <w:szCs w:val="21"/>
              </w:rPr>
              <w:t>查看界面菜单名称、编辑框名称、标签名称、按键名称、提示框名称的完整性</w:t>
            </w:r>
          </w:p>
        </w:tc>
        <w:tc>
          <w:tcPr>
            <w:tcW w:w="2062" w:type="pct"/>
            <w:gridSpan w:val="3"/>
          </w:tcPr>
          <w:p w14:paraId="1E2983A3" w14:textId="77777777" w:rsidR="003D0E6C" w:rsidRDefault="00000000">
            <w:pPr>
              <w:wordWrap w:val="0"/>
              <w:rPr>
                <w:szCs w:val="21"/>
              </w:rPr>
            </w:pPr>
            <w:r>
              <w:rPr>
                <w:snapToGrid w:val="0"/>
                <w:szCs w:val="21"/>
              </w:rPr>
              <w:t>界面菜单名称、编辑框名称、标签名称、按键名称、提示框名称</w:t>
            </w:r>
            <w:r>
              <w:rPr>
                <w:rFonts w:hint="eastAsia"/>
                <w:snapToGrid w:val="0"/>
                <w:szCs w:val="21"/>
              </w:rPr>
              <w:t>均完整</w:t>
            </w:r>
          </w:p>
        </w:tc>
      </w:tr>
      <w:tr w:rsidR="003D0E6C" w14:paraId="70783D21" w14:textId="77777777">
        <w:tc>
          <w:tcPr>
            <w:tcW w:w="413" w:type="pct"/>
          </w:tcPr>
          <w:p w14:paraId="0E6793CF" w14:textId="77777777" w:rsidR="003D0E6C" w:rsidRDefault="003D0E6C">
            <w:pPr>
              <w:pStyle w:val="afffff4"/>
              <w:numPr>
                <w:ilvl w:val="0"/>
                <w:numId w:val="136"/>
              </w:numPr>
              <w:wordWrap w:val="0"/>
              <w:ind w:firstLineChars="0"/>
              <w:jc w:val="center"/>
              <w:rPr>
                <w:szCs w:val="21"/>
              </w:rPr>
            </w:pPr>
          </w:p>
        </w:tc>
        <w:tc>
          <w:tcPr>
            <w:tcW w:w="2525" w:type="pct"/>
            <w:gridSpan w:val="2"/>
          </w:tcPr>
          <w:p w14:paraId="369E237F" w14:textId="77777777" w:rsidR="003D0E6C" w:rsidRDefault="00000000">
            <w:pPr>
              <w:wordWrap w:val="0"/>
              <w:rPr>
                <w:szCs w:val="21"/>
              </w:rPr>
            </w:pPr>
            <w:r>
              <w:rPr>
                <w:snapToGrid w:val="0"/>
                <w:szCs w:val="21"/>
              </w:rPr>
              <w:t>查看界面显示区内容的完整性</w:t>
            </w:r>
          </w:p>
        </w:tc>
        <w:tc>
          <w:tcPr>
            <w:tcW w:w="2062" w:type="pct"/>
            <w:gridSpan w:val="3"/>
          </w:tcPr>
          <w:p w14:paraId="6BC49AEC" w14:textId="77777777" w:rsidR="003D0E6C" w:rsidRDefault="00000000">
            <w:pPr>
              <w:wordWrap w:val="0"/>
              <w:rPr>
                <w:szCs w:val="21"/>
              </w:rPr>
            </w:pPr>
            <w:r>
              <w:rPr>
                <w:snapToGrid w:val="0"/>
                <w:szCs w:val="21"/>
              </w:rPr>
              <w:t>显示区内容</w:t>
            </w:r>
            <w:r>
              <w:rPr>
                <w:rFonts w:hint="eastAsia"/>
                <w:snapToGrid w:val="0"/>
                <w:szCs w:val="21"/>
              </w:rPr>
              <w:t>完整</w:t>
            </w:r>
          </w:p>
        </w:tc>
      </w:tr>
      <w:tr w:rsidR="003D0E6C" w14:paraId="3CBC6AF7" w14:textId="77777777">
        <w:tc>
          <w:tcPr>
            <w:tcW w:w="413" w:type="pct"/>
          </w:tcPr>
          <w:p w14:paraId="3DE27D0D" w14:textId="77777777" w:rsidR="003D0E6C" w:rsidRDefault="003D0E6C">
            <w:pPr>
              <w:pStyle w:val="afffff4"/>
              <w:numPr>
                <w:ilvl w:val="0"/>
                <w:numId w:val="136"/>
              </w:numPr>
              <w:wordWrap w:val="0"/>
              <w:ind w:firstLineChars="0"/>
              <w:jc w:val="center"/>
              <w:rPr>
                <w:szCs w:val="21"/>
              </w:rPr>
            </w:pPr>
          </w:p>
        </w:tc>
        <w:tc>
          <w:tcPr>
            <w:tcW w:w="2525" w:type="pct"/>
            <w:gridSpan w:val="2"/>
          </w:tcPr>
          <w:p w14:paraId="34E42D52" w14:textId="77777777" w:rsidR="003D0E6C" w:rsidRDefault="00000000">
            <w:pPr>
              <w:wordWrap w:val="0"/>
              <w:rPr>
                <w:szCs w:val="21"/>
              </w:rPr>
            </w:pPr>
            <w:r>
              <w:rPr>
                <w:snapToGrid w:val="0"/>
                <w:szCs w:val="21"/>
              </w:rPr>
              <w:t>查看界面菜单功能的完整性</w:t>
            </w:r>
          </w:p>
        </w:tc>
        <w:tc>
          <w:tcPr>
            <w:tcW w:w="2062" w:type="pct"/>
            <w:gridSpan w:val="3"/>
          </w:tcPr>
          <w:p w14:paraId="30AB7536" w14:textId="77777777" w:rsidR="003D0E6C" w:rsidRDefault="00000000">
            <w:pPr>
              <w:wordWrap w:val="0"/>
              <w:rPr>
                <w:szCs w:val="21"/>
              </w:rPr>
            </w:pPr>
            <w:r>
              <w:rPr>
                <w:snapToGrid w:val="0"/>
                <w:szCs w:val="21"/>
              </w:rPr>
              <w:t>菜单功能</w:t>
            </w:r>
            <w:r>
              <w:rPr>
                <w:rFonts w:hint="eastAsia"/>
                <w:snapToGrid w:val="0"/>
                <w:szCs w:val="21"/>
              </w:rPr>
              <w:t>完整</w:t>
            </w:r>
          </w:p>
        </w:tc>
      </w:tr>
      <w:tr w:rsidR="003D0E6C" w14:paraId="171641E7" w14:textId="77777777">
        <w:tc>
          <w:tcPr>
            <w:tcW w:w="413" w:type="pct"/>
          </w:tcPr>
          <w:p w14:paraId="146B5DEB" w14:textId="77777777" w:rsidR="003D0E6C" w:rsidRDefault="003D0E6C">
            <w:pPr>
              <w:pStyle w:val="afffff4"/>
              <w:numPr>
                <w:ilvl w:val="0"/>
                <w:numId w:val="136"/>
              </w:numPr>
              <w:wordWrap w:val="0"/>
              <w:ind w:firstLineChars="0"/>
              <w:jc w:val="center"/>
              <w:rPr>
                <w:szCs w:val="21"/>
              </w:rPr>
            </w:pPr>
          </w:p>
        </w:tc>
        <w:tc>
          <w:tcPr>
            <w:tcW w:w="2525" w:type="pct"/>
            <w:gridSpan w:val="2"/>
          </w:tcPr>
          <w:p w14:paraId="75FEACA7" w14:textId="77777777" w:rsidR="003D0E6C" w:rsidRDefault="00000000">
            <w:pPr>
              <w:wordWrap w:val="0"/>
              <w:rPr>
                <w:snapToGrid w:val="0"/>
                <w:szCs w:val="21"/>
              </w:rPr>
            </w:pPr>
            <w:r>
              <w:rPr>
                <w:snapToGrid w:val="0"/>
                <w:szCs w:val="21"/>
              </w:rPr>
              <w:t>查看界面有明显的程序名称、版本标识</w:t>
            </w:r>
          </w:p>
        </w:tc>
        <w:tc>
          <w:tcPr>
            <w:tcW w:w="2062" w:type="pct"/>
            <w:gridSpan w:val="3"/>
          </w:tcPr>
          <w:p w14:paraId="463269EB" w14:textId="77777777" w:rsidR="003D0E6C" w:rsidRDefault="00000000">
            <w:pPr>
              <w:wordWrap w:val="0"/>
              <w:rPr>
                <w:szCs w:val="21"/>
              </w:rPr>
            </w:pPr>
            <w:r>
              <w:rPr>
                <w:snapToGrid w:val="0"/>
                <w:szCs w:val="21"/>
              </w:rPr>
              <w:t>程序名称、版本标识</w:t>
            </w:r>
            <w:r>
              <w:rPr>
                <w:rFonts w:hint="eastAsia"/>
                <w:snapToGrid w:val="0"/>
                <w:szCs w:val="21"/>
              </w:rPr>
              <w:t>完整</w:t>
            </w:r>
          </w:p>
        </w:tc>
      </w:tr>
      <w:tr w:rsidR="003D0E6C" w14:paraId="05A53CCA" w14:textId="77777777">
        <w:tc>
          <w:tcPr>
            <w:tcW w:w="413" w:type="pct"/>
          </w:tcPr>
          <w:p w14:paraId="20B316F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185E96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59575002"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DF005B5" w14:textId="77777777">
        <w:tc>
          <w:tcPr>
            <w:tcW w:w="413" w:type="pct"/>
          </w:tcPr>
          <w:p w14:paraId="2F19BF9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9D8C6A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C499543" w14:textId="77777777" w:rsidR="003D0E6C" w:rsidRDefault="00000000">
            <w:pPr>
              <w:wordWrap w:val="0"/>
              <w:rPr>
                <w:szCs w:val="21"/>
              </w:rPr>
            </w:pPr>
            <w:r>
              <w:rPr>
                <w:rFonts w:hint="eastAsia"/>
                <w:szCs w:val="21"/>
              </w:rPr>
              <w:t>本测试用例的全部测试步骤都通过即标志本用例为“通过”</w:t>
            </w:r>
          </w:p>
        </w:tc>
      </w:tr>
      <w:tr w:rsidR="003D0E6C" w14:paraId="4E83EED6" w14:textId="77777777">
        <w:tc>
          <w:tcPr>
            <w:tcW w:w="413" w:type="pct"/>
          </w:tcPr>
          <w:p w14:paraId="4C17A67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25A793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3E976EC" w14:textId="77777777" w:rsidR="003D0E6C" w:rsidRDefault="00000000">
            <w:pPr>
              <w:wordWrap w:val="0"/>
              <w:rPr>
                <w:szCs w:val="21"/>
              </w:rPr>
            </w:pPr>
            <w:r>
              <w:rPr>
                <w:rFonts w:hint="eastAsia"/>
                <w:szCs w:val="21"/>
              </w:rPr>
              <w:t>李友</w:t>
            </w:r>
          </w:p>
        </w:tc>
      </w:tr>
    </w:tbl>
    <w:p w14:paraId="18AC1143" w14:textId="77777777" w:rsidR="003D0E6C" w:rsidRDefault="003D0E6C"/>
    <w:p w14:paraId="299A92CC"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7C20F17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2A196BF" w14:textId="77777777" w:rsidR="003D0E6C" w:rsidRDefault="003D0E6C">
            <w:pPr>
              <w:numPr>
                <w:ilvl w:val="0"/>
                <w:numId w:val="47"/>
              </w:numPr>
              <w:wordWrap w:val="0"/>
              <w:jc w:val="left"/>
              <w:rPr>
                <w:b/>
                <w:szCs w:val="21"/>
              </w:rPr>
            </w:pPr>
          </w:p>
        </w:tc>
      </w:tr>
      <w:tr w:rsidR="003D0E6C" w14:paraId="7D659E1B" w14:textId="77777777">
        <w:tc>
          <w:tcPr>
            <w:tcW w:w="948" w:type="pct"/>
            <w:gridSpan w:val="2"/>
          </w:tcPr>
          <w:p w14:paraId="16DBE7B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0D54A1E9" w14:textId="77777777" w:rsidR="003D0E6C" w:rsidRDefault="00000000">
            <w:pPr>
              <w:wordWrap w:val="0"/>
              <w:jc w:val="left"/>
              <w:rPr>
                <w:szCs w:val="21"/>
              </w:rPr>
            </w:pPr>
            <w:r>
              <w:rPr>
                <w:snapToGrid w:val="0"/>
                <w:szCs w:val="21"/>
              </w:rPr>
              <w:t>人机交互界面一致性测试</w:t>
            </w:r>
          </w:p>
        </w:tc>
        <w:tc>
          <w:tcPr>
            <w:tcW w:w="680" w:type="pct"/>
          </w:tcPr>
          <w:p w14:paraId="02D41FFF"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1EDC1D88"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GUI</w:t>
            </w:r>
            <w:r>
              <w:rPr>
                <w:snapToGrid w:val="0"/>
                <w:szCs w:val="21"/>
              </w:rPr>
              <w:t>_</w:t>
            </w:r>
            <w:r>
              <w:rPr>
                <w:rFonts w:hint="eastAsia"/>
                <w:snapToGrid w:val="0"/>
                <w:szCs w:val="21"/>
              </w:rPr>
              <w:t>BCDGUI_002</w:t>
            </w:r>
          </w:p>
        </w:tc>
      </w:tr>
      <w:tr w:rsidR="003D0E6C" w14:paraId="1212263C" w14:textId="77777777">
        <w:tc>
          <w:tcPr>
            <w:tcW w:w="948" w:type="pct"/>
            <w:gridSpan w:val="2"/>
          </w:tcPr>
          <w:p w14:paraId="3E6F6F64"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411134A" w14:textId="77777777" w:rsidR="003D0E6C" w:rsidRDefault="00000000">
            <w:pPr>
              <w:wordWrap w:val="0"/>
              <w:rPr>
                <w:bCs/>
                <w:szCs w:val="21"/>
              </w:rPr>
            </w:pPr>
            <w:r>
              <w:rPr>
                <w:bCs/>
                <w:szCs w:val="21"/>
              </w:rPr>
              <w:t>软件测试依据：软件测试大纲</w:t>
            </w:r>
          </w:p>
          <w:p w14:paraId="2E1DCE0F" w14:textId="77777777" w:rsidR="003D0E6C" w:rsidRDefault="00000000">
            <w:pPr>
              <w:wordWrap w:val="0"/>
              <w:rPr>
                <w:bCs/>
                <w:szCs w:val="21"/>
              </w:rPr>
            </w:pPr>
            <w:r>
              <w:rPr>
                <w:bCs/>
                <w:szCs w:val="21"/>
              </w:rPr>
              <w:t>测试需求分析：</w:t>
            </w:r>
            <w:r>
              <w:rPr>
                <w:rFonts w:hint="eastAsia"/>
                <w:bCs/>
                <w:szCs w:val="21"/>
              </w:rPr>
              <w:t>6.2.1.8.1</w:t>
            </w:r>
            <w:r>
              <w:rPr>
                <w:snapToGrid w:val="0"/>
                <w:szCs w:val="21"/>
              </w:rPr>
              <w:t>指令发控人机交互界面</w:t>
            </w:r>
          </w:p>
          <w:p w14:paraId="4876D690"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GUI</w:t>
            </w:r>
            <w:r>
              <w:rPr>
                <w:snapToGrid w:val="0"/>
                <w:szCs w:val="21"/>
              </w:rPr>
              <w:t>_</w:t>
            </w:r>
            <w:r>
              <w:rPr>
                <w:rFonts w:hint="eastAsia"/>
                <w:snapToGrid w:val="0"/>
                <w:szCs w:val="21"/>
              </w:rPr>
              <w:t>BCDGUI</w:t>
            </w:r>
          </w:p>
        </w:tc>
      </w:tr>
      <w:tr w:rsidR="003D0E6C" w14:paraId="169ED059" w14:textId="77777777">
        <w:tc>
          <w:tcPr>
            <w:tcW w:w="948" w:type="pct"/>
            <w:gridSpan w:val="2"/>
          </w:tcPr>
          <w:p w14:paraId="5D51900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D105523" w14:textId="77777777" w:rsidR="003D0E6C" w:rsidRDefault="00000000">
            <w:pPr>
              <w:wordWrap w:val="0"/>
              <w:rPr>
                <w:szCs w:val="21"/>
              </w:rPr>
            </w:pPr>
            <w:r>
              <w:rPr>
                <w:rFonts w:hint="eastAsia"/>
                <w:bCs/>
                <w:snapToGrid w:val="0"/>
                <w:szCs w:val="21"/>
              </w:rPr>
              <w:t>针对人机交互界面完整性、一致性、友好性、易操作性、操作测试</w:t>
            </w:r>
          </w:p>
        </w:tc>
      </w:tr>
      <w:tr w:rsidR="003D0E6C" w14:paraId="2E9D9DED" w14:textId="77777777">
        <w:tc>
          <w:tcPr>
            <w:tcW w:w="948" w:type="pct"/>
            <w:gridSpan w:val="2"/>
          </w:tcPr>
          <w:p w14:paraId="65AB956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28ED381" w14:textId="77777777" w:rsidR="003D0E6C" w:rsidRDefault="00000000">
            <w:pPr>
              <w:wordWrap w:val="0"/>
              <w:rPr>
                <w:bCs/>
                <w:szCs w:val="21"/>
              </w:rPr>
            </w:pPr>
            <w:r>
              <w:rPr>
                <w:bCs/>
                <w:szCs w:val="21"/>
              </w:rPr>
              <w:t>1.</w:t>
            </w:r>
            <w:r>
              <w:rPr>
                <w:bCs/>
                <w:szCs w:val="21"/>
              </w:rPr>
              <w:t>被测软件已正常启动</w:t>
            </w:r>
          </w:p>
          <w:p w14:paraId="3C54BBDA" w14:textId="77777777" w:rsidR="003D0E6C" w:rsidRDefault="00000000">
            <w:pPr>
              <w:wordWrap w:val="0"/>
              <w:rPr>
                <w:bCs/>
                <w:szCs w:val="21"/>
              </w:rPr>
            </w:pPr>
            <w:r>
              <w:rPr>
                <w:bCs/>
                <w:szCs w:val="21"/>
              </w:rPr>
              <w:t>2.</w:t>
            </w:r>
            <w:r>
              <w:rPr>
                <w:bCs/>
                <w:szCs w:val="21"/>
              </w:rPr>
              <w:t>测试环境已配置就绪</w:t>
            </w:r>
          </w:p>
          <w:p w14:paraId="19B778AF" w14:textId="77777777" w:rsidR="003D0E6C" w:rsidRDefault="00000000">
            <w:pPr>
              <w:wordWrap w:val="0"/>
              <w:rPr>
                <w:szCs w:val="21"/>
              </w:rPr>
            </w:pPr>
            <w:r>
              <w:rPr>
                <w:bCs/>
                <w:szCs w:val="21"/>
              </w:rPr>
              <w:t>3.</w:t>
            </w:r>
            <w:r>
              <w:rPr>
                <w:bCs/>
                <w:szCs w:val="21"/>
              </w:rPr>
              <w:t>相关接口已连通</w:t>
            </w:r>
          </w:p>
        </w:tc>
      </w:tr>
      <w:tr w:rsidR="003D0E6C" w14:paraId="083057B1" w14:textId="77777777">
        <w:tc>
          <w:tcPr>
            <w:tcW w:w="948" w:type="pct"/>
            <w:gridSpan w:val="2"/>
          </w:tcPr>
          <w:p w14:paraId="6FC06A75"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3C0F0C8" w14:textId="77777777" w:rsidR="003D0E6C" w:rsidRDefault="00000000">
            <w:pPr>
              <w:wordWrap w:val="0"/>
              <w:rPr>
                <w:bCs/>
                <w:szCs w:val="21"/>
              </w:rPr>
            </w:pPr>
            <w:r>
              <w:rPr>
                <w:bCs/>
                <w:szCs w:val="21"/>
              </w:rPr>
              <w:t>1.</w:t>
            </w:r>
            <w:r>
              <w:rPr>
                <w:bCs/>
                <w:szCs w:val="21"/>
              </w:rPr>
              <w:t>被测软件版本受控</w:t>
            </w:r>
          </w:p>
          <w:p w14:paraId="5BE2003F" w14:textId="77777777" w:rsidR="003D0E6C" w:rsidRDefault="00000000">
            <w:pPr>
              <w:wordWrap w:val="0"/>
              <w:rPr>
                <w:szCs w:val="21"/>
              </w:rPr>
            </w:pPr>
            <w:r>
              <w:rPr>
                <w:bCs/>
                <w:szCs w:val="21"/>
              </w:rPr>
              <w:t>2.</w:t>
            </w:r>
            <w:r>
              <w:rPr>
                <w:bCs/>
                <w:szCs w:val="21"/>
              </w:rPr>
              <w:t>测试环境满足设计要求</w:t>
            </w:r>
          </w:p>
        </w:tc>
      </w:tr>
      <w:tr w:rsidR="003D0E6C" w14:paraId="534619FF" w14:textId="77777777">
        <w:tc>
          <w:tcPr>
            <w:tcW w:w="5000" w:type="pct"/>
            <w:gridSpan w:val="6"/>
          </w:tcPr>
          <w:p w14:paraId="41A0DCDE"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测试步骤</w:t>
            </w:r>
          </w:p>
        </w:tc>
      </w:tr>
      <w:tr w:rsidR="003D0E6C" w14:paraId="6CE94F21" w14:textId="77777777">
        <w:tc>
          <w:tcPr>
            <w:tcW w:w="413" w:type="pct"/>
          </w:tcPr>
          <w:p w14:paraId="43603450"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CC3B1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A78F20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FCA0F14" w14:textId="77777777">
        <w:tc>
          <w:tcPr>
            <w:tcW w:w="413" w:type="pct"/>
          </w:tcPr>
          <w:p w14:paraId="4D8D905C" w14:textId="77777777" w:rsidR="003D0E6C" w:rsidRDefault="003D0E6C">
            <w:pPr>
              <w:pStyle w:val="afffff4"/>
              <w:numPr>
                <w:ilvl w:val="0"/>
                <w:numId w:val="137"/>
              </w:numPr>
              <w:wordWrap w:val="0"/>
              <w:ind w:firstLineChars="0"/>
              <w:jc w:val="center"/>
              <w:rPr>
                <w:szCs w:val="21"/>
              </w:rPr>
            </w:pPr>
          </w:p>
        </w:tc>
        <w:tc>
          <w:tcPr>
            <w:tcW w:w="2525" w:type="pct"/>
            <w:gridSpan w:val="2"/>
          </w:tcPr>
          <w:p w14:paraId="4AE7FE80" w14:textId="77777777" w:rsidR="003D0E6C" w:rsidRDefault="00000000">
            <w:pPr>
              <w:wordWrap w:val="0"/>
              <w:rPr>
                <w:szCs w:val="21"/>
              </w:rPr>
            </w:pPr>
            <w:r>
              <w:rPr>
                <w:snapToGrid w:val="0"/>
                <w:szCs w:val="21"/>
              </w:rPr>
              <w:t>查看主界面的标题栏与使用说明书的一致性</w:t>
            </w:r>
          </w:p>
        </w:tc>
        <w:tc>
          <w:tcPr>
            <w:tcW w:w="2062" w:type="pct"/>
            <w:gridSpan w:val="3"/>
          </w:tcPr>
          <w:p w14:paraId="411B4F9D" w14:textId="77777777" w:rsidR="003D0E6C" w:rsidRDefault="00000000">
            <w:pPr>
              <w:wordWrap w:val="0"/>
              <w:rPr>
                <w:szCs w:val="21"/>
              </w:rPr>
            </w:pPr>
            <w:r>
              <w:rPr>
                <w:snapToGrid w:val="0"/>
                <w:szCs w:val="21"/>
              </w:rPr>
              <w:t>主界面的标题栏与使用说明书的一致</w:t>
            </w:r>
          </w:p>
        </w:tc>
      </w:tr>
      <w:tr w:rsidR="003D0E6C" w14:paraId="5617D0F5" w14:textId="77777777">
        <w:tc>
          <w:tcPr>
            <w:tcW w:w="413" w:type="pct"/>
          </w:tcPr>
          <w:p w14:paraId="15B15254" w14:textId="77777777" w:rsidR="003D0E6C" w:rsidRDefault="003D0E6C">
            <w:pPr>
              <w:pStyle w:val="afffff4"/>
              <w:numPr>
                <w:ilvl w:val="0"/>
                <w:numId w:val="137"/>
              </w:numPr>
              <w:wordWrap w:val="0"/>
              <w:ind w:firstLineChars="0"/>
              <w:jc w:val="center"/>
              <w:rPr>
                <w:szCs w:val="21"/>
              </w:rPr>
            </w:pPr>
          </w:p>
        </w:tc>
        <w:tc>
          <w:tcPr>
            <w:tcW w:w="2525" w:type="pct"/>
            <w:gridSpan w:val="2"/>
          </w:tcPr>
          <w:p w14:paraId="4EB00EBF" w14:textId="77777777" w:rsidR="003D0E6C" w:rsidRDefault="00000000">
            <w:pPr>
              <w:wordWrap w:val="0"/>
              <w:rPr>
                <w:szCs w:val="21"/>
              </w:rPr>
            </w:pPr>
            <w:r>
              <w:rPr>
                <w:snapToGrid w:val="0"/>
                <w:szCs w:val="21"/>
              </w:rPr>
              <w:t>查看次级界面、对话框等标题与使用说书的一致性</w:t>
            </w:r>
          </w:p>
        </w:tc>
        <w:tc>
          <w:tcPr>
            <w:tcW w:w="2062" w:type="pct"/>
            <w:gridSpan w:val="3"/>
          </w:tcPr>
          <w:p w14:paraId="533291FF" w14:textId="77777777" w:rsidR="003D0E6C" w:rsidRDefault="00000000">
            <w:pPr>
              <w:wordWrap w:val="0"/>
              <w:rPr>
                <w:szCs w:val="21"/>
              </w:rPr>
            </w:pPr>
            <w:r>
              <w:rPr>
                <w:snapToGrid w:val="0"/>
                <w:szCs w:val="21"/>
              </w:rPr>
              <w:t>次级界面、对话框等标题与使用说书的一致</w:t>
            </w:r>
          </w:p>
        </w:tc>
      </w:tr>
      <w:tr w:rsidR="003D0E6C" w14:paraId="0E8CD13E" w14:textId="77777777">
        <w:tc>
          <w:tcPr>
            <w:tcW w:w="413" w:type="pct"/>
          </w:tcPr>
          <w:p w14:paraId="6AB8215D" w14:textId="77777777" w:rsidR="003D0E6C" w:rsidRDefault="003D0E6C">
            <w:pPr>
              <w:pStyle w:val="afffff4"/>
              <w:numPr>
                <w:ilvl w:val="0"/>
                <w:numId w:val="137"/>
              </w:numPr>
              <w:wordWrap w:val="0"/>
              <w:ind w:firstLineChars="0"/>
              <w:jc w:val="center"/>
              <w:rPr>
                <w:szCs w:val="21"/>
              </w:rPr>
            </w:pPr>
          </w:p>
        </w:tc>
        <w:tc>
          <w:tcPr>
            <w:tcW w:w="2525" w:type="pct"/>
            <w:gridSpan w:val="2"/>
          </w:tcPr>
          <w:p w14:paraId="34E4EF3C" w14:textId="77777777" w:rsidR="003D0E6C" w:rsidRDefault="00000000">
            <w:pPr>
              <w:wordWrap w:val="0"/>
              <w:rPr>
                <w:szCs w:val="21"/>
              </w:rPr>
            </w:pPr>
            <w:r>
              <w:rPr>
                <w:snapToGrid w:val="0"/>
                <w:szCs w:val="21"/>
              </w:rPr>
              <w:t>查看界面用语与使用说明书的一致性</w:t>
            </w:r>
          </w:p>
        </w:tc>
        <w:tc>
          <w:tcPr>
            <w:tcW w:w="2062" w:type="pct"/>
            <w:gridSpan w:val="3"/>
          </w:tcPr>
          <w:p w14:paraId="4DBAB3B4" w14:textId="77777777" w:rsidR="003D0E6C" w:rsidRDefault="00000000">
            <w:pPr>
              <w:wordWrap w:val="0"/>
              <w:rPr>
                <w:szCs w:val="21"/>
              </w:rPr>
            </w:pPr>
            <w:r>
              <w:rPr>
                <w:snapToGrid w:val="0"/>
                <w:szCs w:val="21"/>
              </w:rPr>
              <w:t>界面用语与使用说明书的一致</w:t>
            </w:r>
          </w:p>
        </w:tc>
      </w:tr>
      <w:tr w:rsidR="003D0E6C" w14:paraId="7E9B4195" w14:textId="77777777">
        <w:tc>
          <w:tcPr>
            <w:tcW w:w="413" w:type="pct"/>
          </w:tcPr>
          <w:p w14:paraId="4B43EAA0" w14:textId="77777777" w:rsidR="003D0E6C" w:rsidRDefault="003D0E6C">
            <w:pPr>
              <w:pStyle w:val="afffff4"/>
              <w:numPr>
                <w:ilvl w:val="0"/>
                <w:numId w:val="137"/>
              </w:numPr>
              <w:wordWrap w:val="0"/>
              <w:ind w:firstLineChars="0"/>
              <w:jc w:val="center"/>
              <w:rPr>
                <w:szCs w:val="21"/>
              </w:rPr>
            </w:pPr>
          </w:p>
        </w:tc>
        <w:tc>
          <w:tcPr>
            <w:tcW w:w="2525" w:type="pct"/>
            <w:gridSpan w:val="2"/>
          </w:tcPr>
          <w:p w14:paraId="078CD152" w14:textId="77777777" w:rsidR="003D0E6C" w:rsidRDefault="00000000">
            <w:pPr>
              <w:wordWrap w:val="0"/>
              <w:rPr>
                <w:snapToGrid w:val="0"/>
                <w:szCs w:val="21"/>
              </w:rPr>
            </w:pPr>
            <w:r>
              <w:rPr>
                <w:snapToGrid w:val="0"/>
                <w:szCs w:val="21"/>
              </w:rPr>
              <w:t>查看界面的字体、颜色、位置等统一、字体对齐</w:t>
            </w:r>
          </w:p>
        </w:tc>
        <w:tc>
          <w:tcPr>
            <w:tcW w:w="2062" w:type="pct"/>
            <w:gridSpan w:val="3"/>
          </w:tcPr>
          <w:p w14:paraId="4046FE6C" w14:textId="77777777" w:rsidR="003D0E6C" w:rsidRDefault="00000000">
            <w:pPr>
              <w:wordWrap w:val="0"/>
              <w:rPr>
                <w:szCs w:val="21"/>
              </w:rPr>
            </w:pPr>
            <w:r>
              <w:rPr>
                <w:snapToGrid w:val="0"/>
                <w:szCs w:val="21"/>
              </w:rPr>
              <w:t>界面的字体、颜色、位置等统一、字体对齐</w:t>
            </w:r>
          </w:p>
        </w:tc>
      </w:tr>
      <w:tr w:rsidR="003D0E6C" w14:paraId="6D5DA812" w14:textId="77777777">
        <w:tc>
          <w:tcPr>
            <w:tcW w:w="413" w:type="pct"/>
          </w:tcPr>
          <w:p w14:paraId="130A14AE" w14:textId="77777777" w:rsidR="003D0E6C" w:rsidRDefault="003D0E6C">
            <w:pPr>
              <w:pStyle w:val="afffff4"/>
              <w:numPr>
                <w:ilvl w:val="0"/>
                <w:numId w:val="137"/>
              </w:numPr>
              <w:wordWrap w:val="0"/>
              <w:ind w:firstLineChars="0"/>
              <w:jc w:val="center"/>
              <w:rPr>
                <w:szCs w:val="21"/>
              </w:rPr>
            </w:pPr>
          </w:p>
        </w:tc>
        <w:tc>
          <w:tcPr>
            <w:tcW w:w="2525" w:type="pct"/>
            <w:gridSpan w:val="2"/>
          </w:tcPr>
          <w:p w14:paraId="04C801C6" w14:textId="77777777" w:rsidR="003D0E6C" w:rsidRDefault="00000000">
            <w:pPr>
              <w:wordWrap w:val="0"/>
              <w:rPr>
                <w:snapToGrid w:val="0"/>
                <w:szCs w:val="21"/>
              </w:rPr>
            </w:pPr>
            <w:r>
              <w:rPr>
                <w:snapToGrid w:val="0"/>
                <w:szCs w:val="21"/>
              </w:rPr>
              <w:t>查看同类数据的显示精度正确、统一</w:t>
            </w:r>
          </w:p>
        </w:tc>
        <w:tc>
          <w:tcPr>
            <w:tcW w:w="2062" w:type="pct"/>
            <w:gridSpan w:val="3"/>
          </w:tcPr>
          <w:p w14:paraId="07F8C301" w14:textId="77777777" w:rsidR="003D0E6C" w:rsidRDefault="00000000">
            <w:pPr>
              <w:wordWrap w:val="0"/>
              <w:rPr>
                <w:szCs w:val="21"/>
              </w:rPr>
            </w:pPr>
            <w:r>
              <w:rPr>
                <w:snapToGrid w:val="0"/>
                <w:szCs w:val="21"/>
              </w:rPr>
              <w:t>同类数据的显示精度正确、统一</w:t>
            </w:r>
          </w:p>
        </w:tc>
      </w:tr>
      <w:tr w:rsidR="003D0E6C" w14:paraId="772A8A72" w14:textId="77777777">
        <w:tc>
          <w:tcPr>
            <w:tcW w:w="413" w:type="pct"/>
          </w:tcPr>
          <w:p w14:paraId="3BF3105C" w14:textId="77777777" w:rsidR="003D0E6C" w:rsidRDefault="003D0E6C">
            <w:pPr>
              <w:pStyle w:val="afffff4"/>
              <w:numPr>
                <w:ilvl w:val="0"/>
                <w:numId w:val="137"/>
              </w:numPr>
              <w:wordWrap w:val="0"/>
              <w:ind w:firstLineChars="0"/>
              <w:jc w:val="center"/>
              <w:rPr>
                <w:szCs w:val="21"/>
              </w:rPr>
            </w:pPr>
          </w:p>
        </w:tc>
        <w:tc>
          <w:tcPr>
            <w:tcW w:w="2525" w:type="pct"/>
            <w:gridSpan w:val="2"/>
          </w:tcPr>
          <w:p w14:paraId="76C776B4" w14:textId="77777777" w:rsidR="003D0E6C" w:rsidRDefault="00000000">
            <w:pPr>
              <w:wordWrap w:val="0"/>
              <w:rPr>
                <w:snapToGrid w:val="0"/>
                <w:szCs w:val="21"/>
              </w:rPr>
            </w:pPr>
            <w:r>
              <w:rPr>
                <w:snapToGrid w:val="0"/>
                <w:szCs w:val="21"/>
              </w:rPr>
              <w:t>查看界面以菜单或图标的方式提供用户操作，对各项功能操作有明确的说明和提示</w:t>
            </w:r>
          </w:p>
        </w:tc>
        <w:tc>
          <w:tcPr>
            <w:tcW w:w="2062" w:type="pct"/>
            <w:gridSpan w:val="3"/>
          </w:tcPr>
          <w:p w14:paraId="5D21DD10" w14:textId="77777777" w:rsidR="003D0E6C" w:rsidRDefault="00000000">
            <w:pPr>
              <w:wordWrap w:val="0"/>
              <w:rPr>
                <w:szCs w:val="21"/>
              </w:rPr>
            </w:pPr>
            <w:r>
              <w:rPr>
                <w:snapToGrid w:val="0"/>
                <w:szCs w:val="21"/>
              </w:rPr>
              <w:t>界面以菜单或图标的方式提供用户操作，对各项功能操作有明确的说明和提示</w:t>
            </w:r>
          </w:p>
        </w:tc>
      </w:tr>
      <w:tr w:rsidR="003D0E6C" w14:paraId="6145E792" w14:textId="77777777">
        <w:tc>
          <w:tcPr>
            <w:tcW w:w="413" w:type="pct"/>
          </w:tcPr>
          <w:p w14:paraId="252FF4D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BD1359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402FA36"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7E27439" w14:textId="77777777">
        <w:tc>
          <w:tcPr>
            <w:tcW w:w="413" w:type="pct"/>
          </w:tcPr>
          <w:p w14:paraId="51D1B2D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4C6C40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85B769F" w14:textId="77777777" w:rsidR="003D0E6C" w:rsidRDefault="00000000">
            <w:pPr>
              <w:wordWrap w:val="0"/>
              <w:rPr>
                <w:szCs w:val="21"/>
              </w:rPr>
            </w:pPr>
            <w:r>
              <w:rPr>
                <w:rFonts w:hint="eastAsia"/>
                <w:szCs w:val="21"/>
              </w:rPr>
              <w:t>本测试用例的全部测试步骤都通过即标志本用例为“通过”</w:t>
            </w:r>
          </w:p>
        </w:tc>
      </w:tr>
      <w:tr w:rsidR="003D0E6C" w14:paraId="02ACC24D" w14:textId="77777777">
        <w:tc>
          <w:tcPr>
            <w:tcW w:w="413" w:type="pct"/>
          </w:tcPr>
          <w:p w14:paraId="05918CF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BD9CCE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D968659" w14:textId="77777777" w:rsidR="003D0E6C" w:rsidRDefault="00000000">
            <w:pPr>
              <w:wordWrap w:val="0"/>
              <w:rPr>
                <w:szCs w:val="21"/>
              </w:rPr>
            </w:pPr>
            <w:r>
              <w:rPr>
                <w:rFonts w:hint="eastAsia"/>
                <w:szCs w:val="21"/>
              </w:rPr>
              <w:t>李友</w:t>
            </w:r>
          </w:p>
        </w:tc>
      </w:tr>
    </w:tbl>
    <w:p w14:paraId="1D932FE8" w14:textId="77777777" w:rsidR="003D0E6C" w:rsidRDefault="003D0E6C"/>
    <w:p w14:paraId="52FD884F"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419FBBD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1DE8BA3" w14:textId="77777777" w:rsidR="003D0E6C" w:rsidRDefault="003D0E6C">
            <w:pPr>
              <w:numPr>
                <w:ilvl w:val="0"/>
                <w:numId w:val="47"/>
              </w:numPr>
              <w:wordWrap w:val="0"/>
              <w:jc w:val="left"/>
              <w:rPr>
                <w:b/>
                <w:szCs w:val="21"/>
              </w:rPr>
            </w:pPr>
          </w:p>
        </w:tc>
      </w:tr>
      <w:tr w:rsidR="003D0E6C" w14:paraId="28E90CB1" w14:textId="77777777">
        <w:tc>
          <w:tcPr>
            <w:tcW w:w="948" w:type="pct"/>
            <w:gridSpan w:val="2"/>
          </w:tcPr>
          <w:p w14:paraId="27F6EA5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468922BC" w14:textId="77777777" w:rsidR="003D0E6C" w:rsidRDefault="00000000">
            <w:pPr>
              <w:wordWrap w:val="0"/>
              <w:jc w:val="left"/>
              <w:rPr>
                <w:szCs w:val="21"/>
              </w:rPr>
            </w:pPr>
            <w:r>
              <w:rPr>
                <w:snapToGrid w:val="0"/>
                <w:szCs w:val="21"/>
              </w:rPr>
              <w:t>人机交互界面友好性测试</w:t>
            </w:r>
          </w:p>
        </w:tc>
        <w:tc>
          <w:tcPr>
            <w:tcW w:w="680" w:type="pct"/>
          </w:tcPr>
          <w:p w14:paraId="16066E4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0FC237F3"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GUI</w:t>
            </w:r>
            <w:r>
              <w:rPr>
                <w:snapToGrid w:val="0"/>
                <w:szCs w:val="21"/>
              </w:rPr>
              <w:t>_</w:t>
            </w:r>
            <w:r>
              <w:rPr>
                <w:rFonts w:hint="eastAsia"/>
                <w:snapToGrid w:val="0"/>
                <w:szCs w:val="21"/>
              </w:rPr>
              <w:t>BCDGUI_003</w:t>
            </w:r>
          </w:p>
        </w:tc>
      </w:tr>
      <w:tr w:rsidR="003D0E6C" w14:paraId="3736679D" w14:textId="77777777">
        <w:tc>
          <w:tcPr>
            <w:tcW w:w="948" w:type="pct"/>
            <w:gridSpan w:val="2"/>
          </w:tcPr>
          <w:p w14:paraId="0F98AA9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ED5E102" w14:textId="77777777" w:rsidR="003D0E6C" w:rsidRDefault="00000000">
            <w:pPr>
              <w:wordWrap w:val="0"/>
              <w:rPr>
                <w:bCs/>
                <w:szCs w:val="21"/>
              </w:rPr>
            </w:pPr>
            <w:r>
              <w:rPr>
                <w:bCs/>
                <w:szCs w:val="21"/>
              </w:rPr>
              <w:t>软件测试依据：软件测试大纲</w:t>
            </w:r>
          </w:p>
          <w:p w14:paraId="1E260EBA" w14:textId="77777777" w:rsidR="003D0E6C" w:rsidRDefault="00000000">
            <w:pPr>
              <w:wordWrap w:val="0"/>
              <w:rPr>
                <w:bCs/>
                <w:szCs w:val="21"/>
              </w:rPr>
            </w:pPr>
            <w:r>
              <w:rPr>
                <w:bCs/>
                <w:szCs w:val="21"/>
              </w:rPr>
              <w:t>测试需求分析：</w:t>
            </w:r>
            <w:r>
              <w:rPr>
                <w:rFonts w:hint="eastAsia"/>
                <w:bCs/>
                <w:szCs w:val="21"/>
              </w:rPr>
              <w:t>6.2.1.8.1</w:t>
            </w:r>
            <w:r>
              <w:rPr>
                <w:snapToGrid w:val="0"/>
                <w:szCs w:val="21"/>
              </w:rPr>
              <w:t>指令发控人机交互界面</w:t>
            </w:r>
          </w:p>
          <w:p w14:paraId="350FB8EF"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GUI</w:t>
            </w:r>
            <w:r>
              <w:rPr>
                <w:snapToGrid w:val="0"/>
                <w:szCs w:val="21"/>
              </w:rPr>
              <w:t>_</w:t>
            </w:r>
            <w:r>
              <w:rPr>
                <w:rFonts w:hint="eastAsia"/>
                <w:snapToGrid w:val="0"/>
                <w:szCs w:val="21"/>
              </w:rPr>
              <w:t>BCDGUI</w:t>
            </w:r>
          </w:p>
        </w:tc>
      </w:tr>
      <w:tr w:rsidR="003D0E6C" w14:paraId="03D37FBA" w14:textId="77777777">
        <w:tc>
          <w:tcPr>
            <w:tcW w:w="948" w:type="pct"/>
            <w:gridSpan w:val="2"/>
          </w:tcPr>
          <w:p w14:paraId="3D31D41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BA353D2" w14:textId="77777777" w:rsidR="003D0E6C" w:rsidRDefault="00000000">
            <w:pPr>
              <w:wordWrap w:val="0"/>
              <w:rPr>
                <w:szCs w:val="21"/>
              </w:rPr>
            </w:pPr>
            <w:r>
              <w:rPr>
                <w:rFonts w:hint="eastAsia"/>
                <w:bCs/>
                <w:snapToGrid w:val="0"/>
                <w:szCs w:val="21"/>
              </w:rPr>
              <w:t>针对人机交互界面完整性、一致性、友好性、易操作性、操作测试</w:t>
            </w:r>
          </w:p>
        </w:tc>
      </w:tr>
      <w:tr w:rsidR="003D0E6C" w14:paraId="4DAC5452" w14:textId="77777777">
        <w:tc>
          <w:tcPr>
            <w:tcW w:w="948" w:type="pct"/>
            <w:gridSpan w:val="2"/>
          </w:tcPr>
          <w:p w14:paraId="63D7AD4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641F6B29" w14:textId="77777777" w:rsidR="003D0E6C" w:rsidRDefault="00000000">
            <w:pPr>
              <w:wordWrap w:val="0"/>
              <w:rPr>
                <w:bCs/>
                <w:szCs w:val="21"/>
              </w:rPr>
            </w:pPr>
            <w:r>
              <w:rPr>
                <w:bCs/>
                <w:szCs w:val="21"/>
              </w:rPr>
              <w:t>1.</w:t>
            </w:r>
            <w:r>
              <w:rPr>
                <w:bCs/>
                <w:szCs w:val="21"/>
              </w:rPr>
              <w:t>被测软件已正常启动</w:t>
            </w:r>
          </w:p>
          <w:p w14:paraId="245EF317" w14:textId="77777777" w:rsidR="003D0E6C" w:rsidRDefault="00000000">
            <w:pPr>
              <w:wordWrap w:val="0"/>
              <w:rPr>
                <w:bCs/>
                <w:szCs w:val="21"/>
              </w:rPr>
            </w:pPr>
            <w:r>
              <w:rPr>
                <w:bCs/>
                <w:szCs w:val="21"/>
              </w:rPr>
              <w:t>2.</w:t>
            </w:r>
            <w:r>
              <w:rPr>
                <w:bCs/>
                <w:szCs w:val="21"/>
              </w:rPr>
              <w:t>测试环境已配置就绪</w:t>
            </w:r>
          </w:p>
          <w:p w14:paraId="69A0821C" w14:textId="77777777" w:rsidR="003D0E6C" w:rsidRDefault="00000000">
            <w:pPr>
              <w:wordWrap w:val="0"/>
              <w:rPr>
                <w:szCs w:val="21"/>
              </w:rPr>
            </w:pPr>
            <w:r>
              <w:rPr>
                <w:bCs/>
                <w:szCs w:val="21"/>
              </w:rPr>
              <w:t>3.</w:t>
            </w:r>
            <w:r>
              <w:rPr>
                <w:bCs/>
                <w:szCs w:val="21"/>
              </w:rPr>
              <w:t>相关接口已连通</w:t>
            </w:r>
          </w:p>
        </w:tc>
      </w:tr>
      <w:tr w:rsidR="003D0E6C" w14:paraId="56055BA0" w14:textId="77777777">
        <w:tc>
          <w:tcPr>
            <w:tcW w:w="948" w:type="pct"/>
            <w:gridSpan w:val="2"/>
          </w:tcPr>
          <w:p w14:paraId="672BBA0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38DBD59" w14:textId="77777777" w:rsidR="003D0E6C" w:rsidRDefault="00000000">
            <w:pPr>
              <w:wordWrap w:val="0"/>
              <w:rPr>
                <w:bCs/>
                <w:szCs w:val="21"/>
              </w:rPr>
            </w:pPr>
            <w:r>
              <w:rPr>
                <w:bCs/>
                <w:szCs w:val="21"/>
              </w:rPr>
              <w:t>1.</w:t>
            </w:r>
            <w:r>
              <w:rPr>
                <w:bCs/>
                <w:szCs w:val="21"/>
              </w:rPr>
              <w:t>被测软件版本受控</w:t>
            </w:r>
          </w:p>
          <w:p w14:paraId="3FA5C863" w14:textId="77777777" w:rsidR="003D0E6C" w:rsidRDefault="00000000">
            <w:pPr>
              <w:wordWrap w:val="0"/>
              <w:rPr>
                <w:szCs w:val="21"/>
              </w:rPr>
            </w:pPr>
            <w:r>
              <w:rPr>
                <w:bCs/>
                <w:szCs w:val="21"/>
              </w:rPr>
              <w:t>2.</w:t>
            </w:r>
            <w:r>
              <w:rPr>
                <w:bCs/>
                <w:szCs w:val="21"/>
              </w:rPr>
              <w:t>测试环境满足设计要求</w:t>
            </w:r>
          </w:p>
        </w:tc>
      </w:tr>
      <w:tr w:rsidR="003D0E6C" w14:paraId="5292AC0A" w14:textId="77777777">
        <w:tc>
          <w:tcPr>
            <w:tcW w:w="5000" w:type="pct"/>
            <w:gridSpan w:val="6"/>
          </w:tcPr>
          <w:p w14:paraId="2698E4EA"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4D8433E" w14:textId="77777777">
        <w:tc>
          <w:tcPr>
            <w:tcW w:w="413" w:type="pct"/>
          </w:tcPr>
          <w:p w14:paraId="5FDEDCF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03CFC7B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52CDAF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6AB793A4" w14:textId="77777777">
        <w:tc>
          <w:tcPr>
            <w:tcW w:w="413" w:type="pct"/>
          </w:tcPr>
          <w:p w14:paraId="67986661" w14:textId="77777777" w:rsidR="003D0E6C" w:rsidRDefault="003D0E6C">
            <w:pPr>
              <w:pStyle w:val="afffff4"/>
              <w:numPr>
                <w:ilvl w:val="0"/>
                <w:numId w:val="138"/>
              </w:numPr>
              <w:wordWrap w:val="0"/>
              <w:ind w:firstLineChars="0"/>
              <w:jc w:val="center"/>
              <w:rPr>
                <w:szCs w:val="21"/>
              </w:rPr>
            </w:pPr>
          </w:p>
        </w:tc>
        <w:tc>
          <w:tcPr>
            <w:tcW w:w="2525" w:type="pct"/>
            <w:gridSpan w:val="2"/>
          </w:tcPr>
          <w:p w14:paraId="5C9C94AB" w14:textId="77777777" w:rsidR="003D0E6C" w:rsidRDefault="00000000">
            <w:pPr>
              <w:wordWrap w:val="0"/>
              <w:rPr>
                <w:szCs w:val="21"/>
              </w:rPr>
            </w:pPr>
            <w:r>
              <w:rPr>
                <w:snapToGrid w:val="0"/>
                <w:szCs w:val="21"/>
              </w:rPr>
              <w:t>查看界面实时显示信息区实时刷新</w:t>
            </w:r>
          </w:p>
        </w:tc>
        <w:tc>
          <w:tcPr>
            <w:tcW w:w="2062" w:type="pct"/>
            <w:gridSpan w:val="3"/>
          </w:tcPr>
          <w:p w14:paraId="7E004081" w14:textId="77777777" w:rsidR="003D0E6C" w:rsidRDefault="00000000">
            <w:pPr>
              <w:wordWrap w:val="0"/>
              <w:rPr>
                <w:szCs w:val="21"/>
              </w:rPr>
            </w:pPr>
            <w:r>
              <w:rPr>
                <w:snapToGrid w:val="0"/>
                <w:szCs w:val="21"/>
              </w:rPr>
              <w:t>界面实时显示信息区实时刷新</w:t>
            </w:r>
          </w:p>
        </w:tc>
      </w:tr>
      <w:tr w:rsidR="003D0E6C" w14:paraId="61DEDC90" w14:textId="77777777">
        <w:tc>
          <w:tcPr>
            <w:tcW w:w="413" w:type="pct"/>
          </w:tcPr>
          <w:p w14:paraId="1FA7E14F" w14:textId="77777777" w:rsidR="003D0E6C" w:rsidRDefault="003D0E6C">
            <w:pPr>
              <w:pStyle w:val="afffff4"/>
              <w:numPr>
                <w:ilvl w:val="0"/>
                <w:numId w:val="138"/>
              </w:numPr>
              <w:wordWrap w:val="0"/>
              <w:ind w:firstLineChars="0"/>
              <w:jc w:val="center"/>
              <w:rPr>
                <w:szCs w:val="21"/>
              </w:rPr>
            </w:pPr>
          </w:p>
        </w:tc>
        <w:tc>
          <w:tcPr>
            <w:tcW w:w="2525" w:type="pct"/>
            <w:gridSpan w:val="2"/>
          </w:tcPr>
          <w:p w14:paraId="067B484D" w14:textId="77777777" w:rsidR="003D0E6C" w:rsidRDefault="00000000">
            <w:pPr>
              <w:wordWrap w:val="0"/>
              <w:rPr>
                <w:szCs w:val="21"/>
              </w:rPr>
            </w:pPr>
            <w:r>
              <w:rPr>
                <w:snapToGrid w:val="0"/>
                <w:szCs w:val="21"/>
              </w:rPr>
              <w:t>查看提示信息显示位置是否合理、提示框或弹窗居中显示</w:t>
            </w:r>
          </w:p>
        </w:tc>
        <w:tc>
          <w:tcPr>
            <w:tcW w:w="2062" w:type="pct"/>
            <w:gridSpan w:val="3"/>
          </w:tcPr>
          <w:p w14:paraId="42917914" w14:textId="77777777" w:rsidR="003D0E6C" w:rsidRDefault="00000000">
            <w:pPr>
              <w:wordWrap w:val="0"/>
              <w:rPr>
                <w:szCs w:val="21"/>
              </w:rPr>
            </w:pPr>
            <w:r>
              <w:rPr>
                <w:snapToGrid w:val="0"/>
                <w:szCs w:val="21"/>
              </w:rPr>
              <w:t>提示信息显示位置是否合理、提示框或弹窗居中显示</w:t>
            </w:r>
          </w:p>
        </w:tc>
      </w:tr>
      <w:tr w:rsidR="003D0E6C" w14:paraId="0449CDF6" w14:textId="77777777">
        <w:tc>
          <w:tcPr>
            <w:tcW w:w="413" w:type="pct"/>
          </w:tcPr>
          <w:p w14:paraId="3DC07A85" w14:textId="77777777" w:rsidR="003D0E6C" w:rsidRDefault="003D0E6C">
            <w:pPr>
              <w:pStyle w:val="afffff4"/>
              <w:numPr>
                <w:ilvl w:val="0"/>
                <w:numId w:val="138"/>
              </w:numPr>
              <w:wordWrap w:val="0"/>
              <w:ind w:firstLineChars="0"/>
              <w:jc w:val="center"/>
              <w:rPr>
                <w:szCs w:val="21"/>
              </w:rPr>
            </w:pPr>
          </w:p>
        </w:tc>
        <w:tc>
          <w:tcPr>
            <w:tcW w:w="2525" w:type="pct"/>
            <w:gridSpan w:val="2"/>
          </w:tcPr>
          <w:p w14:paraId="1C2923F9" w14:textId="77777777" w:rsidR="003D0E6C" w:rsidRDefault="00000000">
            <w:pPr>
              <w:wordWrap w:val="0"/>
              <w:rPr>
                <w:szCs w:val="21"/>
              </w:rPr>
            </w:pPr>
            <w:r>
              <w:rPr>
                <w:snapToGrid w:val="0"/>
                <w:szCs w:val="21"/>
              </w:rPr>
              <w:t>查看界面用语、名称等不存在错别字、乱码等</w:t>
            </w:r>
          </w:p>
        </w:tc>
        <w:tc>
          <w:tcPr>
            <w:tcW w:w="2062" w:type="pct"/>
            <w:gridSpan w:val="3"/>
          </w:tcPr>
          <w:p w14:paraId="7155D142" w14:textId="77777777" w:rsidR="003D0E6C" w:rsidRDefault="00000000">
            <w:pPr>
              <w:wordWrap w:val="0"/>
              <w:rPr>
                <w:szCs w:val="21"/>
              </w:rPr>
            </w:pPr>
            <w:r>
              <w:rPr>
                <w:snapToGrid w:val="0"/>
                <w:szCs w:val="21"/>
              </w:rPr>
              <w:t>界面用语、名称等不存在错别字、乱码</w:t>
            </w:r>
          </w:p>
        </w:tc>
      </w:tr>
      <w:tr w:rsidR="003D0E6C" w14:paraId="437D6A63" w14:textId="77777777">
        <w:tc>
          <w:tcPr>
            <w:tcW w:w="413" w:type="pct"/>
          </w:tcPr>
          <w:p w14:paraId="1E6F08F2" w14:textId="77777777" w:rsidR="003D0E6C" w:rsidRDefault="003D0E6C">
            <w:pPr>
              <w:pStyle w:val="afffff4"/>
              <w:numPr>
                <w:ilvl w:val="0"/>
                <w:numId w:val="138"/>
              </w:numPr>
              <w:wordWrap w:val="0"/>
              <w:ind w:firstLineChars="0"/>
              <w:jc w:val="center"/>
              <w:rPr>
                <w:szCs w:val="21"/>
              </w:rPr>
            </w:pPr>
          </w:p>
        </w:tc>
        <w:tc>
          <w:tcPr>
            <w:tcW w:w="2525" w:type="pct"/>
            <w:gridSpan w:val="2"/>
          </w:tcPr>
          <w:p w14:paraId="24B6F6B2" w14:textId="77777777" w:rsidR="003D0E6C" w:rsidRDefault="00000000">
            <w:pPr>
              <w:wordWrap w:val="0"/>
              <w:rPr>
                <w:snapToGrid w:val="0"/>
                <w:szCs w:val="21"/>
              </w:rPr>
            </w:pPr>
            <w:r>
              <w:rPr>
                <w:snapToGrid w:val="0"/>
                <w:szCs w:val="21"/>
              </w:rPr>
              <w:t>查看界面字符显示清晰</w:t>
            </w:r>
          </w:p>
        </w:tc>
        <w:tc>
          <w:tcPr>
            <w:tcW w:w="2062" w:type="pct"/>
            <w:gridSpan w:val="3"/>
          </w:tcPr>
          <w:p w14:paraId="1A22C8C8" w14:textId="77777777" w:rsidR="003D0E6C" w:rsidRDefault="00000000">
            <w:pPr>
              <w:wordWrap w:val="0"/>
              <w:rPr>
                <w:szCs w:val="21"/>
              </w:rPr>
            </w:pPr>
            <w:r>
              <w:rPr>
                <w:snapToGrid w:val="0"/>
                <w:szCs w:val="21"/>
              </w:rPr>
              <w:t>界面字符显示清晰</w:t>
            </w:r>
          </w:p>
        </w:tc>
      </w:tr>
      <w:tr w:rsidR="003D0E6C" w14:paraId="1C59890D" w14:textId="77777777">
        <w:tc>
          <w:tcPr>
            <w:tcW w:w="413" w:type="pct"/>
          </w:tcPr>
          <w:p w14:paraId="3D67279D" w14:textId="77777777" w:rsidR="003D0E6C" w:rsidRDefault="003D0E6C">
            <w:pPr>
              <w:pStyle w:val="afffff4"/>
              <w:numPr>
                <w:ilvl w:val="0"/>
                <w:numId w:val="138"/>
              </w:numPr>
              <w:wordWrap w:val="0"/>
              <w:ind w:firstLineChars="0"/>
              <w:jc w:val="center"/>
              <w:rPr>
                <w:szCs w:val="21"/>
              </w:rPr>
            </w:pPr>
          </w:p>
        </w:tc>
        <w:tc>
          <w:tcPr>
            <w:tcW w:w="2525" w:type="pct"/>
            <w:gridSpan w:val="2"/>
          </w:tcPr>
          <w:p w14:paraId="39678F19" w14:textId="77777777" w:rsidR="003D0E6C" w:rsidRDefault="00000000">
            <w:pPr>
              <w:wordWrap w:val="0"/>
              <w:rPr>
                <w:snapToGrid w:val="0"/>
                <w:szCs w:val="21"/>
              </w:rPr>
            </w:pPr>
            <w:r>
              <w:rPr>
                <w:snapToGrid w:val="0"/>
                <w:szCs w:val="21"/>
              </w:rPr>
              <w:t>查看界面字符或提示语统一、汉化</w:t>
            </w:r>
          </w:p>
        </w:tc>
        <w:tc>
          <w:tcPr>
            <w:tcW w:w="2062" w:type="pct"/>
            <w:gridSpan w:val="3"/>
          </w:tcPr>
          <w:p w14:paraId="54E97C7C" w14:textId="77777777" w:rsidR="003D0E6C" w:rsidRDefault="00000000">
            <w:pPr>
              <w:wordWrap w:val="0"/>
              <w:rPr>
                <w:szCs w:val="21"/>
              </w:rPr>
            </w:pPr>
            <w:r>
              <w:rPr>
                <w:snapToGrid w:val="0"/>
                <w:szCs w:val="21"/>
              </w:rPr>
              <w:t>界面字符或提示语统一、汉化</w:t>
            </w:r>
          </w:p>
        </w:tc>
      </w:tr>
      <w:tr w:rsidR="003D0E6C" w14:paraId="4071F7C3" w14:textId="77777777">
        <w:tc>
          <w:tcPr>
            <w:tcW w:w="413" w:type="pct"/>
          </w:tcPr>
          <w:p w14:paraId="31EB6FB2" w14:textId="77777777" w:rsidR="003D0E6C" w:rsidRDefault="003D0E6C">
            <w:pPr>
              <w:pStyle w:val="afffff4"/>
              <w:numPr>
                <w:ilvl w:val="0"/>
                <w:numId w:val="138"/>
              </w:numPr>
              <w:wordWrap w:val="0"/>
              <w:ind w:firstLineChars="0"/>
              <w:jc w:val="center"/>
              <w:rPr>
                <w:szCs w:val="21"/>
              </w:rPr>
            </w:pPr>
          </w:p>
        </w:tc>
        <w:tc>
          <w:tcPr>
            <w:tcW w:w="2525" w:type="pct"/>
            <w:gridSpan w:val="2"/>
          </w:tcPr>
          <w:p w14:paraId="3028CD71" w14:textId="77777777" w:rsidR="003D0E6C" w:rsidRDefault="00000000">
            <w:pPr>
              <w:wordWrap w:val="0"/>
              <w:rPr>
                <w:snapToGrid w:val="0"/>
                <w:szCs w:val="21"/>
              </w:rPr>
            </w:pPr>
            <w:r>
              <w:rPr>
                <w:snapToGrid w:val="0"/>
                <w:szCs w:val="21"/>
              </w:rPr>
              <w:t>查看界面图像、地图显示清晰、无阴影、无多余图像</w:t>
            </w:r>
          </w:p>
        </w:tc>
        <w:tc>
          <w:tcPr>
            <w:tcW w:w="2062" w:type="pct"/>
            <w:gridSpan w:val="3"/>
          </w:tcPr>
          <w:p w14:paraId="285E305C" w14:textId="77777777" w:rsidR="003D0E6C" w:rsidRDefault="00000000">
            <w:pPr>
              <w:wordWrap w:val="0"/>
              <w:rPr>
                <w:szCs w:val="21"/>
              </w:rPr>
            </w:pPr>
            <w:r>
              <w:rPr>
                <w:snapToGrid w:val="0"/>
                <w:szCs w:val="21"/>
              </w:rPr>
              <w:t>界面图像、地图显示清晰、无阴影、无多余图像</w:t>
            </w:r>
          </w:p>
        </w:tc>
      </w:tr>
      <w:tr w:rsidR="003D0E6C" w14:paraId="487EC808" w14:textId="77777777">
        <w:tc>
          <w:tcPr>
            <w:tcW w:w="413" w:type="pct"/>
          </w:tcPr>
          <w:p w14:paraId="74BA820B" w14:textId="77777777" w:rsidR="003D0E6C" w:rsidRDefault="003D0E6C">
            <w:pPr>
              <w:pStyle w:val="afffff4"/>
              <w:numPr>
                <w:ilvl w:val="0"/>
                <w:numId w:val="138"/>
              </w:numPr>
              <w:wordWrap w:val="0"/>
              <w:ind w:firstLineChars="0"/>
              <w:jc w:val="center"/>
              <w:rPr>
                <w:szCs w:val="21"/>
              </w:rPr>
            </w:pPr>
          </w:p>
        </w:tc>
        <w:tc>
          <w:tcPr>
            <w:tcW w:w="2525" w:type="pct"/>
            <w:gridSpan w:val="2"/>
          </w:tcPr>
          <w:p w14:paraId="321BD7CF" w14:textId="77777777" w:rsidR="003D0E6C" w:rsidRDefault="00000000">
            <w:pPr>
              <w:wordWrap w:val="0"/>
              <w:rPr>
                <w:snapToGrid w:val="0"/>
                <w:szCs w:val="21"/>
              </w:rPr>
            </w:pPr>
            <w:r>
              <w:rPr>
                <w:snapToGrid w:val="0"/>
                <w:szCs w:val="21"/>
              </w:rPr>
              <w:t>查看数据曲线显示清晰、比例正确、能通过鼠标滚轮缩放等</w:t>
            </w:r>
          </w:p>
        </w:tc>
        <w:tc>
          <w:tcPr>
            <w:tcW w:w="2062" w:type="pct"/>
            <w:gridSpan w:val="3"/>
          </w:tcPr>
          <w:p w14:paraId="7132E4C2" w14:textId="77777777" w:rsidR="003D0E6C" w:rsidRDefault="00000000">
            <w:pPr>
              <w:wordWrap w:val="0"/>
              <w:rPr>
                <w:szCs w:val="21"/>
              </w:rPr>
            </w:pPr>
            <w:r>
              <w:rPr>
                <w:snapToGrid w:val="0"/>
                <w:szCs w:val="21"/>
              </w:rPr>
              <w:t>数据曲线显示清晰、比例正确、能通过鼠标滚轮缩放</w:t>
            </w:r>
          </w:p>
        </w:tc>
      </w:tr>
      <w:tr w:rsidR="003D0E6C" w14:paraId="7486FCB7" w14:textId="77777777">
        <w:tc>
          <w:tcPr>
            <w:tcW w:w="413" w:type="pct"/>
          </w:tcPr>
          <w:p w14:paraId="6F3AD27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3EA9559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145F9A6"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D987C7E" w14:textId="77777777">
        <w:tc>
          <w:tcPr>
            <w:tcW w:w="413" w:type="pct"/>
          </w:tcPr>
          <w:p w14:paraId="7999E72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0458D2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743C2E4" w14:textId="77777777" w:rsidR="003D0E6C" w:rsidRDefault="00000000">
            <w:pPr>
              <w:wordWrap w:val="0"/>
              <w:rPr>
                <w:szCs w:val="21"/>
              </w:rPr>
            </w:pPr>
            <w:r>
              <w:rPr>
                <w:rFonts w:hint="eastAsia"/>
                <w:szCs w:val="21"/>
              </w:rPr>
              <w:t>本测试用例的全部测试步骤都通过即标志本用例为“通过”</w:t>
            </w:r>
          </w:p>
        </w:tc>
      </w:tr>
      <w:tr w:rsidR="003D0E6C" w14:paraId="55B8897E" w14:textId="77777777">
        <w:tc>
          <w:tcPr>
            <w:tcW w:w="413" w:type="pct"/>
          </w:tcPr>
          <w:p w14:paraId="0DECDB8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2AF416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86C16EF" w14:textId="77777777" w:rsidR="003D0E6C" w:rsidRDefault="00000000">
            <w:pPr>
              <w:wordWrap w:val="0"/>
              <w:rPr>
                <w:szCs w:val="21"/>
              </w:rPr>
            </w:pPr>
            <w:r>
              <w:rPr>
                <w:rFonts w:hint="eastAsia"/>
                <w:szCs w:val="21"/>
              </w:rPr>
              <w:t>李友</w:t>
            </w:r>
          </w:p>
        </w:tc>
      </w:tr>
    </w:tbl>
    <w:p w14:paraId="6CE1EA18" w14:textId="77777777" w:rsidR="003D0E6C" w:rsidRDefault="003D0E6C"/>
    <w:p w14:paraId="717A5F8B"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0F953DB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56B4725" w14:textId="77777777" w:rsidR="003D0E6C" w:rsidRDefault="003D0E6C">
            <w:pPr>
              <w:numPr>
                <w:ilvl w:val="0"/>
                <w:numId w:val="47"/>
              </w:numPr>
              <w:wordWrap w:val="0"/>
              <w:jc w:val="left"/>
              <w:rPr>
                <w:b/>
                <w:szCs w:val="21"/>
              </w:rPr>
            </w:pPr>
          </w:p>
        </w:tc>
      </w:tr>
      <w:tr w:rsidR="003D0E6C" w14:paraId="125F4FEB" w14:textId="77777777">
        <w:tc>
          <w:tcPr>
            <w:tcW w:w="948" w:type="pct"/>
            <w:gridSpan w:val="2"/>
          </w:tcPr>
          <w:p w14:paraId="6B6C94A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3F90A7D6" w14:textId="77777777" w:rsidR="003D0E6C" w:rsidRDefault="00000000">
            <w:pPr>
              <w:wordWrap w:val="0"/>
              <w:jc w:val="left"/>
              <w:rPr>
                <w:szCs w:val="21"/>
              </w:rPr>
            </w:pPr>
            <w:r>
              <w:rPr>
                <w:snapToGrid w:val="0"/>
                <w:szCs w:val="21"/>
              </w:rPr>
              <w:t>人机交互界面易操作性测试</w:t>
            </w:r>
          </w:p>
        </w:tc>
        <w:tc>
          <w:tcPr>
            <w:tcW w:w="680" w:type="pct"/>
          </w:tcPr>
          <w:p w14:paraId="2B83814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6F044887"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GUI</w:t>
            </w:r>
            <w:r>
              <w:rPr>
                <w:snapToGrid w:val="0"/>
                <w:szCs w:val="21"/>
              </w:rPr>
              <w:t>_</w:t>
            </w:r>
            <w:r>
              <w:rPr>
                <w:rFonts w:hint="eastAsia"/>
                <w:snapToGrid w:val="0"/>
                <w:szCs w:val="21"/>
              </w:rPr>
              <w:t>BCDGUI_004</w:t>
            </w:r>
          </w:p>
        </w:tc>
      </w:tr>
      <w:tr w:rsidR="003D0E6C" w14:paraId="6FF083D5" w14:textId="77777777">
        <w:tc>
          <w:tcPr>
            <w:tcW w:w="948" w:type="pct"/>
            <w:gridSpan w:val="2"/>
          </w:tcPr>
          <w:p w14:paraId="6D899AF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30C246B" w14:textId="77777777" w:rsidR="003D0E6C" w:rsidRDefault="00000000">
            <w:pPr>
              <w:wordWrap w:val="0"/>
              <w:rPr>
                <w:bCs/>
                <w:szCs w:val="21"/>
              </w:rPr>
            </w:pPr>
            <w:r>
              <w:rPr>
                <w:bCs/>
                <w:szCs w:val="21"/>
              </w:rPr>
              <w:t>软件测试依据：软件测试大纲</w:t>
            </w:r>
          </w:p>
          <w:p w14:paraId="13DDF969" w14:textId="77777777" w:rsidR="003D0E6C" w:rsidRDefault="00000000">
            <w:pPr>
              <w:wordWrap w:val="0"/>
              <w:rPr>
                <w:bCs/>
                <w:szCs w:val="21"/>
              </w:rPr>
            </w:pPr>
            <w:r>
              <w:rPr>
                <w:bCs/>
                <w:szCs w:val="21"/>
              </w:rPr>
              <w:t>测试需求分析：</w:t>
            </w:r>
            <w:r>
              <w:rPr>
                <w:rFonts w:hint="eastAsia"/>
                <w:bCs/>
                <w:szCs w:val="21"/>
              </w:rPr>
              <w:t>6.2.1.8.1</w:t>
            </w:r>
            <w:r>
              <w:rPr>
                <w:snapToGrid w:val="0"/>
                <w:szCs w:val="21"/>
              </w:rPr>
              <w:t>指令发控人机交互界面</w:t>
            </w:r>
          </w:p>
          <w:p w14:paraId="45B5F122"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GUI</w:t>
            </w:r>
            <w:r>
              <w:rPr>
                <w:snapToGrid w:val="0"/>
                <w:szCs w:val="21"/>
              </w:rPr>
              <w:t>_</w:t>
            </w:r>
            <w:r>
              <w:rPr>
                <w:rFonts w:hint="eastAsia"/>
                <w:snapToGrid w:val="0"/>
                <w:szCs w:val="21"/>
              </w:rPr>
              <w:t>BCDGUI</w:t>
            </w:r>
          </w:p>
        </w:tc>
      </w:tr>
      <w:tr w:rsidR="003D0E6C" w14:paraId="571C6C34" w14:textId="77777777">
        <w:tc>
          <w:tcPr>
            <w:tcW w:w="948" w:type="pct"/>
            <w:gridSpan w:val="2"/>
          </w:tcPr>
          <w:p w14:paraId="78FE8474"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72C3C91" w14:textId="77777777" w:rsidR="003D0E6C" w:rsidRDefault="00000000">
            <w:pPr>
              <w:wordWrap w:val="0"/>
              <w:rPr>
                <w:szCs w:val="21"/>
              </w:rPr>
            </w:pPr>
            <w:r>
              <w:rPr>
                <w:rFonts w:hint="eastAsia"/>
                <w:bCs/>
                <w:snapToGrid w:val="0"/>
                <w:szCs w:val="21"/>
              </w:rPr>
              <w:t>针对人机交互界面完整性、一致性、友好性、易操作性、操作测试</w:t>
            </w:r>
          </w:p>
        </w:tc>
      </w:tr>
      <w:tr w:rsidR="003D0E6C" w14:paraId="03D44E74" w14:textId="77777777">
        <w:tc>
          <w:tcPr>
            <w:tcW w:w="948" w:type="pct"/>
            <w:gridSpan w:val="2"/>
          </w:tcPr>
          <w:p w14:paraId="786FE572"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7C24F74" w14:textId="77777777" w:rsidR="003D0E6C" w:rsidRDefault="00000000">
            <w:pPr>
              <w:wordWrap w:val="0"/>
              <w:rPr>
                <w:bCs/>
                <w:szCs w:val="21"/>
              </w:rPr>
            </w:pPr>
            <w:r>
              <w:rPr>
                <w:bCs/>
                <w:szCs w:val="21"/>
              </w:rPr>
              <w:t>1.</w:t>
            </w:r>
            <w:r>
              <w:rPr>
                <w:bCs/>
                <w:szCs w:val="21"/>
              </w:rPr>
              <w:t>被测软件已正常启动</w:t>
            </w:r>
          </w:p>
          <w:p w14:paraId="746F1DE2" w14:textId="77777777" w:rsidR="003D0E6C" w:rsidRDefault="00000000">
            <w:pPr>
              <w:wordWrap w:val="0"/>
              <w:rPr>
                <w:bCs/>
                <w:szCs w:val="21"/>
              </w:rPr>
            </w:pPr>
            <w:r>
              <w:rPr>
                <w:bCs/>
                <w:szCs w:val="21"/>
              </w:rPr>
              <w:t>2.</w:t>
            </w:r>
            <w:r>
              <w:rPr>
                <w:bCs/>
                <w:szCs w:val="21"/>
              </w:rPr>
              <w:t>测试环境已配置就绪</w:t>
            </w:r>
          </w:p>
          <w:p w14:paraId="65DA53F8" w14:textId="77777777" w:rsidR="003D0E6C" w:rsidRDefault="00000000">
            <w:pPr>
              <w:wordWrap w:val="0"/>
              <w:rPr>
                <w:szCs w:val="21"/>
              </w:rPr>
            </w:pPr>
            <w:r>
              <w:rPr>
                <w:bCs/>
                <w:szCs w:val="21"/>
              </w:rPr>
              <w:t>3.</w:t>
            </w:r>
            <w:r>
              <w:rPr>
                <w:bCs/>
                <w:szCs w:val="21"/>
              </w:rPr>
              <w:t>相关接口已连通</w:t>
            </w:r>
          </w:p>
        </w:tc>
      </w:tr>
      <w:tr w:rsidR="003D0E6C" w14:paraId="210060BA" w14:textId="77777777">
        <w:tc>
          <w:tcPr>
            <w:tcW w:w="948" w:type="pct"/>
            <w:gridSpan w:val="2"/>
          </w:tcPr>
          <w:p w14:paraId="02D26733"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CCDC5B3" w14:textId="77777777" w:rsidR="003D0E6C" w:rsidRDefault="00000000">
            <w:pPr>
              <w:wordWrap w:val="0"/>
              <w:rPr>
                <w:bCs/>
                <w:szCs w:val="21"/>
              </w:rPr>
            </w:pPr>
            <w:r>
              <w:rPr>
                <w:bCs/>
                <w:szCs w:val="21"/>
              </w:rPr>
              <w:t>1.</w:t>
            </w:r>
            <w:r>
              <w:rPr>
                <w:bCs/>
                <w:szCs w:val="21"/>
              </w:rPr>
              <w:t>被测软件版本受控</w:t>
            </w:r>
          </w:p>
          <w:p w14:paraId="5D264A61" w14:textId="77777777" w:rsidR="003D0E6C" w:rsidRDefault="00000000">
            <w:pPr>
              <w:wordWrap w:val="0"/>
              <w:rPr>
                <w:szCs w:val="21"/>
              </w:rPr>
            </w:pPr>
            <w:r>
              <w:rPr>
                <w:bCs/>
                <w:szCs w:val="21"/>
              </w:rPr>
              <w:t>2.</w:t>
            </w:r>
            <w:r>
              <w:rPr>
                <w:bCs/>
                <w:szCs w:val="21"/>
              </w:rPr>
              <w:t>测试环境满足设计要求</w:t>
            </w:r>
          </w:p>
        </w:tc>
      </w:tr>
      <w:tr w:rsidR="003D0E6C" w14:paraId="53752F3B" w14:textId="77777777">
        <w:tc>
          <w:tcPr>
            <w:tcW w:w="5000" w:type="pct"/>
            <w:gridSpan w:val="6"/>
          </w:tcPr>
          <w:p w14:paraId="268B9238"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9470031" w14:textId="77777777">
        <w:tc>
          <w:tcPr>
            <w:tcW w:w="413" w:type="pct"/>
          </w:tcPr>
          <w:p w14:paraId="51A1CFD0"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47AE2F2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0055090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D045264" w14:textId="77777777">
        <w:tc>
          <w:tcPr>
            <w:tcW w:w="413" w:type="pct"/>
          </w:tcPr>
          <w:p w14:paraId="13DF44AD" w14:textId="77777777" w:rsidR="003D0E6C" w:rsidRDefault="003D0E6C">
            <w:pPr>
              <w:pStyle w:val="afffff4"/>
              <w:numPr>
                <w:ilvl w:val="0"/>
                <w:numId w:val="139"/>
              </w:numPr>
              <w:wordWrap w:val="0"/>
              <w:ind w:firstLineChars="0"/>
              <w:jc w:val="center"/>
              <w:rPr>
                <w:szCs w:val="21"/>
              </w:rPr>
            </w:pPr>
          </w:p>
        </w:tc>
        <w:tc>
          <w:tcPr>
            <w:tcW w:w="2525" w:type="pct"/>
            <w:gridSpan w:val="2"/>
          </w:tcPr>
          <w:p w14:paraId="775A5FC9" w14:textId="77777777" w:rsidR="003D0E6C" w:rsidRDefault="00000000">
            <w:pPr>
              <w:wordWrap w:val="0"/>
              <w:rPr>
                <w:szCs w:val="21"/>
              </w:rPr>
            </w:pPr>
            <w:r>
              <w:rPr>
                <w:snapToGrid w:val="0"/>
                <w:szCs w:val="21"/>
              </w:rPr>
              <w:t>查看界面菜单、图标、按键等分布整齐、有序</w:t>
            </w:r>
          </w:p>
        </w:tc>
        <w:tc>
          <w:tcPr>
            <w:tcW w:w="2062" w:type="pct"/>
            <w:gridSpan w:val="3"/>
          </w:tcPr>
          <w:p w14:paraId="61199209" w14:textId="77777777" w:rsidR="003D0E6C" w:rsidRDefault="00000000">
            <w:pPr>
              <w:wordWrap w:val="0"/>
              <w:rPr>
                <w:szCs w:val="21"/>
              </w:rPr>
            </w:pPr>
            <w:r>
              <w:rPr>
                <w:snapToGrid w:val="0"/>
                <w:szCs w:val="21"/>
              </w:rPr>
              <w:t>界面菜单、图标、按键等分布整齐、有序</w:t>
            </w:r>
          </w:p>
        </w:tc>
      </w:tr>
      <w:tr w:rsidR="003D0E6C" w14:paraId="414F635A" w14:textId="77777777">
        <w:tc>
          <w:tcPr>
            <w:tcW w:w="413" w:type="pct"/>
          </w:tcPr>
          <w:p w14:paraId="19D9881E" w14:textId="77777777" w:rsidR="003D0E6C" w:rsidRDefault="003D0E6C">
            <w:pPr>
              <w:pStyle w:val="afffff4"/>
              <w:numPr>
                <w:ilvl w:val="0"/>
                <w:numId w:val="139"/>
              </w:numPr>
              <w:wordWrap w:val="0"/>
              <w:ind w:firstLineChars="0"/>
              <w:jc w:val="center"/>
              <w:rPr>
                <w:szCs w:val="21"/>
              </w:rPr>
            </w:pPr>
          </w:p>
        </w:tc>
        <w:tc>
          <w:tcPr>
            <w:tcW w:w="2525" w:type="pct"/>
            <w:gridSpan w:val="2"/>
          </w:tcPr>
          <w:p w14:paraId="4947ACCE" w14:textId="77777777" w:rsidR="003D0E6C" w:rsidRDefault="00000000">
            <w:pPr>
              <w:wordWrap w:val="0"/>
              <w:rPr>
                <w:szCs w:val="21"/>
              </w:rPr>
            </w:pPr>
            <w:r>
              <w:rPr>
                <w:snapToGrid w:val="0"/>
                <w:szCs w:val="21"/>
              </w:rPr>
              <w:t>查看菜单深度的合理性</w:t>
            </w:r>
          </w:p>
        </w:tc>
        <w:tc>
          <w:tcPr>
            <w:tcW w:w="2062" w:type="pct"/>
            <w:gridSpan w:val="3"/>
          </w:tcPr>
          <w:p w14:paraId="5DBD46BB" w14:textId="77777777" w:rsidR="003D0E6C" w:rsidRDefault="00000000">
            <w:pPr>
              <w:wordWrap w:val="0"/>
              <w:rPr>
                <w:szCs w:val="21"/>
              </w:rPr>
            </w:pPr>
            <w:r>
              <w:rPr>
                <w:snapToGrid w:val="0"/>
                <w:szCs w:val="21"/>
              </w:rPr>
              <w:t>菜单深度合理</w:t>
            </w:r>
          </w:p>
        </w:tc>
      </w:tr>
      <w:tr w:rsidR="003D0E6C" w14:paraId="7B0FC19D" w14:textId="77777777">
        <w:tc>
          <w:tcPr>
            <w:tcW w:w="413" w:type="pct"/>
          </w:tcPr>
          <w:p w14:paraId="1DA3515C" w14:textId="77777777" w:rsidR="003D0E6C" w:rsidRDefault="003D0E6C">
            <w:pPr>
              <w:pStyle w:val="afffff4"/>
              <w:numPr>
                <w:ilvl w:val="0"/>
                <w:numId w:val="139"/>
              </w:numPr>
              <w:wordWrap w:val="0"/>
              <w:ind w:firstLineChars="0"/>
              <w:jc w:val="center"/>
              <w:rPr>
                <w:szCs w:val="21"/>
              </w:rPr>
            </w:pPr>
          </w:p>
        </w:tc>
        <w:tc>
          <w:tcPr>
            <w:tcW w:w="2525" w:type="pct"/>
            <w:gridSpan w:val="2"/>
          </w:tcPr>
          <w:p w14:paraId="1D74EBD9" w14:textId="77777777" w:rsidR="003D0E6C" w:rsidRDefault="00000000">
            <w:pPr>
              <w:wordWrap w:val="0"/>
              <w:rPr>
                <w:szCs w:val="21"/>
              </w:rPr>
            </w:pPr>
            <w:r>
              <w:rPr>
                <w:snapToGrid w:val="0"/>
                <w:szCs w:val="21"/>
              </w:rPr>
              <w:t>查看界面有帮助功能（提供帮助信息和技术支持方联系方式等）</w:t>
            </w:r>
          </w:p>
        </w:tc>
        <w:tc>
          <w:tcPr>
            <w:tcW w:w="2062" w:type="pct"/>
            <w:gridSpan w:val="3"/>
          </w:tcPr>
          <w:p w14:paraId="2988AADE" w14:textId="77777777" w:rsidR="003D0E6C" w:rsidRDefault="00000000">
            <w:pPr>
              <w:wordWrap w:val="0"/>
              <w:rPr>
                <w:szCs w:val="21"/>
              </w:rPr>
            </w:pPr>
            <w:r>
              <w:rPr>
                <w:snapToGrid w:val="0"/>
                <w:szCs w:val="21"/>
              </w:rPr>
              <w:t>有帮助功能</w:t>
            </w:r>
          </w:p>
        </w:tc>
      </w:tr>
      <w:tr w:rsidR="003D0E6C" w14:paraId="336F1781" w14:textId="77777777">
        <w:tc>
          <w:tcPr>
            <w:tcW w:w="413" w:type="pct"/>
          </w:tcPr>
          <w:p w14:paraId="2683A25E" w14:textId="77777777" w:rsidR="003D0E6C" w:rsidRDefault="003D0E6C">
            <w:pPr>
              <w:pStyle w:val="afffff4"/>
              <w:numPr>
                <w:ilvl w:val="0"/>
                <w:numId w:val="139"/>
              </w:numPr>
              <w:wordWrap w:val="0"/>
              <w:ind w:firstLineChars="0"/>
              <w:jc w:val="center"/>
              <w:rPr>
                <w:szCs w:val="21"/>
              </w:rPr>
            </w:pPr>
          </w:p>
        </w:tc>
        <w:tc>
          <w:tcPr>
            <w:tcW w:w="2525" w:type="pct"/>
            <w:gridSpan w:val="2"/>
          </w:tcPr>
          <w:p w14:paraId="22F8AD38" w14:textId="77777777" w:rsidR="003D0E6C" w:rsidRDefault="00000000">
            <w:pPr>
              <w:wordWrap w:val="0"/>
              <w:rPr>
                <w:snapToGrid w:val="0"/>
                <w:szCs w:val="21"/>
              </w:rPr>
            </w:pPr>
            <w:r>
              <w:rPr>
                <w:snapToGrid w:val="0"/>
                <w:szCs w:val="21"/>
              </w:rPr>
              <w:t>同一功能或任务的元素放在集中位置，减少鼠标移动的距离</w:t>
            </w:r>
          </w:p>
        </w:tc>
        <w:tc>
          <w:tcPr>
            <w:tcW w:w="2062" w:type="pct"/>
            <w:gridSpan w:val="3"/>
          </w:tcPr>
          <w:p w14:paraId="3919F23E" w14:textId="77777777" w:rsidR="003D0E6C" w:rsidRDefault="00000000">
            <w:pPr>
              <w:wordWrap w:val="0"/>
              <w:rPr>
                <w:szCs w:val="21"/>
              </w:rPr>
            </w:pPr>
            <w:r>
              <w:rPr>
                <w:snapToGrid w:val="0"/>
                <w:szCs w:val="21"/>
              </w:rPr>
              <w:t>同一功能或任务的元素放在集中位置</w:t>
            </w:r>
          </w:p>
        </w:tc>
      </w:tr>
      <w:tr w:rsidR="003D0E6C" w14:paraId="278D16A5" w14:textId="77777777">
        <w:tc>
          <w:tcPr>
            <w:tcW w:w="413" w:type="pct"/>
          </w:tcPr>
          <w:p w14:paraId="47E587AE" w14:textId="77777777" w:rsidR="003D0E6C" w:rsidRDefault="003D0E6C">
            <w:pPr>
              <w:pStyle w:val="afffff4"/>
              <w:numPr>
                <w:ilvl w:val="0"/>
                <w:numId w:val="139"/>
              </w:numPr>
              <w:wordWrap w:val="0"/>
              <w:ind w:firstLineChars="0"/>
              <w:jc w:val="center"/>
              <w:rPr>
                <w:szCs w:val="21"/>
              </w:rPr>
            </w:pPr>
          </w:p>
        </w:tc>
        <w:tc>
          <w:tcPr>
            <w:tcW w:w="2525" w:type="pct"/>
            <w:gridSpan w:val="2"/>
          </w:tcPr>
          <w:p w14:paraId="4B92F38E" w14:textId="77777777" w:rsidR="003D0E6C" w:rsidRDefault="00000000">
            <w:pPr>
              <w:wordWrap w:val="0"/>
              <w:rPr>
                <w:snapToGrid w:val="0"/>
                <w:szCs w:val="21"/>
              </w:rPr>
            </w:pPr>
            <w:r>
              <w:rPr>
                <w:snapToGrid w:val="0"/>
                <w:szCs w:val="21"/>
              </w:rPr>
              <w:t>复选框和选项框按选择几率的高低而先后排列</w:t>
            </w:r>
          </w:p>
        </w:tc>
        <w:tc>
          <w:tcPr>
            <w:tcW w:w="2062" w:type="pct"/>
            <w:gridSpan w:val="3"/>
          </w:tcPr>
          <w:p w14:paraId="5F966427" w14:textId="77777777" w:rsidR="003D0E6C" w:rsidRDefault="00000000">
            <w:pPr>
              <w:wordWrap w:val="0"/>
              <w:rPr>
                <w:szCs w:val="21"/>
              </w:rPr>
            </w:pPr>
            <w:r>
              <w:rPr>
                <w:rFonts w:hint="eastAsia"/>
                <w:szCs w:val="21"/>
              </w:rPr>
              <w:t>符合要求</w:t>
            </w:r>
          </w:p>
        </w:tc>
      </w:tr>
      <w:tr w:rsidR="003D0E6C" w14:paraId="589BC83F" w14:textId="77777777">
        <w:tc>
          <w:tcPr>
            <w:tcW w:w="413" w:type="pct"/>
          </w:tcPr>
          <w:p w14:paraId="6AAA6FB0" w14:textId="77777777" w:rsidR="003D0E6C" w:rsidRDefault="003D0E6C">
            <w:pPr>
              <w:pStyle w:val="afffff4"/>
              <w:numPr>
                <w:ilvl w:val="0"/>
                <w:numId w:val="139"/>
              </w:numPr>
              <w:wordWrap w:val="0"/>
              <w:ind w:firstLineChars="0"/>
              <w:jc w:val="center"/>
              <w:rPr>
                <w:szCs w:val="21"/>
              </w:rPr>
            </w:pPr>
          </w:p>
        </w:tc>
        <w:tc>
          <w:tcPr>
            <w:tcW w:w="2525" w:type="pct"/>
            <w:gridSpan w:val="2"/>
          </w:tcPr>
          <w:p w14:paraId="278B922C" w14:textId="77777777" w:rsidR="003D0E6C" w:rsidRDefault="00000000">
            <w:pPr>
              <w:wordWrap w:val="0"/>
              <w:rPr>
                <w:snapToGrid w:val="0"/>
                <w:szCs w:val="21"/>
              </w:rPr>
            </w:pPr>
            <w:r>
              <w:rPr>
                <w:snapToGrid w:val="0"/>
                <w:szCs w:val="21"/>
              </w:rPr>
              <w:t>系统常用的工具栏应设置默认放置位置</w:t>
            </w:r>
          </w:p>
        </w:tc>
        <w:tc>
          <w:tcPr>
            <w:tcW w:w="2062" w:type="pct"/>
            <w:gridSpan w:val="3"/>
          </w:tcPr>
          <w:p w14:paraId="307376A8" w14:textId="77777777" w:rsidR="003D0E6C" w:rsidRDefault="00000000">
            <w:pPr>
              <w:wordWrap w:val="0"/>
              <w:rPr>
                <w:szCs w:val="21"/>
              </w:rPr>
            </w:pPr>
            <w:r>
              <w:rPr>
                <w:snapToGrid w:val="0"/>
                <w:szCs w:val="21"/>
              </w:rPr>
              <w:t>工具栏设置默认放置位置</w:t>
            </w:r>
          </w:p>
        </w:tc>
      </w:tr>
      <w:tr w:rsidR="003D0E6C" w14:paraId="401162AC" w14:textId="77777777">
        <w:tc>
          <w:tcPr>
            <w:tcW w:w="413" w:type="pct"/>
          </w:tcPr>
          <w:p w14:paraId="6B5E0215" w14:textId="77777777" w:rsidR="003D0E6C" w:rsidRDefault="003D0E6C">
            <w:pPr>
              <w:pStyle w:val="afffff4"/>
              <w:numPr>
                <w:ilvl w:val="0"/>
                <w:numId w:val="139"/>
              </w:numPr>
              <w:wordWrap w:val="0"/>
              <w:ind w:firstLineChars="0"/>
              <w:jc w:val="center"/>
              <w:rPr>
                <w:szCs w:val="21"/>
              </w:rPr>
            </w:pPr>
          </w:p>
        </w:tc>
        <w:tc>
          <w:tcPr>
            <w:tcW w:w="2525" w:type="pct"/>
            <w:gridSpan w:val="2"/>
          </w:tcPr>
          <w:p w14:paraId="1082E0BC" w14:textId="77777777" w:rsidR="003D0E6C" w:rsidRDefault="00000000">
            <w:pPr>
              <w:wordWrap w:val="0"/>
              <w:rPr>
                <w:snapToGrid w:val="0"/>
                <w:szCs w:val="21"/>
              </w:rPr>
            </w:pPr>
            <w:r>
              <w:rPr>
                <w:snapToGrid w:val="0"/>
                <w:szCs w:val="21"/>
              </w:rPr>
              <w:t>查看界面对需要用户输入的数据采取保护和提示的措施，防止用户出错</w:t>
            </w:r>
          </w:p>
        </w:tc>
        <w:tc>
          <w:tcPr>
            <w:tcW w:w="2062" w:type="pct"/>
            <w:gridSpan w:val="3"/>
          </w:tcPr>
          <w:p w14:paraId="07F43E94" w14:textId="77777777" w:rsidR="003D0E6C" w:rsidRDefault="00000000">
            <w:pPr>
              <w:wordWrap w:val="0"/>
              <w:rPr>
                <w:szCs w:val="21"/>
              </w:rPr>
            </w:pPr>
            <w:r>
              <w:rPr>
                <w:snapToGrid w:val="0"/>
                <w:szCs w:val="21"/>
              </w:rPr>
              <w:t>界面对需要用户输入的数据采取保护和提示的措施</w:t>
            </w:r>
          </w:p>
        </w:tc>
      </w:tr>
      <w:tr w:rsidR="003D0E6C" w14:paraId="318038E2" w14:textId="77777777">
        <w:tc>
          <w:tcPr>
            <w:tcW w:w="413" w:type="pct"/>
          </w:tcPr>
          <w:p w14:paraId="76032F1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332273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617937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725181F" w14:textId="77777777">
        <w:tc>
          <w:tcPr>
            <w:tcW w:w="413" w:type="pct"/>
          </w:tcPr>
          <w:p w14:paraId="1F12FFF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6F31D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7C9E363" w14:textId="77777777" w:rsidR="003D0E6C" w:rsidRDefault="00000000">
            <w:pPr>
              <w:wordWrap w:val="0"/>
              <w:rPr>
                <w:szCs w:val="21"/>
              </w:rPr>
            </w:pPr>
            <w:r>
              <w:rPr>
                <w:rFonts w:hint="eastAsia"/>
                <w:szCs w:val="21"/>
              </w:rPr>
              <w:t>本测试用例的全部测试步骤都通过即标志本用例为“通过”</w:t>
            </w:r>
          </w:p>
        </w:tc>
      </w:tr>
      <w:tr w:rsidR="003D0E6C" w14:paraId="65E0FA8D" w14:textId="77777777">
        <w:tc>
          <w:tcPr>
            <w:tcW w:w="413" w:type="pct"/>
          </w:tcPr>
          <w:p w14:paraId="351B17D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B6F080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D9485E2" w14:textId="77777777" w:rsidR="003D0E6C" w:rsidRDefault="00000000">
            <w:pPr>
              <w:wordWrap w:val="0"/>
              <w:rPr>
                <w:szCs w:val="21"/>
              </w:rPr>
            </w:pPr>
            <w:r>
              <w:rPr>
                <w:rFonts w:hint="eastAsia"/>
                <w:szCs w:val="21"/>
              </w:rPr>
              <w:t>李友</w:t>
            </w:r>
          </w:p>
        </w:tc>
      </w:tr>
    </w:tbl>
    <w:p w14:paraId="4B77FE80" w14:textId="77777777" w:rsidR="003D0E6C" w:rsidRDefault="003D0E6C"/>
    <w:p w14:paraId="74534B37"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0E34B57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E8277A5" w14:textId="77777777" w:rsidR="003D0E6C" w:rsidRDefault="003D0E6C">
            <w:pPr>
              <w:numPr>
                <w:ilvl w:val="0"/>
                <w:numId w:val="47"/>
              </w:numPr>
              <w:wordWrap w:val="0"/>
              <w:jc w:val="left"/>
              <w:rPr>
                <w:b/>
                <w:szCs w:val="21"/>
              </w:rPr>
            </w:pPr>
          </w:p>
        </w:tc>
      </w:tr>
      <w:tr w:rsidR="003D0E6C" w14:paraId="0905EDCA" w14:textId="77777777">
        <w:tc>
          <w:tcPr>
            <w:tcW w:w="948" w:type="pct"/>
            <w:gridSpan w:val="2"/>
          </w:tcPr>
          <w:p w14:paraId="17220C0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1034C0DD" w14:textId="77777777" w:rsidR="003D0E6C" w:rsidRDefault="00000000">
            <w:pPr>
              <w:wordWrap w:val="0"/>
              <w:jc w:val="left"/>
              <w:rPr>
                <w:szCs w:val="21"/>
              </w:rPr>
            </w:pPr>
            <w:r>
              <w:rPr>
                <w:snapToGrid w:val="0"/>
                <w:szCs w:val="21"/>
              </w:rPr>
              <w:t>人机交互界面操作测试</w:t>
            </w:r>
          </w:p>
        </w:tc>
        <w:tc>
          <w:tcPr>
            <w:tcW w:w="680" w:type="pct"/>
          </w:tcPr>
          <w:p w14:paraId="52D7A0F8"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35473D42"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GUI</w:t>
            </w:r>
            <w:r>
              <w:rPr>
                <w:snapToGrid w:val="0"/>
                <w:szCs w:val="21"/>
              </w:rPr>
              <w:t>_</w:t>
            </w:r>
            <w:r>
              <w:rPr>
                <w:rFonts w:hint="eastAsia"/>
                <w:snapToGrid w:val="0"/>
                <w:szCs w:val="21"/>
              </w:rPr>
              <w:t>BCDGUI_005</w:t>
            </w:r>
          </w:p>
        </w:tc>
      </w:tr>
      <w:tr w:rsidR="003D0E6C" w14:paraId="4D886ECB" w14:textId="77777777">
        <w:tc>
          <w:tcPr>
            <w:tcW w:w="948" w:type="pct"/>
            <w:gridSpan w:val="2"/>
          </w:tcPr>
          <w:p w14:paraId="43800592"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1628BCE" w14:textId="77777777" w:rsidR="003D0E6C" w:rsidRDefault="00000000">
            <w:pPr>
              <w:wordWrap w:val="0"/>
              <w:rPr>
                <w:bCs/>
                <w:szCs w:val="21"/>
              </w:rPr>
            </w:pPr>
            <w:r>
              <w:rPr>
                <w:bCs/>
                <w:szCs w:val="21"/>
              </w:rPr>
              <w:t>软件测试依据：软件测试大纲</w:t>
            </w:r>
          </w:p>
          <w:p w14:paraId="5C9A288A" w14:textId="77777777" w:rsidR="003D0E6C" w:rsidRDefault="00000000">
            <w:pPr>
              <w:wordWrap w:val="0"/>
              <w:rPr>
                <w:bCs/>
                <w:szCs w:val="21"/>
              </w:rPr>
            </w:pPr>
            <w:r>
              <w:rPr>
                <w:bCs/>
                <w:szCs w:val="21"/>
              </w:rPr>
              <w:t>测试需求分析：</w:t>
            </w:r>
            <w:r>
              <w:rPr>
                <w:rFonts w:hint="eastAsia"/>
                <w:bCs/>
                <w:szCs w:val="21"/>
              </w:rPr>
              <w:t>6.2.1.8.1</w:t>
            </w:r>
            <w:r>
              <w:rPr>
                <w:snapToGrid w:val="0"/>
                <w:szCs w:val="21"/>
              </w:rPr>
              <w:t>指令发控人机交互界面</w:t>
            </w:r>
          </w:p>
          <w:p w14:paraId="211213A5"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GUI</w:t>
            </w:r>
            <w:r>
              <w:rPr>
                <w:snapToGrid w:val="0"/>
                <w:szCs w:val="21"/>
              </w:rPr>
              <w:t>_</w:t>
            </w:r>
            <w:r>
              <w:rPr>
                <w:rFonts w:hint="eastAsia"/>
                <w:snapToGrid w:val="0"/>
                <w:szCs w:val="21"/>
              </w:rPr>
              <w:t>BCDGUI</w:t>
            </w:r>
          </w:p>
        </w:tc>
      </w:tr>
      <w:tr w:rsidR="003D0E6C" w14:paraId="7CE9C10F" w14:textId="77777777">
        <w:tc>
          <w:tcPr>
            <w:tcW w:w="948" w:type="pct"/>
            <w:gridSpan w:val="2"/>
          </w:tcPr>
          <w:p w14:paraId="060F310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FD86D67" w14:textId="77777777" w:rsidR="003D0E6C" w:rsidRDefault="00000000">
            <w:pPr>
              <w:wordWrap w:val="0"/>
              <w:rPr>
                <w:szCs w:val="21"/>
              </w:rPr>
            </w:pPr>
            <w:r>
              <w:rPr>
                <w:rFonts w:hint="eastAsia"/>
                <w:bCs/>
                <w:snapToGrid w:val="0"/>
                <w:szCs w:val="21"/>
              </w:rPr>
              <w:t>针对人机交互界面完整性、一致性、友好性、易操作性、操作测试</w:t>
            </w:r>
          </w:p>
        </w:tc>
      </w:tr>
      <w:tr w:rsidR="003D0E6C" w14:paraId="093D6CC2" w14:textId="77777777">
        <w:tc>
          <w:tcPr>
            <w:tcW w:w="948" w:type="pct"/>
            <w:gridSpan w:val="2"/>
          </w:tcPr>
          <w:p w14:paraId="2EA068F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AE6AF34" w14:textId="77777777" w:rsidR="003D0E6C" w:rsidRDefault="00000000">
            <w:pPr>
              <w:wordWrap w:val="0"/>
              <w:rPr>
                <w:bCs/>
                <w:szCs w:val="21"/>
              </w:rPr>
            </w:pPr>
            <w:r>
              <w:rPr>
                <w:bCs/>
                <w:szCs w:val="21"/>
              </w:rPr>
              <w:t>1.</w:t>
            </w:r>
            <w:r>
              <w:rPr>
                <w:bCs/>
                <w:szCs w:val="21"/>
              </w:rPr>
              <w:t>被测软件已正常启动</w:t>
            </w:r>
          </w:p>
          <w:p w14:paraId="5EDC4CEF" w14:textId="77777777" w:rsidR="003D0E6C" w:rsidRDefault="00000000">
            <w:pPr>
              <w:wordWrap w:val="0"/>
              <w:rPr>
                <w:bCs/>
                <w:szCs w:val="21"/>
              </w:rPr>
            </w:pPr>
            <w:r>
              <w:rPr>
                <w:bCs/>
                <w:szCs w:val="21"/>
              </w:rPr>
              <w:t>2.</w:t>
            </w:r>
            <w:r>
              <w:rPr>
                <w:bCs/>
                <w:szCs w:val="21"/>
              </w:rPr>
              <w:t>测试环境已配置就绪</w:t>
            </w:r>
          </w:p>
          <w:p w14:paraId="44804E02" w14:textId="77777777" w:rsidR="003D0E6C" w:rsidRDefault="00000000">
            <w:pPr>
              <w:wordWrap w:val="0"/>
              <w:rPr>
                <w:szCs w:val="21"/>
              </w:rPr>
            </w:pPr>
            <w:r>
              <w:rPr>
                <w:bCs/>
                <w:szCs w:val="21"/>
              </w:rPr>
              <w:t>3.</w:t>
            </w:r>
            <w:r>
              <w:rPr>
                <w:bCs/>
                <w:szCs w:val="21"/>
              </w:rPr>
              <w:t>相关接口已连通</w:t>
            </w:r>
          </w:p>
        </w:tc>
      </w:tr>
      <w:tr w:rsidR="003D0E6C" w14:paraId="64B3D537" w14:textId="77777777">
        <w:tc>
          <w:tcPr>
            <w:tcW w:w="948" w:type="pct"/>
            <w:gridSpan w:val="2"/>
          </w:tcPr>
          <w:p w14:paraId="148213A3"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D3820CA" w14:textId="77777777" w:rsidR="003D0E6C" w:rsidRDefault="00000000">
            <w:pPr>
              <w:wordWrap w:val="0"/>
              <w:rPr>
                <w:bCs/>
                <w:szCs w:val="21"/>
              </w:rPr>
            </w:pPr>
            <w:r>
              <w:rPr>
                <w:bCs/>
                <w:szCs w:val="21"/>
              </w:rPr>
              <w:t>1.</w:t>
            </w:r>
            <w:r>
              <w:rPr>
                <w:bCs/>
                <w:szCs w:val="21"/>
              </w:rPr>
              <w:t>被测软件版本受控</w:t>
            </w:r>
          </w:p>
          <w:p w14:paraId="4D4ED7A6" w14:textId="77777777" w:rsidR="003D0E6C" w:rsidRDefault="00000000">
            <w:pPr>
              <w:wordWrap w:val="0"/>
              <w:rPr>
                <w:szCs w:val="21"/>
              </w:rPr>
            </w:pPr>
            <w:r>
              <w:rPr>
                <w:bCs/>
                <w:szCs w:val="21"/>
              </w:rPr>
              <w:t>2.</w:t>
            </w:r>
            <w:r>
              <w:rPr>
                <w:bCs/>
                <w:szCs w:val="21"/>
              </w:rPr>
              <w:t>测试环境满足设计要求</w:t>
            </w:r>
          </w:p>
        </w:tc>
      </w:tr>
      <w:tr w:rsidR="003D0E6C" w14:paraId="5944A1D0" w14:textId="77777777">
        <w:tc>
          <w:tcPr>
            <w:tcW w:w="5000" w:type="pct"/>
            <w:gridSpan w:val="6"/>
          </w:tcPr>
          <w:p w14:paraId="62079DF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1DEA903" w14:textId="77777777">
        <w:tc>
          <w:tcPr>
            <w:tcW w:w="413" w:type="pct"/>
          </w:tcPr>
          <w:p w14:paraId="39009D8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67A80C4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34EBB72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5E32F06" w14:textId="77777777">
        <w:tc>
          <w:tcPr>
            <w:tcW w:w="413" w:type="pct"/>
          </w:tcPr>
          <w:p w14:paraId="6606C15D" w14:textId="77777777" w:rsidR="003D0E6C" w:rsidRDefault="003D0E6C">
            <w:pPr>
              <w:pStyle w:val="afffff4"/>
              <w:numPr>
                <w:ilvl w:val="0"/>
                <w:numId w:val="140"/>
              </w:numPr>
              <w:wordWrap w:val="0"/>
              <w:ind w:firstLineChars="0"/>
              <w:jc w:val="center"/>
              <w:rPr>
                <w:szCs w:val="21"/>
              </w:rPr>
            </w:pPr>
          </w:p>
        </w:tc>
        <w:tc>
          <w:tcPr>
            <w:tcW w:w="2525" w:type="pct"/>
            <w:gridSpan w:val="2"/>
          </w:tcPr>
          <w:p w14:paraId="2C34EE7E" w14:textId="77777777" w:rsidR="003D0E6C" w:rsidRDefault="00000000">
            <w:pPr>
              <w:wordWrap w:val="0"/>
              <w:rPr>
                <w:szCs w:val="21"/>
              </w:rPr>
            </w:pPr>
            <w:r>
              <w:rPr>
                <w:snapToGrid w:val="0"/>
                <w:szCs w:val="21"/>
              </w:rPr>
              <w:t>查看按键、编辑框等使能情况（高亮或灰显）</w:t>
            </w:r>
          </w:p>
        </w:tc>
        <w:tc>
          <w:tcPr>
            <w:tcW w:w="2062" w:type="pct"/>
            <w:gridSpan w:val="3"/>
          </w:tcPr>
          <w:p w14:paraId="05AE2C39" w14:textId="77777777" w:rsidR="003D0E6C" w:rsidRDefault="00000000">
            <w:pPr>
              <w:wordWrap w:val="0"/>
              <w:rPr>
                <w:szCs w:val="21"/>
              </w:rPr>
            </w:pPr>
            <w:r>
              <w:rPr>
                <w:snapToGrid w:val="0"/>
                <w:szCs w:val="21"/>
              </w:rPr>
              <w:t>按键、编辑框等使能情况</w:t>
            </w:r>
            <w:r>
              <w:rPr>
                <w:rFonts w:hint="eastAsia"/>
                <w:snapToGrid w:val="0"/>
                <w:szCs w:val="21"/>
              </w:rPr>
              <w:t>正常</w:t>
            </w:r>
          </w:p>
        </w:tc>
      </w:tr>
      <w:tr w:rsidR="003D0E6C" w14:paraId="45025E17" w14:textId="77777777">
        <w:tc>
          <w:tcPr>
            <w:tcW w:w="413" w:type="pct"/>
          </w:tcPr>
          <w:p w14:paraId="778FA203" w14:textId="77777777" w:rsidR="003D0E6C" w:rsidRDefault="003D0E6C">
            <w:pPr>
              <w:pStyle w:val="afffff4"/>
              <w:numPr>
                <w:ilvl w:val="0"/>
                <w:numId w:val="140"/>
              </w:numPr>
              <w:wordWrap w:val="0"/>
              <w:ind w:firstLineChars="0"/>
              <w:jc w:val="center"/>
              <w:rPr>
                <w:szCs w:val="21"/>
              </w:rPr>
            </w:pPr>
          </w:p>
        </w:tc>
        <w:tc>
          <w:tcPr>
            <w:tcW w:w="2525" w:type="pct"/>
            <w:gridSpan w:val="2"/>
          </w:tcPr>
          <w:p w14:paraId="5C474D11" w14:textId="77777777" w:rsidR="003D0E6C" w:rsidRDefault="00000000">
            <w:pPr>
              <w:wordWrap w:val="0"/>
              <w:rPr>
                <w:szCs w:val="21"/>
              </w:rPr>
            </w:pPr>
            <w:r>
              <w:rPr>
                <w:snapToGrid w:val="0"/>
                <w:szCs w:val="21"/>
              </w:rPr>
              <w:t>执行任务期间，进行按键的多处连击</w:t>
            </w:r>
          </w:p>
        </w:tc>
        <w:tc>
          <w:tcPr>
            <w:tcW w:w="2062" w:type="pct"/>
            <w:gridSpan w:val="3"/>
          </w:tcPr>
          <w:p w14:paraId="3664684F" w14:textId="77777777" w:rsidR="003D0E6C" w:rsidRDefault="00000000">
            <w:pPr>
              <w:wordWrap w:val="0"/>
              <w:rPr>
                <w:szCs w:val="21"/>
              </w:rPr>
            </w:pPr>
            <w:r>
              <w:rPr>
                <w:snapToGrid w:val="0"/>
                <w:szCs w:val="21"/>
              </w:rPr>
              <w:t>多处连击</w:t>
            </w:r>
            <w:r>
              <w:rPr>
                <w:rFonts w:hint="eastAsia"/>
                <w:snapToGrid w:val="0"/>
                <w:szCs w:val="21"/>
              </w:rPr>
              <w:t>正常</w:t>
            </w:r>
          </w:p>
        </w:tc>
      </w:tr>
      <w:tr w:rsidR="003D0E6C" w14:paraId="184F441C" w14:textId="77777777">
        <w:tc>
          <w:tcPr>
            <w:tcW w:w="413" w:type="pct"/>
          </w:tcPr>
          <w:p w14:paraId="06E06576" w14:textId="77777777" w:rsidR="003D0E6C" w:rsidRDefault="003D0E6C">
            <w:pPr>
              <w:pStyle w:val="afffff4"/>
              <w:numPr>
                <w:ilvl w:val="0"/>
                <w:numId w:val="140"/>
              </w:numPr>
              <w:wordWrap w:val="0"/>
              <w:ind w:firstLineChars="0"/>
              <w:jc w:val="center"/>
              <w:rPr>
                <w:szCs w:val="21"/>
              </w:rPr>
            </w:pPr>
          </w:p>
        </w:tc>
        <w:tc>
          <w:tcPr>
            <w:tcW w:w="2525" w:type="pct"/>
            <w:gridSpan w:val="2"/>
          </w:tcPr>
          <w:p w14:paraId="69A10FD2" w14:textId="77777777" w:rsidR="003D0E6C" w:rsidRDefault="00000000">
            <w:pPr>
              <w:wordWrap w:val="0"/>
              <w:rPr>
                <w:szCs w:val="21"/>
              </w:rPr>
            </w:pPr>
            <w:r>
              <w:rPr>
                <w:snapToGrid w:val="0"/>
                <w:szCs w:val="21"/>
              </w:rPr>
              <w:t>查看日期栏输入允许情况</w:t>
            </w:r>
          </w:p>
        </w:tc>
        <w:tc>
          <w:tcPr>
            <w:tcW w:w="2062" w:type="pct"/>
            <w:gridSpan w:val="3"/>
          </w:tcPr>
          <w:p w14:paraId="62E8CEB8" w14:textId="77777777" w:rsidR="003D0E6C" w:rsidRDefault="00000000">
            <w:pPr>
              <w:wordWrap w:val="0"/>
              <w:rPr>
                <w:szCs w:val="21"/>
              </w:rPr>
            </w:pPr>
            <w:r>
              <w:rPr>
                <w:snapToGrid w:val="0"/>
                <w:szCs w:val="21"/>
              </w:rPr>
              <w:t>日期栏输入</w:t>
            </w:r>
            <w:r>
              <w:rPr>
                <w:rFonts w:hint="eastAsia"/>
                <w:snapToGrid w:val="0"/>
                <w:szCs w:val="21"/>
              </w:rPr>
              <w:t>正常</w:t>
            </w:r>
          </w:p>
        </w:tc>
      </w:tr>
      <w:tr w:rsidR="003D0E6C" w14:paraId="702E2494" w14:textId="77777777">
        <w:tc>
          <w:tcPr>
            <w:tcW w:w="413" w:type="pct"/>
          </w:tcPr>
          <w:p w14:paraId="33F4A2CA" w14:textId="77777777" w:rsidR="003D0E6C" w:rsidRDefault="003D0E6C">
            <w:pPr>
              <w:pStyle w:val="afffff4"/>
              <w:numPr>
                <w:ilvl w:val="0"/>
                <w:numId w:val="140"/>
              </w:numPr>
              <w:wordWrap w:val="0"/>
              <w:ind w:firstLineChars="0"/>
              <w:jc w:val="center"/>
              <w:rPr>
                <w:szCs w:val="21"/>
              </w:rPr>
            </w:pPr>
          </w:p>
        </w:tc>
        <w:tc>
          <w:tcPr>
            <w:tcW w:w="2525" w:type="pct"/>
            <w:gridSpan w:val="2"/>
          </w:tcPr>
          <w:p w14:paraId="4B15F733" w14:textId="77777777" w:rsidR="003D0E6C" w:rsidRDefault="00000000">
            <w:pPr>
              <w:wordWrap w:val="0"/>
              <w:rPr>
                <w:snapToGrid w:val="0"/>
                <w:szCs w:val="21"/>
              </w:rPr>
            </w:pPr>
            <w:r>
              <w:rPr>
                <w:snapToGrid w:val="0"/>
                <w:szCs w:val="21"/>
              </w:rPr>
              <w:t>查看字符表格：内容显示完整、有序、可编辑、可多选等</w:t>
            </w:r>
          </w:p>
        </w:tc>
        <w:tc>
          <w:tcPr>
            <w:tcW w:w="2062" w:type="pct"/>
            <w:gridSpan w:val="3"/>
          </w:tcPr>
          <w:p w14:paraId="24B934DF" w14:textId="77777777" w:rsidR="003D0E6C" w:rsidRDefault="00000000">
            <w:pPr>
              <w:wordWrap w:val="0"/>
              <w:rPr>
                <w:szCs w:val="21"/>
              </w:rPr>
            </w:pPr>
            <w:r>
              <w:rPr>
                <w:rFonts w:hint="eastAsia"/>
                <w:szCs w:val="21"/>
              </w:rPr>
              <w:t>表格</w:t>
            </w:r>
            <w:r>
              <w:rPr>
                <w:snapToGrid w:val="0"/>
                <w:szCs w:val="21"/>
              </w:rPr>
              <w:t>内容显示完整、有序、可编辑、可多选</w:t>
            </w:r>
          </w:p>
        </w:tc>
      </w:tr>
      <w:tr w:rsidR="003D0E6C" w14:paraId="3529D489" w14:textId="77777777">
        <w:tc>
          <w:tcPr>
            <w:tcW w:w="413" w:type="pct"/>
          </w:tcPr>
          <w:p w14:paraId="353E2C3D" w14:textId="77777777" w:rsidR="003D0E6C" w:rsidRDefault="003D0E6C">
            <w:pPr>
              <w:pStyle w:val="afffff4"/>
              <w:numPr>
                <w:ilvl w:val="0"/>
                <w:numId w:val="140"/>
              </w:numPr>
              <w:wordWrap w:val="0"/>
              <w:ind w:firstLineChars="0"/>
              <w:jc w:val="center"/>
              <w:rPr>
                <w:szCs w:val="21"/>
              </w:rPr>
            </w:pPr>
          </w:p>
        </w:tc>
        <w:tc>
          <w:tcPr>
            <w:tcW w:w="2525" w:type="pct"/>
            <w:gridSpan w:val="2"/>
          </w:tcPr>
          <w:p w14:paraId="2D33FE59" w14:textId="77777777" w:rsidR="003D0E6C" w:rsidRDefault="00000000">
            <w:pPr>
              <w:wordWrap w:val="0"/>
              <w:rPr>
                <w:snapToGrid w:val="0"/>
                <w:szCs w:val="21"/>
              </w:rPr>
            </w:pPr>
            <w:r>
              <w:rPr>
                <w:snapToGrid w:val="0"/>
                <w:szCs w:val="21"/>
              </w:rPr>
              <w:t>查看列表，自动出现垂直或水平滚动条、列表中的内容允许编辑、允许保存、数据变更后自动更新显</w:t>
            </w:r>
            <w:r>
              <w:rPr>
                <w:snapToGrid w:val="0"/>
                <w:szCs w:val="21"/>
              </w:rPr>
              <w:lastRenderedPageBreak/>
              <w:t>示</w:t>
            </w:r>
          </w:p>
        </w:tc>
        <w:tc>
          <w:tcPr>
            <w:tcW w:w="2062" w:type="pct"/>
            <w:gridSpan w:val="3"/>
          </w:tcPr>
          <w:p w14:paraId="3EB15C2C" w14:textId="77777777" w:rsidR="003D0E6C" w:rsidRDefault="00000000">
            <w:pPr>
              <w:wordWrap w:val="0"/>
              <w:rPr>
                <w:szCs w:val="21"/>
              </w:rPr>
            </w:pPr>
            <w:r>
              <w:rPr>
                <w:rFonts w:hint="eastAsia"/>
                <w:szCs w:val="21"/>
              </w:rPr>
              <w:lastRenderedPageBreak/>
              <w:t>列表</w:t>
            </w:r>
            <w:r>
              <w:rPr>
                <w:snapToGrid w:val="0"/>
                <w:szCs w:val="21"/>
              </w:rPr>
              <w:t>自动出现垂直或水平滚动条、列表中的内容允许编辑、允许保存、数据变更</w:t>
            </w:r>
            <w:r>
              <w:rPr>
                <w:snapToGrid w:val="0"/>
                <w:szCs w:val="21"/>
              </w:rPr>
              <w:lastRenderedPageBreak/>
              <w:t>后自动更新显示</w:t>
            </w:r>
          </w:p>
        </w:tc>
      </w:tr>
      <w:tr w:rsidR="003D0E6C" w14:paraId="15B9FB35" w14:textId="77777777">
        <w:tc>
          <w:tcPr>
            <w:tcW w:w="413" w:type="pct"/>
          </w:tcPr>
          <w:p w14:paraId="20CB495D" w14:textId="77777777" w:rsidR="003D0E6C" w:rsidRDefault="003D0E6C">
            <w:pPr>
              <w:pStyle w:val="afffff4"/>
              <w:numPr>
                <w:ilvl w:val="0"/>
                <w:numId w:val="140"/>
              </w:numPr>
              <w:wordWrap w:val="0"/>
              <w:ind w:firstLineChars="0"/>
              <w:jc w:val="center"/>
              <w:rPr>
                <w:szCs w:val="21"/>
              </w:rPr>
            </w:pPr>
          </w:p>
        </w:tc>
        <w:tc>
          <w:tcPr>
            <w:tcW w:w="2525" w:type="pct"/>
            <w:gridSpan w:val="2"/>
          </w:tcPr>
          <w:p w14:paraId="31CA341A" w14:textId="77777777" w:rsidR="003D0E6C" w:rsidRDefault="00000000">
            <w:pPr>
              <w:wordWrap w:val="0"/>
              <w:rPr>
                <w:snapToGrid w:val="0"/>
                <w:szCs w:val="21"/>
              </w:rPr>
            </w:pPr>
            <w:r>
              <w:rPr>
                <w:snapToGrid w:val="0"/>
                <w:szCs w:val="21"/>
              </w:rPr>
              <w:t>查看复选框，能够进行选择和取消，选择及取消后处理正确</w:t>
            </w:r>
          </w:p>
        </w:tc>
        <w:tc>
          <w:tcPr>
            <w:tcW w:w="2062" w:type="pct"/>
            <w:gridSpan w:val="3"/>
          </w:tcPr>
          <w:p w14:paraId="353D8F94" w14:textId="77777777" w:rsidR="003D0E6C" w:rsidRDefault="00000000">
            <w:pPr>
              <w:wordWrap w:val="0"/>
              <w:rPr>
                <w:szCs w:val="21"/>
              </w:rPr>
            </w:pPr>
            <w:r>
              <w:rPr>
                <w:rFonts w:hint="eastAsia"/>
                <w:szCs w:val="21"/>
              </w:rPr>
              <w:t>复选框</w:t>
            </w:r>
            <w:r>
              <w:rPr>
                <w:snapToGrid w:val="0"/>
                <w:szCs w:val="21"/>
              </w:rPr>
              <w:t>能够进行选择和取消，选择及取消后处理正确</w:t>
            </w:r>
          </w:p>
        </w:tc>
      </w:tr>
      <w:tr w:rsidR="003D0E6C" w14:paraId="0EE4FF32" w14:textId="77777777">
        <w:tc>
          <w:tcPr>
            <w:tcW w:w="413" w:type="pct"/>
          </w:tcPr>
          <w:p w14:paraId="1AE6DCF3" w14:textId="77777777" w:rsidR="003D0E6C" w:rsidRDefault="003D0E6C">
            <w:pPr>
              <w:pStyle w:val="afffff4"/>
              <w:numPr>
                <w:ilvl w:val="0"/>
                <w:numId w:val="140"/>
              </w:numPr>
              <w:wordWrap w:val="0"/>
              <w:ind w:firstLineChars="0"/>
              <w:jc w:val="center"/>
              <w:rPr>
                <w:szCs w:val="21"/>
              </w:rPr>
            </w:pPr>
          </w:p>
        </w:tc>
        <w:tc>
          <w:tcPr>
            <w:tcW w:w="2525" w:type="pct"/>
            <w:gridSpan w:val="2"/>
          </w:tcPr>
          <w:p w14:paraId="25B70EB3" w14:textId="77777777" w:rsidR="003D0E6C" w:rsidRDefault="00000000">
            <w:pPr>
              <w:wordWrap w:val="0"/>
              <w:rPr>
                <w:snapToGrid w:val="0"/>
                <w:szCs w:val="21"/>
              </w:rPr>
            </w:pPr>
            <w:r>
              <w:rPr>
                <w:snapToGrid w:val="0"/>
                <w:szCs w:val="21"/>
              </w:rPr>
              <w:t>查看单选框，能够进行选择和取消，选择及取消后处理正确</w:t>
            </w:r>
          </w:p>
        </w:tc>
        <w:tc>
          <w:tcPr>
            <w:tcW w:w="2062" w:type="pct"/>
            <w:gridSpan w:val="3"/>
          </w:tcPr>
          <w:p w14:paraId="7ABBBA3F" w14:textId="77777777" w:rsidR="003D0E6C" w:rsidRDefault="00000000">
            <w:pPr>
              <w:wordWrap w:val="0"/>
              <w:rPr>
                <w:szCs w:val="21"/>
              </w:rPr>
            </w:pPr>
            <w:r>
              <w:rPr>
                <w:snapToGrid w:val="0"/>
                <w:szCs w:val="21"/>
              </w:rPr>
              <w:t>单选框能够进行选择和取消，选择及取消后处理正确</w:t>
            </w:r>
          </w:p>
        </w:tc>
      </w:tr>
      <w:tr w:rsidR="003D0E6C" w14:paraId="05ECA477" w14:textId="77777777">
        <w:tc>
          <w:tcPr>
            <w:tcW w:w="413" w:type="pct"/>
          </w:tcPr>
          <w:p w14:paraId="0AD1DF26" w14:textId="77777777" w:rsidR="003D0E6C" w:rsidRDefault="003D0E6C">
            <w:pPr>
              <w:pStyle w:val="afffff4"/>
              <w:numPr>
                <w:ilvl w:val="0"/>
                <w:numId w:val="140"/>
              </w:numPr>
              <w:wordWrap w:val="0"/>
              <w:ind w:firstLineChars="0"/>
              <w:jc w:val="center"/>
              <w:rPr>
                <w:szCs w:val="21"/>
              </w:rPr>
            </w:pPr>
          </w:p>
        </w:tc>
        <w:tc>
          <w:tcPr>
            <w:tcW w:w="2525" w:type="pct"/>
            <w:gridSpan w:val="2"/>
          </w:tcPr>
          <w:p w14:paraId="306A7D7D" w14:textId="77777777" w:rsidR="003D0E6C" w:rsidRDefault="00000000">
            <w:pPr>
              <w:wordWrap w:val="0"/>
              <w:rPr>
                <w:snapToGrid w:val="0"/>
                <w:szCs w:val="21"/>
              </w:rPr>
            </w:pPr>
            <w:r>
              <w:rPr>
                <w:snapToGrid w:val="0"/>
                <w:szCs w:val="21"/>
              </w:rPr>
              <w:t>选择或取消某个单选框后再进行复选操作</w:t>
            </w:r>
          </w:p>
        </w:tc>
        <w:tc>
          <w:tcPr>
            <w:tcW w:w="2062" w:type="pct"/>
            <w:gridSpan w:val="3"/>
          </w:tcPr>
          <w:p w14:paraId="005CDF3C" w14:textId="77777777" w:rsidR="003D0E6C" w:rsidRDefault="00000000">
            <w:pPr>
              <w:wordWrap w:val="0"/>
              <w:rPr>
                <w:szCs w:val="21"/>
              </w:rPr>
            </w:pPr>
            <w:r>
              <w:rPr>
                <w:rFonts w:hint="eastAsia"/>
                <w:szCs w:val="21"/>
              </w:rPr>
              <w:t>可正常操作界面显示正常</w:t>
            </w:r>
          </w:p>
        </w:tc>
      </w:tr>
      <w:tr w:rsidR="003D0E6C" w14:paraId="77D5CF19" w14:textId="77777777">
        <w:tc>
          <w:tcPr>
            <w:tcW w:w="413" w:type="pct"/>
          </w:tcPr>
          <w:p w14:paraId="7A83DCA5" w14:textId="77777777" w:rsidR="003D0E6C" w:rsidRDefault="003D0E6C">
            <w:pPr>
              <w:pStyle w:val="afffff4"/>
              <w:numPr>
                <w:ilvl w:val="0"/>
                <w:numId w:val="140"/>
              </w:numPr>
              <w:wordWrap w:val="0"/>
              <w:ind w:firstLineChars="0"/>
              <w:jc w:val="center"/>
              <w:rPr>
                <w:szCs w:val="21"/>
              </w:rPr>
            </w:pPr>
          </w:p>
        </w:tc>
        <w:tc>
          <w:tcPr>
            <w:tcW w:w="2525" w:type="pct"/>
            <w:gridSpan w:val="2"/>
          </w:tcPr>
          <w:p w14:paraId="2FB496DC" w14:textId="77777777" w:rsidR="003D0E6C" w:rsidRDefault="00000000">
            <w:pPr>
              <w:wordWrap w:val="0"/>
              <w:rPr>
                <w:snapToGrid w:val="0"/>
                <w:szCs w:val="21"/>
              </w:rPr>
            </w:pPr>
            <w:r>
              <w:rPr>
                <w:snapToGrid w:val="0"/>
                <w:szCs w:val="21"/>
              </w:rPr>
              <w:t>查看日期编辑框，正确处理闰年、包含缺省时间、日期显示有效（如月份等）</w:t>
            </w:r>
          </w:p>
        </w:tc>
        <w:tc>
          <w:tcPr>
            <w:tcW w:w="2062" w:type="pct"/>
            <w:gridSpan w:val="3"/>
          </w:tcPr>
          <w:p w14:paraId="3E0C4592" w14:textId="77777777" w:rsidR="003D0E6C" w:rsidRDefault="00000000">
            <w:pPr>
              <w:wordWrap w:val="0"/>
              <w:rPr>
                <w:szCs w:val="21"/>
              </w:rPr>
            </w:pPr>
            <w:r>
              <w:rPr>
                <w:rFonts w:hint="eastAsia"/>
                <w:szCs w:val="21"/>
              </w:rPr>
              <w:t>日期输入框正确</w:t>
            </w:r>
          </w:p>
        </w:tc>
      </w:tr>
      <w:tr w:rsidR="003D0E6C" w14:paraId="59C1FF7E" w14:textId="77777777">
        <w:tc>
          <w:tcPr>
            <w:tcW w:w="413" w:type="pct"/>
          </w:tcPr>
          <w:p w14:paraId="2641AC5A" w14:textId="77777777" w:rsidR="003D0E6C" w:rsidRDefault="003D0E6C">
            <w:pPr>
              <w:pStyle w:val="afffff4"/>
              <w:numPr>
                <w:ilvl w:val="0"/>
                <w:numId w:val="140"/>
              </w:numPr>
              <w:wordWrap w:val="0"/>
              <w:ind w:firstLineChars="0"/>
              <w:jc w:val="center"/>
              <w:rPr>
                <w:szCs w:val="21"/>
              </w:rPr>
            </w:pPr>
          </w:p>
        </w:tc>
        <w:tc>
          <w:tcPr>
            <w:tcW w:w="2525" w:type="pct"/>
            <w:gridSpan w:val="2"/>
          </w:tcPr>
          <w:p w14:paraId="407DC20D" w14:textId="77777777" w:rsidR="003D0E6C" w:rsidRDefault="00000000">
            <w:pPr>
              <w:wordWrap w:val="0"/>
              <w:rPr>
                <w:snapToGrid w:val="0"/>
                <w:szCs w:val="21"/>
              </w:rPr>
            </w:pPr>
            <w:r>
              <w:rPr>
                <w:snapToGrid w:val="0"/>
                <w:szCs w:val="21"/>
              </w:rPr>
              <w:t>查看下拉框，每行文本内容显示完整、可以手动输入、无缺省值</w:t>
            </w:r>
          </w:p>
        </w:tc>
        <w:tc>
          <w:tcPr>
            <w:tcW w:w="2062" w:type="pct"/>
            <w:gridSpan w:val="3"/>
          </w:tcPr>
          <w:p w14:paraId="338A3FE5" w14:textId="77777777" w:rsidR="003D0E6C" w:rsidRDefault="00000000">
            <w:pPr>
              <w:wordWrap w:val="0"/>
              <w:rPr>
                <w:szCs w:val="21"/>
              </w:rPr>
            </w:pPr>
            <w:r>
              <w:rPr>
                <w:snapToGrid w:val="0"/>
                <w:szCs w:val="21"/>
              </w:rPr>
              <w:t>下拉框每行文本内容显示完整、可以手动输入、无缺省值</w:t>
            </w:r>
          </w:p>
        </w:tc>
      </w:tr>
      <w:tr w:rsidR="003D0E6C" w14:paraId="3AF38842" w14:textId="77777777">
        <w:tc>
          <w:tcPr>
            <w:tcW w:w="413" w:type="pct"/>
          </w:tcPr>
          <w:p w14:paraId="108ADEC3" w14:textId="77777777" w:rsidR="003D0E6C" w:rsidRDefault="003D0E6C">
            <w:pPr>
              <w:pStyle w:val="afffff4"/>
              <w:numPr>
                <w:ilvl w:val="0"/>
                <w:numId w:val="140"/>
              </w:numPr>
              <w:wordWrap w:val="0"/>
              <w:ind w:firstLineChars="0"/>
              <w:jc w:val="center"/>
              <w:rPr>
                <w:szCs w:val="21"/>
              </w:rPr>
            </w:pPr>
          </w:p>
        </w:tc>
        <w:tc>
          <w:tcPr>
            <w:tcW w:w="2525" w:type="pct"/>
            <w:gridSpan w:val="2"/>
          </w:tcPr>
          <w:p w14:paraId="3A909743" w14:textId="77777777" w:rsidR="003D0E6C" w:rsidRDefault="00000000">
            <w:pPr>
              <w:wordWrap w:val="0"/>
              <w:rPr>
                <w:snapToGrid w:val="0"/>
                <w:szCs w:val="21"/>
              </w:rPr>
            </w:pPr>
            <w:r>
              <w:rPr>
                <w:snapToGrid w:val="0"/>
                <w:szCs w:val="21"/>
              </w:rPr>
              <w:t>执行一个任务，查看界面操作及显示的正确性</w:t>
            </w:r>
          </w:p>
        </w:tc>
        <w:tc>
          <w:tcPr>
            <w:tcW w:w="2062" w:type="pct"/>
            <w:gridSpan w:val="3"/>
          </w:tcPr>
          <w:p w14:paraId="5807B690" w14:textId="77777777" w:rsidR="003D0E6C" w:rsidRDefault="00000000">
            <w:pPr>
              <w:wordWrap w:val="0"/>
              <w:rPr>
                <w:szCs w:val="21"/>
              </w:rPr>
            </w:pPr>
            <w:r>
              <w:rPr>
                <w:snapToGrid w:val="0"/>
                <w:szCs w:val="21"/>
              </w:rPr>
              <w:t>界面操作及显示的正确性</w:t>
            </w:r>
          </w:p>
        </w:tc>
      </w:tr>
      <w:tr w:rsidR="003D0E6C" w14:paraId="5F32722C" w14:textId="77777777">
        <w:tc>
          <w:tcPr>
            <w:tcW w:w="413" w:type="pct"/>
          </w:tcPr>
          <w:p w14:paraId="778B0B0A" w14:textId="77777777" w:rsidR="003D0E6C" w:rsidRDefault="003D0E6C">
            <w:pPr>
              <w:pStyle w:val="afffff4"/>
              <w:numPr>
                <w:ilvl w:val="0"/>
                <w:numId w:val="140"/>
              </w:numPr>
              <w:wordWrap w:val="0"/>
              <w:ind w:firstLineChars="0"/>
              <w:jc w:val="center"/>
              <w:rPr>
                <w:szCs w:val="21"/>
              </w:rPr>
            </w:pPr>
          </w:p>
        </w:tc>
        <w:tc>
          <w:tcPr>
            <w:tcW w:w="2525" w:type="pct"/>
            <w:gridSpan w:val="2"/>
          </w:tcPr>
          <w:p w14:paraId="2C33667C" w14:textId="77777777" w:rsidR="003D0E6C" w:rsidRDefault="00000000">
            <w:pPr>
              <w:wordWrap w:val="0"/>
              <w:rPr>
                <w:snapToGrid w:val="0"/>
                <w:szCs w:val="21"/>
              </w:rPr>
            </w:pPr>
            <w:r>
              <w:rPr>
                <w:snapToGrid w:val="0"/>
                <w:szCs w:val="21"/>
              </w:rPr>
              <w:t>在一个菜单功能项执行过程中用鼠标点击界面其它菜单项或空白处等</w:t>
            </w:r>
          </w:p>
        </w:tc>
        <w:tc>
          <w:tcPr>
            <w:tcW w:w="2062" w:type="pct"/>
            <w:gridSpan w:val="3"/>
          </w:tcPr>
          <w:p w14:paraId="4AEF7398" w14:textId="77777777" w:rsidR="003D0E6C" w:rsidRDefault="00000000">
            <w:pPr>
              <w:wordWrap w:val="0"/>
              <w:rPr>
                <w:szCs w:val="21"/>
              </w:rPr>
            </w:pPr>
            <w:r>
              <w:rPr>
                <w:snapToGrid w:val="0"/>
                <w:szCs w:val="21"/>
              </w:rPr>
              <w:t>鼠标点击界面其它菜单项或空白处</w:t>
            </w:r>
            <w:r>
              <w:rPr>
                <w:rFonts w:hint="eastAsia"/>
                <w:snapToGrid w:val="0"/>
                <w:szCs w:val="21"/>
              </w:rPr>
              <w:t>无异常情况发生</w:t>
            </w:r>
          </w:p>
        </w:tc>
      </w:tr>
      <w:tr w:rsidR="003D0E6C" w14:paraId="2E8ABD7F" w14:textId="77777777">
        <w:tc>
          <w:tcPr>
            <w:tcW w:w="413" w:type="pct"/>
          </w:tcPr>
          <w:p w14:paraId="021EE1D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75CA527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DCB6265"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10BB3D0" w14:textId="77777777">
        <w:tc>
          <w:tcPr>
            <w:tcW w:w="413" w:type="pct"/>
          </w:tcPr>
          <w:p w14:paraId="1B946DE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28491CA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7DDBF97" w14:textId="77777777" w:rsidR="003D0E6C" w:rsidRDefault="00000000">
            <w:pPr>
              <w:wordWrap w:val="0"/>
              <w:rPr>
                <w:szCs w:val="21"/>
              </w:rPr>
            </w:pPr>
            <w:r>
              <w:rPr>
                <w:rFonts w:hint="eastAsia"/>
                <w:szCs w:val="21"/>
              </w:rPr>
              <w:t>本测试用例的全部测试步骤都通过即标志本用例为“通过”</w:t>
            </w:r>
          </w:p>
        </w:tc>
      </w:tr>
      <w:tr w:rsidR="003D0E6C" w14:paraId="3740A3C0" w14:textId="77777777">
        <w:tc>
          <w:tcPr>
            <w:tcW w:w="413" w:type="pct"/>
          </w:tcPr>
          <w:p w14:paraId="28FDEFA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0DECEC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EAE7EBA" w14:textId="77777777" w:rsidR="003D0E6C" w:rsidRDefault="00000000">
            <w:pPr>
              <w:wordWrap w:val="0"/>
              <w:rPr>
                <w:szCs w:val="21"/>
              </w:rPr>
            </w:pPr>
            <w:r>
              <w:rPr>
                <w:rFonts w:hint="eastAsia"/>
                <w:szCs w:val="21"/>
              </w:rPr>
              <w:t>李友</w:t>
            </w:r>
          </w:p>
        </w:tc>
      </w:tr>
    </w:tbl>
    <w:p w14:paraId="60545660" w14:textId="77777777" w:rsidR="003D0E6C" w:rsidRDefault="003D0E6C"/>
    <w:p w14:paraId="7FE79F19" w14:textId="77777777" w:rsidR="003D0E6C" w:rsidRDefault="00000000">
      <w:pPr>
        <w:pStyle w:val="31"/>
        <w:wordWrap w:val="0"/>
      </w:pPr>
      <w:bookmarkStart w:id="94" w:name="_Toc239342521"/>
      <w:r>
        <w:t>安全性测试</w:t>
      </w:r>
      <w:bookmarkEnd w:id="90"/>
      <w:bookmarkEnd w:id="94"/>
    </w:p>
    <w:p w14:paraId="7CF703A2" w14:textId="77777777" w:rsidR="003D0E6C" w:rsidRDefault="00000000">
      <w:pPr>
        <w:pStyle w:val="4"/>
        <w:wordWrap w:val="0"/>
      </w:pPr>
      <w:r>
        <w:t>身份认证</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37661B2E"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B535810" w14:textId="77777777" w:rsidR="003D0E6C" w:rsidRDefault="003D0E6C">
            <w:pPr>
              <w:numPr>
                <w:ilvl w:val="0"/>
                <w:numId w:val="47"/>
              </w:numPr>
              <w:wordWrap w:val="0"/>
              <w:jc w:val="left"/>
              <w:rPr>
                <w:b/>
                <w:szCs w:val="21"/>
              </w:rPr>
            </w:pPr>
          </w:p>
        </w:tc>
      </w:tr>
      <w:tr w:rsidR="003D0E6C" w14:paraId="7A92CE29" w14:textId="77777777">
        <w:tc>
          <w:tcPr>
            <w:tcW w:w="948" w:type="pct"/>
            <w:gridSpan w:val="2"/>
          </w:tcPr>
          <w:p w14:paraId="632D847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64405B8B" w14:textId="77777777" w:rsidR="003D0E6C" w:rsidRDefault="00000000">
            <w:pPr>
              <w:wordWrap w:val="0"/>
              <w:jc w:val="left"/>
              <w:rPr>
                <w:szCs w:val="21"/>
              </w:rPr>
            </w:pPr>
            <w:r>
              <w:rPr>
                <w:snapToGrid w:val="0"/>
                <w:szCs w:val="21"/>
              </w:rPr>
              <w:t>数据库身份验证安全测试</w:t>
            </w:r>
          </w:p>
        </w:tc>
        <w:tc>
          <w:tcPr>
            <w:tcW w:w="680" w:type="pct"/>
          </w:tcPr>
          <w:p w14:paraId="1404BCD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14CC3ED3" w14:textId="77777777" w:rsidR="003D0E6C" w:rsidRDefault="00000000">
            <w:pPr>
              <w:wordWrap w:val="0"/>
              <w:jc w:val="center"/>
              <w:rPr>
                <w:szCs w:val="21"/>
              </w:rPr>
            </w:pPr>
            <w:r>
              <w:rPr>
                <w:rFonts w:hint="eastAsia"/>
                <w:snapToGrid w:val="0"/>
                <w:szCs w:val="21"/>
              </w:rPr>
              <w:t>YL</w:t>
            </w:r>
            <w:r>
              <w:rPr>
                <w:snapToGrid w:val="0"/>
                <w:szCs w:val="21"/>
              </w:rPr>
              <w:t>_SE_SJKQ</w:t>
            </w:r>
            <w:r>
              <w:rPr>
                <w:rFonts w:hint="eastAsia"/>
                <w:snapToGrid w:val="0"/>
                <w:szCs w:val="21"/>
              </w:rPr>
              <w:t>_001</w:t>
            </w:r>
          </w:p>
        </w:tc>
      </w:tr>
      <w:tr w:rsidR="003D0E6C" w14:paraId="49E63F18" w14:textId="77777777">
        <w:tc>
          <w:tcPr>
            <w:tcW w:w="948" w:type="pct"/>
            <w:gridSpan w:val="2"/>
          </w:tcPr>
          <w:p w14:paraId="6CFBECD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7BA9867" w14:textId="77777777" w:rsidR="003D0E6C" w:rsidRDefault="00000000">
            <w:pPr>
              <w:wordWrap w:val="0"/>
              <w:rPr>
                <w:bCs/>
                <w:szCs w:val="21"/>
              </w:rPr>
            </w:pPr>
            <w:r>
              <w:rPr>
                <w:bCs/>
                <w:szCs w:val="21"/>
              </w:rPr>
              <w:t>软件测试依据：软件测试大纲</w:t>
            </w:r>
          </w:p>
          <w:p w14:paraId="6C757138" w14:textId="77777777" w:rsidR="003D0E6C" w:rsidRDefault="00000000">
            <w:pPr>
              <w:wordWrap w:val="0"/>
              <w:rPr>
                <w:bCs/>
                <w:szCs w:val="21"/>
              </w:rPr>
            </w:pPr>
            <w:r>
              <w:rPr>
                <w:bCs/>
                <w:szCs w:val="21"/>
              </w:rPr>
              <w:t>测试需求分析：</w:t>
            </w:r>
            <w:r>
              <w:rPr>
                <w:rFonts w:hint="eastAsia"/>
                <w:bCs/>
                <w:szCs w:val="21"/>
              </w:rPr>
              <w:t>6.2.1.9.1</w:t>
            </w:r>
            <w:r>
              <w:rPr>
                <w:snapToGrid w:val="0"/>
                <w:szCs w:val="21"/>
              </w:rPr>
              <w:t>身份认证</w:t>
            </w:r>
          </w:p>
          <w:p w14:paraId="70856E52" w14:textId="77777777" w:rsidR="003D0E6C" w:rsidRDefault="00000000">
            <w:pPr>
              <w:wordWrap w:val="0"/>
              <w:rPr>
                <w:bCs/>
                <w:szCs w:val="21"/>
              </w:rPr>
            </w:pPr>
            <w:r>
              <w:rPr>
                <w:bCs/>
                <w:szCs w:val="21"/>
              </w:rPr>
              <w:t>测试需求标识：</w:t>
            </w:r>
            <w:r>
              <w:rPr>
                <w:snapToGrid w:val="0"/>
                <w:szCs w:val="21"/>
              </w:rPr>
              <w:t>XQ_SE_SJKQ</w:t>
            </w:r>
          </w:p>
        </w:tc>
      </w:tr>
      <w:tr w:rsidR="003D0E6C" w14:paraId="16B79305" w14:textId="77777777">
        <w:tc>
          <w:tcPr>
            <w:tcW w:w="948" w:type="pct"/>
            <w:gridSpan w:val="2"/>
          </w:tcPr>
          <w:p w14:paraId="210F469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62133A7C"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指令生成与发控软件登录界面分别使用正确和错误的身份验证信息进行登录操作，验证软件的数据库身份验证安全机制满足需求规格说明安全性的要求</w:t>
            </w:r>
          </w:p>
        </w:tc>
      </w:tr>
      <w:tr w:rsidR="003D0E6C" w14:paraId="55DFFA42" w14:textId="77777777">
        <w:tc>
          <w:tcPr>
            <w:tcW w:w="948" w:type="pct"/>
            <w:gridSpan w:val="2"/>
          </w:tcPr>
          <w:p w14:paraId="1B8FF6D8"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CFD6FA4" w14:textId="77777777" w:rsidR="003D0E6C" w:rsidRDefault="00000000">
            <w:pPr>
              <w:wordWrap w:val="0"/>
              <w:rPr>
                <w:bCs/>
                <w:szCs w:val="21"/>
              </w:rPr>
            </w:pPr>
            <w:r>
              <w:rPr>
                <w:bCs/>
                <w:szCs w:val="21"/>
              </w:rPr>
              <w:t>1.</w:t>
            </w:r>
            <w:r>
              <w:rPr>
                <w:bCs/>
                <w:szCs w:val="21"/>
              </w:rPr>
              <w:t>被测软件已正常启动</w:t>
            </w:r>
          </w:p>
          <w:p w14:paraId="21B0E91B" w14:textId="77777777" w:rsidR="003D0E6C" w:rsidRDefault="00000000">
            <w:pPr>
              <w:wordWrap w:val="0"/>
              <w:rPr>
                <w:bCs/>
                <w:szCs w:val="21"/>
              </w:rPr>
            </w:pPr>
            <w:r>
              <w:rPr>
                <w:bCs/>
                <w:szCs w:val="21"/>
              </w:rPr>
              <w:t>2.</w:t>
            </w:r>
            <w:r>
              <w:rPr>
                <w:bCs/>
                <w:szCs w:val="21"/>
              </w:rPr>
              <w:t>测试环境已配置就绪</w:t>
            </w:r>
          </w:p>
          <w:p w14:paraId="1AEB7479" w14:textId="77777777" w:rsidR="003D0E6C" w:rsidRDefault="00000000">
            <w:pPr>
              <w:wordWrap w:val="0"/>
              <w:rPr>
                <w:szCs w:val="21"/>
              </w:rPr>
            </w:pPr>
            <w:r>
              <w:rPr>
                <w:bCs/>
                <w:szCs w:val="21"/>
              </w:rPr>
              <w:t>3.</w:t>
            </w:r>
            <w:r>
              <w:rPr>
                <w:bCs/>
                <w:szCs w:val="21"/>
              </w:rPr>
              <w:t>相关接口已连通</w:t>
            </w:r>
          </w:p>
        </w:tc>
      </w:tr>
      <w:tr w:rsidR="003D0E6C" w14:paraId="6FD3DC60" w14:textId="77777777">
        <w:tc>
          <w:tcPr>
            <w:tcW w:w="948" w:type="pct"/>
            <w:gridSpan w:val="2"/>
          </w:tcPr>
          <w:p w14:paraId="0C908794"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1FADE4D3" w14:textId="77777777" w:rsidR="003D0E6C" w:rsidRDefault="00000000">
            <w:pPr>
              <w:wordWrap w:val="0"/>
              <w:rPr>
                <w:bCs/>
                <w:szCs w:val="21"/>
              </w:rPr>
            </w:pPr>
            <w:r>
              <w:rPr>
                <w:bCs/>
                <w:szCs w:val="21"/>
              </w:rPr>
              <w:t>1.</w:t>
            </w:r>
            <w:r>
              <w:rPr>
                <w:bCs/>
                <w:szCs w:val="21"/>
              </w:rPr>
              <w:t>被测软件版本受控</w:t>
            </w:r>
          </w:p>
          <w:p w14:paraId="6D3044FF" w14:textId="77777777" w:rsidR="003D0E6C" w:rsidRDefault="00000000">
            <w:pPr>
              <w:wordWrap w:val="0"/>
              <w:rPr>
                <w:szCs w:val="21"/>
              </w:rPr>
            </w:pPr>
            <w:r>
              <w:rPr>
                <w:bCs/>
                <w:szCs w:val="21"/>
              </w:rPr>
              <w:t>2.</w:t>
            </w:r>
            <w:r>
              <w:rPr>
                <w:bCs/>
                <w:szCs w:val="21"/>
              </w:rPr>
              <w:t>测试环境满足设计要求</w:t>
            </w:r>
          </w:p>
        </w:tc>
      </w:tr>
      <w:tr w:rsidR="003D0E6C" w14:paraId="5DF19599" w14:textId="77777777">
        <w:tc>
          <w:tcPr>
            <w:tcW w:w="5000" w:type="pct"/>
            <w:gridSpan w:val="6"/>
          </w:tcPr>
          <w:p w14:paraId="2DBA44E3"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68CF269C" w14:textId="77777777">
        <w:tc>
          <w:tcPr>
            <w:tcW w:w="413" w:type="pct"/>
          </w:tcPr>
          <w:p w14:paraId="18050652"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13D0354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3599D00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581F687" w14:textId="77777777">
        <w:tc>
          <w:tcPr>
            <w:tcW w:w="413" w:type="pct"/>
          </w:tcPr>
          <w:p w14:paraId="6E092F19" w14:textId="77777777" w:rsidR="003D0E6C" w:rsidRDefault="003D0E6C">
            <w:pPr>
              <w:pStyle w:val="afffff4"/>
              <w:numPr>
                <w:ilvl w:val="0"/>
                <w:numId w:val="141"/>
              </w:numPr>
              <w:wordWrap w:val="0"/>
              <w:ind w:firstLineChars="0"/>
              <w:jc w:val="center"/>
              <w:rPr>
                <w:szCs w:val="21"/>
              </w:rPr>
            </w:pPr>
          </w:p>
        </w:tc>
        <w:tc>
          <w:tcPr>
            <w:tcW w:w="2525" w:type="pct"/>
            <w:gridSpan w:val="2"/>
          </w:tcPr>
          <w:p w14:paraId="7160B8A8" w14:textId="77777777" w:rsidR="003D0E6C" w:rsidRDefault="00000000">
            <w:pPr>
              <w:wordWrap w:val="0"/>
              <w:rPr>
                <w:szCs w:val="21"/>
              </w:rPr>
            </w:pPr>
            <w:r>
              <w:rPr>
                <w:snapToGrid w:val="0"/>
                <w:szCs w:val="21"/>
              </w:rPr>
              <w:t>在同一登录平台不输入任何身份验证信息直接点击登录按钮，直接进入</w:t>
            </w:r>
            <w:r>
              <w:rPr>
                <w:rFonts w:hint="eastAsia"/>
                <w:snapToGrid w:val="0"/>
                <w:szCs w:val="21"/>
              </w:rPr>
              <w:t>BCD</w:t>
            </w:r>
            <w:r>
              <w:rPr>
                <w:rFonts w:hint="eastAsia"/>
                <w:snapToGrid w:val="0"/>
                <w:szCs w:val="21"/>
              </w:rPr>
              <w:t>星</w:t>
            </w:r>
            <w:r>
              <w:rPr>
                <w:snapToGrid w:val="0"/>
                <w:szCs w:val="21"/>
              </w:rPr>
              <w:t>指令发控软件页面，查看软件是否提示身份验证失败并阻止进入软件主界面</w:t>
            </w:r>
          </w:p>
        </w:tc>
        <w:tc>
          <w:tcPr>
            <w:tcW w:w="2062" w:type="pct"/>
            <w:gridSpan w:val="3"/>
          </w:tcPr>
          <w:p w14:paraId="2698F87F" w14:textId="77777777" w:rsidR="003D0E6C" w:rsidRDefault="00000000">
            <w:pPr>
              <w:wordWrap w:val="0"/>
              <w:rPr>
                <w:szCs w:val="21"/>
              </w:rPr>
            </w:pPr>
            <w:r>
              <w:rPr>
                <w:snapToGrid w:val="0"/>
                <w:szCs w:val="21"/>
              </w:rPr>
              <w:t>提示身份验证失败并阻止进入软件主界面</w:t>
            </w:r>
          </w:p>
        </w:tc>
      </w:tr>
      <w:tr w:rsidR="003D0E6C" w14:paraId="366126B3" w14:textId="77777777">
        <w:tc>
          <w:tcPr>
            <w:tcW w:w="413" w:type="pct"/>
          </w:tcPr>
          <w:p w14:paraId="75DB8370" w14:textId="77777777" w:rsidR="003D0E6C" w:rsidRDefault="003D0E6C">
            <w:pPr>
              <w:pStyle w:val="afffff4"/>
              <w:numPr>
                <w:ilvl w:val="0"/>
                <w:numId w:val="141"/>
              </w:numPr>
              <w:wordWrap w:val="0"/>
              <w:ind w:firstLineChars="0"/>
              <w:jc w:val="center"/>
              <w:rPr>
                <w:szCs w:val="21"/>
              </w:rPr>
            </w:pPr>
          </w:p>
        </w:tc>
        <w:tc>
          <w:tcPr>
            <w:tcW w:w="2525" w:type="pct"/>
            <w:gridSpan w:val="2"/>
          </w:tcPr>
          <w:p w14:paraId="014E5D32" w14:textId="77777777" w:rsidR="003D0E6C" w:rsidRDefault="00000000">
            <w:pPr>
              <w:wordWrap w:val="0"/>
              <w:rPr>
                <w:szCs w:val="21"/>
              </w:rPr>
            </w:pPr>
            <w:r>
              <w:rPr>
                <w:snapToGrid w:val="0"/>
                <w:szCs w:val="21"/>
              </w:rPr>
              <w:t>在登录界面输入错误的用户名和错误的密码，点击登录按钮，查看软件是否提示身份验证失败并阻止进入软件主界面</w:t>
            </w:r>
          </w:p>
        </w:tc>
        <w:tc>
          <w:tcPr>
            <w:tcW w:w="2062" w:type="pct"/>
            <w:gridSpan w:val="3"/>
          </w:tcPr>
          <w:p w14:paraId="365A043B" w14:textId="77777777" w:rsidR="003D0E6C" w:rsidRDefault="00000000">
            <w:pPr>
              <w:wordWrap w:val="0"/>
              <w:rPr>
                <w:szCs w:val="21"/>
              </w:rPr>
            </w:pPr>
            <w:r>
              <w:rPr>
                <w:snapToGrid w:val="0"/>
                <w:szCs w:val="21"/>
              </w:rPr>
              <w:t>提示身份验证失败并阻止进入软件主界面</w:t>
            </w:r>
          </w:p>
        </w:tc>
      </w:tr>
      <w:tr w:rsidR="003D0E6C" w14:paraId="6DEED1E1" w14:textId="77777777">
        <w:tc>
          <w:tcPr>
            <w:tcW w:w="413" w:type="pct"/>
          </w:tcPr>
          <w:p w14:paraId="4816691C" w14:textId="77777777" w:rsidR="003D0E6C" w:rsidRDefault="003D0E6C">
            <w:pPr>
              <w:pStyle w:val="afffff4"/>
              <w:numPr>
                <w:ilvl w:val="0"/>
                <w:numId w:val="141"/>
              </w:numPr>
              <w:wordWrap w:val="0"/>
              <w:ind w:firstLineChars="0"/>
              <w:jc w:val="center"/>
              <w:rPr>
                <w:szCs w:val="21"/>
              </w:rPr>
            </w:pPr>
          </w:p>
        </w:tc>
        <w:tc>
          <w:tcPr>
            <w:tcW w:w="2525" w:type="pct"/>
            <w:gridSpan w:val="2"/>
          </w:tcPr>
          <w:p w14:paraId="1ECB26F9" w14:textId="77777777" w:rsidR="003D0E6C" w:rsidRDefault="00000000">
            <w:pPr>
              <w:wordWrap w:val="0"/>
              <w:rPr>
                <w:szCs w:val="21"/>
              </w:rPr>
            </w:pPr>
            <w:r>
              <w:rPr>
                <w:snapToGrid w:val="0"/>
                <w:szCs w:val="21"/>
              </w:rPr>
              <w:t>在登录界面输入正确的用户名但错误的密码，点击登录按钮，查看软件是否提示身份验证失败并阻止进入软件主界面</w:t>
            </w:r>
          </w:p>
        </w:tc>
        <w:tc>
          <w:tcPr>
            <w:tcW w:w="2062" w:type="pct"/>
            <w:gridSpan w:val="3"/>
          </w:tcPr>
          <w:p w14:paraId="72A2E317" w14:textId="77777777" w:rsidR="003D0E6C" w:rsidRDefault="00000000">
            <w:pPr>
              <w:wordWrap w:val="0"/>
              <w:rPr>
                <w:szCs w:val="21"/>
              </w:rPr>
            </w:pPr>
            <w:r>
              <w:rPr>
                <w:snapToGrid w:val="0"/>
                <w:szCs w:val="21"/>
              </w:rPr>
              <w:t>提示身份验证失败并阻止进入软件主界面</w:t>
            </w:r>
          </w:p>
        </w:tc>
      </w:tr>
      <w:tr w:rsidR="003D0E6C" w14:paraId="24C546E2" w14:textId="77777777">
        <w:tc>
          <w:tcPr>
            <w:tcW w:w="413" w:type="pct"/>
          </w:tcPr>
          <w:p w14:paraId="7DF68D8F" w14:textId="77777777" w:rsidR="003D0E6C" w:rsidRDefault="003D0E6C">
            <w:pPr>
              <w:pStyle w:val="afffff4"/>
              <w:numPr>
                <w:ilvl w:val="0"/>
                <w:numId w:val="141"/>
              </w:numPr>
              <w:wordWrap w:val="0"/>
              <w:ind w:firstLineChars="0"/>
              <w:jc w:val="center"/>
              <w:rPr>
                <w:szCs w:val="21"/>
              </w:rPr>
            </w:pPr>
          </w:p>
        </w:tc>
        <w:tc>
          <w:tcPr>
            <w:tcW w:w="2525" w:type="pct"/>
            <w:gridSpan w:val="2"/>
          </w:tcPr>
          <w:p w14:paraId="76A1ABA5" w14:textId="77777777" w:rsidR="003D0E6C" w:rsidRDefault="00000000">
            <w:pPr>
              <w:wordWrap w:val="0"/>
              <w:rPr>
                <w:snapToGrid w:val="0"/>
                <w:szCs w:val="21"/>
              </w:rPr>
            </w:pPr>
            <w:r>
              <w:rPr>
                <w:snapToGrid w:val="0"/>
                <w:szCs w:val="21"/>
              </w:rPr>
              <w:t>在登录界面输入错误的用户名但正确的密码，点击登录按钮，查看软件是否提示身份验证失败并阻止进入软件主界面</w:t>
            </w:r>
          </w:p>
        </w:tc>
        <w:tc>
          <w:tcPr>
            <w:tcW w:w="2062" w:type="pct"/>
            <w:gridSpan w:val="3"/>
          </w:tcPr>
          <w:p w14:paraId="3342CD28" w14:textId="77777777" w:rsidR="003D0E6C" w:rsidRDefault="00000000">
            <w:pPr>
              <w:wordWrap w:val="0"/>
              <w:rPr>
                <w:szCs w:val="21"/>
              </w:rPr>
            </w:pPr>
            <w:r>
              <w:rPr>
                <w:snapToGrid w:val="0"/>
                <w:szCs w:val="21"/>
              </w:rPr>
              <w:t>提示身份验证失败并阻止进入软件主界面</w:t>
            </w:r>
          </w:p>
        </w:tc>
      </w:tr>
      <w:tr w:rsidR="003D0E6C" w14:paraId="64F1C3A7" w14:textId="77777777">
        <w:tc>
          <w:tcPr>
            <w:tcW w:w="413" w:type="pct"/>
          </w:tcPr>
          <w:p w14:paraId="2B5AE152" w14:textId="77777777" w:rsidR="003D0E6C" w:rsidRDefault="003D0E6C">
            <w:pPr>
              <w:pStyle w:val="afffff4"/>
              <w:numPr>
                <w:ilvl w:val="0"/>
                <w:numId w:val="141"/>
              </w:numPr>
              <w:wordWrap w:val="0"/>
              <w:ind w:firstLineChars="0"/>
              <w:jc w:val="center"/>
              <w:rPr>
                <w:szCs w:val="21"/>
              </w:rPr>
            </w:pPr>
          </w:p>
        </w:tc>
        <w:tc>
          <w:tcPr>
            <w:tcW w:w="2525" w:type="pct"/>
            <w:gridSpan w:val="2"/>
          </w:tcPr>
          <w:p w14:paraId="5882D8D6" w14:textId="77777777" w:rsidR="003D0E6C" w:rsidRDefault="00000000">
            <w:pPr>
              <w:wordWrap w:val="0"/>
              <w:rPr>
                <w:snapToGrid w:val="0"/>
                <w:szCs w:val="21"/>
              </w:rPr>
            </w:pPr>
            <w:r>
              <w:rPr>
                <w:snapToGrid w:val="0"/>
                <w:szCs w:val="21"/>
              </w:rPr>
              <w:t>在登录界面输入默认创建的基础用户数据和正确的密码，点击登录按钮，查看软件是否通过身份验证并正常进入软件主界面</w:t>
            </w:r>
          </w:p>
        </w:tc>
        <w:tc>
          <w:tcPr>
            <w:tcW w:w="2062" w:type="pct"/>
            <w:gridSpan w:val="3"/>
          </w:tcPr>
          <w:p w14:paraId="2EC55F9D" w14:textId="77777777" w:rsidR="003D0E6C" w:rsidRDefault="00000000">
            <w:pPr>
              <w:wordWrap w:val="0"/>
              <w:rPr>
                <w:szCs w:val="21"/>
              </w:rPr>
            </w:pPr>
            <w:r>
              <w:rPr>
                <w:snapToGrid w:val="0"/>
                <w:szCs w:val="21"/>
              </w:rPr>
              <w:t>通过身份验证并正常进入软件主界面</w:t>
            </w:r>
          </w:p>
        </w:tc>
      </w:tr>
      <w:tr w:rsidR="003D0E6C" w14:paraId="5C2C65C7" w14:textId="77777777">
        <w:tc>
          <w:tcPr>
            <w:tcW w:w="413" w:type="pct"/>
          </w:tcPr>
          <w:p w14:paraId="5E98D119" w14:textId="77777777" w:rsidR="003D0E6C" w:rsidRDefault="003D0E6C">
            <w:pPr>
              <w:pStyle w:val="afffff4"/>
              <w:numPr>
                <w:ilvl w:val="0"/>
                <w:numId w:val="141"/>
              </w:numPr>
              <w:wordWrap w:val="0"/>
              <w:ind w:firstLineChars="0"/>
              <w:jc w:val="center"/>
              <w:rPr>
                <w:szCs w:val="21"/>
              </w:rPr>
            </w:pPr>
          </w:p>
        </w:tc>
        <w:tc>
          <w:tcPr>
            <w:tcW w:w="2525" w:type="pct"/>
            <w:gridSpan w:val="2"/>
          </w:tcPr>
          <w:p w14:paraId="279A9F8C" w14:textId="77777777" w:rsidR="003D0E6C" w:rsidRDefault="00000000">
            <w:pPr>
              <w:wordWrap w:val="0"/>
              <w:rPr>
                <w:snapToGrid w:val="0"/>
                <w:szCs w:val="21"/>
              </w:rPr>
            </w:pPr>
            <w:r>
              <w:rPr>
                <w:snapToGrid w:val="0"/>
                <w:szCs w:val="21"/>
              </w:rPr>
              <w:t>进入软件主界面后，对指令参数管理、指令模板管理等数据库表进行查询、新增、修改和删除操作，查看已通过身份验证的用户是否可以正常访问和操作数据库表</w:t>
            </w:r>
          </w:p>
        </w:tc>
        <w:tc>
          <w:tcPr>
            <w:tcW w:w="2062" w:type="pct"/>
            <w:gridSpan w:val="3"/>
          </w:tcPr>
          <w:p w14:paraId="71E7942D" w14:textId="77777777" w:rsidR="003D0E6C" w:rsidRDefault="00000000">
            <w:pPr>
              <w:wordWrap w:val="0"/>
              <w:rPr>
                <w:szCs w:val="21"/>
              </w:rPr>
            </w:pPr>
            <w:r>
              <w:rPr>
                <w:snapToGrid w:val="0"/>
                <w:szCs w:val="21"/>
              </w:rPr>
              <w:t>可以正常访问和操作数据库表</w:t>
            </w:r>
          </w:p>
        </w:tc>
      </w:tr>
      <w:tr w:rsidR="003D0E6C" w14:paraId="2C932E99" w14:textId="77777777">
        <w:tc>
          <w:tcPr>
            <w:tcW w:w="413" w:type="pct"/>
          </w:tcPr>
          <w:p w14:paraId="3F3D0D4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433AAC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D2B2E11"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0650BDAE" w14:textId="77777777">
        <w:tc>
          <w:tcPr>
            <w:tcW w:w="413" w:type="pct"/>
          </w:tcPr>
          <w:p w14:paraId="256F772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4039F4C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A7003DC" w14:textId="77777777" w:rsidR="003D0E6C" w:rsidRDefault="00000000">
            <w:pPr>
              <w:wordWrap w:val="0"/>
              <w:rPr>
                <w:szCs w:val="21"/>
              </w:rPr>
            </w:pPr>
            <w:r>
              <w:rPr>
                <w:rFonts w:hint="eastAsia"/>
                <w:szCs w:val="21"/>
              </w:rPr>
              <w:t>本测试用例的全部测试步骤都通过即标志本用例为“通过”</w:t>
            </w:r>
          </w:p>
        </w:tc>
      </w:tr>
      <w:tr w:rsidR="003D0E6C" w14:paraId="34A50DBA" w14:textId="77777777">
        <w:tc>
          <w:tcPr>
            <w:tcW w:w="413" w:type="pct"/>
          </w:tcPr>
          <w:p w14:paraId="62897CD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F886DD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FEAFAD2" w14:textId="77777777" w:rsidR="003D0E6C" w:rsidRDefault="00000000">
            <w:pPr>
              <w:wordWrap w:val="0"/>
              <w:rPr>
                <w:szCs w:val="21"/>
              </w:rPr>
            </w:pPr>
            <w:r>
              <w:rPr>
                <w:rFonts w:hint="eastAsia"/>
                <w:szCs w:val="21"/>
              </w:rPr>
              <w:t>李友</w:t>
            </w:r>
          </w:p>
        </w:tc>
      </w:tr>
    </w:tbl>
    <w:p w14:paraId="1549D9A1" w14:textId="77777777" w:rsidR="003D0E6C" w:rsidRDefault="003D0E6C"/>
    <w:p w14:paraId="75BF1712" w14:textId="77777777" w:rsidR="003D0E6C" w:rsidRDefault="003D0E6C"/>
    <w:p w14:paraId="4B5B6403" w14:textId="77777777" w:rsidR="003D0E6C" w:rsidRDefault="00000000">
      <w:pPr>
        <w:pStyle w:val="4"/>
        <w:wordWrap w:val="0"/>
      </w:pPr>
      <w:r>
        <w:t>数据库访问权限控制</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2616B0D4"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C1894F2" w14:textId="77777777" w:rsidR="003D0E6C" w:rsidRDefault="003D0E6C">
            <w:pPr>
              <w:numPr>
                <w:ilvl w:val="0"/>
                <w:numId w:val="47"/>
              </w:numPr>
              <w:wordWrap w:val="0"/>
              <w:jc w:val="left"/>
              <w:rPr>
                <w:b/>
                <w:szCs w:val="21"/>
              </w:rPr>
            </w:pPr>
          </w:p>
        </w:tc>
      </w:tr>
      <w:tr w:rsidR="003D0E6C" w14:paraId="33AA06C7" w14:textId="77777777">
        <w:tc>
          <w:tcPr>
            <w:tcW w:w="948" w:type="pct"/>
            <w:gridSpan w:val="2"/>
          </w:tcPr>
          <w:p w14:paraId="4F8A6F3C"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测试用例名称</w:t>
            </w:r>
          </w:p>
        </w:tc>
        <w:tc>
          <w:tcPr>
            <w:tcW w:w="2065" w:type="pct"/>
            <w:gridSpan w:val="2"/>
          </w:tcPr>
          <w:p w14:paraId="0CDA2FCF" w14:textId="77777777" w:rsidR="003D0E6C" w:rsidRDefault="00000000">
            <w:pPr>
              <w:wordWrap w:val="0"/>
              <w:jc w:val="left"/>
              <w:rPr>
                <w:szCs w:val="21"/>
              </w:rPr>
            </w:pPr>
            <w:r>
              <w:rPr>
                <w:snapToGrid w:val="0"/>
                <w:szCs w:val="21"/>
              </w:rPr>
              <w:t>数据库访问权限控制</w:t>
            </w:r>
          </w:p>
        </w:tc>
        <w:tc>
          <w:tcPr>
            <w:tcW w:w="680" w:type="pct"/>
          </w:tcPr>
          <w:p w14:paraId="2968D7F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3631E850" w14:textId="77777777" w:rsidR="003D0E6C" w:rsidRDefault="00000000">
            <w:pPr>
              <w:wordWrap w:val="0"/>
              <w:jc w:val="center"/>
              <w:rPr>
                <w:szCs w:val="21"/>
              </w:rPr>
            </w:pPr>
            <w:r>
              <w:rPr>
                <w:rFonts w:hint="eastAsia"/>
                <w:snapToGrid w:val="0"/>
                <w:szCs w:val="21"/>
              </w:rPr>
              <w:t>YL</w:t>
            </w:r>
            <w:r>
              <w:rPr>
                <w:snapToGrid w:val="0"/>
                <w:szCs w:val="21"/>
              </w:rPr>
              <w:t>_SE_DTPR</w:t>
            </w:r>
            <w:r>
              <w:rPr>
                <w:rFonts w:hint="eastAsia"/>
                <w:snapToGrid w:val="0"/>
                <w:szCs w:val="21"/>
              </w:rPr>
              <w:t>_001</w:t>
            </w:r>
          </w:p>
        </w:tc>
      </w:tr>
      <w:tr w:rsidR="003D0E6C" w14:paraId="37EE0CFD" w14:textId="77777777">
        <w:tc>
          <w:tcPr>
            <w:tcW w:w="948" w:type="pct"/>
            <w:gridSpan w:val="2"/>
          </w:tcPr>
          <w:p w14:paraId="1CD2BF3C"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BFF2A73" w14:textId="77777777" w:rsidR="003D0E6C" w:rsidRDefault="00000000">
            <w:pPr>
              <w:wordWrap w:val="0"/>
              <w:rPr>
                <w:bCs/>
                <w:szCs w:val="21"/>
              </w:rPr>
            </w:pPr>
            <w:r>
              <w:rPr>
                <w:bCs/>
                <w:szCs w:val="21"/>
              </w:rPr>
              <w:t>软件测试依据：软件测试大纲</w:t>
            </w:r>
          </w:p>
          <w:p w14:paraId="670C6CD2" w14:textId="77777777" w:rsidR="003D0E6C" w:rsidRDefault="00000000">
            <w:pPr>
              <w:wordWrap w:val="0"/>
              <w:rPr>
                <w:bCs/>
                <w:szCs w:val="21"/>
              </w:rPr>
            </w:pPr>
            <w:r>
              <w:rPr>
                <w:bCs/>
                <w:szCs w:val="21"/>
              </w:rPr>
              <w:t>测试需求分析：</w:t>
            </w:r>
            <w:r>
              <w:rPr>
                <w:rFonts w:hint="eastAsia"/>
                <w:bCs/>
                <w:szCs w:val="21"/>
              </w:rPr>
              <w:t>6.2.1.9.2</w:t>
            </w:r>
            <w:r>
              <w:rPr>
                <w:snapToGrid w:val="0"/>
                <w:szCs w:val="21"/>
              </w:rPr>
              <w:t>数据库访问权限控制</w:t>
            </w:r>
          </w:p>
          <w:p w14:paraId="62B79578" w14:textId="77777777" w:rsidR="003D0E6C" w:rsidRDefault="00000000">
            <w:pPr>
              <w:wordWrap w:val="0"/>
              <w:rPr>
                <w:bCs/>
                <w:szCs w:val="21"/>
              </w:rPr>
            </w:pPr>
            <w:r>
              <w:rPr>
                <w:bCs/>
                <w:szCs w:val="21"/>
              </w:rPr>
              <w:t>测试需求标识：</w:t>
            </w:r>
            <w:r>
              <w:rPr>
                <w:snapToGrid w:val="0"/>
                <w:szCs w:val="21"/>
              </w:rPr>
              <w:t>XQ_SE_DTPR</w:t>
            </w:r>
          </w:p>
        </w:tc>
      </w:tr>
      <w:tr w:rsidR="003D0E6C" w14:paraId="089110CE" w14:textId="77777777">
        <w:tc>
          <w:tcPr>
            <w:tcW w:w="948" w:type="pct"/>
            <w:gridSpan w:val="2"/>
          </w:tcPr>
          <w:p w14:paraId="42750B1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F367E1E" w14:textId="77777777" w:rsidR="003D0E6C" w:rsidRDefault="00000000">
            <w:pPr>
              <w:wordWrap w:val="0"/>
              <w:rPr>
                <w:szCs w:val="21"/>
              </w:rPr>
            </w:pPr>
            <w:r>
              <w:rPr>
                <w:snapToGrid w:val="0"/>
                <w:szCs w:val="21"/>
              </w:rPr>
              <w:t>通过测试在软件中进行数据库访问操作，验证软件的数据库访问权限控制安全性满足需求规格说明安全性的要求。</w:t>
            </w:r>
          </w:p>
        </w:tc>
      </w:tr>
      <w:tr w:rsidR="003D0E6C" w14:paraId="25719962" w14:textId="77777777">
        <w:tc>
          <w:tcPr>
            <w:tcW w:w="948" w:type="pct"/>
            <w:gridSpan w:val="2"/>
          </w:tcPr>
          <w:p w14:paraId="403E626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451489B" w14:textId="77777777" w:rsidR="003D0E6C" w:rsidRDefault="00000000">
            <w:pPr>
              <w:wordWrap w:val="0"/>
              <w:rPr>
                <w:bCs/>
                <w:szCs w:val="21"/>
              </w:rPr>
            </w:pPr>
            <w:r>
              <w:rPr>
                <w:bCs/>
                <w:szCs w:val="21"/>
              </w:rPr>
              <w:t>1.</w:t>
            </w:r>
            <w:r>
              <w:rPr>
                <w:bCs/>
                <w:szCs w:val="21"/>
              </w:rPr>
              <w:t>被测软件已正常启动</w:t>
            </w:r>
          </w:p>
          <w:p w14:paraId="2D5B3794" w14:textId="77777777" w:rsidR="003D0E6C" w:rsidRDefault="00000000">
            <w:pPr>
              <w:wordWrap w:val="0"/>
              <w:rPr>
                <w:bCs/>
                <w:szCs w:val="21"/>
              </w:rPr>
            </w:pPr>
            <w:r>
              <w:rPr>
                <w:bCs/>
                <w:szCs w:val="21"/>
              </w:rPr>
              <w:t>2.</w:t>
            </w:r>
            <w:r>
              <w:rPr>
                <w:bCs/>
                <w:szCs w:val="21"/>
              </w:rPr>
              <w:t>测试环境已配置就绪</w:t>
            </w:r>
          </w:p>
          <w:p w14:paraId="1F6FF75E" w14:textId="77777777" w:rsidR="003D0E6C" w:rsidRDefault="00000000">
            <w:pPr>
              <w:wordWrap w:val="0"/>
              <w:rPr>
                <w:szCs w:val="21"/>
              </w:rPr>
            </w:pPr>
            <w:r>
              <w:rPr>
                <w:bCs/>
                <w:szCs w:val="21"/>
              </w:rPr>
              <w:t>3.</w:t>
            </w:r>
            <w:r>
              <w:rPr>
                <w:bCs/>
                <w:szCs w:val="21"/>
              </w:rPr>
              <w:t>相关接口已连通</w:t>
            </w:r>
          </w:p>
        </w:tc>
      </w:tr>
      <w:tr w:rsidR="003D0E6C" w14:paraId="6E66FE9B" w14:textId="77777777">
        <w:tc>
          <w:tcPr>
            <w:tcW w:w="948" w:type="pct"/>
            <w:gridSpan w:val="2"/>
          </w:tcPr>
          <w:p w14:paraId="1215FBFA"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0706236" w14:textId="77777777" w:rsidR="003D0E6C" w:rsidRDefault="00000000">
            <w:pPr>
              <w:wordWrap w:val="0"/>
              <w:rPr>
                <w:bCs/>
                <w:szCs w:val="21"/>
              </w:rPr>
            </w:pPr>
            <w:r>
              <w:rPr>
                <w:bCs/>
                <w:szCs w:val="21"/>
              </w:rPr>
              <w:t>1.</w:t>
            </w:r>
            <w:r>
              <w:rPr>
                <w:bCs/>
                <w:szCs w:val="21"/>
              </w:rPr>
              <w:t>被测软件版本受控</w:t>
            </w:r>
          </w:p>
          <w:p w14:paraId="22749AE5" w14:textId="77777777" w:rsidR="003D0E6C" w:rsidRDefault="00000000">
            <w:pPr>
              <w:wordWrap w:val="0"/>
              <w:rPr>
                <w:szCs w:val="21"/>
              </w:rPr>
            </w:pPr>
            <w:r>
              <w:rPr>
                <w:bCs/>
                <w:szCs w:val="21"/>
              </w:rPr>
              <w:t>2.</w:t>
            </w:r>
            <w:r>
              <w:rPr>
                <w:bCs/>
                <w:szCs w:val="21"/>
              </w:rPr>
              <w:t>测试环境满足设计要求</w:t>
            </w:r>
          </w:p>
        </w:tc>
      </w:tr>
      <w:tr w:rsidR="003D0E6C" w14:paraId="1285508D" w14:textId="77777777">
        <w:tc>
          <w:tcPr>
            <w:tcW w:w="5000" w:type="pct"/>
            <w:gridSpan w:val="6"/>
          </w:tcPr>
          <w:p w14:paraId="00428217"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6F927D3" w14:textId="77777777">
        <w:tc>
          <w:tcPr>
            <w:tcW w:w="413" w:type="pct"/>
          </w:tcPr>
          <w:p w14:paraId="1F6FDA70"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211BB8C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3F8CC89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1B7E0B5" w14:textId="77777777">
        <w:tc>
          <w:tcPr>
            <w:tcW w:w="413" w:type="pct"/>
          </w:tcPr>
          <w:p w14:paraId="6F7975A2" w14:textId="77777777" w:rsidR="003D0E6C" w:rsidRDefault="003D0E6C">
            <w:pPr>
              <w:pStyle w:val="afffff4"/>
              <w:numPr>
                <w:ilvl w:val="0"/>
                <w:numId w:val="142"/>
              </w:numPr>
              <w:wordWrap w:val="0"/>
              <w:ind w:firstLineChars="0"/>
              <w:jc w:val="center"/>
              <w:rPr>
                <w:szCs w:val="21"/>
              </w:rPr>
            </w:pPr>
          </w:p>
        </w:tc>
        <w:tc>
          <w:tcPr>
            <w:tcW w:w="2525" w:type="pct"/>
            <w:gridSpan w:val="2"/>
          </w:tcPr>
          <w:p w14:paraId="21A2B998" w14:textId="77777777" w:rsidR="003D0E6C" w:rsidRDefault="00000000">
            <w:pPr>
              <w:wordWrap w:val="0"/>
              <w:rPr>
                <w:szCs w:val="21"/>
              </w:rPr>
            </w:pPr>
            <w:r>
              <w:rPr>
                <w:snapToGrid w:val="0"/>
                <w:szCs w:val="21"/>
              </w:rPr>
              <w:t>使用未授权用户账号登录</w:t>
            </w:r>
            <w:r>
              <w:rPr>
                <w:rFonts w:hint="eastAsia"/>
                <w:snapToGrid w:val="0"/>
                <w:szCs w:val="21"/>
              </w:rPr>
              <w:t>BCD</w:t>
            </w:r>
            <w:r>
              <w:rPr>
                <w:rFonts w:hint="eastAsia"/>
                <w:snapToGrid w:val="0"/>
                <w:szCs w:val="21"/>
              </w:rPr>
              <w:t>星</w:t>
            </w:r>
            <w:r>
              <w:rPr>
                <w:snapToGrid w:val="0"/>
                <w:szCs w:val="21"/>
              </w:rPr>
              <w:t>指令生成与发控软件，对数据库表进行访问、查询、修改和删除等操作，查看到未授权用户不能访问数据库表的情况</w:t>
            </w:r>
          </w:p>
        </w:tc>
        <w:tc>
          <w:tcPr>
            <w:tcW w:w="2062" w:type="pct"/>
            <w:gridSpan w:val="3"/>
          </w:tcPr>
          <w:p w14:paraId="7AB6CBDD" w14:textId="77777777" w:rsidR="003D0E6C" w:rsidRDefault="00000000">
            <w:pPr>
              <w:wordWrap w:val="0"/>
              <w:rPr>
                <w:szCs w:val="21"/>
              </w:rPr>
            </w:pPr>
            <w:r>
              <w:rPr>
                <w:snapToGrid w:val="0"/>
                <w:szCs w:val="21"/>
              </w:rPr>
              <w:t>未授权用户不能访问数据库表的情况</w:t>
            </w:r>
          </w:p>
        </w:tc>
      </w:tr>
      <w:tr w:rsidR="003D0E6C" w14:paraId="1B4A3A19" w14:textId="77777777">
        <w:tc>
          <w:tcPr>
            <w:tcW w:w="413" w:type="pct"/>
          </w:tcPr>
          <w:p w14:paraId="163470AC" w14:textId="77777777" w:rsidR="003D0E6C" w:rsidRDefault="003D0E6C">
            <w:pPr>
              <w:pStyle w:val="afffff4"/>
              <w:numPr>
                <w:ilvl w:val="0"/>
                <w:numId w:val="142"/>
              </w:numPr>
              <w:wordWrap w:val="0"/>
              <w:ind w:firstLineChars="0"/>
              <w:jc w:val="center"/>
              <w:rPr>
                <w:szCs w:val="21"/>
              </w:rPr>
            </w:pPr>
          </w:p>
        </w:tc>
        <w:tc>
          <w:tcPr>
            <w:tcW w:w="2525" w:type="pct"/>
            <w:gridSpan w:val="2"/>
          </w:tcPr>
          <w:p w14:paraId="74D3460E" w14:textId="77777777" w:rsidR="003D0E6C" w:rsidRDefault="00000000">
            <w:pPr>
              <w:wordWrap w:val="0"/>
              <w:rPr>
                <w:szCs w:val="21"/>
              </w:rPr>
            </w:pPr>
            <w:r>
              <w:rPr>
                <w:snapToGrid w:val="0"/>
                <w:szCs w:val="21"/>
              </w:rPr>
              <w:t>使用已授权用户数登录</w:t>
            </w:r>
            <w:r>
              <w:rPr>
                <w:rFonts w:hint="eastAsia"/>
                <w:snapToGrid w:val="0"/>
                <w:szCs w:val="21"/>
              </w:rPr>
              <w:t>BCD</w:t>
            </w:r>
            <w:r>
              <w:rPr>
                <w:rFonts w:hint="eastAsia"/>
                <w:snapToGrid w:val="0"/>
                <w:szCs w:val="21"/>
              </w:rPr>
              <w:t>星</w:t>
            </w:r>
            <w:r>
              <w:rPr>
                <w:snapToGrid w:val="0"/>
                <w:szCs w:val="21"/>
              </w:rPr>
              <w:t>指令生成与发控软件，对数据库进行访问操作查看到可以对数据库表进行访问操作；验证软件数据库访问权限控制满足需求规格说明安全性的要求</w:t>
            </w:r>
          </w:p>
        </w:tc>
        <w:tc>
          <w:tcPr>
            <w:tcW w:w="2062" w:type="pct"/>
            <w:gridSpan w:val="3"/>
          </w:tcPr>
          <w:p w14:paraId="6833838A" w14:textId="77777777" w:rsidR="003D0E6C" w:rsidRDefault="00000000">
            <w:pPr>
              <w:wordWrap w:val="0"/>
              <w:rPr>
                <w:szCs w:val="21"/>
              </w:rPr>
            </w:pPr>
            <w:r>
              <w:rPr>
                <w:snapToGrid w:val="0"/>
                <w:szCs w:val="21"/>
              </w:rPr>
              <w:t>可以对数据库表进行访问操作</w:t>
            </w:r>
          </w:p>
        </w:tc>
      </w:tr>
      <w:tr w:rsidR="003D0E6C" w14:paraId="6BAE4A2B" w14:textId="77777777">
        <w:tc>
          <w:tcPr>
            <w:tcW w:w="413" w:type="pct"/>
          </w:tcPr>
          <w:p w14:paraId="6B76F69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DDE347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08F11E4"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8202BDC" w14:textId="77777777">
        <w:tc>
          <w:tcPr>
            <w:tcW w:w="413" w:type="pct"/>
          </w:tcPr>
          <w:p w14:paraId="1860348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DCB0D7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1D01E1E" w14:textId="77777777" w:rsidR="003D0E6C" w:rsidRDefault="00000000">
            <w:pPr>
              <w:wordWrap w:val="0"/>
              <w:rPr>
                <w:szCs w:val="21"/>
              </w:rPr>
            </w:pPr>
            <w:r>
              <w:rPr>
                <w:rFonts w:hint="eastAsia"/>
                <w:szCs w:val="21"/>
              </w:rPr>
              <w:t>本测试用例的全部测试步骤都通过即标志本用例为“通过”</w:t>
            </w:r>
          </w:p>
        </w:tc>
      </w:tr>
      <w:tr w:rsidR="003D0E6C" w14:paraId="33B19103" w14:textId="77777777">
        <w:tc>
          <w:tcPr>
            <w:tcW w:w="413" w:type="pct"/>
          </w:tcPr>
          <w:p w14:paraId="253F4AE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82A1BD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27A2A32" w14:textId="77777777" w:rsidR="003D0E6C" w:rsidRDefault="00000000">
            <w:pPr>
              <w:wordWrap w:val="0"/>
              <w:rPr>
                <w:szCs w:val="21"/>
              </w:rPr>
            </w:pPr>
            <w:r>
              <w:rPr>
                <w:rFonts w:hint="eastAsia"/>
                <w:szCs w:val="21"/>
              </w:rPr>
              <w:t>李友</w:t>
            </w:r>
          </w:p>
        </w:tc>
      </w:tr>
    </w:tbl>
    <w:p w14:paraId="756F56A1" w14:textId="77777777" w:rsidR="003D0E6C" w:rsidRDefault="003D0E6C"/>
    <w:p w14:paraId="7C03DE00" w14:textId="77777777" w:rsidR="003D0E6C" w:rsidRDefault="003D0E6C"/>
    <w:p w14:paraId="46EE891B" w14:textId="77777777" w:rsidR="003D0E6C" w:rsidRDefault="00000000">
      <w:pPr>
        <w:pStyle w:val="4"/>
        <w:wordWrap w:val="0"/>
      </w:pPr>
      <w:r>
        <w:t>输入输出界面保护</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75C6B33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80EAB19" w14:textId="77777777" w:rsidR="003D0E6C" w:rsidRDefault="003D0E6C">
            <w:pPr>
              <w:numPr>
                <w:ilvl w:val="0"/>
                <w:numId w:val="47"/>
              </w:numPr>
              <w:wordWrap w:val="0"/>
              <w:jc w:val="left"/>
              <w:rPr>
                <w:b/>
                <w:szCs w:val="21"/>
              </w:rPr>
            </w:pPr>
          </w:p>
        </w:tc>
      </w:tr>
      <w:tr w:rsidR="003D0E6C" w14:paraId="75EF6395" w14:textId="77777777">
        <w:tc>
          <w:tcPr>
            <w:tcW w:w="948" w:type="pct"/>
            <w:gridSpan w:val="2"/>
          </w:tcPr>
          <w:p w14:paraId="62D5928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36642222" w14:textId="77777777" w:rsidR="003D0E6C" w:rsidRDefault="00000000">
            <w:pPr>
              <w:wordWrap w:val="0"/>
              <w:jc w:val="left"/>
              <w:rPr>
                <w:szCs w:val="21"/>
              </w:rPr>
            </w:pPr>
            <w:r>
              <w:rPr>
                <w:snapToGrid w:val="0"/>
                <w:szCs w:val="21"/>
              </w:rPr>
              <w:t>界面输入合法性验证测试</w:t>
            </w:r>
          </w:p>
        </w:tc>
        <w:tc>
          <w:tcPr>
            <w:tcW w:w="680" w:type="pct"/>
          </w:tcPr>
          <w:p w14:paraId="3A7E564E"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1BC1D404" w14:textId="77777777" w:rsidR="003D0E6C" w:rsidRDefault="00000000">
            <w:pPr>
              <w:wordWrap w:val="0"/>
              <w:jc w:val="center"/>
              <w:rPr>
                <w:szCs w:val="21"/>
              </w:rPr>
            </w:pPr>
            <w:r>
              <w:rPr>
                <w:rFonts w:hint="eastAsia"/>
                <w:snapToGrid w:val="0"/>
                <w:szCs w:val="21"/>
              </w:rPr>
              <w:t>YL</w:t>
            </w:r>
            <w:r>
              <w:rPr>
                <w:snapToGrid w:val="0"/>
                <w:szCs w:val="21"/>
              </w:rPr>
              <w:t>_SE_UXIP</w:t>
            </w:r>
            <w:r>
              <w:rPr>
                <w:rFonts w:hint="eastAsia"/>
                <w:snapToGrid w:val="0"/>
                <w:szCs w:val="21"/>
              </w:rPr>
              <w:t>_001</w:t>
            </w:r>
          </w:p>
        </w:tc>
      </w:tr>
      <w:tr w:rsidR="003D0E6C" w14:paraId="18267724" w14:textId="77777777">
        <w:tc>
          <w:tcPr>
            <w:tcW w:w="948" w:type="pct"/>
            <w:gridSpan w:val="2"/>
          </w:tcPr>
          <w:p w14:paraId="7BCC4BE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789CC97" w14:textId="77777777" w:rsidR="003D0E6C" w:rsidRDefault="00000000">
            <w:pPr>
              <w:wordWrap w:val="0"/>
              <w:rPr>
                <w:bCs/>
                <w:szCs w:val="21"/>
              </w:rPr>
            </w:pPr>
            <w:r>
              <w:rPr>
                <w:bCs/>
                <w:szCs w:val="21"/>
              </w:rPr>
              <w:t>软件测试依据：软件测试大纲</w:t>
            </w:r>
          </w:p>
          <w:p w14:paraId="2C7AA2AF" w14:textId="77777777" w:rsidR="003D0E6C" w:rsidRDefault="00000000">
            <w:pPr>
              <w:wordWrap w:val="0"/>
              <w:rPr>
                <w:bCs/>
                <w:szCs w:val="21"/>
              </w:rPr>
            </w:pPr>
            <w:r>
              <w:rPr>
                <w:bCs/>
                <w:szCs w:val="21"/>
              </w:rPr>
              <w:t>测试需求分析：</w:t>
            </w:r>
            <w:r>
              <w:rPr>
                <w:rFonts w:hint="eastAsia"/>
                <w:bCs/>
                <w:szCs w:val="21"/>
              </w:rPr>
              <w:t>6.2.1.9.3</w:t>
            </w:r>
            <w:r>
              <w:rPr>
                <w:snapToGrid w:val="0"/>
                <w:szCs w:val="21"/>
              </w:rPr>
              <w:t>输入输出界面保护</w:t>
            </w:r>
          </w:p>
          <w:p w14:paraId="77BFE7A4" w14:textId="77777777" w:rsidR="003D0E6C" w:rsidRDefault="00000000">
            <w:pPr>
              <w:wordWrap w:val="0"/>
              <w:rPr>
                <w:bCs/>
                <w:szCs w:val="21"/>
              </w:rPr>
            </w:pPr>
            <w:r>
              <w:rPr>
                <w:bCs/>
                <w:szCs w:val="21"/>
              </w:rPr>
              <w:t>测试需求标识：</w:t>
            </w:r>
            <w:r>
              <w:rPr>
                <w:snapToGrid w:val="0"/>
                <w:szCs w:val="21"/>
              </w:rPr>
              <w:t>XQ_SE_UXIP</w:t>
            </w:r>
          </w:p>
        </w:tc>
      </w:tr>
      <w:tr w:rsidR="003D0E6C" w14:paraId="5EB06AB7" w14:textId="77777777">
        <w:tc>
          <w:tcPr>
            <w:tcW w:w="948" w:type="pct"/>
            <w:gridSpan w:val="2"/>
          </w:tcPr>
          <w:p w14:paraId="16B55D99"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测试用例综述</w:t>
            </w:r>
          </w:p>
        </w:tc>
        <w:tc>
          <w:tcPr>
            <w:tcW w:w="4052" w:type="pct"/>
            <w:gridSpan w:val="4"/>
          </w:tcPr>
          <w:p w14:paraId="46D46EEE"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指令生成与发控软件各功能界面的输入框中输入非法字符和超出范围的值，验证软件对界面输入的合法性校验能够阻止非法输入并避免软件故障。</w:t>
            </w:r>
          </w:p>
        </w:tc>
      </w:tr>
      <w:tr w:rsidR="003D0E6C" w14:paraId="7ACD5DBF" w14:textId="77777777">
        <w:tc>
          <w:tcPr>
            <w:tcW w:w="948" w:type="pct"/>
            <w:gridSpan w:val="2"/>
          </w:tcPr>
          <w:p w14:paraId="30FAC88C"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FEC6313" w14:textId="77777777" w:rsidR="003D0E6C" w:rsidRDefault="00000000">
            <w:pPr>
              <w:wordWrap w:val="0"/>
              <w:rPr>
                <w:bCs/>
                <w:szCs w:val="21"/>
              </w:rPr>
            </w:pPr>
            <w:r>
              <w:rPr>
                <w:bCs/>
                <w:szCs w:val="21"/>
              </w:rPr>
              <w:t>1.</w:t>
            </w:r>
            <w:r>
              <w:rPr>
                <w:bCs/>
                <w:szCs w:val="21"/>
              </w:rPr>
              <w:t>被测软件已正常启动</w:t>
            </w:r>
          </w:p>
          <w:p w14:paraId="4AA19CEE" w14:textId="77777777" w:rsidR="003D0E6C" w:rsidRDefault="00000000">
            <w:pPr>
              <w:wordWrap w:val="0"/>
              <w:rPr>
                <w:bCs/>
                <w:szCs w:val="21"/>
              </w:rPr>
            </w:pPr>
            <w:r>
              <w:rPr>
                <w:bCs/>
                <w:szCs w:val="21"/>
              </w:rPr>
              <w:t>2.</w:t>
            </w:r>
            <w:r>
              <w:rPr>
                <w:bCs/>
                <w:szCs w:val="21"/>
              </w:rPr>
              <w:t>测试环境已配置就绪</w:t>
            </w:r>
          </w:p>
          <w:p w14:paraId="350E25D0" w14:textId="77777777" w:rsidR="003D0E6C" w:rsidRDefault="00000000">
            <w:pPr>
              <w:wordWrap w:val="0"/>
              <w:rPr>
                <w:szCs w:val="21"/>
              </w:rPr>
            </w:pPr>
            <w:r>
              <w:rPr>
                <w:bCs/>
                <w:szCs w:val="21"/>
              </w:rPr>
              <w:t>3.</w:t>
            </w:r>
            <w:r>
              <w:rPr>
                <w:bCs/>
                <w:szCs w:val="21"/>
              </w:rPr>
              <w:t>相关接口已连通</w:t>
            </w:r>
          </w:p>
        </w:tc>
      </w:tr>
      <w:tr w:rsidR="003D0E6C" w14:paraId="1EA70B48" w14:textId="77777777">
        <w:tc>
          <w:tcPr>
            <w:tcW w:w="948" w:type="pct"/>
            <w:gridSpan w:val="2"/>
          </w:tcPr>
          <w:p w14:paraId="339269A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2EB78CB" w14:textId="77777777" w:rsidR="003D0E6C" w:rsidRDefault="00000000">
            <w:pPr>
              <w:wordWrap w:val="0"/>
              <w:rPr>
                <w:bCs/>
                <w:szCs w:val="21"/>
              </w:rPr>
            </w:pPr>
            <w:r>
              <w:rPr>
                <w:bCs/>
                <w:szCs w:val="21"/>
              </w:rPr>
              <w:t>1.</w:t>
            </w:r>
            <w:r>
              <w:rPr>
                <w:bCs/>
                <w:szCs w:val="21"/>
              </w:rPr>
              <w:t>被测软件版本受控</w:t>
            </w:r>
          </w:p>
          <w:p w14:paraId="6E85D0C5" w14:textId="77777777" w:rsidR="003D0E6C" w:rsidRDefault="00000000">
            <w:pPr>
              <w:wordWrap w:val="0"/>
              <w:rPr>
                <w:szCs w:val="21"/>
              </w:rPr>
            </w:pPr>
            <w:r>
              <w:rPr>
                <w:bCs/>
                <w:szCs w:val="21"/>
              </w:rPr>
              <w:t>2.</w:t>
            </w:r>
            <w:r>
              <w:rPr>
                <w:bCs/>
                <w:szCs w:val="21"/>
              </w:rPr>
              <w:t>测试环境满足设计要求</w:t>
            </w:r>
          </w:p>
        </w:tc>
      </w:tr>
      <w:tr w:rsidR="003D0E6C" w14:paraId="0A930CBB" w14:textId="77777777">
        <w:tc>
          <w:tcPr>
            <w:tcW w:w="5000" w:type="pct"/>
            <w:gridSpan w:val="6"/>
          </w:tcPr>
          <w:p w14:paraId="09688A6C"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03A65C5" w14:textId="77777777">
        <w:tc>
          <w:tcPr>
            <w:tcW w:w="413" w:type="pct"/>
          </w:tcPr>
          <w:p w14:paraId="465C1DF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6F5E01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31A208D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C945740" w14:textId="77777777">
        <w:tc>
          <w:tcPr>
            <w:tcW w:w="413" w:type="pct"/>
          </w:tcPr>
          <w:p w14:paraId="4B5EF07C" w14:textId="77777777" w:rsidR="003D0E6C" w:rsidRDefault="003D0E6C">
            <w:pPr>
              <w:pStyle w:val="afffff4"/>
              <w:numPr>
                <w:ilvl w:val="0"/>
                <w:numId w:val="143"/>
              </w:numPr>
              <w:wordWrap w:val="0"/>
              <w:ind w:firstLineChars="0"/>
              <w:jc w:val="center"/>
              <w:rPr>
                <w:szCs w:val="21"/>
              </w:rPr>
            </w:pPr>
          </w:p>
        </w:tc>
        <w:tc>
          <w:tcPr>
            <w:tcW w:w="2525" w:type="pct"/>
            <w:gridSpan w:val="2"/>
          </w:tcPr>
          <w:p w14:paraId="143CAE8D" w14:textId="77777777" w:rsidR="003D0E6C" w:rsidRDefault="00000000">
            <w:pPr>
              <w:wordWrap w:val="0"/>
              <w:rPr>
                <w:szCs w:val="21"/>
              </w:rPr>
            </w:pPr>
            <w:r>
              <w:rPr>
                <w:snapToGrid w:val="0"/>
                <w:szCs w:val="21"/>
              </w:rPr>
              <w:t>进入指令参数管理界面，在参数值输入框中输入非法字符（如字母、特殊符号等非数值类型数据），点击保存，查看软件是否提示输入非法并拒绝保存</w:t>
            </w:r>
          </w:p>
        </w:tc>
        <w:tc>
          <w:tcPr>
            <w:tcW w:w="2062" w:type="pct"/>
            <w:gridSpan w:val="3"/>
          </w:tcPr>
          <w:p w14:paraId="7701011B" w14:textId="77777777" w:rsidR="003D0E6C" w:rsidRDefault="00000000">
            <w:pPr>
              <w:wordWrap w:val="0"/>
              <w:rPr>
                <w:szCs w:val="21"/>
              </w:rPr>
            </w:pPr>
            <w:r>
              <w:rPr>
                <w:snapToGrid w:val="0"/>
                <w:szCs w:val="21"/>
              </w:rPr>
              <w:t>软件提示输入非法并拒绝保存</w:t>
            </w:r>
          </w:p>
        </w:tc>
      </w:tr>
      <w:tr w:rsidR="003D0E6C" w14:paraId="4795E6FE" w14:textId="77777777">
        <w:tc>
          <w:tcPr>
            <w:tcW w:w="413" w:type="pct"/>
          </w:tcPr>
          <w:p w14:paraId="61E4288F" w14:textId="77777777" w:rsidR="003D0E6C" w:rsidRDefault="003D0E6C">
            <w:pPr>
              <w:pStyle w:val="afffff4"/>
              <w:numPr>
                <w:ilvl w:val="0"/>
                <w:numId w:val="143"/>
              </w:numPr>
              <w:wordWrap w:val="0"/>
              <w:ind w:firstLineChars="0"/>
              <w:jc w:val="center"/>
              <w:rPr>
                <w:szCs w:val="21"/>
              </w:rPr>
            </w:pPr>
          </w:p>
        </w:tc>
        <w:tc>
          <w:tcPr>
            <w:tcW w:w="2525" w:type="pct"/>
            <w:gridSpan w:val="2"/>
          </w:tcPr>
          <w:p w14:paraId="08F4EEF6" w14:textId="77777777" w:rsidR="003D0E6C" w:rsidRDefault="00000000">
            <w:pPr>
              <w:wordWrap w:val="0"/>
              <w:rPr>
                <w:szCs w:val="21"/>
              </w:rPr>
            </w:pPr>
            <w:r>
              <w:rPr>
                <w:snapToGrid w:val="0"/>
                <w:szCs w:val="21"/>
              </w:rPr>
              <w:t>进入指令模板管理界面，在模板名称输入框中输入超长字符串，点击保存，查看软件是否提示输入超长并拒绝保存</w:t>
            </w:r>
          </w:p>
        </w:tc>
        <w:tc>
          <w:tcPr>
            <w:tcW w:w="2062" w:type="pct"/>
            <w:gridSpan w:val="3"/>
          </w:tcPr>
          <w:p w14:paraId="37801442" w14:textId="77777777" w:rsidR="003D0E6C" w:rsidRDefault="00000000">
            <w:pPr>
              <w:wordWrap w:val="0"/>
              <w:rPr>
                <w:szCs w:val="21"/>
              </w:rPr>
            </w:pPr>
            <w:r>
              <w:rPr>
                <w:snapToGrid w:val="0"/>
                <w:szCs w:val="21"/>
              </w:rPr>
              <w:t>软件提示输入超长并拒绝保存</w:t>
            </w:r>
          </w:p>
        </w:tc>
      </w:tr>
      <w:tr w:rsidR="003D0E6C" w14:paraId="2DD88268" w14:textId="77777777">
        <w:tc>
          <w:tcPr>
            <w:tcW w:w="413" w:type="pct"/>
          </w:tcPr>
          <w:p w14:paraId="5C2716DA" w14:textId="77777777" w:rsidR="003D0E6C" w:rsidRDefault="003D0E6C">
            <w:pPr>
              <w:pStyle w:val="afffff4"/>
              <w:numPr>
                <w:ilvl w:val="0"/>
                <w:numId w:val="143"/>
              </w:numPr>
              <w:wordWrap w:val="0"/>
              <w:ind w:firstLineChars="0"/>
              <w:jc w:val="center"/>
              <w:rPr>
                <w:szCs w:val="21"/>
              </w:rPr>
            </w:pPr>
          </w:p>
        </w:tc>
        <w:tc>
          <w:tcPr>
            <w:tcW w:w="2525" w:type="pct"/>
            <w:gridSpan w:val="2"/>
          </w:tcPr>
          <w:p w14:paraId="62A49B62" w14:textId="77777777" w:rsidR="003D0E6C" w:rsidRDefault="00000000">
            <w:pPr>
              <w:wordWrap w:val="0"/>
              <w:rPr>
                <w:szCs w:val="21"/>
              </w:rPr>
            </w:pPr>
            <w:r>
              <w:rPr>
                <w:snapToGrid w:val="0"/>
                <w:szCs w:val="21"/>
              </w:rPr>
              <w:t>进入手动生成页面，在时间相关输入框中输入负数或非数字字符，点击生成，查看软件是否提示输入非法并拒绝执行生成操作</w:t>
            </w:r>
          </w:p>
        </w:tc>
        <w:tc>
          <w:tcPr>
            <w:tcW w:w="2062" w:type="pct"/>
            <w:gridSpan w:val="3"/>
          </w:tcPr>
          <w:p w14:paraId="5FE9F7E9" w14:textId="77777777" w:rsidR="003D0E6C" w:rsidRDefault="00000000">
            <w:pPr>
              <w:wordWrap w:val="0"/>
              <w:rPr>
                <w:szCs w:val="21"/>
              </w:rPr>
            </w:pPr>
            <w:r>
              <w:rPr>
                <w:snapToGrid w:val="0"/>
                <w:szCs w:val="21"/>
              </w:rPr>
              <w:t>软件提示输入非法并拒绝执行生成操作</w:t>
            </w:r>
          </w:p>
        </w:tc>
      </w:tr>
      <w:tr w:rsidR="003D0E6C" w14:paraId="6239B339" w14:textId="77777777">
        <w:tc>
          <w:tcPr>
            <w:tcW w:w="413" w:type="pct"/>
          </w:tcPr>
          <w:p w14:paraId="5CCB6EE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36A321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C116418"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3A9E53E" w14:textId="77777777">
        <w:tc>
          <w:tcPr>
            <w:tcW w:w="413" w:type="pct"/>
          </w:tcPr>
          <w:p w14:paraId="5A9D8EF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9834E5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D620014" w14:textId="77777777" w:rsidR="003D0E6C" w:rsidRDefault="00000000">
            <w:pPr>
              <w:wordWrap w:val="0"/>
              <w:rPr>
                <w:szCs w:val="21"/>
              </w:rPr>
            </w:pPr>
            <w:r>
              <w:rPr>
                <w:rFonts w:hint="eastAsia"/>
                <w:szCs w:val="21"/>
              </w:rPr>
              <w:t>本测试用例的全部测试步骤都通过即标志本用例为“通过”</w:t>
            </w:r>
          </w:p>
        </w:tc>
      </w:tr>
      <w:tr w:rsidR="003D0E6C" w14:paraId="424D04B9" w14:textId="77777777">
        <w:tc>
          <w:tcPr>
            <w:tcW w:w="413" w:type="pct"/>
          </w:tcPr>
          <w:p w14:paraId="07CC5D9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62FD43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33EDBBDE" w14:textId="77777777" w:rsidR="003D0E6C" w:rsidRDefault="00000000">
            <w:pPr>
              <w:wordWrap w:val="0"/>
              <w:rPr>
                <w:szCs w:val="21"/>
              </w:rPr>
            </w:pPr>
            <w:r>
              <w:rPr>
                <w:rFonts w:hint="eastAsia"/>
                <w:szCs w:val="21"/>
              </w:rPr>
              <w:t>李友</w:t>
            </w:r>
          </w:p>
        </w:tc>
      </w:tr>
    </w:tbl>
    <w:p w14:paraId="35E5AB6F" w14:textId="77777777" w:rsidR="003D0E6C" w:rsidRDefault="003D0E6C"/>
    <w:p w14:paraId="6942E51E"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69D1C12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65C9BCC" w14:textId="77777777" w:rsidR="003D0E6C" w:rsidRDefault="003D0E6C">
            <w:pPr>
              <w:numPr>
                <w:ilvl w:val="0"/>
                <w:numId w:val="47"/>
              </w:numPr>
              <w:wordWrap w:val="0"/>
              <w:jc w:val="left"/>
              <w:rPr>
                <w:b/>
                <w:szCs w:val="21"/>
              </w:rPr>
            </w:pPr>
          </w:p>
        </w:tc>
      </w:tr>
      <w:tr w:rsidR="003D0E6C" w14:paraId="17222D35" w14:textId="77777777">
        <w:tc>
          <w:tcPr>
            <w:tcW w:w="948" w:type="pct"/>
            <w:gridSpan w:val="2"/>
          </w:tcPr>
          <w:p w14:paraId="2EEC633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3DA71198" w14:textId="77777777" w:rsidR="003D0E6C" w:rsidRDefault="00000000">
            <w:pPr>
              <w:wordWrap w:val="0"/>
              <w:jc w:val="left"/>
              <w:rPr>
                <w:szCs w:val="21"/>
              </w:rPr>
            </w:pPr>
            <w:r>
              <w:rPr>
                <w:snapToGrid w:val="0"/>
                <w:szCs w:val="21"/>
              </w:rPr>
              <w:t>输入输出消息格式检查测试</w:t>
            </w:r>
          </w:p>
        </w:tc>
        <w:tc>
          <w:tcPr>
            <w:tcW w:w="680" w:type="pct"/>
          </w:tcPr>
          <w:p w14:paraId="4D5ABB2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2CCB87B6" w14:textId="77777777" w:rsidR="003D0E6C" w:rsidRDefault="00000000">
            <w:pPr>
              <w:wordWrap w:val="0"/>
              <w:jc w:val="center"/>
              <w:rPr>
                <w:szCs w:val="21"/>
              </w:rPr>
            </w:pPr>
            <w:r>
              <w:rPr>
                <w:rFonts w:hint="eastAsia"/>
                <w:snapToGrid w:val="0"/>
                <w:szCs w:val="21"/>
              </w:rPr>
              <w:t>YL</w:t>
            </w:r>
            <w:r>
              <w:rPr>
                <w:snapToGrid w:val="0"/>
                <w:szCs w:val="21"/>
              </w:rPr>
              <w:t>_SE_UXIP</w:t>
            </w:r>
            <w:r>
              <w:rPr>
                <w:rFonts w:hint="eastAsia"/>
                <w:snapToGrid w:val="0"/>
                <w:szCs w:val="21"/>
              </w:rPr>
              <w:t>_002</w:t>
            </w:r>
          </w:p>
        </w:tc>
      </w:tr>
      <w:tr w:rsidR="003D0E6C" w14:paraId="43113CC1" w14:textId="77777777">
        <w:tc>
          <w:tcPr>
            <w:tcW w:w="948" w:type="pct"/>
            <w:gridSpan w:val="2"/>
          </w:tcPr>
          <w:p w14:paraId="152D06CD"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B6A90F4" w14:textId="77777777" w:rsidR="003D0E6C" w:rsidRDefault="00000000">
            <w:pPr>
              <w:wordWrap w:val="0"/>
              <w:rPr>
                <w:bCs/>
                <w:szCs w:val="21"/>
              </w:rPr>
            </w:pPr>
            <w:r>
              <w:rPr>
                <w:bCs/>
                <w:szCs w:val="21"/>
              </w:rPr>
              <w:t>软件测试依据：软件测试大纲</w:t>
            </w:r>
          </w:p>
          <w:p w14:paraId="4247E078" w14:textId="77777777" w:rsidR="003D0E6C" w:rsidRDefault="00000000">
            <w:pPr>
              <w:wordWrap w:val="0"/>
              <w:rPr>
                <w:bCs/>
                <w:szCs w:val="21"/>
              </w:rPr>
            </w:pPr>
            <w:r>
              <w:rPr>
                <w:bCs/>
                <w:szCs w:val="21"/>
              </w:rPr>
              <w:t>测试需求分析：</w:t>
            </w:r>
            <w:r>
              <w:rPr>
                <w:rFonts w:hint="eastAsia"/>
                <w:bCs/>
                <w:szCs w:val="21"/>
              </w:rPr>
              <w:t>6.2.1.9.3</w:t>
            </w:r>
            <w:r>
              <w:rPr>
                <w:snapToGrid w:val="0"/>
                <w:szCs w:val="21"/>
              </w:rPr>
              <w:t>输入输出界面保护</w:t>
            </w:r>
          </w:p>
          <w:p w14:paraId="5A7B30F0" w14:textId="77777777" w:rsidR="003D0E6C" w:rsidRDefault="00000000">
            <w:pPr>
              <w:wordWrap w:val="0"/>
              <w:rPr>
                <w:bCs/>
                <w:szCs w:val="21"/>
              </w:rPr>
            </w:pPr>
            <w:r>
              <w:rPr>
                <w:bCs/>
                <w:szCs w:val="21"/>
              </w:rPr>
              <w:t>测试需求标识：</w:t>
            </w:r>
            <w:r>
              <w:rPr>
                <w:snapToGrid w:val="0"/>
                <w:szCs w:val="21"/>
              </w:rPr>
              <w:t>XQ_SE_UXIP</w:t>
            </w:r>
          </w:p>
        </w:tc>
      </w:tr>
      <w:tr w:rsidR="003D0E6C" w14:paraId="51181D2E" w14:textId="77777777">
        <w:tc>
          <w:tcPr>
            <w:tcW w:w="948" w:type="pct"/>
            <w:gridSpan w:val="2"/>
          </w:tcPr>
          <w:p w14:paraId="0754A297"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4EE329A"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指令生成与发控软件各功能界面的输入框中输入非法字符和超出范围的值，验证软件对界面输入的合法性校验能够阻止非法输入并避免软件故障。</w:t>
            </w:r>
          </w:p>
        </w:tc>
      </w:tr>
      <w:tr w:rsidR="003D0E6C" w14:paraId="3282675A" w14:textId="77777777">
        <w:tc>
          <w:tcPr>
            <w:tcW w:w="948" w:type="pct"/>
            <w:gridSpan w:val="2"/>
          </w:tcPr>
          <w:p w14:paraId="25244262"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B1366D1" w14:textId="77777777" w:rsidR="003D0E6C" w:rsidRDefault="00000000">
            <w:pPr>
              <w:wordWrap w:val="0"/>
              <w:rPr>
                <w:bCs/>
                <w:szCs w:val="21"/>
              </w:rPr>
            </w:pPr>
            <w:r>
              <w:rPr>
                <w:bCs/>
                <w:szCs w:val="21"/>
              </w:rPr>
              <w:t>1.</w:t>
            </w:r>
            <w:r>
              <w:rPr>
                <w:bCs/>
                <w:szCs w:val="21"/>
              </w:rPr>
              <w:t>被测软件已正常启动</w:t>
            </w:r>
          </w:p>
          <w:p w14:paraId="325C4920" w14:textId="77777777" w:rsidR="003D0E6C" w:rsidRDefault="00000000">
            <w:pPr>
              <w:wordWrap w:val="0"/>
              <w:rPr>
                <w:bCs/>
                <w:szCs w:val="21"/>
              </w:rPr>
            </w:pPr>
            <w:r>
              <w:rPr>
                <w:bCs/>
                <w:szCs w:val="21"/>
              </w:rPr>
              <w:lastRenderedPageBreak/>
              <w:t>2.</w:t>
            </w:r>
            <w:r>
              <w:rPr>
                <w:bCs/>
                <w:szCs w:val="21"/>
              </w:rPr>
              <w:t>测试环境已配置就绪</w:t>
            </w:r>
          </w:p>
          <w:p w14:paraId="196E2B5E" w14:textId="77777777" w:rsidR="003D0E6C" w:rsidRDefault="00000000">
            <w:pPr>
              <w:wordWrap w:val="0"/>
              <w:rPr>
                <w:szCs w:val="21"/>
              </w:rPr>
            </w:pPr>
            <w:r>
              <w:rPr>
                <w:bCs/>
                <w:szCs w:val="21"/>
              </w:rPr>
              <w:t>3.</w:t>
            </w:r>
            <w:r>
              <w:rPr>
                <w:bCs/>
                <w:szCs w:val="21"/>
              </w:rPr>
              <w:t>相关接口已连通</w:t>
            </w:r>
          </w:p>
        </w:tc>
      </w:tr>
      <w:tr w:rsidR="003D0E6C" w14:paraId="4835CC0D" w14:textId="77777777">
        <w:tc>
          <w:tcPr>
            <w:tcW w:w="948" w:type="pct"/>
            <w:gridSpan w:val="2"/>
          </w:tcPr>
          <w:p w14:paraId="4FC3B5FF"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前提和约束</w:t>
            </w:r>
          </w:p>
        </w:tc>
        <w:tc>
          <w:tcPr>
            <w:tcW w:w="4052" w:type="pct"/>
            <w:gridSpan w:val="4"/>
          </w:tcPr>
          <w:p w14:paraId="2229CA5C" w14:textId="77777777" w:rsidR="003D0E6C" w:rsidRDefault="00000000">
            <w:pPr>
              <w:wordWrap w:val="0"/>
              <w:rPr>
                <w:bCs/>
                <w:szCs w:val="21"/>
              </w:rPr>
            </w:pPr>
            <w:r>
              <w:rPr>
                <w:bCs/>
                <w:szCs w:val="21"/>
              </w:rPr>
              <w:t>1.</w:t>
            </w:r>
            <w:r>
              <w:rPr>
                <w:bCs/>
                <w:szCs w:val="21"/>
              </w:rPr>
              <w:t>被测软件版本受控</w:t>
            </w:r>
          </w:p>
          <w:p w14:paraId="3844F347" w14:textId="77777777" w:rsidR="003D0E6C" w:rsidRDefault="00000000">
            <w:pPr>
              <w:wordWrap w:val="0"/>
              <w:rPr>
                <w:szCs w:val="21"/>
              </w:rPr>
            </w:pPr>
            <w:r>
              <w:rPr>
                <w:bCs/>
                <w:szCs w:val="21"/>
              </w:rPr>
              <w:t>2.</w:t>
            </w:r>
            <w:r>
              <w:rPr>
                <w:bCs/>
                <w:szCs w:val="21"/>
              </w:rPr>
              <w:t>测试环境满足设计要求</w:t>
            </w:r>
          </w:p>
        </w:tc>
      </w:tr>
      <w:tr w:rsidR="003D0E6C" w14:paraId="3E507D3F" w14:textId="77777777">
        <w:tc>
          <w:tcPr>
            <w:tcW w:w="5000" w:type="pct"/>
            <w:gridSpan w:val="6"/>
          </w:tcPr>
          <w:p w14:paraId="52E1DFB8"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2072B5B" w14:textId="77777777">
        <w:tc>
          <w:tcPr>
            <w:tcW w:w="413" w:type="pct"/>
          </w:tcPr>
          <w:p w14:paraId="30E1A6D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BCA4E7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7B31D6B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B6222E4" w14:textId="77777777">
        <w:tc>
          <w:tcPr>
            <w:tcW w:w="413" w:type="pct"/>
          </w:tcPr>
          <w:p w14:paraId="28172C15" w14:textId="77777777" w:rsidR="003D0E6C" w:rsidRDefault="003D0E6C">
            <w:pPr>
              <w:pStyle w:val="afffff4"/>
              <w:numPr>
                <w:ilvl w:val="0"/>
                <w:numId w:val="144"/>
              </w:numPr>
              <w:wordWrap w:val="0"/>
              <w:ind w:firstLineChars="0"/>
              <w:jc w:val="center"/>
              <w:rPr>
                <w:szCs w:val="21"/>
              </w:rPr>
            </w:pPr>
          </w:p>
        </w:tc>
        <w:tc>
          <w:tcPr>
            <w:tcW w:w="2525" w:type="pct"/>
            <w:gridSpan w:val="2"/>
          </w:tcPr>
          <w:p w14:paraId="1C02FC4B" w14:textId="77777777" w:rsidR="003D0E6C" w:rsidRDefault="00000000">
            <w:pPr>
              <w:wordWrap w:val="0"/>
              <w:rPr>
                <w:szCs w:val="21"/>
              </w:rPr>
            </w:pPr>
            <w:r>
              <w:rPr>
                <w:snapToGrid w:val="0"/>
                <w:szCs w:val="21"/>
              </w:rPr>
              <w:t>在有效载荷控制计划获取功能中，向软件输入字段缺失或格式错误的</w:t>
            </w:r>
            <w:r>
              <w:rPr>
                <w:snapToGrid w:val="0"/>
                <w:szCs w:val="21"/>
              </w:rPr>
              <w:t>XML</w:t>
            </w:r>
            <w:r>
              <w:rPr>
                <w:snapToGrid w:val="0"/>
                <w:szCs w:val="21"/>
              </w:rPr>
              <w:t>格式控制计划消息，查看软件是否提示消息格式异常并拒绝处理，未发生软件故障或失效</w:t>
            </w:r>
          </w:p>
        </w:tc>
        <w:tc>
          <w:tcPr>
            <w:tcW w:w="2062" w:type="pct"/>
            <w:gridSpan w:val="3"/>
          </w:tcPr>
          <w:p w14:paraId="39959AD8" w14:textId="77777777" w:rsidR="003D0E6C" w:rsidRDefault="00000000">
            <w:pPr>
              <w:wordWrap w:val="0"/>
              <w:rPr>
                <w:szCs w:val="21"/>
              </w:rPr>
            </w:pPr>
            <w:r>
              <w:rPr>
                <w:snapToGrid w:val="0"/>
                <w:szCs w:val="21"/>
              </w:rPr>
              <w:t>软件提示消息格式异常并拒绝处理，未发生软件故障或失效</w:t>
            </w:r>
          </w:p>
        </w:tc>
      </w:tr>
      <w:tr w:rsidR="003D0E6C" w14:paraId="63AB58A9" w14:textId="77777777">
        <w:tc>
          <w:tcPr>
            <w:tcW w:w="413" w:type="pct"/>
          </w:tcPr>
          <w:p w14:paraId="3EE1572D" w14:textId="77777777" w:rsidR="003D0E6C" w:rsidRDefault="003D0E6C">
            <w:pPr>
              <w:pStyle w:val="afffff4"/>
              <w:numPr>
                <w:ilvl w:val="0"/>
                <w:numId w:val="144"/>
              </w:numPr>
              <w:wordWrap w:val="0"/>
              <w:ind w:firstLineChars="0"/>
              <w:jc w:val="center"/>
              <w:rPr>
                <w:szCs w:val="21"/>
              </w:rPr>
            </w:pPr>
          </w:p>
        </w:tc>
        <w:tc>
          <w:tcPr>
            <w:tcW w:w="2525" w:type="pct"/>
            <w:gridSpan w:val="2"/>
          </w:tcPr>
          <w:p w14:paraId="65DA24B9" w14:textId="77777777" w:rsidR="003D0E6C" w:rsidRDefault="00000000">
            <w:pPr>
              <w:wordWrap w:val="0"/>
              <w:rPr>
                <w:szCs w:val="21"/>
              </w:rPr>
            </w:pPr>
            <w:r>
              <w:rPr>
                <w:snapToGrid w:val="0"/>
                <w:szCs w:val="21"/>
              </w:rPr>
              <w:t>在遥控指令帧发送功能中，断开与测控服务软件的通信连接后执行发送操作，查看软件是否提示通信异常并记录错误日志，未发生软件崩溃或失效</w:t>
            </w:r>
          </w:p>
        </w:tc>
        <w:tc>
          <w:tcPr>
            <w:tcW w:w="2062" w:type="pct"/>
            <w:gridSpan w:val="3"/>
          </w:tcPr>
          <w:p w14:paraId="7CBFC311" w14:textId="77777777" w:rsidR="003D0E6C" w:rsidRDefault="00000000">
            <w:pPr>
              <w:wordWrap w:val="0"/>
              <w:rPr>
                <w:szCs w:val="21"/>
              </w:rPr>
            </w:pPr>
            <w:r>
              <w:rPr>
                <w:snapToGrid w:val="0"/>
                <w:szCs w:val="21"/>
              </w:rPr>
              <w:t>软件提示通信异常并记录错误日志，未发生软件崩溃或失效</w:t>
            </w:r>
          </w:p>
        </w:tc>
      </w:tr>
      <w:tr w:rsidR="003D0E6C" w14:paraId="56C9293A" w14:textId="77777777">
        <w:tc>
          <w:tcPr>
            <w:tcW w:w="413" w:type="pct"/>
          </w:tcPr>
          <w:p w14:paraId="3BD0D22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551C36B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66B8B3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9B4AD08" w14:textId="77777777">
        <w:tc>
          <w:tcPr>
            <w:tcW w:w="413" w:type="pct"/>
          </w:tcPr>
          <w:p w14:paraId="7E3F8B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6CE401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17E69FC" w14:textId="77777777" w:rsidR="003D0E6C" w:rsidRDefault="00000000">
            <w:pPr>
              <w:wordWrap w:val="0"/>
              <w:rPr>
                <w:szCs w:val="21"/>
              </w:rPr>
            </w:pPr>
            <w:r>
              <w:rPr>
                <w:rFonts w:hint="eastAsia"/>
                <w:szCs w:val="21"/>
              </w:rPr>
              <w:t>本测试用例的全部测试步骤都通过即标志本用例为“通过”</w:t>
            </w:r>
          </w:p>
        </w:tc>
      </w:tr>
      <w:tr w:rsidR="003D0E6C" w14:paraId="5BED125B" w14:textId="77777777">
        <w:tc>
          <w:tcPr>
            <w:tcW w:w="413" w:type="pct"/>
          </w:tcPr>
          <w:p w14:paraId="635EE67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ABD60C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E3615BE" w14:textId="77777777" w:rsidR="003D0E6C" w:rsidRDefault="00000000">
            <w:pPr>
              <w:wordWrap w:val="0"/>
              <w:rPr>
                <w:szCs w:val="21"/>
              </w:rPr>
            </w:pPr>
            <w:r>
              <w:rPr>
                <w:rFonts w:hint="eastAsia"/>
                <w:szCs w:val="21"/>
              </w:rPr>
              <w:t>李友</w:t>
            </w:r>
          </w:p>
        </w:tc>
      </w:tr>
    </w:tbl>
    <w:p w14:paraId="03337CAF" w14:textId="77777777" w:rsidR="003D0E6C" w:rsidRDefault="003D0E6C"/>
    <w:p w14:paraId="364E489D"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7DAB886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45E3888" w14:textId="77777777" w:rsidR="003D0E6C" w:rsidRDefault="003D0E6C">
            <w:pPr>
              <w:numPr>
                <w:ilvl w:val="0"/>
                <w:numId w:val="47"/>
              </w:numPr>
              <w:wordWrap w:val="0"/>
              <w:jc w:val="left"/>
              <w:rPr>
                <w:b/>
                <w:szCs w:val="21"/>
              </w:rPr>
            </w:pPr>
          </w:p>
        </w:tc>
      </w:tr>
      <w:tr w:rsidR="003D0E6C" w14:paraId="4A87F519" w14:textId="77777777">
        <w:tc>
          <w:tcPr>
            <w:tcW w:w="948" w:type="pct"/>
            <w:gridSpan w:val="2"/>
          </w:tcPr>
          <w:p w14:paraId="389BDC5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4E5FB244" w14:textId="77777777" w:rsidR="003D0E6C" w:rsidRDefault="00000000">
            <w:pPr>
              <w:wordWrap w:val="0"/>
              <w:jc w:val="left"/>
              <w:rPr>
                <w:szCs w:val="21"/>
              </w:rPr>
            </w:pPr>
            <w:r>
              <w:rPr>
                <w:snapToGrid w:val="0"/>
                <w:szCs w:val="21"/>
              </w:rPr>
              <w:t>文件格式检查测试</w:t>
            </w:r>
          </w:p>
        </w:tc>
        <w:tc>
          <w:tcPr>
            <w:tcW w:w="680" w:type="pct"/>
          </w:tcPr>
          <w:p w14:paraId="4846C64D"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5E324B84" w14:textId="77777777" w:rsidR="003D0E6C" w:rsidRDefault="00000000">
            <w:pPr>
              <w:wordWrap w:val="0"/>
              <w:jc w:val="center"/>
              <w:rPr>
                <w:szCs w:val="21"/>
              </w:rPr>
            </w:pPr>
            <w:r>
              <w:rPr>
                <w:rFonts w:hint="eastAsia"/>
                <w:snapToGrid w:val="0"/>
                <w:szCs w:val="21"/>
              </w:rPr>
              <w:t>YL</w:t>
            </w:r>
            <w:r>
              <w:rPr>
                <w:snapToGrid w:val="0"/>
                <w:szCs w:val="21"/>
              </w:rPr>
              <w:t>_SE_UXIP</w:t>
            </w:r>
            <w:r>
              <w:rPr>
                <w:rFonts w:hint="eastAsia"/>
                <w:snapToGrid w:val="0"/>
                <w:szCs w:val="21"/>
              </w:rPr>
              <w:t>_003</w:t>
            </w:r>
          </w:p>
        </w:tc>
      </w:tr>
      <w:tr w:rsidR="003D0E6C" w14:paraId="1F76F896" w14:textId="77777777">
        <w:tc>
          <w:tcPr>
            <w:tcW w:w="948" w:type="pct"/>
            <w:gridSpan w:val="2"/>
          </w:tcPr>
          <w:p w14:paraId="5CD29A5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167903A2" w14:textId="77777777" w:rsidR="003D0E6C" w:rsidRDefault="00000000">
            <w:pPr>
              <w:wordWrap w:val="0"/>
              <w:rPr>
                <w:bCs/>
                <w:szCs w:val="21"/>
              </w:rPr>
            </w:pPr>
            <w:r>
              <w:rPr>
                <w:bCs/>
                <w:szCs w:val="21"/>
              </w:rPr>
              <w:t>软件测试依据：软件测试大纲</w:t>
            </w:r>
          </w:p>
          <w:p w14:paraId="3B8D1E84" w14:textId="77777777" w:rsidR="003D0E6C" w:rsidRDefault="00000000">
            <w:pPr>
              <w:wordWrap w:val="0"/>
              <w:rPr>
                <w:bCs/>
                <w:szCs w:val="21"/>
              </w:rPr>
            </w:pPr>
            <w:r>
              <w:rPr>
                <w:bCs/>
                <w:szCs w:val="21"/>
              </w:rPr>
              <w:t>测试需求分析：</w:t>
            </w:r>
            <w:r>
              <w:rPr>
                <w:rFonts w:hint="eastAsia"/>
                <w:bCs/>
                <w:szCs w:val="21"/>
              </w:rPr>
              <w:t>6.2.1.9.3</w:t>
            </w:r>
            <w:r>
              <w:rPr>
                <w:snapToGrid w:val="0"/>
                <w:szCs w:val="21"/>
              </w:rPr>
              <w:t>输入输出界面保护</w:t>
            </w:r>
          </w:p>
          <w:p w14:paraId="2FD87E6D" w14:textId="77777777" w:rsidR="003D0E6C" w:rsidRDefault="00000000">
            <w:pPr>
              <w:wordWrap w:val="0"/>
              <w:rPr>
                <w:bCs/>
                <w:szCs w:val="21"/>
              </w:rPr>
            </w:pPr>
            <w:r>
              <w:rPr>
                <w:bCs/>
                <w:szCs w:val="21"/>
              </w:rPr>
              <w:t>测试需求标识：</w:t>
            </w:r>
            <w:r>
              <w:rPr>
                <w:snapToGrid w:val="0"/>
                <w:szCs w:val="21"/>
              </w:rPr>
              <w:t>XQ_SE_UXIP</w:t>
            </w:r>
          </w:p>
        </w:tc>
      </w:tr>
      <w:tr w:rsidR="003D0E6C" w14:paraId="7914AF4D" w14:textId="77777777">
        <w:tc>
          <w:tcPr>
            <w:tcW w:w="948" w:type="pct"/>
            <w:gridSpan w:val="2"/>
          </w:tcPr>
          <w:p w14:paraId="322B55EE"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38C5138"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指令生成与发控软件各功能界面的输入框中输入非法字符和超出范围的值，验证软件对界面输入的合法性校验能够阻止非法输入并避免软件故障。</w:t>
            </w:r>
          </w:p>
        </w:tc>
      </w:tr>
      <w:tr w:rsidR="003D0E6C" w14:paraId="7D6BA392" w14:textId="77777777">
        <w:tc>
          <w:tcPr>
            <w:tcW w:w="948" w:type="pct"/>
            <w:gridSpan w:val="2"/>
          </w:tcPr>
          <w:p w14:paraId="299614A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DA267D6" w14:textId="77777777" w:rsidR="003D0E6C" w:rsidRDefault="00000000">
            <w:pPr>
              <w:wordWrap w:val="0"/>
              <w:rPr>
                <w:bCs/>
                <w:szCs w:val="21"/>
              </w:rPr>
            </w:pPr>
            <w:r>
              <w:rPr>
                <w:bCs/>
                <w:szCs w:val="21"/>
              </w:rPr>
              <w:t>1.</w:t>
            </w:r>
            <w:r>
              <w:rPr>
                <w:bCs/>
                <w:szCs w:val="21"/>
              </w:rPr>
              <w:t>被测软件已正常启动</w:t>
            </w:r>
          </w:p>
          <w:p w14:paraId="5A76668A" w14:textId="77777777" w:rsidR="003D0E6C" w:rsidRDefault="00000000">
            <w:pPr>
              <w:wordWrap w:val="0"/>
              <w:rPr>
                <w:bCs/>
                <w:szCs w:val="21"/>
              </w:rPr>
            </w:pPr>
            <w:r>
              <w:rPr>
                <w:bCs/>
                <w:szCs w:val="21"/>
              </w:rPr>
              <w:t>2.</w:t>
            </w:r>
            <w:r>
              <w:rPr>
                <w:bCs/>
                <w:szCs w:val="21"/>
              </w:rPr>
              <w:t>测试环境已配置就绪</w:t>
            </w:r>
          </w:p>
          <w:p w14:paraId="0B48A842" w14:textId="77777777" w:rsidR="003D0E6C" w:rsidRDefault="00000000">
            <w:pPr>
              <w:wordWrap w:val="0"/>
              <w:rPr>
                <w:szCs w:val="21"/>
              </w:rPr>
            </w:pPr>
            <w:r>
              <w:rPr>
                <w:bCs/>
                <w:szCs w:val="21"/>
              </w:rPr>
              <w:t>3.</w:t>
            </w:r>
            <w:r>
              <w:rPr>
                <w:bCs/>
                <w:szCs w:val="21"/>
              </w:rPr>
              <w:t>相关接口已连通</w:t>
            </w:r>
          </w:p>
        </w:tc>
      </w:tr>
      <w:tr w:rsidR="003D0E6C" w14:paraId="35ADD796" w14:textId="77777777">
        <w:tc>
          <w:tcPr>
            <w:tcW w:w="948" w:type="pct"/>
            <w:gridSpan w:val="2"/>
          </w:tcPr>
          <w:p w14:paraId="256F0FB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0BA2304" w14:textId="77777777" w:rsidR="003D0E6C" w:rsidRDefault="00000000">
            <w:pPr>
              <w:wordWrap w:val="0"/>
              <w:rPr>
                <w:bCs/>
                <w:szCs w:val="21"/>
              </w:rPr>
            </w:pPr>
            <w:r>
              <w:rPr>
                <w:bCs/>
                <w:szCs w:val="21"/>
              </w:rPr>
              <w:t>1.</w:t>
            </w:r>
            <w:r>
              <w:rPr>
                <w:bCs/>
                <w:szCs w:val="21"/>
              </w:rPr>
              <w:t>被测软件版本受控</w:t>
            </w:r>
          </w:p>
          <w:p w14:paraId="6FDE13E3" w14:textId="77777777" w:rsidR="003D0E6C" w:rsidRDefault="00000000">
            <w:pPr>
              <w:wordWrap w:val="0"/>
              <w:rPr>
                <w:szCs w:val="21"/>
              </w:rPr>
            </w:pPr>
            <w:r>
              <w:rPr>
                <w:bCs/>
                <w:szCs w:val="21"/>
              </w:rPr>
              <w:t>2.</w:t>
            </w:r>
            <w:r>
              <w:rPr>
                <w:bCs/>
                <w:szCs w:val="21"/>
              </w:rPr>
              <w:t>测试环境满足设计要求</w:t>
            </w:r>
          </w:p>
        </w:tc>
      </w:tr>
      <w:tr w:rsidR="003D0E6C" w14:paraId="1C40DA50" w14:textId="77777777">
        <w:tc>
          <w:tcPr>
            <w:tcW w:w="5000" w:type="pct"/>
            <w:gridSpan w:val="6"/>
          </w:tcPr>
          <w:p w14:paraId="69347386"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5BCE1575" w14:textId="77777777">
        <w:tc>
          <w:tcPr>
            <w:tcW w:w="413" w:type="pct"/>
          </w:tcPr>
          <w:p w14:paraId="7F03E17C" w14:textId="77777777" w:rsidR="003D0E6C" w:rsidRDefault="00000000">
            <w:pPr>
              <w:wordWrap w:val="0"/>
              <w:jc w:val="center"/>
              <w:rPr>
                <w:rFonts w:ascii="黑体" w:eastAsia="黑体" w:hAnsi="黑体" w:hint="eastAsia"/>
                <w:bCs/>
                <w:szCs w:val="21"/>
              </w:rPr>
            </w:pPr>
            <w:r>
              <w:rPr>
                <w:rFonts w:ascii="黑体" w:eastAsia="黑体" w:hAnsi="黑体"/>
                <w:bCs/>
                <w:szCs w:val="21"/>
              </w:rPr>
              <w:lastRenderedPageBreak/>
              <w:t>序号</w:t>
            </w:r>
          </w:p>
        </w:tc>
        <w:tc>
          <w:tcPr>
            <w:tcW w:w="2525" w:type="pct"/>
            <w:gridSpan w:val="2"/>
          </w:tcPr>
          <w:p w14:paraId="52EE5B9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1D3D82C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3C4EE3CE" w14:textId="77777777">
        <w:tc>
          <w:tcPr>
            <w:tcW w:w="413" w:type="pct"/>
          </w:tcPr>
          <w:p w14:paraId="0C1A0033" w14:textId="77777777" w:rsidR="003D0E6C" w:rsidRDefault="003D0E6C">
            <w:pPr>
              <w:pStyle w:val="afffff4"/>
              <w:numPr>
                <w:ilvl w:val="0"/>
                <w:numId w:val="145"/>
              </w:numPr>
              <w:wordWrap w:val="0"/>
              <w:ind w:firstLineChars="0"/>
              <w:jc w:val="center"/>
              <w:rPr>
                <w:szCs w:val="21"/>
              </w:rPr>
            </w:pPr>
          </w:p>
        </w:tc>
        <w:tc>
          <w:tcPr>
            <w:tcW w:w="2525" w:type="pct"/>
            <w:gridSpan w:val="2"/>
          </w:tcPr>
          <w:p w14:paraId="5C865E12" w14:textId="77777777" w:rsidR="003D0E6C" w:rsidRDefault="00000000">
            <w:pPr>
              <w:wordWrap w:val="0"/>
              <w:rPr>
                <w:szCs w:val="21"/>
              </w:rPr>
            </w:pPr>
            <w:r>
              <w:rPr>
                <w:snapToGrid w:val="0"/>
                <w:szCs w:val="21"/>
              </w:rPr>
              <w:t>在载荷软件更新功能中，上传非</w:t>
            </w:r>
            <w:r>
              <w:rPr>
                <w:snapToGrid w:val="0"/>
                <w:szCs w:val="21"/>
              </w:rPr>
              <w:t>bin</w:t>
            </w:r>
            <w:r>
              <w:rPr>
                <w:snapToGrid w:val="0"/>
                <w:szCs w:val="21"/>
              </w:rPr>
              <w:t>格式的文件（如</w:t>
            </w:r>
            <w:r>
              <w:rPr>
                <w:snapToGrid w:val="0"/>
                <w:szCs w:val="21"/>
              </w:rPr>
              <w:t>txt</w:t>
            </w:r>
            <w:r>
              <w:rPr>
                <w:snapToGrid w:val="0"/>
                <w:szCs w:val="21"/>
              </w:rPr>
              <w:t>、</w:t>
            </w:r>
            <w:r>
              <w:rPr>
                <w:snapToGrid w:val="0"/>
                <w:szCs w:val="21"/>
              </w:rPr>
              <w:t>xlsx</w:t>
            </w:r>
            <w:r>
              <w:rPr>
                <w:snapToGrid w:val="0"/>
                <w:szCs w:val="21"/>
              </w:rPr>
              <w:t>等），查看软件是否提示文件格式错误并拒绝加载</w:t>
            </w:r>
          </w:p>
        </w:tc>
        <w:tc>
          <w:tcPr>
            <w:tcW w:w="2062" w:type="pct"/>
            <w:gridSpan w:val="3"/>
          </w:tcPr>
          <w:p w14:paraId="29D3C590" w14:textId="77777777" w:rsidR="003D0E6C" w:rsidRDefault="00000000">
            <w:pPr>
              <w:wordWrap w:val="0"/>
              <w:rPr>
                <w:szCs w:val="21"/>
              </w:rPr>
            </w:pPr>
            <w:r>
              <w:rPr>
                <w:snapToGrid w:val="0"/>
                <w:szCs w:val="21"/>
              </w:rPr>
              <w:t>提示文件格式错误并拒绝加载</w:t>
            </w:r>
          </w:p>
        </w:tc>
      </w:tr>
      <w:tr w:rsidR="003D0E6C" w14:paraId="52883CDA" w14:textId="77777777">
        <w:tc>
          <w:tcPr>
            <w:tcW w:w="413" w:type="pct"/>
          </w:tcPr>
          <w:p w14:paraId="39861C0B" w14:textId="77777777" w:rsidR="003D0E6C" w:rsidRDefault="003D0E6C">
            <w:pPr>
              <w:pStyle w:val="afffff4"/>
              <w:numPr>
                <w:ilvl w:val="0"/>
                <w:numId w:val="145"/>
              </w:numPr>
              <w:wordWrap w:val="0"/>
              <w:ind w:firstLineChars="0"/>
              <w:jc w:val="center"/>
              <w:rPr>
                <w:szCs w:val="21"/>
              </w:rPr>
            </w:pPr>
          </w:p>
        </w:tc>
        <w:tc>
          <w:tcPr>
            <w:tcW w:w="2525" w:type="pct"/>
            <w:gridSpan w:val="2"/>
          </w:tcPr>
          <w:p w14:paraId="68EEB367" w14:textId="77777777" w:rsidR="003D0E6C" w:rsidRDefault="00000000">
            <w:pPr>
              <w:wordWrap w:val="0"/>
              <w:rPr>
                <w:szCs w:val="21"/>
              </w:rPr>
            </w:pPr>
            <w:r>
              <w:rPr>
                <w:snapToGrid w:val="0"/>
                <w:szCs w:val="21"/>
              </w:rPr>
              <w:t>在指令模板管理功能中，导入字段缺失或格式错误的模板文件，查看软件是否提示文件格式异常并拒绝导入，未发生软件故障</w:t>
            </w:r>
          </w:p>
        </w:tc>
        <w:tc>
          <w:tcPr>
            <w:tcW w:w="2062" w:type="pct"/>
            <w:gridSpan w:val="3"/>
          </w:tcPr>
          <w:p w14:paraId="2865555B" w14:textId="77777777" w:rsidR="003D0E6C" w:rsidRDefault="00000000">
            <w:pPr>
              <w:wordWrap w:val="0"/>
              <w:rPr>
                <w:szCs w:val="21"/>
              </w:rPr>
            </w:pPr>
            <w:r>
              <w:rPr>
                <w:snapToGrid w:val="0"/>
                <w:szCs w:val="21"/>
              </w:rPr>
              <w:t>未发生软件故障</w:t>
            </w:r>
          </w:p>
        </w:tc>
      </w:tr>
      <w:tr w:rsidR="003D0E6C" w14:paraId="341D7FBF" w14:textId="77777777">
        <w:tc>
          <w:tcPr>
            <w:tcW w:w="413" w:type="pct"/>
          </w:tcPr>
          <w:p w14:paraId="4F936B4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586AAA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A4E97A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28EA5A2" w14:textId="77777777">
        <w:tc>
          <w:tcPr>
            <w:tcW w:w="413" w:type="pct"/>
          </w:tcPr>
          <w:p w14:paraId="6ABA895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133CF5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BA5CBF8" w14:textId="77777777" w:rsidR="003D0E6C" w:rsidRDefault="00000000">
            <w:pPr>
              <w:wordWrap w:val="0"/>
              <w:rPr>
                <w:szCs w:val="21"/>
              </w:rPr>
            </w:pPr>
            <w:r>
              <w:rPr>
                <w:rFonts w:hint="eastAsia"/>
                <w:szCs w:val="21"/>
              </w:rPr>
              <w:t>本测试用例的全部测试步骤都通过即标志本用例为“通过”</w:t>
            </w:r>
          </w:p>
        </w:tc>
      </w:tr>
      <w:tr w:rsidR="003D0E6C" w14:paraId="234D156F" w14:textId="77777777">
        <w:tc>
          <w:tcPr>
            <w:tcW w:w="413" w:type="pct"/>
          </w:tcPr>
          <w:p w14:paraId="65752F0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B9B525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70B322DB" w14:textId="77777777" w:rsidR="003D0E6C" w:rsidRDefault="00000000">
            <w:pPr>
              <w:wordWrap w:val="0"/>
              <w:rPr>
                <w:szCs w:val="21"/>
              </w:rPr>
            </w:pPr>
            <w:r>
              <w:rPr>
                <w:rFonts w:hint="eastAsia"/>
                <w:szCs w:val="21"/>
              </w:rPr>
              <w:t>李友</w:t>
            </w:r>
          </w:p>
        </w:tc>
      </w:tr>
    </w:tbl>
    <w:p w14:paraId="04498ACB" w14:textId="77777777" w:rsidR="003D0E6C" w:rsidRDefault="003D0E6C"/>
    <w:p w14:paraId="39669EBD"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35452AA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19CBE81" w14:textId="77777777" w:rsidR="003D0E6C" w:rsidRDefault="003D0E6C">
            <w:pPr>
              <w:numPr>
                <w:ilvl w:val="0"/>
                <w:numId w:val="47"/>
              </w:numPr>
              <w:wordWrap w:val="0"/>
              <w:jc w:val="left"/>
              <w:rPr>
                <w:b/>
                <w:szCs w:val="21"/>
              </w:rPr>
            </w:pPr>
          </w:p>
        </w:tc>
      </w:tr>
      <w:tr w:rsidR="003D0E6C" w14:paraId="21F2EA2F" w14:textId="77777777">
        <w:tc>
          <w:tcPr>
            <w:tcW w:w="948" w:type="pct"/>
            <w:gridSpan w:val="2"/>
          </w:tcPr>
          <w:p w14:paraId="39828065"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5E8464DA" w14:textId="77777777" w:rsidR="003D0E6C" w:rsidRDefault="00000000">
            <w:pPr>
              <w:wordWrap w:val="0"/>
              <w:jc w:val="left"/>
              <w:rPr>
                <w:szCs w:val="21"/>
              </w:rPr>
            </w:pPr>
            <w:r>
              <w:rPr>
                <w:snapToGrid w:val="0"/>
                <w:szCs w:val="21"/>
              </w:rPr>
              <w:t>数据库字段格式检查测试</w:t>
            </w:r>
          </w:p>
        </w:tc>
        <w:tc>
          <w:tcPr>
            <w:tcW w:w="680" w:type="pct"/>
          </w:tcPr>
          <w:p w14:paraId="181DE7F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4E580634" w14:textId="77777777" w:rsidR="003D0E6C" w:rsidRDefault="00000000">
            <w:pPr>
              <w:wordWrap w:val="0"/>
              <w:jc w:val="center"/>
              <w:rPr>
                <w:szCs w:val="21"/>
              </w:rPr>
            </w:pPr>
            <w:r>
              <w:rPr>
                <w:rFonts w:hint="eastAsia"/>
                <w:snapToGrid w:val="0"/>
                <w:szCs w:val="21"/>
              </w:rPr>
              <w:t>YL</w:t>
            </w:r>
            <w:r>
              <w:rPr>
                <w:snapToGrid w:val="0"/>
                <w:szCs w:val="21"/>
              </w:rPr>
              <w:t>_SE_UXIP</w:t>
            </w:r>
            <w:r>
              <w:rPr>
                <w:rFonts w:hint="eastAsia"/>
                <w:snapToGrid w:val="0"/>
                <w:szCs w:val="21"/>
              </w:rPr>
              <w:t>_004</w:t>
            </w:r>
          </w:p>
        </w:tc>
      </w:tr>
      <w:tr w:rsidR="003D0E6C" w14:paraId="359BE17F" w14:textId="77777777">
        <w:tc>
          <w:tcPr>
            <w:tcW w:w="948" w:type="pct"/>
            <w:gridSpan w:val="2"/>
          </w:tcPr>
          <w:p w14:paraId="7F0ED91F"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77AC8879" w14:textId="77777777" w:rsidR="003D0E6C" w:rsidRDefault="00000000">
            <w:pPr>
              <w:wordWrap w:val="0"/>
              <w:rPr>
                <w:bCs/>
                <w:szCs w:val="21"/>
              </w:rPr>
            </w:pPr>
            <w:r>
              <w:rPr>
                <w:bCs/>
                <w:szCs w:val="21"/>
              </w:rPr>
              <w:t>软件测试依据：软件测试大纲</w:t>
            </w:r>
          </w:p>
          <w:p w14:paraId="30FC80DF" w14:textId="77777777" w:rsidR="003D0E6C" w:rsidRDefault="00000000">
            <w:pPr>
              <w:wordWrap w:val="0"/>
              <w:rPr>
                <w:bCs/>
                <w:szCs w:val="21"/>
              </w:rPr>
            </w:pPr>
            <w:r>
              <w:rPr>
                <w:bCs/>
                <w:szCs w:val="21"/>
              </w:rPr>
              <w:t>测试需求分析：</w:t>
            </w:r>
            <w:r>
              <w:rPr>
                <w:rFonts w:hint="eastAsia"/>
                <w:bCs/>
                <w:szCs w:val="21"/>
              </w:rPr>
              <w:t>6.2.1.9.3</w:t>
            </w:r>
            <w:r>
              <w:rPr>
                <w:snapToGrid w:val="0"/>
                <w:szCs w:val="21"/>
              </w:rPr>
              <w:t>输入输出界面保护</w:t>
            </w:r>
          </w:p>
          <w:p w14:paraId="61E8A8AD" w14:textId="77777777" w:rsidR="003D0E6C" w:rsidRDefault="00000000">
            <w:pPr>
              <w:wordWrap w:val="0"/>
              <w:rPr>
                <w:bCs/>
                <w:szCs w:val="21"/>
              </w:rPr>
            </w:pPr>
            <w:r>
              <w:rPr>
                <w:bCs/>
                <w:szCs w:val="21"/>
              </w:rPr>
              <w:t>测试需求标识：</w:t>
            </w:r>
            <w:r>
              <w:rPr>
                <w:snapToGrid w:val="0"/>
                <w:szCs w:val="21"/>
              </w:rPr>
              <w:t>XQ_SE_UXIP</w:t>
            </w:r>
          </w:p>
        </w:tc>
      </w:tr>
      <w:tr w:rsidR="003D0E6C" w14:paraId="729467EE" w14:textId="77777777">
        <w:tc>
          <w:tcPr>
            <w:tcW w:w="948" w:type="pct"/>
            <w:gridSpan w:val="2"/>
          </w:tcPr>
          <w:p w14:paraId="38268726"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391B979E"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指令生成与发控软件各功能界面的输入框中输入非法字符和超出范围的值，验证软件对界面输入的合法性校验能够阻止非法输入并避免软件故障。</w:t>
            </w:r>
          </w:p>
        </w:tc>
      </w:tr>
      <w:tr w:rsidR="003D0E6C" w14:paraId="304A30C6" w14:textId="77777777">
        <w:tc>
          <w:tcPr>
            <w:tcW w:w="948" w:type="pct"/>
            <w:gridSpan w:val="2"/>
          </w:tcPr>
          <w:p w14:paraId="42640601"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247279D" w14:textId="77777777" w:rsidR="003D0E6C" w:rsidRDefault="00000000">
            <w:pPr>
              <w:wordWrap w:val="0"/>
              <w:rPr>
                <w:bCs/>
                <w:szCs w:val="21"/>
              </w:rPr>
            </w:pPr>
            <w:r>
              <w:rPr>
                <w:bCs/>
                <w:szCs w:val="21"/>
              </w:rPr>
              <w:t>1.</w:t>
            </w:r>
            <w:r>
              <w:rPr>
                <w:bCs/>
                <w:szCs w:val="21"/>
              </w:rPr>
              <w:t>被测软件已正常启动</w:t>
            </w:r>
          </w:p>
          <w:p w14:paraId="4EC75DF1" w14:textId="77777777" w:rsidR="003D0E6C" w:rsidRDefault="00000000">
            <w:pPr>
              <w:wordWrap w:val="0"/>
              <w:rPr>
                <w:bCs/>
                <w:szCs w:val="21"/>
              </w:rPr>
            </w:pPr>
            <w:r>
              <w:rPr>
                <w:bCs/>
                <w:szCs w:val="21"/>
              </w:rPr>
              <w:t>2.</w:t>
            </w:r>
            <w:r>
              <w:rPr>
                <w:bCs/>
                <w:szCs w:val="21"/>
              </w:rPr>
              <w:t>测试环境已配置就绪</w:t>
            </w:r>
          </w:p>
          <w:p w14:paraId="516BD153" w14:textId="77777777" w:rsidR="003D0E6C" w:rsidRDefault="00000000">
            <w:pPr>
              <w:wordWrap w:val="0"/>
              <w:rPr>
                <w:szCs w:val="21"/>
              </w:rPr>
            </w:pPr>
            <w:r>
              <w:rPr>
                <w:bCs/>
                <w:szCs w:val="21"/>
              </w:rPr>
              <w:t>3.</w:t>
            </w:r>
            <w:r>
              <w:rPr>
                <w:bCs/>
                <w:szCs w:val="21"/>
              </w:rPr>
              <w:t>相关接口已连通</w:t>
            </w:r>
          </w:p>
        </w:tc>
      </w:tr>
      <w:tr w:rsidR="003D0E6C" w14:paraId="71A59270" w14:textId="77777777">
        <w:tc>
          <w:tcPr>
            <w:tcW w:w="948" w:type="pct"/>
            <w:gridSpan w:val="2"/>
          </w:tcPr>
          <w:p w14:paraId="293DEAA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4760EB61" w14:textId="77777777" w:rsidR="003D0E6C" w:rsidRDefault="00000000">
            <w:pPr>
              <w:wordWrap w:val="0"/>
              <w:rPr>
                <w:bCs/>
                <w:szCs w:val="21"/>
              </w:rPr>
            </w:pPr>
            <w:r>
              <w:rPr>
                <w:bCs/>
                <w:szCs w:val="21"/>
              </w:rPr>
              <w:t>1.</w:t>
            </w:r>
            <w:r>
              <w:rPr>
                <w:bCs/>
                <w:szCs w:val="21"/>
              </w:rPr>
              <w:t>被测软件版本受控</w:t>
            </w:r>
          </w:p>
          <w:p w14:paraId="6C32BDBB" w14:textId="77777777" w:rsidR="003D0E6C" w:rsidRDefault="00000000">
            <w:pPr>
              <w:wordWrap w:val="0"/>
              <w:rPr>
                <w:szCs w:val="21"/>
              </w:rPr>
            </w:pPr>
            <w:r>
              <w:rPr>
                <w:bCs/>
                <w:szCs w:val="21"/>
              </w:rPr>
              <w:t>2.</w:t>
            </w:r>
            <w:r>
              <w:rPr>
                <w:bCs/>
                <w:szCs w:val="21"/>
              </w:rPr>
              <w:t>测试环境满足设计要求</w:t>
            </w:r>
          </w:p>
        </w:tc>
      </w:tr>
      <w:tr w:rsidR="003D0E6C" w14:paraId="41FC7A4E" w14:textId="77777777">
        <w:tc>
          <w:tcPr>
            <w:tcW w:w="5000" w:type="pct"/>
            <w:gridSpan w:val="6"/>
          </w:tcPr>
          <w:p w14:paraId="77EFB4EA"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A5E3F14" w14:textId="77777777">
        <w:tc>
          <w:tcPr>
            <w:tcW w:w="413" w:type="pct"/>
          </w:tcPr>
          <w:p w14:paraId="0DECE193"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39672B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4DBB6D5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E3E824C" w14:textId="77777777">
        <w:tc>
          <w:tcPr>
            <w:tcW w:w="413" w:type="pct"/>
          </w:tcPr>
          <w:p w14:paraId="7CA6BD00" w14:textId="77777777" w:rsidR="003D0E6C" w:rsidRDefault="003D0E6C">
            <w:pPr>
              <w:pStyle w:val="afffff4"/>
              <w:numPr>
                <w:ilvl w:val="0"/>
                <w:numId w:val="146"/>
              </w:numPr>
              <w:wordWrap w:val="0"/>
              <w:ind w:firstLineChars="0"/>
              <w:jc w:val="center"/>
              <w:rPr>
                <w:szCs w:val="21"/>
              </w:rPr>
            </w:pPr>
          </w:p>
        </w:tc>
        <w:tc>
          <w:tcPr>
            <w:tcW w:w="2525" w:type="pct"/>
            <w:gridSpan w:val="2"/>
          </w:tcPr>
          <w:p w14:paraId="23ADA7EE" w14:textId="77777777" w:rsidR="003D0E6C" w:rsidRDefault="00000000">
            <w:pPr>
              <w:wordWrap w:val="0"/>
              <w:rPr>
                <w:szCs w:val="21"/>
              </w:rPr>
            </w:pPr>
            <w:r>
              <w:rPr>
                <w:snapToGrid w:val="0"/>
                <w:szCs w:val="21"/>
              </w:rPr>
              <w:t>在指令参数管理功能中，向数据库表中新增一条参数记录，其中参数标识字段输入超出规定长度的值，查看软件是否提示字段格式错误并拒绝保存</w:t>
            </w:r>
          </w:p>
        </w:tc>
        <w:tc>
          <w:tcPr>
            <w:tcW w:w="2062" w:type="pct"/>
            <w:gridSpan w:val="3"/>
          </w:tcPr>
          <w:p w14:paraId="581023E9" w14:textId="77777777" w:rsidR="003D0E6C" w:rsidRDefault="00000000">
            <w:pPr>
              <w:wordWrap w:val="0"/>
              <w:rPr>
                <w:szCs w:val="21"/>
              </w:rPr>
            </w:pPr>
            <w:r>
              <w:rPr>
                <w:snapToGrid w:val="0"/>
                <w:szCs w:val="21"/>
              </w:rPr>
              <w:t>提示字段格式错误并拒绝保存</w:t>
            </w:r>
          </w:p>
        </w:tc>
      </w:tr>
      <w:tr w:rsidR="003D0E6C" w14:paraId="6BF8FB66" w14:textId="77777777">
        <w:tc>
          <w:tcPr>
            <w:tcW w:w="413" w:type="pct"/>
          </w:tcPr>
          <w:p w14:paraId="3F19A9F3" w14:textId="77777777" w:rsidR="003D0E6C" w:rsidRDefault="003D0E6C">
            <w:pPr>
              <w:pStyle w:val="afffff4"/>
              <w:numPr>
                <w:ilvl w:val="0"/>
                <w:numId w:val="146"/>
              </w:numPr>
              <w:wordWrap w:val="0"/>
              <w:ind w:firstLineChars="0"/>
              <w:jc w:val="center"/>
              <w:rPr>
                <w:szCs w:val="21"/>
              </w:rPr>
            </w:pPr>
          </w:p>
        </w:tc>
        <w:tc>
          <w:tcPr>
            <w:tcW w:w="2525" w:type="pct"/>
            <w:gridSpan w:val="2"/>
          </w:tcPr>
          <w:p w14:paraId="5699B15C" w14:textId="77777777" w:rsidR="003D0E6C" w:rsidRDefault="00000000">
            <w:pPr>
              <w:wordWrap w:val="0"/>
              <w:rPr>
                <w:szCs w:val="21"/>
              </w:rPr>
            </w:pPr>
            <w:r>
              <w:rPr>
                <w:snapToGrid w:val="0"/>
                <w:szCs w:val="21"/>
              </w:rPr>
              <w:t>在指令生成记录管理功能中，查询日志记录时输入非法的时间范围（如结束时间早于开始时间），查</w:t>
            </w:r>
            <w:r>
              <w:rPr>
                <w:snapToGrid w:val="0"/>
                <w:szCs w:val="21"/>
              </w:rPr>
              <w:lastRenderedPageBreak/>
              <w:t>看软件是否提示查询条件非法并拒绝执行查询</w:t>
            </w:r>
          </w:p>
        </w:tc>
        <w:tc>
          <w:tcPr>
            <w:tcW w:w="2062" w:type="pct"/>
            <w:gridSpan w:val="3"/>
          </w:tcPr>
          <w:p w14:paraId="6135E758" w14:textId="77777777" w:rsidR="003D0E6C" w:rsidRDefault="00000000">
            <w:pPr>
              <w:wordWrap w:val="0"/>
              <w:rPr>
                <w:szCs w:val="21"/>
              </w:rPr>
            </w:pPr>
            <w:r>
              <w:rPr>
                <w:snapToGrid w:val="0"/>
                <w:szCs w:val="21"/>
              </w:rPr>
              <w:lastRenderedPageBreak/>
              <w:t>提示查询条件非法并拒绝执行查询</w:t>
            </w:r>
          </w:p>
        </w:tc>
      </w:tr>
      <w:tr w:rsidR="003D0E6C" w14:paraId="13149773" w14:textId="77777777">
        <w:tc>
          <w:tcPr>
            <w:tcW w:w="413" w:type="pct"/>
          </w:tcPr>
          <w:p w14:paraId="0B347EDA" w14:textId="77777777" w:rsidR="003D0E6C" w:rsidRDefault="003D0E6C">
            <w:pPr>
              <w:pStyle w:val="afffff4"/>
              <w:numPr>
                <w:ilvl w:val="0"/>
                <w:numId w:val="146"/>
              </w:numPr>
              <w:wordWrap w:val="0"/>
              <w:ind w:firstLineChars="0"/>
              <w:jc w:val="center"/>
              <w:rPr>
                <w:szCs w:val="21"/>
              </w:rPr>
            </w:pPr>
          </w:p>
        </w:tc>
        <w:tc>
          <w:tcPr>
            <w:tcW w:w="2525" w:type="pct"/>
            <w:gridSpan w:val="2"/>
          </w:tcPr>
          <w:p w14:paraId="77F31A07" w14:textId="77777777" w:rsidR="003D0E6C" w:rsidRDefault="00000000">
            <w:pPr>
              <w:wordWrap w:val="0"/>
              <w:rPr>
                <w:szCs w:val="21"/>
              </w:rPr>
            </w:pPr>
            <w:r>
              <w:rPr>
                <w:snapToGrid w:val="0"/>
                <w:szCs w:val="21"/>
              </w:rPr>
              <w:t>进入手动生成页面，在时间相关输入框中输入负数或非数字字符，点击生成，查看软件是否提示输入非法并拒绝执行生成操作</w:t>
            </w:r>
          </w:p>
        </w:tc>
        <w:tc>
          <w:tcPr>
            <w:tcW w:w="2062" w:type="pct"/>
            <w:gridSpan w:val="3"/>
          </w:tcPr>
          <w:p w14:paraId="443A7E85" w14:textId="77777777" w:rsidR="003D0E6C" w:rsidRDefault="00000000">
            <w:pPr>
              <w:wordWrap w:val="0"/>
              <w:rPr>
                <w:szCs w:val="21"/>
              </w:rPr>
            </w:pPr>
            <w:r>
              <w:rPr>
                <w:snapToGrid w:val="0"/>
                <w:szCs w:val="21"/>
              </w:rPr>
              <w:t>提示输入非法并拒绝执行生成操作</w:t>
            </w:r>
          </w:p>
        </w:tc>
      </w:tr>
      <w:tr w:rsidR="003D0E6C" w14:paraId="7E4A50F2" w14:textId="77777777">
        <w:tc>
          <w:tcPr>
            <w:tcW w:w="413" w:type="pct"/>
          </w:tcPr>
          <w:p w14:paraId="49D16F7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2AEFCE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E2A0D3B"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4A057944" w14:textId="77777777">
        <w:tc>
          <w:tcPr>
            <w:tcW w:w="413" w:type="pct"/>
          </w:tcPr>
          <w:p w14:paraId="041053D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016C552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340BF6BD" w14:textId="77777777" w:rsidR="003D0E6C" w:rsidRDefault="00000000">
            <w:pPr>
              <w:wordWrap w:val="0"/>
              <w:rPr>
                <w:szCs w:val="21"/>
              </w:rPr>
            </w:pPr>
            <w:r>
              <w:rPr>
                <w:rFonts w:hint="eastAsia"/>
                <w:szCs w:val="21"/>
              </w:rPr>
              <w:t>本测试用例的全部测试步骤都通过即标志本用例为“通过”</w:t>
            </w:r>
          </w:p>
        </w:tc>
      </w:tr>
      <w:tr w:rsidR="003D0E6C" w14:paraId="68314482" w14:textId="77777777">
        <w:tc>
          <w:tcPr>
            <w:tcW w:w="413" w:type="pct"/>
          </w:tcPr>
          <w:p w14:paraId="4F0A0B6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F64E4A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6CA3EFBE" w14:textId="77777777" w:rsidR="003D0E6C" w:rsidRDefault="00000000">
            <w:pPr>
              <w:wordWrap w:val="0"/>
              <w:rPr>
                <w:szCs w:val="21"/>
              </w:rPr>
            </w:pPr>
            <w:r>
              <w:rPr>
                <w:rFonts w:hint="eastAsia"/>
                <w:szCs w:val="21"/>
              </w:rPr>
              <w:t>李友</w:t>
            </w:r>
          </w:p>
        </w:tc>
      </w:tr>
    </w:tbl>
    <w:p w14:paraId="65F3B023" w14:textId="77777777" w:rsidR="003D0E6C" w:rsidRDefault="003D0E6C"/>
    <w:p w14:paraId="28BF2A8B" w14:textId="77777777" w:rsidR="003D0E6C" w:rsidRDefault="00000000">
      <w:pPr>
        <w:pStyle w:val="4"/>
        <w:wordWrap w:val="0"/>
      </w:pPr>
      <w:r>
        <w:t>非法字符错误提示</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6867116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48CFD68F" w14:textId="77777777" w:rsidR="003D0E6C" w:rsidRDefault="003D0E6C">
            <w:pPr>
              <w:numPr>
                <w:ilvl w:val="0"/>
                <w:numId w:val="47"/>
              </w:numPr>
              <w:wordWrap w:val="0"/>
              <w:jc w:val="left"/>
              <w:rPr>
                <w:b/>
                <w:szCs w:val="21"/>
              </w:rPr>
            </w:pPr>
          </w:p>
        </w:tc>
      </w:tr>
      <w:tr w:rsidR="003D0E6C" w14:paraId="3C332B83" w14:textId="77777777">
        <w:tc>
          <w:tcPr>
            <w:tcW w:w="948" w:type="pct"/>
            <w:gridSpan w:val="2"/>
          </w:tcPr>
          <w:p w14:paraId="55137402"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66565787" w14:textId="77777777" w:rsidR="003D0E6C" w:rsidRDefault="00000000">
            <w:pPr>
              <w:wordWrap w:val="0"/>
              <w:jc w:val="left"/>
              <w:rPr>
                <w:szCs w:val="21"/>
              </w:rPr>
            </w:pPr>
            <w:r>
              <w:rPr>
                <w:snapToGrid w:val="0"/>
                <w:szCs w:val="21"/>
              </w:rPr>
              <w:t>非法字符错误提示</w:t>
            </w:r>
          </w:p>
        </w:tc>
        <w:tc>
          <w:tcPr>
            <w:tcW w:w="680" w:type="pct"/>
          </w:tcPr>
          <w:p w14:paraId="1968B7FA"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6166B4CE" w14:textId="77777777" w:rsidR="003D0E6C" w:rsidRDefault="00000000">
            <w:pPr>
              <w:wordWrap w:val="0"/>
              <w:jc w:val="center"/>
              <w:rPr>
                <w:szCs w:val="21"/>
              </w:rPr>
            </w:pPr>
            <w:r>
              <w:rPr>
                <w:rFonts w:hint="eastAsia"/>
                <w:snapToGrid w:val="0"/>
                <w:szCs w:val="21"/>
              </w:rPr>
              <w:t>YL</w:t>
            </w:r>
            <w:r>
              <w:rPr>
                <w:snapToGrid w:val="0"/>
                <w:szCs w:val="21"/>
              </w:rPr>
              <w:t>_SE_FFTS</w:t>
            </w:r>
            <w:r>
              <w:rPr>
                <w:rFonts w:hint="eastAsia"/>
                <w:snapToGrid w:val="0"/>
                <w:szCs w:val="21"/>
              </w:rPr>
              <w:t>_001</w:t>
            </w:r>
          </w:p>
        </w:tc>
      </w:tr>
      <w:tr w:rsidR="003D0E6C" w14:paraId="0B6A4CA5" w14:textId="77777777">
        <w:tc>
          <w:tcPr>
            <w:tcW w:w="948" w:type="pct"/>
            <w:gridSpan w:val="2"/>
          </w:tcPr>
          <w:p w14:paraId="121910EB"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6AAB00E" w14:textId="77777777" w:rsidR="003D0E6C" w:rsidRDefault="00000000">
            <w:pPr>
              <w:wordWrap w:val="0"/>
              <w:rPr>
                <w:bCs/>
                <w:szCs w:val="21"/>
              </w:rPr>
            </w:pPr>
            <w:r>
              <w:rPr>
                <w:bCs/>
                <w:szCs w:val="21"/>
              </w:rPr>
              <w:t>软件测试依据：软件测试大纲</w:t>
            </w:r>
          </w:p>
          <w:p w14:paraId="3D30FB21" w14:textId="77777777" w:rsidR="003D0E6C" w:rsidRDefault="00000000">
            <w:pPr>
              <w:wordWrap w:val="0"/>
              <w:rPr>
                <w:bCs/>
                <w:szCs w:val="21"/>
              </w:rPr>
            </w:pPr>
            <w:r>
              <w:rPr>
                <w:bCs/>
                <w:szCs w:val="21"/>
              </w:rPr>
              <w:t>测试需求分析：</w:t>
            </w:r>
            <w:r>
              <w:rPr>
                <w:rFonts w:hint="eastAsia"/>
                <w:bCs/>
                <w:szCs w:val="21"/>
              </w:rPr>
              <w:t>6.2.1.9.4</w:t>
            </w:r>
            <w:r>
              <w:rPr>
                <w:snapToGrid w:val="0"/>
                <w:szCs w:val="21"/>
              </w:rPr>
              <w:t>非法字符错误提示</w:t>
            </w:r>
          </w:p>
          <w:p w14:paraId="1B1EE600" w14:textId="77777777" w:rsidR="003D0E6C" w:rsidRDefault="00000000">
            <w:pPr>
              <w:wordWrap w:val="0"/>
              <w:rPr>
                <w:bCs/>
                <w:szCs w:val="21"/>
              </w:rPr>
            </w:pPr>
            <w:r>
              <w:rPr>
                <w:bCs/>
                <w:szCs w:val="21"/>
              </w:rPr>
              <w:t>测试需求标识：</w:t>
            </w:r>
            <w:r>
              <w:rPr>
                <w:snapToGrid w:val="0"/>
                <w:szCs w:val="21"/>
              </w:rPr>
              <w:t>XQ_SE_FFTS</w:t>
            </w:r>
          </w:p>
        </w:tc>
      </w:tr>
      <w:tr w:rsidR="003D0E6C" w14:paraId="2D608132" w14:textId="77777777">
        <w:tc>
          <w:tcPr>
            <w:tcW w:w="948" w:type="pct"/>
            <w:gridSpan w:val="2"/>
          </w:tcPr>
          <w:p w14:paraId="080B03B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99AA960"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指令生成与发控软件各功能页面输入框中输入非法字符，验证软件能够正确识别非法字符并给出错误提示</w:t>
            </w:r>
          </w:p>
        </w:tc>
      </w:tr>
      <w:tr w:rsidR="003D0E6C" w14:paraId="7A98A219" w14:textId="77777777">
        <w:tc>
          <w:tcPr>
            <w:tcW w:w="948" w:type="pct"/>
            <w:gridSpan w:val="2"/>
          </w:tcPr>
          <w:p w14:paraId="6A493347"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5411C03" w14:textId="77777777" w:rsidR="003D0E6C" w:rsidRDefault="00000000">
            <w:pPr>
              <w:wordWrap w:val="0"/>
              <w:rPr>
                <w:bCs/>
                <w:szCs w:val="21"/>
              </w:rPr>
            </w:pPr>
            <w:r>
              <w:rPr>
                <w:bCs/>
                <w:szCs w:val="21"/>
              </w:rPr>
              <w:t>1.</w:t>
            </w:r>
            <w:r>
              <w:rPr>
                <w:bCs/>
                <w:szCs w:val="21"/>
              </w:rPr>
              <w:t>被测软件已正常启动</w:t>
            </w:r>
          </w:p>
          <w:p w14:paraId="7DDC642C" w14:textId="77777777" w:rsidR="003D0E6C" w:rsidRDefault="00000000">
            <w:pPr>
              <w:wordWrap w:val="0"/>
              <w:rPr>
                <w:bCs/>
                <w:szCs w:val="21"/>
              </w:rPr>
            </w:pPr>
            <w:r>
              <w:rPr>
                <w:bCs/>
                <w:szCs w:val="21"/>
              </w:rPr>
              <w:t>2.</w:t>
            </w:r>
            <w:r>
              <w:rPr>
                <w:bCs/>
                <w:szCs w:val="21"/>
              </w:rPr>
              <w:t>测试环境已配置就绪</w:t>
            </w:r>
          </w:p>
          <w:p w14:paraId="0AFBD7F6" w14:textId="77777777" w:rsidR="003D0E6C" w:rsidRDefault="00000000">
            <w:pPr>
              <w:wordWrap w:val="0"/>
              <w:rPr>
                <w:szCs w:val="21"/>
              </w:rPr>
            </w:pPr>
            <w:r>
              <w:rPr>
                <w:bCs/>
                <w:szCs w:val="21"/>
              </w:rPr>
              <w:t>3.</w:t>
            </w:r>
            <w:r>
              <w:rPr>
                <w:bCs/>
                <w:szCs w:val="21"/>
              </w:rPr>
              <w:t>相关接口已连通</w:t>
            </w:r>
          </w:p>
        </w:tc>
      </w:tr>
      <w:tr w:rsidR="003D0E6C" w14:paraId="6D6F2412" w14:textId="77777777">
        <w:tc>
          <w:tcPr>
            <w:tcW w:w="948" w:type="pct"/>
            <w:gridSpan w:val="2"/>
          </w:tcPr>
          <w:p w14:paraId="4C8F9FF4"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3CF82BAF" w14:textId="77777777" w:rsidR="003D0E6C" w:rsidRDefault="00000000">
            <w:pPr>
              <w:wordWrap w:val="0"/>
              <w:rPr>
                <w:bCs/>
                <w:szCs w:val="21"/>
              </w:rPr>
            </w:pPr>
            <w:r>
              <w:rPr>
                <w:bCs/>
                <w:szCs w:val="21"/>
              </w:rPr>
              <w:t>1.</w:t>
            </w:r>
            <w:r>
              <w:rPr>
                <w:bCs/>
                <w:szCs w:val="21"/>
              </w:rPr>
              <w:t>被测软件版本受控</w:t>
            </w:r>
          </w:p>
          <w:p w14:paraId="17B09C76" w14:textId="77777777" w:rsidR="003D0E6C" w:rsidRDefault="00000000">
            <w:pPr>
              <w:wordWrap w:val="0"/>
              <w:rPr>
                <w:szCs w:val="21"/>
              </w:rPr>
            </w:pPr>
            <w:r>
              <w:rPr>
                <w:bCs/>
                <w:szCs w:val="21"/>
              </w:rPr>
              <w:t>2.</w:t>
            </w:r>
            <w:r>
              <w:rPr>
                <w:bCs/>
                <w:szCs w:val="21"/>
              </w:rPr>
              <w:t>测试环境满足设计要求</w:t>
            </w:r>
          </w:p>
        </w:tc>
      </w:tr>
      <w:tr w:rsidR="003D0E6C" w14:paraId="1709BC43" w14:textId="77777777">
        <w:tc>
          <w:tcPr>
            <w:tcW w:w="5000" w:type="pct"/>
            <w:gridSpan w:val="6"/>
          </w:tcPr>
          <w:p w14:paraId="5BC7B22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88F7B81" w14:textId="77777777">
        <w:tc>
          <w:tcPr>
            <w:tcW w:w="413" w:type="pct"/>
          </w:tcPr>
          <w:p w14:paraId="6B881E1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FF8658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75CA76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69ECB9E" w14:textId="77777777">
        <w:tc>
          <w:tcPr>
            <w:tcW w:w="413" w:type="pct"/>
          </w:tcPr>
          <w:p w14:paraId="5381D037" w14:textId="77777777" w:rsidR="003D0E6C" w:rsidRDefault="003D0E6C">
            <w:pPr>
              <w:pStyle w:val="afffff4"/>
              <w:numPr>
                <w:ilvl w:val="0"/>
                <w:numId w:val="147"/>
              </w:numPr>
              <w:wordWrap w:val="0"/>
              <w:ind w:firstLineChars="0"/>
              <w:jc w:val="center"/>
              <w:rPr>
                <w:szCs w:val="21"/>
              </w:rPr>
            </w:pPr>
          </w:p>
        </w:tc>
        <w:tc>
          <w:tcPr>
            <w:tcW w:w="2525" w:type="pct"/>
            <w:gridSpan w:val="2"/>
          </w:tcPr>
          <w:p w14:paraId="361DAB58" w14:textId="77777777" w:rsidR="003D0E6C" w:rsidRDefault="00000000">
            <w:pPr>
              <w:wordWrap w:val="0"/>
              <w:rPr>
                <w:szCs w:val="21"/>
              </w:rPr>
            </w:pPr>
            <w:r>
              <w:rPr>
                <w:snapToGrid w:val="0"/>
                <w:szCs w:val="21"/>
              </w:rPr>
              <w:t>进入指令参数管理界面，在参数值输入框中输入特殊符号（如</w:t>
            </w:r>
            <w:r>
              <w:rPr>
                <w:snapToGrid w:val="0"/>
                <w:szCs w:val="21"/>
              </w:rPr>
              <w:t>!@#$%</w:t>
            </w:r>
            <w:r>
              <w:rPr>
                <w:snapToGrid w:val="0"/>
                <w:szCs w:val="21"/>
              </w:rPr>
              <w:t>等），点击保存，查看软件是否弹出非法字符错误提示并拒绝保存</w:t>
            </w:r>
          </w:p>
        </w:tc>
        <w:tc>
          <w:tcPr>
            <w:tcW w:w="2062" w:type="pct"/>
            <w:gridSpan w:val="3"/>
          </w:tcPr>
          <w:p w14:paraId="2B430EE2" w14:textId="77777777" w:rsidR="003D0E6C" w:rsidRDefault="00000000">
            <w:pPr>
              <w:wordWrap w:val="0"/>
              <w:rPr>
                <w:szCs w:val="21"/>
              </w:rPr>
            </w:pPr>
            <w:r>
              <w:rPr>
                <w:snapToGrid w:val="0"/>
                <w:szCs w:val="21"/>
              </w:rPr>
              <w:t>软件弹出非法字符错误提示并拒绝保存</w:t>
            </w:r>
          </w:p>
        </w:tc>
      </w:tr>
      <w:tr w:rsidR="003D0E6C" w14:paraId="2DFC5304" w14:textId="77777777">
        <w:tc>
          <w:tcPr>
            <w:tcW w:w="413" w:type="pct"/>
          </w:tcPr>
          <w:p w14:paraId="54F64C3B" w14:textId="77777777" w:rsidR="003D0E6C" w:rsidRDefault="003D0E6C">
            <w:pPr>
              <w:pStyle w:val="afffff4"/>
              <w:numPr>
                <w:ilvl w:val="0"/>
                <w:numId w:val="147"/>
              </w:numPr>
              <w:wordWrap w:val="0"/>
              <w:ind w:firstLineChars="0"/>
              <w:jc w:val="center"/>
              <w:rPr>
                <w:szCs w:val="21"/>
              </w:rPr>
            </w:pPr>
          </w:p>
        </w:tc>
        <w:tc>
          <w:tcPr>
            <w:tcW w:w="2525" w:type="pct"/>
            <w:gridSpan w:val="2"/>
          </w:tcPr>
          <w:p w14:paraId="07D7597D" w14:textId="77777777" w:rsidR="003D0E6C" w:rsidRDefault="00000000">
            <w:pPr>
              <w:wordWrap w:val="0"/>
              <w:rPr>
                <w:szCs w:val="21"/>
              </w:rPr>
            </w:pPr>
            <w:r>
              <w:rPr>
                <w:snapToGrid w:val="0"/>
                <w:szCs w:val="21"/>
              </w:rPr>
              <w:t>进入指令模板管理界面，在模板名称输入框中输入</w:t>
            </w:r>
            <w:r>
              <w:rPr>
                <w:snapToGrid w:val="0"/>
                <w:szCs w:val="21"/>
              </w:rPr>
              <w:t>SQL</w:t>
            </w:r>
            <w:r>
              <w:rPr>
                <w:snapToGrid w:val="0"/>
                <w:szCs w:val="21"/>
              </w:rPr>
              <w:t>注入类字符串（如</w:t>
            </w:r>
            <w:r>
              <w:rPr>
                <w:snapToGrid w:val="0"/>
                <w:szCs w:val="21"/>
              </w:rPr>
              <w:t>'OR1=1--</w:t>
            </w:r>
            <w:r>
              <w:rPr>
                <w:snapToGrid w:val="0"/>
                <w:szCs w:val="21"/>
              </w:rPr>
              <w:t>等），点击保存，查看软件是否弹出非法字符错误提示并拒绝保存</w:t>
            </w:r>
          </w:p>
        </w:tc>
        <w:tc>
          <w:tcPr>
            <w:tcW w:w="2062" w:type="pct"/>
            <w:gridSpan w:val="3"/>
          </w:tcPr>
          <w:p w14:paraId="6B90D305" w14:textId="77777777" w:rsidR="003D0E6C" w:rsidRDefault="00000000">
            <w:pPr>
              <w:wordWrap w:val="0"/>
              <w:rPr>
                <w:szCs w:val="21"/>
              </w:rPr>
            </w:pPr>
            <w:r>
              <w:rPr>
                <w:snapToGrid w:val="0"/>
                <w:szCs w:val="21"/>
              </w:rPr>
              <w:t>弹出非法字符错误提示并拒绝保存</w:t>
            </w:r>
          </w:p>
        </w:tc>
      </w:tr>
      <w:tr w:rsidR="003D0E6C" w14:paraId="2A36CD42" w14:textId="77777777">
        <w:tc>
          <w:tcPr>
            <w:tcW w:w="413" w:type="pct"/>
          </w:tcPr>
          <w:p w14:paraId="44097F05" w14:textId="77777777" w:rsidR="003D0E6C" w:rsidRDefault="003D0E6C">
            <w:pPr>
              <w:pStyle w:val="afffff4"/>
              <w:numPr>
                <w:ilvl w:val="0"/>
                <w:numId w:val="147"/>
              </w:numPr>
              <w:wordWrap w:val="0"/>
              <w:ind w:firstLineChars="0"/>
              <w:jc w:val="center"/>
              <w:rPr>
                <w:szCs w:val="21"/>
              </w:rPr>
            </w:pPr>
          </w:p>
        </w:tc>
        <w:tc>
          <w:tcPr>
            <w:tcW w:w="2525" w:type="pct"/>
            <w:gridSpan w:val="2"/>
          </w:tcPr>
          <w:p w14:paraId="3B5AAFFE" w14:textId="77777777" w:rsidR="003D0E6C" w:rsidRDefault="00000000">
            <w:pPr>
              <w:wordWrap w:val="0"/>
              <w:rPr>
                <w:szCs w:val="21"/>
              </w:rPr>
            </w:pPr>
            <w:r>
              <w:rPr>
                <w:snapToGrid w:val="0"/>
                <w:szCs w:val="21"/>
              </w:rPr>
              <w:t>进入手动生成页面，在指令搜索框中输入非法控制字符（如</w:t>
            </w:r>
            <w:r>
              <w:rPr>
                <w:snapToGrid w:val="0"/>
                <w:szCs w:val="21"/>
              </w:rPr>
              <w:t>\x00\x01</w:t>
            </w:r>
            <w:r>
              <w:rPr>
                <w:snapToGrid w:val="0"/>
                <w:szCs w:val="21"/>
              </w:rPr>
              <w:t>等不可见字符），查看软件是否</w:t>
            </w:r>
            <w:r>
              <w:rPr>
                <w:snapToGrid w:val="0"/>
                <w:szCs w:val="21"/>
              </w:rPr>
              <w:lastRenderedPageBreak/>
              <w:t>弹出非法字符错误提示并拒绝执行搜索</w:t>
            </w:r>
          </w:p>
        </w:tc>
        <w:tc>
          <w:tcPr>
            <w:tcW w:w="2062" w:type="pct"/>
            <w:gridSpan w:val="3"/>
          </w:tcPr>
          <w:p w14:paraId="211E8090" w14:textId="77777777" w:rsidR="003D0E6C" w:rsidRDefault="00000000">
            <w:pPr>
              <w:wordWrap w:val="0"/>
              <w:rPr>
                <w:szCs w:val="21"/>
              </w:rPr>
            </w:pPr>
            <w:r>
              <w:rPr>
                <w:snapToGrid w:val="0"/>
                <w:szCs w:val="21"/>
              </w:rPr>
              <w:lastRenderedPageBreak/>
              <w:t>弹出非法字符错误提示并拒绝执行搜索</w:t>
            </w:r>
          </w:p>
        </w:tc>
      </w:tr>
      <w:tr w:rsidR="003D0E6C" w14:paraId="06448BD6" w14:textId="77777777">
        <w:tc>
          <w:tcPr>
            <w:tcW w:w="413" w:type="pct"/>
          </w:tcPr>
          <w:p w14:paraId="26BB924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4E87B1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65C65F5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66279CE5" w14:textId="77777777">
        <w:tc>
          <w:tcPr>
            <w:tcW w:w="413" w:type="pct"/>
          </w:tcPr>
          <w:p w14:paraId="0EB5548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5D798DD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B42A102" w14:textId="77777777" w:rsidR="003D0E6C" w:rsidRDefault="00000000">
            <w:pPr>
              <w:wordWrap w:val="0"/>
              <w:rPr>
                <w:szCs w:val="21"/>
              </w:rPr>
            </w:pPr>
            <w:r>
              <w:rPr>
                <w:rFonts w:hint="eastAsia"/>
                <w:szCs w:val="21"/>
              </w:rPr>
              <w:t>本测试用例的全部测试步骤都通过即标志本用例为“通过”</w:t>
            </w:r>
          </w:p>
        </w:tc>
      </w:tr>
      <w:tr w:rsidR="003D0E6C" w14:paraId="7E354F3C" w14:textId="77777777">
        <w:tc>
          <w:tcPr>
            <w:tcW w:w="413" w:type="pct"/>
          </w:tcPr>
          <w:p w14:paraId="18BAEED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566A367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3B7D363" w14:textId="77777777" w:rsidR="003D0E6C" w:rsidRDefault="00000000">
            <w:pPr>
              <w:wordWrap w:val="0"/>
              <w:rPr>
                <w:szCs w:val="21"/>
              </w:rPr>
            </w:pPr>
            <w:r>
              <w:rPr>
                <w:rFonts w:hint="eastAsia"/>
                <w:szCs w:val="21"/>
              </w:rPr>
              <w:t>李友</w:t>
            </w:r>
          </w:p>
        </w:tc>
      </w:tr>
    </w:tbl>
    <w:p w14:paraId="6ADC83F4" w14:textId="77777777" w:rsidR="003D0E6C" w:rsidRDefault="003D0E6C"/>
    <w:p w14:paraId="14FA7C0A" w14:textId="77777777" w:rsidR="003D0E6C" w:rsidRDefault="003D0E6C"/>
    <w:p w14:paraId="2F031433" w14:textId="77777777" w:rsidR="003D0E6C" w:rsidRDefault="00000000">
      <w:pPr>
        <w:pStyle w:val="31"/>
        <w:wordWrap w:val="0"/>
      </w:pPr>
      <w:bookmarkStart w:id="95" w:name="_Toc215563043"/>
      <w:bookmarkStart w:id="96" w:name="_Toc215563039"/>
      <w:bookmarkStart w:id="97" w:name="_Toc239342522"/>
      <w:r>
        <w:t>余量测试</w:t>
      </w:r>
      <w:bookmarkEnd w:id="95"/>
      <w:bookmarkEnd w:id="97"/>
    </w:p>
    <w:p w14:paraId="6EA9F10B" w14:textId="77777777" w:rsidR="003D0E6C" w:rsidRDefault="00000000">
      <w:pPr>
        <w:pStyle w:val="4"/>
        <w:wordWrap w:val="0"/>
      </w:pPr>
      <w:r>
        <w:t>CPU</w:t>
      </w:r>
      <w:r>
        <w:t>余量测试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42FBF90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08912318" w14:textId="77777777" w:rsidR="003D0E6C" w:rsidRDefault="003D0E6C">
            <w:pPr>
              <w:numPr>
                <w:ilvl w:val="0"/>
                <w:numId w:val="47"/>
              </w:numPr>
              <w:wordWrap w:val="0"/>
              <w:jc w:val="left"/>
              <w:rPr>
                <w:b/>
                <w:szCs w:val="21"/>
              </w:rPr>
            </w:pPr>
          </w:p>
        </w:tc>
      </w:tr>
      <w:tr w:rsidR="003D0E6C" w14:paraId="5AAC1704" w14:textId="77777777">
        <w:tc>
          <w:tcPr>
            <w:tcW w:w="948" w:type="pct"/>
            <w:gridSpan w:val="2"/>
          </w:tcPr>
          <w:p w14:paraId="578C786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42F4B800" w14:textId="77777777" w:rsidR="003D0E6C" w:rsidRDefault="00000000">
            <w:pPr>
              <w:wordWrap w:val="0"/>
              <w:jc w:val="left"/>
              <w:rPr>
                <w:szCs w:val="21"/>
              </w:rPr>
            </w:pPr>
            <w:r>
              <w:rPr>
                <w:snapToGrid w:val="0"/>
                <w:szCs w:val="21"/>
              </w:rPr>
              <w:t>CPU</w:t>
            </w:r>
            <w:r>
              <w:rPr>
                <w:snapToGrid w:val="0"/>
                <w:szCs w:val="21"/>
              </w:rPr>
              <w:t>余量测试</w:t>
            </w:r>
          </w:p>
        </w:tc>
        <w:tc>
          <w:tcPr>
            <w:tcW w:w="680" w:type="pct"/>
          </w:tcPr>
          <w:p w14:paraId="4143C000"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5F299E55"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AT</w:t>
            </w:r>
            <w:r>
              <w:rPr>
                <w:snapToGrid w:val="0"/>
                <w:szCs w:val="21"/>
              </w:rPr>
              <w:t>_CPUL</w:t>
            </w:r>
            <w:r>
              <w:rPr>
                <w:rFonts w:hint="eastAsia"/>
                <w:snapToGrid w:val="0"/>
                <w:szCs w:val="21"/>
              </w:rPr>
              <w:t>_001</w:t>
            </w:r>
          </w:p>
        </w:tc>
      </w:tr>
      <w:tr w:rsidR="003D0E6C" w14:paraId="5D71C782" w14:textId="77777777">
        <w:tc>
          <w:tcPr>
            <w:tcW w:w="948" w:type="pct"/>
            <w:gridSpan w:val="2"/>
          </w:tcPr>
          <w:p w14:paraId="16FBE320"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84500F7" w14:textId="77777777" w:rsidR="003D0E6C" w:rsidRDefault="00000000">
            <w:pPr>
              <w:wordWrap w:val="0"/>
              <w:rPr>
                <w:bCs/>
                <w:szCs w:val="21"/>
              </w:rPr>
            </w:pPr>
            <w:r>
              <w:rPr>
                <w:bCs/>
                <w:szCs w:val="21"/>
              </w:rPr>
              <w:t>软件测试依据：软件测试大纲</w:t>
            </w:r>
          </w:p>
          <w:p w14:paraId="6A42E25D" w14:textId="77777777" w:rsidR="003D0E6C" w:rsidRDefault="00000000">
            <w:pPr>
              <w:wordWrap w:val="0"/>
              <w:rPr>
                <w:bCs/>
                <w:szCs w:val="21"/>
              </w:rPr>
            </w:pPr>
            <w:r>
              <w:rPr>
                <w:bCs/>
                <w:szCs w:val="21"/>
              </w:rPr>
              <w:t>测试需求分析：</w:t>
            </w:r>
            <w:r>
              <w:rPr>
                <w:rFonts w:hint="eastAsia"/>
                <w:bCs/>
                <w:szCs w:val="21"/>
              </w:rPr>
              <w:t>6.2.1.10.1</w:t>
            </w:r>
            <w:r>
              <w:rPr>
                <w:snapToGrid w:val="0"/>
                <w:szCs w:val="21"/>
              </w:rPr>
              <w:t>CPU</w:t>
            </w:r>
            <w:r>
              <w:rPr>
                <w:snapToGrid w:val="0"/>
                <w:szCs w:val="21"/>
              </w:rPr>
              <w:t>余量测试</w:t>
            </w:r>
          </w:p>
          <w:p w14:paraId="22F2F370"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AT</w:t>
            </w:r>
            <w:r>
              <w:rPr>
                <w:snapToGrid w:val="0"/>
                <w:szCs w:val="21"/>
              </w:rPr>
              <w:t>_CPUL</w:t>
            </w:r>
          </w:p>
        </w:tc>
      </w:tr>
      <w:tr w:rsidR="003D0E6C" w14:paraId="1CC70742" w14:textId="77777777">
        <w:tc>
          <w:tcPr>
            <w:tcW w:w="948" w:type="pct"/>
            <w:gridSpan w:val="2"/>
          </w:tcPr>
          <w:p w14:paraId="70FFAC6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B86C883" w14:textId="77777777" w:rsidR="003D0E6C" w:rsidRDefault="00000000">
            <w:pPr>
              <w:wordWrap w:val="0"/>
              <w:rPr>
                <w:szCs w:val="21"/>
              </w:rPr>
            </w:pPr>
            <w:r>
              <w:rPr>
                <w:snapToGrid w:val="0"/>
                <w:szCs w:val="21"/>
              </w:rPr>
              <w:t>通过在</w:t>
            </w:r>
            <w:r>
              <w:rPr>
                <w:snapToGrid w:val="0"/>
                <w:szCs w:val="21"/>
              </w:rPr>
              <w:t>openEuler</w:t>
            </w:r>
            <w:r>
              <w:rPr>
                <w:snapToGrid w:val="0"/>
                <w:szCs w:val="21"/>
              </w:rPr>
              <w:t>操作系统上运行</w:t>
            </w:r>
            <w:r>
              <w:rPr>
                <w:rFonts w:hint="eastAsia"/>
                <w:snapToGrid w:val="0"/>
                <w:szCs w:val="21"/>
              </w:rPr>
              <w:t>BCD</w:t>
            </w:r>
            <w:r>
              <w:rPr>
                <w:rFonts w:hint="eastAsia"/>
                <w:snapToGrid w:val="0"/>
                <w:szCs w:val="21"/>
              </w:rPr>
              <w:t>星</w:t>
            </w:r>
            <w:r>
              <w:rPr>
                <w:snapToGrid w:val="0"/>
                <w:szCs w:val="21"/>
              </w:rPr>
              <w:t>指令生成与发控软件并施加最大业务负载，使用系统监控工具查看</w:t>
            </w:r>
            <w:r>
              <w:rPr>
                <w:snapToGrid w:val="0"/>
                <w:szCs w:val="21"/>
              </w:rPr>
              <w:t>CPU</w:t>
            </w:r>
            <w:r>
              <w:rPr>
                <w:snapToGrid w:val="0"/>
                <w:szCs w:val="21"/>
              </w:rPr>
              <w:t>占用率，验证软件在最大业务负载下</w:t>
            </w:r>
            <w:r>
              <w:rPr>
                <w:snapToGrid w:val="0"/>
                <w:szCs w:val="21"/>
              </w:rPr>
              <w:t>CPU</w:t>
            </w:r>
            <w:r>
              <w:rPr>
                <w:snapToGrid w:val="0"/>
                <w:szCs w:val="21"/>
              </w:rPr>
              <w:t>余量不小于</w:t>
            </w:r>
            <w:r>
              <w:rPr>
                <w:snapToGrid w:val="0"/>
                <w:szCs w:val="21"/>
              </w:rPr>
              <w:t>20%</w:t>
            </w:r>
          </w:p>
        </w:tc>
      </w:tr>
      <w:tr w:rsidR="003D0E6C" w14:paraId="6C4E4517" w14:textId="77777777">
        <w:tc>
          <w:tcPr>
            <w:tcW w:w="948" w:type="pct"/>
            <w:gridSpan w:val="2"/>
          </w:tcPr>
          <w:p w14:paraId="1A6E3543"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10FE0D5B" w14:textId="77777777" w:rsidR="003D0E6C" w:rsidRDefault="00000000">
            <w:pPr>
              <w:wordWrap w:val="0"/>
              <w:rPr>
                <w:bCs/>
                <w:szCs w:val="21"/>
              </w:rPr>
            </w:pPr>
            <w:r>
              <w:rPr>
                <w:bCs/>
                <w:szCs w:val="21"/>
              </w:rPr>
              <w:t>1.</w:t>
            </w:r>
            <w:r>
              <w:rPr>
                <w:bCs/>
                <w:szCs w:val="21"/>
              </w:rPr>
              <w:t>被测软件已正常启动</w:t>
            </w:r>
          </w:p>
          <w:p w14:paraId="7D531081" w14:textId="77777777" w:rsidR="003D0E6C" w:rsidRDefault="00000000">
            <w:pPr>
              <w:wordWrap w:val="0"/>
              <w:rPr>
                <w:bCs/>
                <w:szCs w:val="21"/>
              </w:rPr>
            </w:pPr>
            <w:r>
              <w:rPr>
                <w:bCs/>
                <w:szCs w:val="21"/>
              </w:rPr>
              <w:t>2.</w:t>
            </w:r>
            <w:r>
              <w:rPr>
                <w:bCs/>
                <w:szCs w:val="21"/>
              </w:rPr>
              <w:t>测试环境已配置就绪</w:t>
            </w:r>
          </w:p>
          <w:p w14:paraId="76AD2AC2" w14:textId="77777777" w:rsidR="003D0E6C" w:rsidRDefault="00000000">
            <w:pPr>
              <w:wordWrap w:val="0"/>
              <w:rPr>
                <w:szCs w:val="21"/>
              </w:rPr>
            </w:pPr>
            <w:r>
              <w:rPr>
                <w:bCs/>
                <w:szCs w:val="21"/>
              </w:rPr>
              <w:t>3.</w:t>
            </w:r>
            <w:r>
              <w:rPr>
                <w:bCs/>
                <w:szCs w:val="21"/>
              </w:rPr>
              <w:t>相关接口已连通</w:t>
            </w:r>
          </w:p>
        </w:tc>
      </w:tr>
      <w:tr w:rsidR="003D0E6C" w14:paraId="5BFD3018" w14:textId="77777777">
        <w:tc>
          <w:tcPr>
            <w:tcW w:w="948" w:type="pct"/>
            <w:gridSpan w:val="2"/>
          </w:tcPr>
          <w:p w14:paraId="11BD83DC"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2E78562E" w14:textId="77777777" w:rsidR="003D0E6C" w:rsidRDefault="00000000">
            <w:pPr>
              <w:wordWrap w:val="0"/>
              <w:rPr>
                <w:bCs/>
                <w:szCs w:val="21"/>
              </w:rPr>
            </w:pPr>
            <w:r>
              <w:rPr>
                <w:bCs/>
                <w:szCs w:val="21"/>
              </w:rPr>
              <w:t>1.</w:t>
            </w:r>
            <w:r>
              <w:rPr>
                <w:bCs/>
                <w:szCs w:val="21"/>
              </w:rPr>
              <w:t>被测软件版本受控</w:t>
            </w:r>
          </w:p>
          <w:p w14:paraId="598EF295" w14:textId="77777777" w:rsidR="003D0E6C" w:rsidRDefault="00000000">
            <w:pPr>
              <w:wordWrap w:val="0"/>
              <w:rPr>
                <w:szCs w:val="21"/>
              </w:rPr>
            </w:pPr>
            <w:r>
              <w:rPr>
                <w:bCs/>
                <w:szCs w:val="21"/>
              </w:rPr>
              <w:t>2.</w:t>
            </w:r>
            <w:r>
              <w:rPr>
                <w:bCs/>
                <w:szCs w:val="21"/>
              </w:rPr>
              <w:t>测试环境满足设计要求</w:t>
            </w:r>
          </w:p>
        </w:tc>
      </w:tr>
      <w:tr w:rsidR="003D0E6C" w14:paraId="58D7A763" w14:textId="77777777">
        <w:tc>
          <w:tcPr>
            <w:tcW w:w="5000" w:type="pct"/>
            <w:gridSpan w:val="6"/>
          </w:tcPr>
          <w:p w14:paraId="1B2AED20"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2EF59133" w14:textId="77777777">
        <w:tc>
          <w:tcPr>
            <w:tcW w:w="413" w:type="pct"/>
          </w:tcPr>
          <w:p w14:paraId="643D54BC"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1FE88CF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37756D7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27087B89" w14:textId="77777777">
        <w:tc>
          <w:tcPr>
            <w:tcW w:w="413" w:type="pct"/>
          </w:tcPr>
          <w:p w14:paraId="1DD02DFE" w14:textId="77777777" w:rsidR="003D0E6C" w:rsidRDefault="003D0E6C">
            <w:pPr>
              <w:pStyle w:val="afffff4"/>
              <w:numPr>
                <w:ilvl w:val="0"/>
                <w:numId w:val="148"/>
              </w:numPr>
              <w:wordWrap w:val="0"/>
              <w:ind w:firstLineChars="0"/>
              <w:jc w:val="center"/>
              <w:rPr>
                <w:szCs w:val="21"/>
              </w:rPr>
            </w:pPr>
          </w:p>
        </w:tc>
        <w:tc>
          <w:tcPr>
            <w:tcW w:w="2525" w:type="pct"/>
            <w:gridSpan w:val="2"/>
          </w:tcPr>
          <w:p w14:paraId="5681224B" w14:textId="77777777" w:rsidR="003D0E6C" w:rsidRDefault="00000000">
            <w:pPr>
              <w:wordWrap w:val="0"/>
              <w:rPr>
                <w:szCs w:val="21"/>
              </w:rPr>
            </w:pPr>
            <w:r>
              <w:rPr>
                <w:snapToGrid w:val="0"/>
                <w:szCs w:val="21"/>
              </w:rPr>
              <w:t>在</w:t>
            </w:r>
            <w:r>
              <w:rPr>
                <w:snapToGrid w:val="0"/>
                <w:szCs w:val="21"/>
              </w:rPr>
              <w:t>openEuler</w:t>
            </w:r>
            <w:r>
              <w:rPr>
                <w:snapToGrid w:val="0"/>
                <w:szCs w:val="21"/>
              </w:rPr>
              <w:t>服务器上启动</w:t>
            </w:r>
            <w:r>
              <w:rPr>
                <w:rFonts w:hint="eastAsia"/>
                <w:snapToGrid w:val="0"/>
                <w:szCs w:val="21"/>
              </w:rPr>
              <w:t>BCD</w:t>
            </w:r>
            <w:r>
              <w:rPr>
                <w:rFonts w:hint="eastAsia"/>
                <w:snapToGrid w:val="0"/>
                <w:szCs w:val="21"/>
              </w:rPr>
              <w:t>星</w:t>
            </w:r>
            <w:r>
              <w:rPr>
                <w:snapToGrid w:val="0"/>
                <w:szCs w:val="21"/>
              </w:rPr>
              <w:t>指令生成与发控软件，使用</w:t>
            </w:r>
            <w:r>
              <w:rPr>
                <w:snapToGrid w:val="0"/>
                <w:szCs w:val="21"/>
              </w:rPr>
              <w:t>top</w:t>
            </w:r>
            <w:r>
              <w:rPr>
                <w:snapToGrid w:val="0"/>
                <w:szCs w:val="21"/>
              </w:rPr>
              <w:t>命令查看软件空闲状态下的</w:t>
            </w:r>
            <w:r>
              <w:rPr>
                <w:snapToGrid w:val="0"/>
                <w:szCs w:val="21"/>
              </w:rPr>
              <w:t>CPU</w:t>
            </w:r>
            <w:r>
              <w:rPr>
                <w:snapToGrid w:val="0"/>
                <w:szCs w:val="21"/>
              </w:rPr>
              <w:t>占用率并记录</w:t>
            </w:r>
          </w:p>
        </w:tc>
        <w:tc>
          <w:tcPr>
            <w:tcW w:w="2062" w:type="pct"/>
            <w:gridSpan w:val="3"/>
          </w:tcPr>
          <w:p w14:paraId="330D79DA" w14:textId="77777777" w:rsidR="003D0E6C" w:rsidRDefault="00000000">
            <w:pPr>
              <w:wordWrap w:val="0"/>
              <w:rPr>
                <w:szCs w:val="21"/>
              </w:rPr>
            </w:pPr>
            <w:r>
              <w:rPr>
                <w:rFonts w:hint="eastAsia"/>
                <w:szCs w:val="21"/>
              </w:rPr>
              <w:t>可以查看到</w:t>
            </w:r>
            <w:r>
              <w:rPr>
                <w:rFonts w:hint="eastAsia"/>
                <w:szCs w:val="21"/>
              </w:rPr>
              <w:t>CPU</w:t>
            </w:r>
            <w:r>
              <w:rPr>
                <w:rFonts w:hint="eastAsia"/>
                <w:szCs w:val="21"/>
              </w:rPr>
              <w:t>使用率</w:t>
            </w:r>
          </w:p>
        </w:tc>
      </w:tr>
      <w:tr w:rsidR="003D0E6C" w14:paraId="098A626E" w14:textId="77777777">
        <w:tc>
          <w:tcPr>
            <w:tcW w:w="413" w:type="pct"/>
          </w:tcPr>
          <w:p w14:paraId="0B77FA5C" w14:textId="77777777" w:rsidR="003D0E6C" w:rsidRDefault="003D0E6C">
            <w:pPr>
              <w:pStyle w:val="afffff4"/>
              <w:numPr>
                <w:ilvl w:val="0"/>
                <w:numId w:val="148"/>
              </w:numPr>
              <w:wordWrap w:val="0"/>
              <w:ind w:firstLineChars="0"/>
              <w:jc w:val="center"/>
              <w:rPr>
                <w:szCs w:val="21"/>
              </w:rPr>
            </w:pPr>
          </w:p>
        </w:tc>
        <w:tc>
          <w:tcPr>
            <w:tcW w:w="2525" w:type="pct"/>
            <w:gridSpan w:val="2"/>
          </w:tcPr>
          <w:p w14:paraId="14CC48C2" w14:textId="77777777" w:rsidR="003D0E6C" w:rsidRDefault="00000000">
            <w:pPr>
              <w:wordWrap w:val="0"/>
              <w:rPr>
                <w:szCs w:val="21"/>
              </w:rPr>
            </w:pPr>
            <w:r>
              <w:rPr>
                <w:snapToGrid w:val="0"/>
                <w:szCs w:val="21"/>
              </w:rPr>
              <w:t>在软件中同时执行多项业务操作（包括获取有效载荷控制计划、生成遥控指令包、生成遥控指令帧、发送数据注入计划、发送测控服务数据等），使软件处于最大业务负载状态，使用</w:t>
            </w:r>
            <w:r>
              <w:rPr>
                <w:snapToGrid w:val="0"/>
                <w:szCs w:val="21"/>
              </w:rPr>
              <w:t>top</w:t>
            </w:r>
            <w:r>
              <w:rPr>
                <w:snapToGrid w:val="0"/>
                <w:szCs w:val="21"/>
              </w:rPr>
              <w:t>命令持续监控</w:t>
            </w:r>
            <w:r>
              <w:rPr>
                <w:snapToGrid w:val="0"/>
                <w:szCs w:val="21"/>
              </w:rPr>
              <w:t>CPU</w:t>
            </w:r>
            <w:r>
              <w:rPr>
                <w:snapToGrid w:val="0"/>
                <w:szCs w:val="21"/>
              </w:rPr>
              <w:t>占用率，查看</w:t>
            </w:r>
            <w:r>
              <w:rPr>
                <w:snapToGrid w:val="0"/>
                <w:szCs w:val="21"/>
              </w:rPr>
              <w:t>CPU</w:t>
            </w:r>
            <w:r>
              <w:rPr>
                <w:snapToGrid w:val="0"/>
                <w:szCs w:val="21"/>
              </w:rPr>
              <w:t>余量是否不小于</w:t>
            </w:r>
            <w:r>
              <w:rPr>
                <w:snapToGrid w:val="0"/>
                <w:szCs w:val="21"/>
              </w:rPr>
              <w:t>20%</w:t>
            </w:r>
          </w:p>
        </w:tc>
        <w:tc>
          <w:tcPr>
            <w:tcW w:w="2062" w:type="pct"/>
            <w:gridSpan w:val="3"/>
          </w:tcPr>
          <w:p w14:paraId="7C0FE9D4" w14:textId="77777777" w:rsidR="003D0E6C" w:rsidRDefault="00000000">
            <w:pPr>
              <w:wordWrap w:val="0"/>
              <w:rPr>
                <w:szCs w:val="21"/>
              </w:rPr>
            </w:pPr>
            <w:r>
              <w:rPr>
                <w:snapToGrid w:val="0"/>
                <w:szCs w:val="21"/>
              </w:rPr>
              <w:t>CPU</w:t>
            </w:r>
            <w:r>
              <w:rPr>
                <w:snapToGrid w:val="0"/>
                <w:szCs w:val="21"/>
              </w:rPr>
              <w:t>余量不小于</w:t>
            </w:r>
            <w:r>
              <w:rPr>
                <w:snapToGrid w:val="0"/>
                <w:szCs w:val="21"/>
              </w:rPr>
              <w:t>20%</w:t>
            </w:r>
          </w:p>
        </w:tc>
      </w:tr>
      <w:tr w:rsidR="003D0E6C" w14:paraId="1006603F" w14:textId="77777777">
        <w:tc>
          <w:tcPr>
            <w:tcW w:w="413" w:type="pct"/>
          </w:tcPr>
          <w:p w14:paraId="1CEEC58B" w14:textId="77777777" w:rsidR="003D0E6C" w:rsidRDefault="003D0E6C">
            <w:pPr>
              <w:pStyle w:val="afffff4"/>
              <w:numPr>
                <w:ilvl w:val="0"/>
                <w:numId w:val="148"/>
              </w:numPr>
              <w:wordWrap w:val="0"/>
              <w:ind w:firstLineChars="0"/>
              <w:jc w:val="center"/>
              <w:rPr>
                <w:szCs w:val="21"/>
              </w:rPr>
            </w:pPr>
          </w:p>
        </w:tc>
        <w:tc>
          <w:tcPr>
            <w:tcW w:w="2525" w:type="pct"/>
            <w:gridSpan w:val="2"/>
          </w:tcPr>
          <w:p w14:paraId="0F1D2616" w14:textId="77777777" w:rsidR="003D0E6C" w:rsidRDefault="00000000">
            <w:pPr>
              <w:wordWrap w:val="0"/>
              <w:rPr>
                <w:szCs w:val="21"/>
              </w:rPr>
            </w:pPr>
            <w:r>
              <w:rPr>
                <w:snapToGrid w:val="0"/>
                <w:szCs w:val="21"/>
              </w:rPr>
              <w:t>在软件连续运行</w:t>
            </w:r>
            <w:r>
              <w:rPr>
                <w:snapToGrid w:val="0"/>
                <w:szCs w:val="21"/>
              </w:rPr>
              <w:t>72</w:t>
            </w:r>
            <w:r>
              <w:rPr>
                <w:snapToGrid w:val="0"/>
                <w:szCs w:val="21"/>
              </w:rPr>
              <w:t>小时期间，每隔</w:t>
            </w:r>
            <w:r>
              <w:rPr>
                <w:snapToGrid w:val="0"/>
                <w:szCs w:val="21"/>
              </w:rPr>
              <w:t>4</w:t>
            </w:r>
            <w:r>
              <w:rPr>
                <w:snapToGrid w:val="0"/>
                <w:szCs w:val="21"/>
              </w:rPr>
              <w:t>小时执行一次上述最大业务负载操作并使用</w:t>
            </w:r>
            <w:r>
              <w:rPr>
                <w:snapToGrid w:val="0"/>
                <w:szCs w:val="21"/>
              </w:rPr>
              <w:t>top</w:t>
            </w:r>
            <w:r>
              <w:rPr>
                <w:snapToGrid w:val="0"/>
                <w:szCs w:val="21"/>
              </w:rPr>
              <w:t>命令记录</w:t>
            </w:r>
            <w:r>
              <w:rPr>
                <w:snapToGrid w:val="0"/>
                <w:szCs w:val="21"/>
              </w:rPr>
              <w:t>CPU</w:t>
            </w:r>
            <w:r>
              <w:rPr>
                <w:snapToGrid w:val="0"/>
                <w:szCs w:val="21"/>
              </w:rPr>
              <w:t>占用率，查看各次记录的</w:t>
            </w:r>
            <w:r>
              <w:rPr>
                <w:snapToGrid w:val="0"/>
                <w:szCs w:val="21"/>
              </w:rPr>
              <w:t>CPU</w:t>
            </w:r>
            <w:r>
              <w:rPr>
                <w:snapToGrid w:val="0"/>
                <w:szCs w:val="21"/>
              </w:rPr>
              <w:t>余量是否均不小于</w:t>
            </w:r>
            <w:r>
              <w:rPr>
                <w:snapToGrid w:val="0"/>
                <w:szCs w:val="21"/>
              </w:rPr>
              <w:t>20%</w:t>
            </w:r>
          </w:p>
        </w:tc>
        <w:tc>
          <w:tcPr>
            <w:tcW w:w="2062" w:type="pct"/>
            <w:gridSpan w:val="3"/>
          </w:tcPr>
          <w:p w14:paraId="6C4AE37F" w14:textId="77777777" w:rsidR="003D0E6C" w:rsidRDefault="00000000">
            <w:pPr>
              <w:wordWrap w:val="0"/>
              <w:rPr>
                <w:szCs w:val="21"/>
              </w:rPr>
            </w:pPr>
            <w:r>
              <w:rPr>
                <w:snapToGrid w:val="0"/>
                <w:szCs w:val="21"/>
              </w:rPr>
              <w:t>CPU</w:t>
            </w:r>
            <w:r>
              <w:rPr>
                <w:snapToGrid w:val="0"/>
                <w:szCs w:val="21"/>
              </w:rPr>
              <w:t>余量均不小于</w:t>
            </w:r>
            <w:r>
              <w:rPr>
                <w:snapToGrid w:val="0"/>
                <w:szCs w:val="21"/>
              </w:rPr>
              <w:t>20%</w:t>
            </w:r>
          </w:p>
        </w:tc>
      </w:tr>
      <w:tr w:rsidR="003D0E6C" w14:paraId="1233A972" w14:textId="77777777">
        <w:tc>
          <w:tcPr>
            <w:tcW w:w="413" w:type="pct"/>
          </w:tcPr>
          <w:p w14:paraId="6827387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43AE7BF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17D6457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85D49F5" w14:textId="77777777">
        <w:tc>
          <w:tcPr>
            <w:tcW w:w="413" w:type="pct"/>
          </w:tcPr>
          <w:p w14:paraId="62F82B4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65A0BA0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620D6EB7" w14:textId="77777777" w:rsidR="003D0E6C" w:rsidRDefault="00000000">
            <w:pPr>
              <w:wordWrap w:val="0"/>
              <w:rPr>
                <w:szCs w:val="21"/>
              </w:rPr>
            </w:pPr>
            <w:r>
              <w:rPr>
                <w:rFonts w:hint="eastAsia"/>
                <w:szCs w:val="21"/>
              </w:rPr>
              <w:t>本测试用例的全部测试步骤都通过即标志本用例为“通过”</w:t>
            </w:r>
          </w:p>
        </w:tc>
      </w:tr>
      <w:tr w:rsidR="003D0E6C" w14:paraId="415388BF" w14:textId="77777777">
        <w:tc>
          <w:tcPr>
            <w:tcW w:w="413" w:type="pct"/>
          </w:tcPr>
          <w:p w14:paraId="6DEB0FE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6DCEBB5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EF67E2E" w14:textId="77777777" w:rsidR="003D0E6C" w:rsidRDefault="00000000">
            <w:pPr>
              <w:wordWrap w:val="0"/>
              <w:rPr>
                <w:szCs w:val="21"/>
              </w:rPr>
            </w:pPr>
            <w:r>
              <w:rPr>
                <w:rFonts w:hint="eastAsia"/>
                <w:szCs w:val="21"/>
              </w:rPr>
              <w:t>李友</w:t>
            </w:r>
          </w:p>
        </w:tc>
      </w:tr>
    </w:tbl>
    <w:p w14:paraId="279733C6" w14:textId="77777777" w:rsidR="003D0E6C" w:rsidRDefault="003D0E6C"/>
    <w:p w14:paraId="7D4FD811" w14:textId="77777777" w:rsidR="003D0E6C" w:rsidRDefault="00000000">
      <w:pPr>
        <w:pStyle w:val="4"/>
        <w:wordWrap w:val="0"/>
      </w:pPr>
      <w:r>
        <w:t>内存余量测试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3A4D8A9B"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B20F46A" w14:textId="77777777" w:rsidR="003D0E6C" w:rsidRDefault="003D0E6C">
            <w:pPr>
              <w:numPr>
                <w:ilvl w:val="0"/>
                <w:numId w:val="47"/>
              </w:numPr>
              <w:wordWrap w:val="0"/>
              <w:jc w:val="left"/>
              <w:rPr>
                <w:b/>
                <w:szCs w:val="21"/>
              </w:rPr>
            </w:pPr>
          </w:p>
        </w:tc>
      </w:tr>
      <w:tr w:rsidR="003D0E6C" w14:paraId="4729C200" w14:textId="77777777">
        <w:tc>
          <w:tcPr>
            <w:tcW w:w="948" w:type="pct"/>
            <w:gridSpan w:val="2"/>
          </w:tcPr>
          <w:p w14:paraId="4BCB3F2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4F4211F5" w14:textId="77777777" w:rsidR="003D0E6C" w:rsidRDefault="00000000">
            <w:pPr>
              <w:wordWrap w:val="0"/>
              <w:jc w:val="left"/>
              <w:rPr>
                <w:szCs w:val="21"/>
              </w:rPr>
            </w:pPr>
            <w:r>
              <w:rPr>
                <w:snapToGrid w:val="0"/>
                <w:szCs w:val="21"/>
              </w:rPr>
              <w:t>内存余量测试</w:t>
            </w:r>
          </w:p>
        </w:tc>
        <w:tc>
          <w:tcPr>
            <w:tcW w:w="680" w:type="pct"/>
          </w:tcPr>
          <w:p w14:paraId="34B7C197"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088A92AE"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AT</w:t>
            </w:r>
            <w:r>
              <w:rPr>
                <w:snapToGrid w:val="0"/>
                <w:szCs w:val="21"/>
              </w:rPr>
              <w:t>_NCYL</w:t>
            </w:r>
            <w:r>
              <w:rPr>
                <w:rFonts w:hint="eastAsia"/>
                <w:snapToGrid w:val="0"/>
                <w:szCs w:val="21"/>
              </w:rPr>
              <w:t>_001</w:t>
            </w:r>
          </w:p>
        </w:tc>
      </w:tr>
      <w:tr w:rsidR="003D0E6C" w14:paraId="0DA82E48" w14:textId="77777777">
        <w:tc>
          <w:tcPr>
            <w:tcW w:w="948" w:type="pct"/>
            <w:gridSpan w:val="2"/>
          </w:tcPr>
          <w:p w14:paraId="28045AF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4A22447E" w14:textId="77777777" w:rsidR="003D0E6C" w:rsidRDefault="00000000">
            <w:pPr>
              <w:wordWrap w:val="0"/>
              <w:rPr>
                <w:bCs/>
                <w:szCs w:val="21"/>
              </w:rPr>
            </w:pPr>
            <w:r>
              <w:rPr>
                <w:bCs/>
                <w:szCs w:val="21"/>
              </w:rPr>
              <w:t>软件测试依据：软件测试大纲</w:t>
            </w:r>
          </w:p>
          <w:p w14:paraId="1FAA674C" w14:textId="77777777" w:rsidR="003D0E6C" w:rsidRDefault="00000000">
            <w:pPr>
              <w:wordWrap w:val="0"/>
              <w:rPr>
                <w:bCs/>
                <w:szCs w:val="21"/>
              </w:rPr>
            </w:pPr>
            <w:r>
              <w:rPr>
                <w:bCs/>
                <w:szCs w:val="21"/>
              </w:rPr>
              <w:t>测试需求分析：</w:t>
            </w:r>
            <w:r>
              <w:rPr>
                <w:rFonts w:hint="eastAsia"/>
                <w:bCs/>
                <w:szCs w:val="21"/>
              </w:rPr>
              <w:t>6.2.1.10.2</w:t>
            </w:r>
            <w:r>
              <w:rPr>
                <w:snapToGrid w:val="0"/>
                <w:szCs w:val="21"/>
              </w:rPr>
              <w:t>内存余量测试</w:t>
            </w:r>
          </w:p>
          <w:p w14:paraId="67499A0F"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AT</w:t>
            </w:r>
            <w:r>
              <w:rPr>
                <w:snapToGrid w:val="0"/>
                <w:szCs w:val="21"/>
              </w:rPr>
              <w:t>_NCYL</w:t>
            </w:r>
          </w:p>
        </w:tc>
      </w:tr>
      <w:tr w:rsidR="003D0E6C" w14:paraId="2D7B92BD" w14:textId="77777777">
        <w:tc>
          <w:tcPr>
            <w:tcW w:w="948" w:type="pct"/>
            <w:gridSpan w:val="2"/>
          </w:tcPr>
          <w:p w14:paraId="08044B2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27C436EB" w14:textId="77777777" w:rsidR="003D0E6C" w:rsidRDefault="00000000">
            <w:pPr>
              <w:wordWrap w:val="0"/>
              <w:rPr>
                <w:szCs w:val="21"/>
              </w:rPr>
            </w:pPr>
            <w:r>
              <w:rPr>
                <w:bCs/>
                <w:snapToGrid w:val="0"/>
                <w:szCs w:val="21"/>
              </w:rPr>
              <w:t>通过在</w:t>
            </w:r>
            <w:r>
              <w:rPr>
                <w:bCs/>
                <w:snapToGrid w:val="0"/>
                <w:szCs w:val="21"/>
              </w:rPr>
              <w:t>openEuler</w:t>
            </w:r>
            <w:r>
              <w:rPr>
                <w:bCs/>
                <w:snapToGrid w:val="0"/>
                <w:szCs w:val="21"/>
              </w:rPr>
              <w:t>操作系统上运行</w:t>
            </w:r>
            <w:r>
              <w:rPr>
                <w:rFonts w:hint="eastAsia"/>
                <w:bCs/>
                <w:snapToGrid w:val="0"/>
                <w:szCs w:val="21"/>
              </w:rPr>
              <w:t>BCD</w:t>
            </w:r>
            <w:r>
              <w:rPr>
                <w:rFonts w:hint="eastAsia"/>
                <w:bCs/>
                <w:snapToGrid w:val="0"/>
                <w:szCs w:val="21"/>
              </w:rPr>
              <w:t>星</w:t>
            </w:r>
            <w:r>
              <w:rPr>
                <w:bCs/>
                <w:snapToGrid w:val="0"/>
                <w:szCs w:val="21"/>
              </w:rPr>
              <w:t>指令生成与发控软件并施加最大业务负载，使用系统监控工具查看内存占用率，验证软件在最大业务负载下内存余量不小于</w:t>
            </w:r>
            <w:r>
              <w:rPr>
                <w:bCs/>
                <w:snapToGrid w:val="0"/>
                <w:szCs w:val="21"/>
              </w:rPr>
              <w:t>20%</w:t>
            </w:r>
          </w:p>
        </w:tc>
      </w:tr>
      <w:tr w:rsidR="003D0E6C" w14:paraId="10BACB50" w14:textId="77777777">
        <w:tc>
          <w:tcPr>
            <w:tcW w:w="948" w:type="pct"/>
            <w:gridSpan w:val="2"/>
          </w:tcPr>
          <w:p w14:paraId="78B92D6E"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7310CDD1" w14:textId="77777777" w:rsidR="003D0E6C" w:rsidRDefault="00000000">
            <w:pPr>
              <w:wordWrap w:val="0"/>
              <w:rPr>
                <w:bCs/>
                <w:szCs w:val="21"/>
              </w:rPr>
            </w:pPr>
            <w:r>
              <w:rPr>
                <w:bCs/>
                <w:szCs w:val="21"/>
              </w:rPr>
              <w:t>1.</w:t>
            </w:r>
            <w:r>
              <w:rPr>
                <w:bCs/>
                <w:szCs w:val="21"/>
              </w:rPr>
              <w:t>被测软件已正常启动</w:t>
            </w:r>
          </w:p>
          <w:p w14:paraId="66B4CAAD" w14:textId="77777777" w:rsidR="003D0E6C" w:rsidRDefault="00000000">
            <w:pPr>
              <w:wordWrap w:val="0"/>
              <w:rPr>
                <w:bCs/>
                <w:szCs w:val="21"/>
              </w:rPr>
            </w:pPr>
            <w:r>
              <w:rPr>
                <w:bCs/>
                <w:szCs w:val="21"/>
              </w:rPr>
              <w:t>2.</w:t>
            </w:r>
            <w:r>
              <w:rPr>
                <w:bCs/>
                <w:szCs w:val="21"/>
              </w:rPr>
              <w:t>测试环境已配置就绪</w:t>
            </w:r>
          </w:p>
          <w:p w14:paraId="40D04383" w14:textId="77777777" w:rsidR="003D0E6C" w:rsidRDefault="00000000">
            <w:pPr>
              <w:wordWrap w:val="0"/>
              <w:rPr>
                <w:szCs w:val="21"/>
              </w:rPr>
            </w:pPr>
            <w:r>
              <w:rPr>
                <w:bCs/>
                <w:szCs w:val="21"/>
              </w:rPr>
              <w:t>3.</w:t>
            </w:r>
            <w:r>
              <w:rPr>
                <w:bCs/>
                <w:szCs w:val="21"/>
              </w:rPr>
              <w:t>相关接口已连通</w:t>
            </w:r>
          </w:p>
        </w:tc>
      </w:tr>
      <w:tr w:rsidR="003D0E6C" w14:paraId="52947072" w14:textId="77777777">
        <w:tc>
          <w:tcPr>
            <w:tcW w:w="948" w:type="pct"/>
            <w:gridSpan w:val="2"/>
          </w:tcPr>
          <w:p w14:paraId="691683EB"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FCFAFA1" w14:textId="77777777" w:rsidR="003D0E6C" w:rsidRDefault="00000000">
            <w:pPr>
              <w:wordWrap w:val="0"/>
              <w:rPr>
                <w:bCs/>
                <w:szCs w:val="21"/>
              </w:rPr>
            </w:pPr>
            <w:r>
              <w:rPr>
                <w:bCs/>
                <w:szCs w:val="21"/>
              </w:rPr>
              <w:t>1.</w:t>
            </w:r>
            <w:r>
              <w:rPr>
                <w:bCs/>
                <w:szCs w:val="21"/>
              </w:rPr>
              <w:t>被测软件版本受控</w:t>
            </w:r>
          </w:p>
          <w:p w14:paraId="7D91847B" w14:textId="77777777" w:rsidR="003D0E6C" w:rsidRDefault="00000000">
            <w:pPr>
              <w:wordWrap w:val="0"/>
              <w:rPr>
                <w:szCs w:val="21"/>
              </w:rPr>
            </w:pPr>
            <w:r>
              <w:rPr>
                <w:bCs/>
                <w:szCs w:val="21"/>
              </w:rPr>
              <w:t>2.</w:t>
            </w:r>
            <w:r>
              <w:rPr>
                <w:bCs/>
                <w:szCs w:val="21"/>
              </w:rPr>
              <w:t>测试环境满足设计要求</w:t>
            </w:r>
          </w:p>
        </w:tc>
      </w:tr>
      <w:tr w:rsidR="003D0E6C" w14:paraId="677DA650" w14:textId="77777777">
        <w:tc>
          <w:tcPr>
            <w:tcW w:w="5000" w:type="pct"/>
            <w:gridSpan w:val="6"/>
          </w:tcPr>
          <w:p w14:paraId="23AAB8BB"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1643FC60" w14:textId="77777777">
        <w:tc>
          <w:tcPr>
            <w:tcW w:w="413" w:type="pct"/>
          </w:tcPr>
          <w:p w14:paraId="5A6236BC"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04DAA4D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2F1833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4873410E" w14:textId="77777777">
        <w:tc>
          <w:tcPr>
            <w:tcW w:w="413" w:type="pct"/>
          </w:tcPr>
          <w:p w14:paraId="49359A1C" w14:textId="77777777" w:rsidR="003D0E6C" w:rsidRDefault="003D0E6C">
            <w:pPr>
              <w:pStyle w:val="afffff4"/>
              <w:numPr>
                <w:ilvl w:val="0"/>
                <w:numId w:val="149"/>
              </w:numPr>
              <w:wordWrap w:val="0"/>
              <w:ind w:firstLineChars="0"/>
              <w:jc w:val="center"/>
              <w:rPr>
                <w:szCs w:val="21"/>
              </w:rPr>
            </w:pPr>
          </w:p>
        </w:tc>
        <w:tc>
          <w:tcPr>
            <w:tcW w:w="2525" w:type="pct"/>
            <w:gridSpan w:val="2"/>
          </w:tcPr>
          <w:p w14:paraId="2865F698" w14:textId="77777777" w:rsidR="003D0E6C" w:rsidRDefault="00000000">
            <w:pPr>
              <w:wordWrap w:val="0"/>
              <w:rPr>
                <w:szCs w:val="21"/>
              </w:rPr>
            </w:pPr>
            <w:r>
              <w:rPr>
                <w:snapToGrid w:val="0"/>
                <w:szCs w:val="21"/>
              </w:rPr>
              <w:t>在</w:t>
            </w:r>
            <w:r>
              <w:rPr>
                <w:snapToGrid w:val="0"/>
                <w:szCs w:val="21"/>
              </w:rPr>
              <w:t>openEuler</w:t>
            </w:r>
            <w:r>
              <w:rPr>
                <w:snapToGrid w:val="0"/>
                <w:szCs w:val="21"/>
              </w:rPr>
              <w:t>服务器上启动</w:t>
            </w:r>
            <w:r>
              <w:rPr>
                <w:rFonts w:hint="eastAsia"/>
                <w:snapToGrid w:val="0"/>
                <w:szCs w:val="21"/>
              </w:rPr>
              <w:t>BCD</w:t>
            </w:r>
            <w:r>
              <w:rPr>
                <w:rFonts w:hint="eastAsia"/>
                <w:snapToGrid w:val="0"/>
                <w:szCs w:val="21"/>
              </w:rPr>
              <w:t>星</w:t>
            </w:r>
            <w:r>
              <w:rPr>
                <w:snapToGrid w:val="0"/>
                <w:szCs w:val="21"/>
              </w:rPr>
              <w:t>指令生成与发控软件，使用</w:t>
            </w:r>
            <w:r>
              <w:rPr>
                <w:snapToGrid w:val="0"/>
                <w:szCs w:val="21"/>
              </w:rPr>
              <w:t>free -h</w:t>
            </w:r>
            <w:r>
              <w:rPr>
                <w:snapToGrid w:val="0"/>
                <w:szCs w:val="21"/>
              </w:rPr>
              <w:t>命令查看软件空闲状态下的内存占用情况并记录</w:t>
            </w:r>
          </w:p>
        </w:tc>
        <w:tc>
          <w:tcPr>
            <w:tcW w:w="2062" w:type="pct"/>
            <w:gridSpan w:val="3"/>
          </w:tcPr>
          <w:p w14:paraId="6AB1F790" w14:textId="77777777" w:rsidR="003D0E6C" w:rsidRDefault="00000000">
            <w:pPr>
              <w:wordWrap w:val="0"/>
              <w:rPr>
                <w:szCs w:val="21"/>
              </w:rPr>
            </w:pPr>
            <w:r>
              <w:rPr>
                <w:rFonts w:hint="eastAsia"/>
                <w:szCs w:val="21"/>
              </w:rPr>
              <w:t>正确输出内容使用率</w:t>
            </w:r>
          </w:p>
        </w:tc>
      </w:tr>
      <w:tr w:rsidR="003D0E6C" w14:paraId="3EB3F73F" w14:textId="77777777">
        <w:tc>
          <w:tcPr>
            <w:tcW w:w="413" w:type="pct"/>
          </w:tcPr>
          <w:p w14:paraId="08938597" w14:textId="77777777" w:rsidR="003D0E6C" w:rsidRDefault="003D0E6C">
            <w:pPr>
              <w:pStyle w:val="afffff4"/>
              <w:numPr>
                <w:ilvl w:val="0"/>
                <w:numId w:val="149"/>
              </w:numPr>
              <w:wordWrap w:val="0"/>
              <w:ind w:firstLineChars="0"/>
              <w:jc w:val="center"/>
              <w:rPr>
                <w:szCs w:val="21"/>
              </w:rPr>
            </w:pPr>
          </w:p>
        </w:tc>
        <w:tc>
          <w:tcPr>
            <w:tcW w:w="2525" w:type="pct"/>
            <w:gridSpan w:val="2"/>
          </w:tcPr>
          <w:p w14:paraId="1E789A9E" w14:textId="77777777" w:rsidR="003D0E6C" w:rsidRDefault="00000000">
            <w:pPr>
              <w:wordWrap w:val="0"/>
              <w:rPr>
                <w:szCs w:val="21"/>
              </w:rPr>
            </w:pPr>
            <w:r>
              <w:rPr>
                <w:snapToGrid w:val="0"/>
                <w:szCs w:val="21"/>
              </w:rPr>
              <w:t>在软件中同时执行多项业务操作（包括获取有效载荷控制计划、生成遥控指令包、生成遥控指令帧、发送数据注入计划、发送测控服务数据等），使软件处于最大业务负载状态，使用</w:t>
            </w:r>
            <w:r>
              <w:rPr>
                <w:snapToGrid w:val="0"/>
                <w:szCs w:val="21"/>
              </w:rPr>
              <w:t>free -h</w:t>
            </w:r>
            <w:r>
              <w:rPr>
                <w:snapToGrid w:val="0"/>
                <w:szCs w:val="21"/>
              </w:rPr>
              <w:t>命令查看</w:t>
            </w:r>
            <w:r>
              <w:rPr>
                <w:snapToGrid w:val="0"/>
                <w:szCs w:val="21"/>
              </w:rPr>
              <w:lastRenderedPageBreak/>
              <w:t>内存占用情况，查看内存余量是否不小于</w:t>
            </w:r>
            <w:r>
              <w:rPr>
                <w:snapToGrid w:val="0"/>
                <w:szCs w:val="21"/>
              </w:rPr>
              <w:t>20%</w:t>
            </w:r>
          </w:p>
        </w:tc>
        <w:tc>
          <w:tcPr>
            <w:tcW w:w="2062" w:type="pct"/>
            <w:gridSpan w:val="3"/>
          </w:tcPr>
          <w:p w14:paraId="13D0720C" w14:textId="77777777" w:rsidR="003D0E6C" w:rsidRDefault="00000000">
            <w:pPr>
              <w:wordWrap w:val="0"/>
              <w:rPr>
                <w:szCs w:val="21"/>
              </w:rPr>
            </w:pPr>
            <w:r>
              <w:rPr>
                <w:snapToGrid w:val="0"/>
                <w:szCs w:val="21"/>
              </w:rPr>
              <w:lastRenderedPageBreak/>
              <w:t>内存余量不小于</w:t>
            </w:r>
            <w:r>
              <w:rPr>
                <w:snapToGrid w:val="0"/>
                <w:szCs w:val="21"/>
              </w:rPr>
              <w:t>20%</w:t>
            </w:r>
          </w:p>
        </w:tc>
      </w:tr>
      <w:tr w:rsidR="003D0E6C" w14:paraId="0C81E776" w14:textId="77777777">
        <w:tc>
          <w:tcPr>
            <w:tcW w:w="413" w:type="pct"/>
          </w:tcPr>
          <w:p w14:paraId="19211144" w14:textId="77777777" w:rsidR="003D0E6C" w:rsidRDefault="003D0E6C">
            <w:pPr>
              <w:pStyle w:val="afffff4"/>
              <w:numPr>
                <w:ilvl w:val="0"/>
                <w:numId w:val="149"/>
              </w:numPr>
              <w:wordWrap w:val="0"/>
              <w:ind w:firstLineChars="0"/>
              <w:jc w:val="center"/>
              <w:rPr>
                <w:szCs w:val="21"/>
              </w:rPr>
            </w:pPr>
          </w:p>
        </w:tc>
        <w:tc>
          <w:tcPr>
            <w:tcW w:w="2525" w:type="pct"/>
            <w:gridSpan w:val="2"/>
          </w:tcPr>
          <w:p w14:paraId="24A02E54" w14:textId="77777777" w:rsidR="003D0E6C" w:rsidRDefault="00000000">
            <w:pPr>
              <w:wordWrap w:val="0"/>
              <w:rPr>
                <w:szCs w:val="21"/>
              </w:rPr>
            </w:pPr>
            <w:r>
              <w:rPr>
                <w:snapToGrid w:val="0"/>
                <w:szCs w:val="21"/>
              </w:rPr>
              <w:t>在软件连续运行</w:t>
            </w:r>
            <w:r>
              <w:rPr>
                <w:snapToGrid w:val="0"/>
                <w:szCs w:val="21"/>
              </w:rPr>
              <w:t>72</w:t>
            </w:r>
            <w:r>
              <w:rPr>
                <w:snapToGrid w:val="0"/>
                <w:szCs w:val="21"/>
              </w:rPr>
              <w:t>小时期间，每隔</w:t>
            </w:r>
            <w:r>
              <w:rPr>
                <w:snapToGrid w:val="0"/>
                <w:szCs w:val="21"/>
              </w:rPr>
              <w:t>4</w:t>
            </w:r>
            <w:r>
              <w:rPr>
                <w:snapToGrid w:val="0"/>
                <w:szCs w:val="21"/>
              </w:rPr>
              <w:t>小时执行一次上述最大业务负载操作并使用</w:t>
            </w:r>
            <w:r>
              <w:rPr>
                <w:snapToGrid w:val="0"/>
                <w:szCs w:val="21"/>
              </w:rPr>
              <w:t>free -h</w:t>
            </w:r>
            <w:r>
              <w:rPr>
                <w:snapToGrid w:val="0"/>
                <w:szCs w:val="21"/>
              </w:rPr>
              <w:t>命令记录内存占用情况，查看各次记录的内存余量是否均不小于</w:t>
            </w:r>
            <w:r>
              <w:rPr>
                <w:snapToGrid w:val="0"/>
                <w:szCs w:val="21"/>
              </w:rPr>
              <w:t>20%</w:t>
            </w:r>
          </w:p>
        </w:tc>
        <w:tc>
          <w:tcPr>
            <w:tcW w:w="2062" w:type="pct"/>
            <w:gridSpan w:val="3"/>
          </w:tcPr>
          <w:p w14:paraId="301E1114" w14:textId="77777777" w:rsidR="003D0E6C" w:rsidRDefault="00000000">
            <w:pPr>
              <w:wordWrap w:val="0"/>
              <w:rPr>
                <w:szCs w:val="21"/>
              </w:rPr>
            </w:pPr>
            <w:r>
              <w:rPr>
                <w:rFonts w:hint="eastAsia"/>
                <w:snapToGrid w:val="0"/>
                <w:szCs w:val="21"/>
              </w:rPr>
              <w:t>内</w:t>
            </w:r>
            <w:r>
              <w:rPr>
                <w:snapToGrid w:val="0"/>
                <w:szCs w:val="21"/>
              </w:rPr>
              <w:t>存余量均不小于</w:t>
            </w:r>
            <w:r>
              <w:rPr>
                <w:snapToGrid w:val="0"/>
                <w:szCs w:val="21"/>
              </w:rPr>
              <w:t>20%</w:t>
            </w:r>
          </w:p>
        </w:tc>
      </w:tr>
      <w:tr w:rsidR="003D0E6C" w14:paraId="68D811D2" w14:textId="77777777">
        <w:tc>
          <w:tcPr>
            <w:tcW w:w="413" w:type="pct"/>
          </w:tcPr>
          <w:p w14:paraId="6E99605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0D1319C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0D14F3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78EF4017" w14:textId="77777777">
        <w:tc>
          <w:tcPr>
            <w:tcW w:w="413" w:type="pct"/>
          </w:tcPr>
          <w:p w14:paraId="44308B4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55B91B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74F1BD12" w14:textId="77777777" w:rsidR="003D0E6C" w:rsidRDefault="00000000">
            <w:pPr>
              <w:wordWrap w:val="0"/>
              <w:rPr>
                <w:szCs w:val="21"/>
              </w:rPr>
            </w:pPr>
            <w:r>
              <w:rPr>
                <w:rFonts w:hint="eastAsia"/>
                <w:szCs w:val="21"/>
              </w:rPr>
              <w:t>本测试用例的全部测试步骤都通过即标志本用例为“通过”</w:t>
            </w:r>
          </w:p>
        </w:tc>
      </w:tr>
      <w:tr w:rsidR="003D0E6C" w14:paraId="377041F4" w14:textId="77777777">
        <w:tc>
          <w:tcPr>
            <w:tcW w:w="413" w:type="pct"/>
          </w:tcPr>
          <w:p w14:paraId="0D7AA99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5C7F93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53B08F24" w14:textId="77777777" w:rsidR="003D0E6C" w:rsidRDefault="00000000">
            <w:pPr>
              <w:wordWrap w:val="0"/>
              <w:rPr>
                <w:szCs w:val="21"/>
              </w:rPr>
            </w:pPr>
            <w:r>
              <w:rPr>
                <w:rFonts w:hint="eastAsia"/>
                <w:szCs w:val="21"/>
              </w:rPr>
              <w:t>李友</w:t>
            </w:r>
          </w:p>
        </w:tc>
      </w:tr>
    </w:tbl>
    <w:p w14:paraId="29675C62" w14:textId="77777777" w:rsidR="003D0E6C" w:rsidRDefault="003D0E6C"/>
    <w:p w14:paraId="77CC60F3" w14:textId="77777777" w:rsidR="003D0E6C" w:rsidRDefault="00000000">
      <w:pPr>
        <w:pStyle w:val="31"/>
        <w:wordWrap w:val="0"/>
      </w:pPr>
      <w:bookmarkStart w:id="98" w:name="_Toc215563041"/>
      <w:bookmarkStart w:id="99" w:name="_Toc239342523"/>
      <w:r>
        <w:t>强度测试</w:t>
      </w:r>
      <w:bookmarkEnd w:id="98"/>
      <w:bookmarkEnd w:id="99"/>
    </w:p>
    <w:p w14:paraId="29ECDC04" w14:textId="77777777" w:rsidR="003D0E6C" w:rsidRDefault="00000000">
      <w:pPr>
        <w:pStyle w:val="4"/>
        <w:wordWrap w:val="0"/>
      </w:pPr>
      <w:r>
        <w:t>长时间运行强度测试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5B21158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EC15D31" w14:textId="77777777" w:rsidR="003D0E6C" w:rsidRDefault="003D0E6C">
            <w:pPr>
              <w:numPr>
                <w:ilvl w:val="0"/>
                <w:numId w:val="47"/>
              </w:numPr>
              <w:wordWrap w:val="0"/>
              <w:jc w:val="left"/>
              <w:rPr>
                <w:b/>
                <w:szCs w:val="21"/>
              </w:rPr>
            </w:pPr>
          </w:p>
        </w:tc>
      </w:tr>
      <w:tr w:rsidR="003D0E6C" w14:paraId="0715F0FD" w14:textId="77777777">
        <w:tc>
          <w:tcPr>
            <w:tcW w:w="948" w:type="pct"/>
            <w:gridSpan w:val="2"/>
          </w:tcPr>
          <w:p w14:paraId="1F4428F9"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14E4AA22" w14:textId="77777777" w:rsidR="003D0E6C" w:rsidRDefault="00000000">
            <w:pPr>
              <w:wordWrap w:val="0"/>
              <w:jc w:val="left"/>
              <w:rPr>
                <w:szCs w:val="21"/>
              </w:rPr>
            </w:pPr>
            <w:r>
              <w:rPr>
                <w:snapToGrid w:val="0"/>
                <w:szCs w:val="21"/>
              </w:rPr>
              <w:t>长时间运行强度测试</w:t>
            </w:r>
          </w:p>
        </w:tc>
        <w:tc>
          <w:tcPr>
            <w:tcW w:w="680" w:type="pct"/>
          </w:tcPr>
          <w:p w14:paraId="235F8D61"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23BF9077"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ST</w:t>
            </w:r>
            <w:r>
              <w:rPr>
                <w:snapToGrid w:val="0"/>
                <w:szCs w:val="21"/>
              </w:rPr>
              <w:t>_QDCS</w:t>
            </w:r>
            <w:r>
              <w:rPr>
                <w:rFonts w:hint="eastAsia"/>
                <w:snapToGrid w:val="0"/>
                <w:szCs w:val="21"/>
              </w:rPr>
              <w:t>_001</w:t>
            </w:r>
          </w:p>
        </w:tc>
      </w:tr>
      <w:tr w:rsidR="003D0E6C" w14:paraId="47739826" w14:textId="77777777">
        <w:tc>
          <w:tcPr>
            <w:tcW w:w="948" w:type="pct"/>
            <w:gridSpan w:val="2"/>
          </w:tcPr>
          <w:p w14:paraId="6FCABF8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50225890" w14:textId="77777777" w:rsidR="003D0E6C" w:rsidRDefault="00000000">
            <w:pPr>
              <w:wordWrap w:val="0"/>
              <w:rPr>
                <w:bCs/>
                <w:szCs w:val="21"/>
              </w:rPr>
            </w:pPr>
            <w:r>
              <w:rPr>
                <w:bCs/>
                <w:szCs w:val="21"/>
              </w:rPr>
              <w:t>软件测试依据：软件测试大纲</w:t>
            </w:r>
          </w:p>
          <w:p w14:paraId="50AC60E8" w14:textId="77777777" w:rsidR="003D0E6C" w:rsidRDefault="00000000">
            <w:pPr>
              <w:wordWrap w:val="0"/>
              <w:rPr>
                <w:bCs/>
                <w:szCs w:val="21"/>
              </w:rPr>
            </w:pPr>
            <w:r>
              <w:rPr>
                <w:bCs/>
                <w:szCs w:val="21"/>
              </w:rPr>
              <w:t>测试需求分析：</w:t>
            </w:r>
            <w:r>
              <w:rPr>
                <w:rFonts w:hint="eastAsia"/>
                <w:bCs/>
                <w:szCs w:val="21"/>
              </w:rPr>
              <w:t>6.2.1.11.1</w:t>
            </w:r>
            <w:r>
              <w:rPr>
                <w:snapToGrid w:val="0"/>
                <w:szCs w:val="21"/>
              </w:rPr>
              <w:t>长时间运行强度测试</w:t>
            </w:r>
          </w:p>
          <w:p w14:paraId="000E80E6"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ST</w:t>
            </w:r>
            <w:r>
              <w:rPr>
                <w:snapToGrid w:val="0"/>
                <w:szCs w:val="21"/>
              </w:rPr>
              <w:t>_QDCS</w:t>
            </w:r>
          </w:p>
        </w:tc>
      </w:tr>
      <w:tr w:rsidR="003D0E6C" w14:paraId="3392081F" w14:textId="77777777">
        <w:tc>
          <w:tcPr>
            <w:tcW w:w="948" w:type="pct"/>
            <w:gridSpan w:val="2"/>
          </w:tcPr>
          <w:p w14:paraId="38A0C42C"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0A928F59" w14:textId="77777777" w:rsidR="003D0E6C" w:rsidRDefault="00000000">
            <w:pPr>
              <w:wordWrap w:val="0"/>
              <w:rPr>
                <w:szCs w:val="21"/>
              </w:rPr>
            </w:pPr>
            <w:r>
              <w:rPr>
                <w:snapToGrid w:val="0"/>
                <w:szCs w:val="21"/>
              </w:rPr>
              <w:t>通过长时间运行软件，验证软件正确实现长时间运行强度</w:t>
            </w:r>
          </w:p>
        </w:tc>
      </w:tr>
      <w:tr w:rsidR="003D0E6C" w14:paraId="692E7B83" w14:textId="77777777">
        <w:tc>
          <w:tcPr>
            <w:tcW w:w="948" w:type="pct"/>
            <w:gridSpan w:val="2"/>
          </w:tcPr>
          <w:p w14:paraId="044E6F59"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501253E4" w14:textId="77777777" w:rsidR="003D0E6C" w:rsidRDefault="00000000">
            <w:pPr>
              <w:wordWrap w:val="0"/>
              <w:rPr>
                <w:bCs/>
                <w:szCs w:val="21"/>
              </w:rPr>
            </w:pPr>
            <w:r>
              <w:rPr>
                <w:bCs/>
                <w:szCs w:val="21"/>
              </w:rPr>
              <w:t>1.</w:t>
            </w:r>
            <w:r>
              <w:rPr>
                <w:bCs/>
                <w:szCs w:val="21"/>
              </w:rPr>
              <w:t>被测软件已正常启动</w:t>
            </w:r>
          </w:p>
          <w:p w14:paraId="6A293242" w14:textId="77777777" w:rsidR="003D0E6C" w:rsidRDefault="00000000">
            <w:pPr>
              <w:wordWrap w:val="0"/>
              <w:rPr>
                <w:bCs/>
                <w:szCs w:val="21"/>
              </w:rPr>
            </w:pPr>
            <w:r>
              <w:rPr>
                <w:bCs/>
                <w:szCs w:val="21"/>
              </w:rPr>
              <w:t>2.</w:t>
            </w:r>
            <w:r>
              <w:rPr>
                <w:bCs/>
                <w:szCs w:val="21"/>
              </w:rPr>
              <w:t>测试环境已配置就绪</w:t>
            </w:r>
          </w:p>
          <w:p w14:paraId="497A0569" w14:textId="77777777" w:rsidR="003D0E6C" w:rsidRDefault="00000000">
            <w:pPr>
              <w:wordWrap w:val="0"/>
              <w:rPr>
                <w:szCs w:val="21"/>
              </w:rPr>
            </w:pPr>
            <w:r>
              <w:rPr>
                <w:bCs/>
                <w:szCs w:val="21"/>
              </w:rPr>
              <w:t>3.</w:t>
            </w:r>
            <w:r>
              <w:rPr>
                <w:bCs/>
                <w:szCs w:val="21"/>
              </w:rPr>
              <w:t>相关接口已连通</w:t>
            </w:r>
          </w:p>
        </w:tc>
      </w:tr>
      <w:tr w:rsidR="003D0E6C" w14:paraId="404C49B0" w14:textId="77777777">
        <w:tc>
          <w:tcPr>
            <w:tcW w:w="948" w:type="pct"/>
            <w:gridSpan w:val="2"/>
          </w:tcPr>
          <w:p w14:paraId="37453FC9"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6ACCAC6" w14:textId="77777777" w:rsidR="003D0E6C" w:rsidRDefault="00000000">
            <w:pPr>
              <w:wordWrap w:val="0"/>
              <w:rPr>
                <w:bCs/>
                <w:szCs w:val="21"/>
              </w:rPr>
            </w:pPr>
            <w:r>
              <w:rPr>
                <w:bCs/>
                <w:szCs w:val="21"/>
              </w:rPr>
              <w:t>1.</w:t>
            </w:r>
            <w:r>
              <w:rPr>
                <w:bCs/>
                <w:szCs w:val="21"/>
              </w:rPr>
              <w:t>被测软件版本受控</w:t>
            </w:r>
          </w:p>
          <w:p w14:paraId="5DEBF614" w14:textId="77777777" w:rsidR="003D0E6C" w:rsidRDefault="00000000">
            <w:pPr>
              <w:wordWrap w:val="0"/>
              <w:rPr>
                <w:szCs w:val="21"/>
              </w:rPr>
            </w:pPr>
            <w:r>
              <w:rPr>
                <w:bCs/>
                <w:szCs w:val="21"/>
              </w:rPr>
              <w:t>2.</w:t>
            </w:r>
            <w:r>
              <w:rPr>
                <w:bCs/>
                <w:szCs w:val="21"/>
              </w:rPr>
              <w:t>测试环境满足设计要求</w:t>
            </w:r>
          </w:p>
        </w:tc>
      </w:tr>
      <w:tr w:rsidR="003D0E6C" w14:paraId="0EB654F6" w14:textId="77777777">
        <w:tc>
          <w:tcPr>
            <w:tcW w:w="5000" w:type="pct"/>
            <w:gridSpan w:val="6"/>
          </w:tcPr>
          <w:p w14:paraId="49B3B868"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412B8030" w14:textId="77777777">
        <w:tc>
          <w:tcPr>
            <w:tcW w:w="413" w:type="pct"/>
          </w:tcPr>
          <w:p w14:paraId="03E6196B"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2D69CC4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4ECD9DC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2FABF70" w14:textId="77777777">
        <w:tc>
          <w:tcPr>
            <w:tcW w:w="413" w:type="pct"/>
          </w:tcPr>
          <w:p w14:paraId="3CE18C8D" w14:textId="77777777" w:rsidR="003D0E6C" w:rsidRDefault="003D0E6C">
            <w:pPr>
              <w:pStyle w:val="afffff4"/>
              <w:numPr>
                <w:ilvl w:val="0"/>
                <w:numId w:val="150"/>
              </w:numPr>
              <w:wordWrap w:val="0"/>
              <w:ind w:firstLineChars="0"/>
              <w:jc w:val="center"/>
              <w:rPr>
                <w:szCs w:val="21"/>
              </w:rPr>
            </w:pPr>
          </w:p>
        </w:tc>
        <w:tc>
          <w:tcPr>
            <w:tcW w:w="2525" w:type="pct"/>
            <w:gridSpan w:val="2"/>
          </w:tcPr>
          <w:p w14:paraId="33D9D244" w14:textId="77777777" w:rsidR="003D0E6C" w:rsidRDefault="00000000">
            <w:pPr>
              <w:wordWrap w:val="0"/>
              <w:rPr>
                <w:szCs w:val="21"/>
              </w:rPr>
            </w:pPr>
            <w:r>
              <w:rPr>
                <w:snapToGrid w:val="0"/>
                <w:szCs w:val="21"/>
              </w:rPr>
              <w:t>在</w:t>
            </w:r>
            <w:r>
              <w:rPr>
                <w:snapToGrid w:val="0"/>
                <w:szCs w:val="21"/>
              </w:rPr>
              <w:t>openEuler</w:t>
            </w:r>
            <w:r>
              <w:rPr>
                <w:snapToGrid w:val="0"/>
                <w:szCs w:val="21"/>
              </w:rPr>
              <w:t>服务器上启动</w:t>
            </w:r>
            <w:r>
              <w:rPr>
                <w:rFonts w:hint="eastAsia"/>
                <w:snapToGrid w:val="0"/>
                <w:szCs w:val="21"/>
              </w:rPr>
              <w:t>BCD</w:t>
            </w:r>
            <w:r>
              <w:rPr>
                <w:rFonts w:hint="eastAsia"/>
                <w:snapToGrid w:val="0"/>
                <w:szCs w:val="21"/>
              </w:rPr>
              <w:t>星</w:t>
            </w:r>
            <w:r>
              <w:rPr>
                <w:snapToGrid w:val="0"/>
                <w:szCs w:val="21"/>
              </w:rPr>
              <w:t>指令生成与发控软件，保持软件连续运行不少于</w:t>
            </w:r>
            <w:r>
              <w:rPr>
                <w:snapToGrid w:val="0"/>
                <w:szCs w:val="21"/>
              </w:rPr>
              <w:t>72</w:t>
            </w:r>
            <w:r>
              <w:rPr>
                <w:snapToGrid w:val="0"/>
                <w:szCs w:val="21"/>
              </w:rPr>
              <w:t>小时，每隔</w:t>
            </w:r>
            <w:r>
              <w:rPr>
                <w:snapToGrid w:val="0"/>
                <w:szCs w:val="21"/>
              </w:rPr>
              <w:t>4</w:t>
            </w:r>
            <w:r>
              <w:rPr>
                <w:snapToGrid w:val="0"/>
                <w:szCs w:val="21"/>
              </w:rPr>
              <w:t>小时执行一次指令参数管理、指令模板管理、有效载荷控制计划获取、遥控指令包生成、遥控指令帧生成、数据注入计划发送、测控服务数据发送等业务操作，查看软件在</w:t>
            </w:r>
            <w:r>
              <w:rPr>
                <w:snapToGrid w:val="0"/>
                <w:szCs w:val="21"/>
              </w:rPr>
              <w:t>72</w:t>
            </w:r>
            <w:r>
              <w:rPr>
                <w:snapToGrid w:val="0"/>
                <w:szCs w:val="21"/>
              </w:rPr>
              <w:t>小时连续运行期间是否未出现卡顿、假死、自动退出等故障现象</w:t>
            </w:r>
          </w:p>
        </w:tc>
        <w:tc>
          <w:tcPr>
            <w:tcW w:w="2062" w:type="pct"/>
            <w:gridSpan w:val="3"/>
          </w:tcPr>
          <w:p w14:paraId="46645AC3" w14:textId="77777777" w:rsidR="003D0E6C" w:rsidRDefault="00000000">
            <w:pPr>
              <w:wordWrap w:val="0"/>
              <w:rPr>
                <w:szCs w:val="21"/>
              </w:rPr>
            </w:pPr>
            <w:r>
              <w:rPr>
                <w:snapToGrid w:val="0"/>
                <w:szCs w:val="21"/>
              </w:rPr>
              <w:t>软件在</w:t>
            </w:r>
            <w:r>
              <w:rPr>
                <w:snapToGrid w:val="0"/>
                <w:szCs w:val="21"/>
              </w:rPr>
              <w:t>72</w:t>
            </w:r>
            <w:r>
              <w:rPr>
                <w:snapToGrid w:val="0"/>
                <w:szCs w:val="21"/>
              </w:rPr>
              <w:t>小时连续运行期间未出现卡顿、假死、自动退出等故障现象</w:t>
            </w:r>
          </w:p>
        </w:tc>
      </w:tr>
      <w:tr w:rsidR="003D0E6C" w14:paraId="70F5FEEC" w14:textId="77777777">
        <w:tc>
          <w:tcPr>
            <w:tcW w:w="413" w:type="pct"/>
          </w:tcPr>
          <w:p w14:paraId="388EE1F0" w14:textId="77777777" w:rsidR="003D0E6C" w:rsidRDefault="003D0E6C">
            <w:pPr>
              <w:pStyle w:val="afffff4"/>
              <w:numPr>
                <w:ilvl w:val="0"/>
                <w:numId w:val="150"/>
              </w:numPr>
              <w:wordWrap w:val="0"/>
              <w:ind w:firstLineChars="0"/>
              <w:jc w:val="center"/>
              <w:rPr>
                <w:szCs w:val="21"/>
              </w:rPr>
            </w:pPr>
          </w:p>
        </w:tc>
        <w:tc>
          <w:tcPr>
            <w:tcW w:w="2525" w:type="pct"/>
            <w:gridSpan w:val="2"/>
          </w:tcPr>
          <w:p w14:paraId="5C7E7B25" w14:textId="77777777" w:rsidR="003D0E6C" w:rsidRDefault="00000000">
            <w:pPr>
              <w:wordWrap w:val="0"/>
              <w:rPr>
                <w:szCs w:val="21"/>
              </w:rPr>
            </w:pPr>
            <w:r>
              <w:rPr>
                <w:snapToGrid w:val="0"/>
                <w:szCs w:val="21"/>
              </w:rPr>
              <w:t>在</w:t>
            </w:r>
            <w:r>
              <w:rPr>
                <w:snapToGrid w:val="0"/>
                <w:szCs w:val="21"/>
              </w:rPr>
              <w:t>72</w:t>
            </w:r>
            <w:r>
              <w:rPr>
                <w:snapToGrid w:val="0"/>
                <w:szCs w:val="21"/>
              </w:rPr>
              <w:t>小时连续运行结束后，使用</w:t>
            </w:r>
            <w:r>
              <w:rPr>
                <w:snapToGrid w:val="0"/>
                <w:szCs w:val="21"/>
              </w:rPr>
              <w:t>top</w:t>
            </w:r>
            <w:r>
              <w:rPr>
                <w:snapToGrid w:val="0"/>
                <w:szCs w:val="21"/>
              </w:rPr>
              <w:t>命令查看</w:t>
            </w:r>
            <w:r>
              <w:rPr>
                <w:snapToGrid w:val="0"/>
                <w:szCs w:val="21"/>
              </w:rPr>
              <w:t>CPU</w:t>
            </w:r>
            <w:r>
              <w:rPr>
                <w:snapToGrid w:val="0"/>
                <w:szCs w:val="21"/>
              </w:rPr>
              <w:t>占用率和内存占用情况，查看软件是否未出现明显的内存泄漏或资源未释放等异常现象</w:t>
            </w:r>
          </w:p>
        </w:tc>
        <w:tc>
          <w:tcPr>
            <w:tcW w:w="2062" w:type="pct"/>
            <w:gridSpan w:val="3"/>
          </w:tcPr>
          <w:p w14:paraId="7B4714CD" w14:textId="77777777" w:rsidR="003D0E6C" w:rsidRDefault="00000000">
            <w:pPr>
              <w:wordWrap w:val="0"/>
              <w:rPr>
                <w:szCs w:val="21"/>
              </w:rPr>
            </w:pPr>
            <w:r>
              <w:rPr>
                <w:snapToGrid w:val="0"/>
                <w:szCs w:val="21"/>
              </w:rPr>
              <w:t>未出现明显的内存泄漏或资源未释放等异常现象</w:t>
            </w:r>
          </w:p>
        </w:tc>
      </w:tr>
      <w:tr w:rsidR="003D0E6C" w14:paraId="721D003C" w14:textId="77777777">
        <w:tc>
          <w:tcPr>
            <w:tcW w:w="413" w:type="pct"/>
          </w:tcPr>
          <w:p w14:paraId="4724EBEE"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6E7BE40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21E8915A"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CF82017" w14:textId="77777777">
        <w:tc>
          <w:tcPr>
            <w:tcW w:w="413" w:type="pct"/>
          </w:tcPr>
          <w:p w14:paraId="5D9EF62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3655456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00544C1A" w14:textId="77777777" w:rsidR="003D0E6C" w:rsidRDefault="00000000">
            <w:pPr>
              <w:wordWrap w:val="0"/>
              <w:rPr>
                <w:szCs w:val="21"/>
              </w:rPr>
            </w:pPr>
            <w:r>
              <w:rPr>
                <w:rFonts w:hint="eastAsia"/>
                <w:szCs w:val="21"/>
              </w:rPr>
              <w:t>本测试用例的全部测试步骤都通过即标志本用例为“通过”</w:t>
            </w:r>
          </w:p>
        </w:tc>
      </w:tr>
      <w:tr w:rsidR="003D0E6C" w14:paraId="79E801CB" w14:textId="77777777">
        <w:tc>
          <w:tcPr>
            <w:tcW w:w="413" w:type="pct"/>
          </w:tcPr>
          <w:p w14:paraId="15F3F75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4B6566F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0C2B7303" w14:textId="77777777" w:rsidR="003D0E6C" w:rsidRDefault="00000000">
            <w:pPr>
              <w:wordWrap w:val="0"/>
              <w:rPr>
                <w:szCs w:val="21"/>
              </w:rPr>
            </w:pPr>
            <w:r>
              <w:rPr>
                <w:rFonts w:hint="eastAsia"/>
                <w:szCs w:val="21"/>
              </w:rPr>
              <w:t>李友</w:t>
            </w:r>
          </w:p>
        </w:tc>
      </w:tr>
    </w:tbl>
    <w:p w14:paraId="3F1529AE" w14:textId="77777777" w:rsidR="003D0E6C" w:rsidRDefault="003D0E6C"/>
    <w:p w14:paraId="302E5703" w14:textId="77777777" w:rsidR="003D0E6C" w:rsidRDefault="00000000">
      <w:pPr>
        <w:pStyle w:val="31"/>
        <w:wordWrap w:val="0"/>
      </w:pPr>
      <w:bookmarkStart w:id="100" w:name="_Toc239342524"/>
      <w:r>
        <w:t>恢复性测试</w:t>
      </w:r>
      <w:bookmarkEnd w:id="96"/>
      <w:bookmarkEnd w:id="100"/>
    </w:p>
    <w:p w14:paraId="1008DDC8" w14:textId="77777777" w:rsidR="003D0E6C" w:rsidRDefault="00000000">
      <w:pPr>
        <w:pStyle w:val="4"/>
        <w:wordWrap w:val="0"/>
      </w:pPr>
      <w:r>
        <w:t>重启断网恢复性测试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5358B51C"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3F30EF4A" w14:textId="77777777" w:rsidR="003D0E6C" w:rsidRDefault="003D0E6C">
            <w:pPr>
              <w:numPr>
                <w:ilvl w:val="0"/>
                <w:numId w:val="47"/>
              </w:numPr>
              <w:wordWrap w:val="0"/>
              <w:jc w:val="left"/>
              <w:rPr>
                <w:b/>
                <w:szCs w:val="21"/>
              </w:rPr>
            </w:pPr>
          </w:p>
        </w:tc>
      </w:tr>
      <w:tr w:rsidR="003D0E6C" w14:paraId="1120EC64" w14:textId="77777777">
        <w:tc>
          <w:tcPr>
            <w:tcW w:w="948" w:type="pct"/>
            <w:gridSpan w:val="2"/>
          </w:tcPr>
          <w:p w14:paraId="0D28DB1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736A2572" w14:textId="77777777" w:rsidR="003D0E6C" w:rsidRDefault="00000000">
            <w:pPr>
              <w:wordWrap w:val="0"/>
              <w:jc w:val="left"/>
              <w:rPr>
                <w:szCs w:val="21"/>
              </w:rPr>
            </w:pPr>
            <w:r>
              <w:rPr>
                <w:snapToGrid w:val="0"/>
                <w:szCs w:val="21"/>
              </w:rPr>
              <w:t>重启服务器恢复性测试</w:t>
            </w:r>
          </w:p>
        </w:tc>
        <w:tc>
          <w:tcPr>
            <w:tcW w:w="680" w:type="pct"/>
          </w:tcPr>
          <w:p w14:paraId="4A2B7EAC"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01A77ADC"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RE</w:t>
            </w:r>
            <w:r>
              <w:rPr>
                <w:snapToGrid w:val="0"/>
                <w:szCs w:val="21"/>
              </w:rPr>
              <w:t>_CQHF</w:t>
            </w:r>
            <w:r>
              <w:rPr>
                <w:rFonts w:hint="eastAsia"/>
                <w:snapToGrid w:val="0"/>
                <w:szCs w:val="21"/>
              </w:rPr>
              <w:t>_001</w:t>
            </w:r>
          </w:p>
        </w:tc>
      </w:tr>
      <w:tr w:rsidR="003D0E6C" w14:paraId="64C302DA" w14:textId="77777777">
        <w:tc>
          <w:tcPr>
            <w:tcW w:w="948" w:type="pct"/>
            <w:gridSpan w:val="2"/>
          </w:tcPr>
          <w:p w14:paraId="37198116"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879F647" w14:textId="77777777" w:rsidR="003D0E6C" w:rsidRDefault="00000000">
            <w:pPr>
              <w:wordWrap w:val="0"/>
              <w:rPr>
                <w:bCs/>
                <w:szCs w:val="21"/>
              </w:rPr>
            </w:pPr>
            <w:r>
              <w:rPr>
                <w:bCs/>
                <w:szCs w:val="21"/>
              </w:rPr>
              <w:t>软件测试依据：软件测试大纲</w:t>
            </w:r>
          </w:p>
          <w:p w14:paraId="29E9FCAD" w14:textId="77777777" w:rsidR="003D0E6C" w:rsidRDefault="00000000">
            <w:pPr>
              <w:wordWrap w:val="0"/>
              <w:rPr>
                <w:bCs/>
                <w:szCs w:val="21"/>
              </w:rPr>
            </w:pPr>
            <w:r>
              <w:rPr>
                <w:bCs/>
                <w:szCs w:val="21"/>
              </w:rPr>
              <w:t>测试需求分析：</w:t>
            </w:r>
            <w:r>
              <w:rPr>
                <w:rFonts w:hint="eastAsia"/>
                <w:bCs/>
                <w:szCs w:val="21"/>
              </w:rPr>
              <w:t>6.2.1.12.1</w:t>
            </w:r>
            <w:r>
              <w:rPr>
                <w:snapToGrid w:val="0"/>
                <w:szCs w:val="21"/>
              </w:rPr>
              <w:t>重启断网恢复性测试</w:t>
            </w:r>
          </w:p>
          <w:p w14:paraId="108F4E7E"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RE</w:t>
            </w:r>
            <w:r>
              <w:rPr>
                <w:snapToGrid w:val="0"/>
                <w:szCs w:val="21"/>
              </w:rPr>
              <w:t>_CQHF</w:t>
            </w:r>
          </w:p>
        </w:tc>
      </w:tr>
      <w:tr w:rsidR="003D0E6C" w14:paraId="0A6C83BA" w14:textId="77777777">
        <w:tc>
          <w:tcPr>
            <w:tcW w:w="948" w:type="pct"/>
            <w:gridSpan w:val="2"/>
          </w:tcPr>
          <w:p w14:paraId="28513F30"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FF1CDAF"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指令生成与发控软件正常运行过程中模拟服务器重启和网络中断故障，验证软件在故障恢复后能够正常运行且历史操作记录未丢失</w:t>
            </w:r>
          </w:p>
        </w:tc>
      </w:tr>
      <w:tr w:rsidR="003D0E6C" w14:paraId="48B95A6C" w14:textId="77777777">
        <w:tc>
          <w:tcPr>
            <w:tcW w:w="948" w:type="pct"/>
            <w:gridSpan w:val="2"/>
          </w:tcPr>
          <w:p w14:paraId="00061F3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05E712CA" w14:textId="77777777" w:rsidR="003D0E6C" w:rsidRDefault="00000000">
            <w:pPr>
              <w:wordWrap w:val="0"/>
              <w:rPr>
                <w:bCs/>
                <w:szCs w:val="21"/>
              </w:rPr>
            </w:pPr>
            <w:r>
              <w:rPr>
                <w:bCs/>
                <w:szCs w:val="21"/>
              </w:rPr>
              <w:t>1.</w:t>
            </w:r>
            <w:r>
              <w:rPr>
                <w:bCs/>
                <w:szCs w:val="21"/>
              </w:rPr>
              <w:t>被测软件已正常启动</w:t>
            </w:r>
          </w:p>
          <w:p w14:paraId="0CC87228" w14:textId="77777777" w:rsidR="003D0E6C" w:rsidRDefault="00000000">
            <w:pPr>
              <w:wordWrap w:val="0"/>
              <w:rPr>
                <w:bCs/>
                <w:szCs w:val="21"/>
              </w:rPr>
            </w:pPr>
            <w:r>
              <w:rPr>
                <w:bCs/>
                <w:szCs w:val="21"/>
              </w:rPr>
              <w:t>2.</w:t>
            </w:r>
            <w:r>
              <w:rPr>
                <w:bCs/>
                <w:szCs w:val="21"/>
              </w:rPr>
              <w:t>测试环境已配置就绪</w:t>
            </w:r>
          </w:p>
          <w:p w14:paraId="00D00E18" w14:textId="77777777" w:rsidR="003D0E6C" w:rsidRDefault="00000000">
            <w:pPr>
              <w:wordWrap w:val="0"/>
              <w:rPr>
                <w:szCs w:val="21"/>
              </w:rPr>
            </w:pPr>
            <w:r>
              <w:rPr>
                <w:bCs/>
                <w:szCs w:val="21"/>
              </w:rPr>
              <w:t>3.</w:t>
            </w:r>
            <w:r>
              <w:rPr>
                <w:bCs/>
                <w:szCs w:val="21"/>
              </w:rPr>
              <w:t>相关接口已连通</w:t>
            </w:r>
          </w:p>
        </w:tc>
      </w:tr>
      <w:tr w:rsidR="003D0E6C" w14:paraId="708A67AC" w14:textId="77777777">
        <w:tc>
          <w:tcPr>
            <w:tcW w:w="948" w:type="pct"/>
            <w:gridSpan w:val="2"/>
          </w:tcPr>
          <w:p w14:paraId="09CEAF42"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926317F" w14:textId="77777777" w:rsidR="003D0E6C" w:rsidRDefault="00000000">
            <w:pPr>
              <w:wordWrap w:val="0"/>
              <w:rPr>
                <w:bCs/>
                <w:szCs w:val="21"/>
              </w:rPr>
            </w:pPr>
            <w:r>
              <w:rPr>
                <w:bCs/>
                <w:szCs w:val="21"/>
              </w:rPr>
              <w:t>1.</w:t>
            </w:r>
            <w:r>
              <w:rPr>
                <w:bCs/>
                <w:szCs w:val="21"/>
              </w:rPr>
              <w:t>被测软件版本受控</w:t>
            </w:r>
          </w:p>
          <w:p w14:paraId="2945A9A8" w14:textId="77777777" w:rsidR="003D0E6C" w:rsidRDefault="00000000">
            <w:pPr>
              <w:wordWrap w:val="0"/>
              <w:rPr>
                <w:szCs w:val="21"/>
              </w:rPr>
            </w:pPr>
            <w:r>
              <w:rPr>
                <w:bCs/>
                <w:szCs w:val="21"/>
              </w:rPr>
              <w:t>2.</w:t>
            </w:r>
            <w:r>
              <w:rPr>
                <w:bCs/>
                <w:szCs w:val="21"/>
              </w:rPr>
              <w:t>测试环境满足设计要求</w:t>
            </w:r>
          </w:p>
        </w:tc>
      </w:tr>
      <w:tr w:rsidR="003D0E6C" w14:paraId="1B20B83D" w14:textId="77777777">
        <w:tc>
          <w:tcPr>
            <w:tcW w:w="5000" w:type="pct"/>
            <w:gridSpan w:val="6"/>
          </w:tcPr>
          <w:p w14:paraId="08B822EE"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008F671E" w14:textId="77777777">
        <w:tc>
          <w:tcPr>
            <w:tcW w:w="413" w:type="pct"/>
          </w:tcPr>
          <w:p w14:paraId="5148C357"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6F7ACFD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58594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7E6DC5B3" w14:textId="77777777">
        <w:tc>
          <w:tcPr>
            <w:tcW w:w="413" w:type="pct"/>
          </w:tcPr>
          <w:p w14:paraId="187389D2" w14:textId="77777777" w:rsidR="003D0E6C" w:rsidRDefault="003D0E6C">
            <w:pPr>
              <w:pStyle w:val="afffff4"/>
              <w:numPr>
                <w:ilvl w:val="0"/>
                <w:numId w:val="151"/>
              </w:numPr>
              <w:wordWrap w:val="0"/>
              <w:ind w:firstLineChars="0"/>
              <w:jc w:val="center"/>
              <w:rPr>
                <w:szCs w:val="21"/>
              </w:rPr>
            </w:pPr>
          </w:p>
        </w:tc>
        <w:tc>
          <w:tcPr>
            <w:tcW w:w="2525" w:type="pct"/>
            <w:gridSpan w:val="2"/>
          </w:tcPr>
          <w:p w14:paraId="237AFF4E" w14:textId="77777777" w:rsidR="003D0E6C" w:rsidRDefault="00000000">
            <w:pPr>
              <w:wordWrap w:val="0"/>
              <w:rPr>
                <w:szCs w:val="21"/>
              </w:rPr>
            </w:pPr>
            <w:r>
              <w:rPr>
                <w:snapToGrid w:val="0"/>
                <w:szCs w:val="21"/>
              </w:rPr>
              <w:t>在软件正常运行过程中（指令生成或发送过程中），使用</w:t>
            </w:r>
            <w:r>
              <w:rPr>
                <w:snapToGrid w:val="0"/>
                <w:szCs w:val="21"/>
              </w:rPr>
              <w:t>reboot</w:t>
            </w:r>
            <w:r>
              <w:rPr>
                <w:snapToGrid w:val="0"/>
                <w:szCs w:val="21"/>
              </w:rPr>
              <w:t>命令重启</w:t>
            </w:r>
            <w:r>
              <w:rPr>
                <w:snapToGrid w:val="0"/>
                <w:szCs w:val="21"/>
              </w:rPr>
              <w:t>openEuler</w:t>
            </w:r>
            <w:r>
              <w:rPr>
                <w:snapToGrid w:val="0"/>
                <w:szCs w:val="21"/>
              </w:rPr>
              <w:t>服务器，等待服务器重新启动后重新启动</w:t>
            </w:r>
            <w:r>
              <w:rPr>
                <w:rFonts w:hint="eastAsia"/>
                <w:snapToGrid w:val="0"/>
                <w:szCs w:val="21"/>
              </w:rPr>
              <w:t>BCD</w:t>
            </w:r>
            <w:r>
              <w:rPr>
                <w:rFonts w:hint="eastAsia"/>
                <w:snapToGrid w:val="0"/>
                <w:szCs w:val="21"/>
              </w:rPr>
              <w:t>星</w:t>
            </w:r>
            <w:r>
              <w:rPr>
                <w:snapToGrid w:val="0"/>
                <w:szCs w:val="21"/>
              </w:rPr>
              <w:t>指令生成与发控软件，查看软件是否能够正常启动并进入主界面</w:t>
            </w:r>
          </w:p>
        </w:tc>
        <w:tc>
          <w:tcPr>
            <w:tcW w:w="2062" w:type="pct"/>
            <w:gridSpan w:val="3"/>
          </w:tcPr>
          <w:p w14:paraId="40A1134A" w14:textId="77777777" w:rsidR="003D0E6C" w:rsidRDefault="00000000">
            <w:pPr>
              <w:wordWrap w:val="0"/>
              <w:rPr>
                <w:szCs w:val="21"/>
              </w:rPr>
            </w:pPr>
            <w:r>
              <w:rPr>
                <w:rFonts w:hint="eastAsia"/>
                <w:szCs w:val="21"/>
              </w:rPr>
              <w:t>重启后能正常进入主界面</w:t>
            </w:r>
          </w:p>
        </w:tc>
      </w:tr>
      <w:tr w:rsidR="003D0E6C" w14:paraId="3CF8AF97" w14:textId="77777777">
        <w:tc>
          <w:tcPr>
            <w:tcW w:w="413" w:type="pct"/>
          </w:tcPr>
          <w:p w14:paraId="54465505" w14:textId="77777777" w:rsidR="003D0E6C" w:rsidRDefault="003D0E6C">
            <w:pPr>
              <w:pStyle w:val="afffff4"/>
              <w:numPr>
                <w:ilvl w:val="0"/>
                <w:numId w:val="151"/>
              </w:numPr>
              <w:wordWrap w:val="0"/>
              <w:ind w:firstLineChars="0"/>
              <w:jc w:val="center"/>
              <w:rPr>
                <w:szCs w:val="21"/>
              </w:rPr>
            </w:pPr>
          </w:p>
        </w:tc>
        <w:tc>
          <w:tcPr>
            <w:tcW w:w="2525" w:type="pct"/>
            <w:gridSpan w:val="2"/>
          </w:tcPr>
          <w:p w14:paraId="2938775C" w14:textId="77777777" w:rsidR="003D0E6C" w:rsidRDefault="00000000">
            <w:pPr>
              <w:wordWrap w:val="0"/>
              <w:rPr>
                <w:szCs w:val="21"/>
              </w:rPr>
            </w:pPr>
            <w:r>
              <w:rPr>
                <w:snapToGrid w:val="0"/>
                <w:szCs w:val="21"/>
              </w:rPr>
              <w:t>重新登录软件后，进入指令生成记录管理和发控日志记录页面，查看故障前的指令生成记录和发控日志是否完整保留，随后执行一次完整的指令生成和发送操作，查看软件各项功能是否正常</w:t>
            </w:r>
          </w:p>
        </w:tc>
        <w:tc>
          <w:tcPr>
            <w:tcW w:w="2062" w:type="pct"/>
            <w:gridSpan w:val="3"/>
          </w:tcPr>
          <w:p w14:paraId="7647D664" w14:textId="77777777" w:rsidR="003D0E6C" w:rsidRDefault="00000000">
            <w:pPr>
              <w:wordWrap w:val="0"/>
              <w:rPr>
                <w:szCs w:val="21"/>
              </w:rPr>
            </w:pPr>
            <w:r>
              <w:rPr>
                <w:rFonts w:hint="eastAsia"/>
                <w:szCs w:val="21"/>
              </w:rPr>
              <w:t>软件各项功能在重启后均正常</w:t>
            </w:r>
          </w:p>
        </w:tc>
      </w:tr>
      <w:tr w:rsidR="003D0E6C" w14:paraId="0B02CC10" w14:textId="77777777">
        <w:tc>
          <w:tcPr>
            <w:tcW w:w="413" w:type="pct"/>
          </w:tcPr>
          <w:p w14:paraId="2B75180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4627E57D"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039BCC8C"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5B377265" w14:textId="77777777">
        <w:tc>
          <w:tcPr>
            <w:tcW w:w="413" w:type="pct"/>
          </w:tcPr>
          <w:p w14:paraId="055B33F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6E46BE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540B93F1" w14:textId="77777777" w:rsidR="003D0E6C" w:rsidRDefault="00000000">
            <w:pPr>
              <w:wordWrap w:val="0"/>
              <w:rPr>
                <w:szCs w:val="21"/>
              </w:rPr>
            </w:pPr>
            <w:r>
              <w:rPr>
                <w:rFonts w:hint="eastAsia"/>
                <w:szCs w:val="21"/>
              </w:rPr>
              <w:t>本测试用例的全部测试步骤都通过即标志本用例为“通过”</w:t>
            </w:r>
          </w:p>
        </w:tc>
      </w:tr>
      <w:tr w:rsidR="003D0E6C" w14:paraId="27C339DD" w14:textId="77777777">
        <w:tc>
          <w:tcPr>
            <w:tcW w:w="413" w:type="pct"/>
          </w:tcPr>
          <w:p w14:paraId="792C7177"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3909EE3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4D03D9B1" w14:textId="77777777" w:rsidR="003D0E6C" w:rsidRDefault="00000000">
            <w:pPr>
              <w:wordWrap w:val="0"/>
              <w:rPr>
                <w:szCs w:val="21"/>
              </w:rPr>
            </w:pPr>
            <w:r>
              <w:rPr>
                <w:rFonts w:hint="eastAsia"/>
                <w:szCs w:val="21"/>
              </w:rPr>
              <w:t>李友</w:t>
            </w:r>
          </w:p>
        </w:tc>
      </w:tr>
    </w:tbl>
    <w:p w14:paraId="0C9A21A1" w14:textId="77777777" w:rsidR="003D0E6C" w:rsidRDefault="003D0E6C"/>
    <w:p w14:paraId="5FD1DA06" w14:textId="77777777" w:rsidR="003D0E6C" w:rsidRDefault="003D0E6C"/>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7929ACE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1CE79F6" w14:textId="77777777" w:rsidR="003D0E6C" w:rsidRDefault="003D0E6C">
            <w:pPr>
              <w:numPr>
                <w:ilvl w:val="0"/>
                <w:numId w:val="47"/>
              </w:numPr>
              <w:wordWrap w:val="0"/>
              <w:jc w:val="left"/>
              <w:rPr>
                <w:b/>
                <w:szCs w:val="21"/>
              </w:rPr>
            </w:pPr>
          </w:p>
        </w:tc>
      </w:tr>
      <w:tr w:rsidR="003D0E6C" w14:paraId="3351F86F" w14:textId="77777777">
        <w:tc>
          <w:tcPr>
            <w:tcW w:w="948" w:type="pct"/>
            <w:gridSpan w:val="2"/>
          </w:tcPr>
          <w:p w14:paraId="4EDA1DC3"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20B49C95" w14:textId="77777777" w:rsidR="003D0E6C" w:rsidRDefault="00000000">
            <w:pPr>
              <w:wordWrap w:val="0"/>
              <w:jc w:val="left"/>
              <w:rPr>
                <w:szCs w:val="21"/>
              </w:rPr>
            </w:pPr>
            <w:r>
              <w:rPr>
                <w:snapToGrid w:val="0"/>
                <w:szCs w:val="21"/>
              </w:rPr>
              <w:t>断网恢复性测试</w:t>
            </w:r>
          </w:p>
        </w:tc>
        <w:tc>
          <w:tcPr>
            <w:tcW w:w="680" w:type="pct"/>
          </w:tcPr>
          <w:p w14:paraId="4BE7B255"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12B1352F"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RE</w:t>
            </w:r>
            <w:r>
              <w:rPr>
                <w:snapToGrid w:val="0"/>
                <w:szCs w:val="21"/>
              </w:rPr>
              <w:t>_CQHF</w:t>
            </w:r>
            <w:r>
              <w:rPr>
                <w:rFonts w:hint="eastAsia"/>
                <w:snapToGrid w:val="0"/>
                <w:szCs w:val="21"/>
              </w:rPr>
              <w:t>_002</w:t>
            </w:r>
          </w:p>
        </w:tc>
      </w:tr>
      <w:tr w:rsidR="003D0E6C" w14:paraId="38D4426E" w14:textId="77777777">
        <w:tc>
          <w:tcPr>
            <w:tcW w:w="948" w:type="pct"/>
            <w:gridSpan w:val="2"/>
          </w:tcPr>
          <w:p w14:paraId="6AB4822E"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9F2FFF8" w14:textId="77777777" w:rsidR="003D0E6C" w:rsidRDefault="00000000">
            <w:pPr>
              <w:wordWrap w:val="0"/>
              <w:rPr>
                <w:bCs/>
                <w:szCs w:val="21"/>
              </w:rPr>
            </w:pPr>
            <w:r>
              <w:rPr>
                <w:bCs/>
                <w:szCs w:val="21"/>
              </w:rPr>
              <w:t>软件测试依据：软件测试大纲</w:t>
            </w:r>
          </w:p>
          <w:p w14:paraId="6A529E17" w14:textId="77777777" w:rsidR="003D0E6C" w:rsidRDefault="00000000">
            <w:pPr>
              <w:wordWrap w:val="0"/>
              <w:rPr>
                <w:bCs/>
                <w:szCs w:val="21"/>
              </w:rPr>
            </w:pPr>
            <w:r>
              <w:rPr>
                <w:bCs/>
                <w:szCs w:val="21"/>
              </w:rPr>
              <w:t>测试需求分析：</w:t>
            </w:r>
            <w:r>
              <w:rPr>
                <w:rFonts w:hint="eastAsia"/>
                <w:bCs/>
                <w:szCs w:val="21"/>
              </w:rPr>
              <w:t>6.2.1.12.1</w:t>
            </w:r>
            <w:r>
              <w:rPr>
                <w:snapToGrid w:val="0"/>
                <w:szCs w:val="21"/>
              </w:rPr>
              <w:t>重启断网恢复性测试</w:t>
            </w:r>
          </w:p>
          <w:p w14:paraId="7E87BFC1"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RE</w:t>
            </w:r>
            <w:r>
              <w:rPr>
                <w:snapToGrid w:val="0"/>
                <w:szCs w:val="21"/>
              </w:rPr>
              <w:t>_CQHF</w:t>
            </w:r>
          </w:p>
        </w:tc>
      </w:tr>
      <w:tr w:rsidR="003D0E6C" w14:paraId="330D9733" w14:textId="77777777">
        <w:tc>
          <w:tcPr>
            <w:tcW w:w="948" w:type="pct"/>
            <w:gridSpan w:val="2"/>
          </w:tcPr>
          <w:p w14:paraId="42053E6B"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5E385B26" w14:textId="77777777" w:rsidR="003D0E6C" w:rsidRDefault="00000000">
            <w:pPr>
              <w:wordWrap w:val="0"/>
              <w:rPr>
                <w:szCs w:val="21"/>
              </w:rPr>
            </w:pPr>
            <w:r>
              <w:rPr>
                <w:bCs/>
                <w:snapToGrid w:val="0"/>
                <w:szCs w:val="21"/>
              </w:rPr>
              <w:t>通过在</w:t>
            </w:r>
            <w:r>
              <w:rPr>
                <w:rFonts w:hint="eastAsia"/>
                <w:bCs/>
                <w:snapToGrid w:val="0"/>
                <w:szCs w:val="21"/>
              </w:rPr>
              <w:t>BCD</w:t>
            </w:r>
            <w:r>
              <w:rPr>
                <w:rFonts w:hint="eastAsia"/>
                <w:bCs/>
                <w:snapToGrid w:val="0"/>
                <w:szCs w:val="21"/>
              </w:rPr>
              <w:t>星</w:t>
            </w:r>
            <w:r>
              <w:rPr>
                <w:bCs/>
                <w:snapToGrid w:val="0"/>
                <w:szCs w:val="21"/>
              </w:rPr>
              <w:t>指令生成与发控软件正常运行过程中模拟服务器重启和网络中断故障，验证软件在故障恢复后能够正常运行且历史操作记录未丢失</w:t>
            </w:r>
          </w:p>
        </w:tc>
      </w:tr>
      <w:tr w:rsidR="003D0E6C" w14:paraId="1D4B4611" w14:textId="77777777">
        <w:tc>
          <w:tcPr>
            <w:tcW w:w="948" w:type="pct"/>
            <w:gridSpan w:val="2"/>
          </w:tcPr>
          <w:p w14:paraId="2B6E4390"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4022C274" w14:textId="77777777" w:rsidR="003D0E6C" w:rsidRDefault="00000000">
            <w:pPr>
              <w:wordWrap w:val="0"/>
              <w:rPr>
                <w:bCs/>
                <w:szCs w:val="21"/>
              </w:rPr>
            </w:pPr>
            <w:r>
              <w:rPr>
                <w:bCs/>
                <w:szCs w:val="21"/>
              </w:rPr>
              <w:t>1.</w:t>
            </w:r>
            <w:r>
              <w:rPr>
                <w:bCs/>
                <w:szCs w:val="21"/>
              </w:rPr>
              <w:t>被测软件已正常启动</w:t>
            </w:r>
          </w:p>
          <w:p w14:paraId="108ABF80" w14:textId="77777777" w:rsidR="003D0E6C" w:rsidRDefault="00000000">
            <w:pPr>
              <w:wordWrap w:val="0"/>
              <w:rPr>
                <w:bCs/>
                <w:szCs w:val="21"/>
              </w:rPr>
            </w:pPr>
            <w:r>
              <w:rPr>
                <w:bCs/>
                <w:szCs w:val="21"/>
              </w:rPr>
              <w:t>2.</w:t>
            </w:r>
            <w:r>
              <w:rPr>
                <w:bCs/>
                <w:szCs w:val="21"/>
              </w:rPr>
              <w:t>测试环境已配置就绪</w:t>
            </w:r>
          </w:p>
          <w:p w14:paraId="35E13F6F" w14:textId="77777777" w:rsidR="003D0E6C" w:rsidRDefault="00000000">
            <w:pPr>
              <w:wordWrap w:val="0"/>
              <w:rPr>
                <w:szCs w:val="21"/>
              </w:rPr>
            </w:pPr>
            <w:r>
              <w:rPr>
                <w:bCs/>
                <w:szCs w:val="21"/>
              </w:rPr>
              <w:t>3.</w:t>
            </w:r>
            <w:r>
              <w:rPr>
                <w:bCs/>
                <w:szCs w:val="21"/>
              </w:rPr>
              <w:t>相关接口已连通</w:t>
            </w:r>
          </w:p>
        </w:tc>
      </w:tr>
      <w:tr w:rsidR="003D0E6C" w14:paraId="1BF2D131" w14:textId="77777777">
        <w:tc>
          <w:tcPr>
            <w:tcW w:w="948" w:type="pct"/>
            <w:gridSpan w:val="2"/>
          </w:tcPr>
          <w:p w14:paraId="6BCBAB40"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7F75B57A" w14:textId="77777777" w:rsidR="003D0E6C" w:rsidRDefault="00000000">
            <w:pPr>
              <w:wordWrap w:val="0"/>
              <w:rPr>
                <w:bCs/>
                <w:szCs w:val="21"/>
              </w:rPr>
            </w:pPr>
            <w:r>
              <w:rPr>
                <w:bCs/>
                <w:szCs w:val="21"/>
              </w:rPr>
              <w:t>1.</w:t>
            </w:r>
            <w:r>
              <w:rPr>
                <w:bCs/>
                <w:szCs w:val="21"/>
              </w:rPr>
              <w:t>被测软件版本受控</w:t>
            </w:r>
          </w:p>
          <w:p w14:paraId="61BFF3A4" w14:textId="77777777" w:rsidR="003D0E6C" w:rsidRDefault="00000000">
            <w:pPr>
              <w:wordWrap w:val="0"/>
              <w:rPr>
                <w:szCs w:val="21"/>
              </w:rPr>
            </w:pPr>
            <w:r>
              <w:rPr>
                <w:bCs/>
                <w:szCs w:val="21"/>
              </w:rPr>
              <w:t>2.</w:t>
            </w:r>
            <w:r>
              <w:rPr>
                <w:bCs/>
                <w:szCs w:val="21"/>
              </w:rPr>
              <w:t>测试环境满足设计要求</w:t>
            </w:r>
          </w:p>
        </w:tc>
      </w:tr>
      <w:tr w:rsidR="003D0E6C" w14:paraId="130B09E7" w14:textId="77777777">
        <w:tc>
          <w:tcPr>
            <w:tcW w:w="5000" w:type="pct"/>
            <w:gridSpan w:val="6"/>
          </w:tcPr>
          <w:p w14:paraId="4D500CE2"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7D4D202" w14:textId="77777777">
        <w:tc>
          <w:tcPr>
            <w:tcW w:w="413" w:type="pct"/>
          </w:tcPr>
          <w:p w14:paraId="2987A78E"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5433B4BF"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5EA9EC2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1E013DF4" w14:textId="77777777">
        <w:tc>
          <w:tcPr>
            <w:tcW w:w="413" w:type="pct"/>
          </w:tcPr>
          <w:p w14:paraId="7A8961A7" w14:textId="77777777" w:rsidR="003D0E6C" w:rsidRDefault="003D0E6C">
            <w:pPr>
              <w:pStyle w:val="afffff4"/>
              <w:numPr>
                <w:ilvl w:val="0"/>
                <w:numId w:val="152"/>
              </w:numPr>
              <w:wordWrap w:val="0"/>
              <w:ind w:firstLineChars="0"/>
              <w:jc w:val="center"/>
              <w:rPr>
                <w:szCs w:val="21"/>
              </w:rPr>
            </w:pPr>
          </w:p>
        </w:tc>
        <w:tc>
          <w:tcPr>
            <w:tcW w:w="2525" w:type="pct"/>
            <w:gridSpan w:val="2"/>
          </w:tcPr>
          <w:p w14:paraId="03743616" w14:textId="77777777" w:rsidR="003D0E6C" w:rsidRDefault="00000000">
            <w:pPr>
              <w:wordWrap w:val="0"/>
              <w:rPr>
                <w:szCs w:val="21"/>
              </w:rPr>
            </w:pPr>
            <w:r>
              <w:rPr>
                <w:snapToGrid w:val="0"/>
                <w:szCs w:val="21"/>
              </w:rPr>
              <w:t>在软件正常接收有效载荷控制计划或发送遥控指令帧过程中，断开</w:t>
            </w:r>
            <w:r>
              <w:rPr>
                <w:snapToGrid w:val="0"/>
                <w:szCs w:val="21"/>
              </w:rPr>
              <w:t>openEuler</w:t>
            </w:r>
            <w:r>
              <w:rPr>
                <w:snapToGrid w:val="0"/>
                <w:szCs w:val="21"/>
              </w:rPr>
              <w:t>服务器的网络连接，查看软件是否提示通信异常并记录错误日志</w:t>
            </w:r>
          </w:p>
        </w:tc>
        <w:tc>
          <w:tcPr>
            <w:tcW w:w="2062" w:type="pct"/>
            <w:gridSpan w:val="3"/>
          </w:tcPr>
          <w:p w14:paraId="1C4BAB8F" w14:textId="77777777" w:rsidR="003D0E6C" w:rsidRDefault="00000000">
            <w:pPr>
              <w:wordWrap w:val="0"/>
              <w:rPr>
                <w:szCs w:val="21"/>
              </w:rPr>
            </w:pPr>
            <w:r>
              <w:rPr>
                <w:snapToGrid w:val="0"/>
                <w:szCs w:val="21"/>
              </w:rPr>
              <w:t>提示通信异常并记录错误日志</w:t>
            </w:r>
          </w:p>
        </w:tc>
      </w:tr>
      <w:tr w:rsidR="003D0E6C" w14:paraId="41A9FF82" w14:textId="77777777">
        <w:tc>
          <w:tcPr>
            <w:tcW w:w="413" w:type="pct"/>
          </w:tcPr>
          <w:p w14:paraId="30B28B8A" w14:textId="77777777" w:rsidR="003D0E6C" w:rsidRDefault="003D0E6C">
            <w:pPr>
              <w:pStyle w:val="afffff4"/>
              <w:numPr>
                <w:ilvl w:val="0"/>
                <w:numId w:val="152"/>
              </w:numPr>
              <w:wordWrap w:val="0"/>
              <w:ind w:firstLineChars="0"/>
              <w:jc w:val="center"/>
              <w:rPr>
                <w:szCs w:val="21"/>
              </w:rPr>
            </w:pPr>
          </w:p>
        </w:tc>
        <w:tc>
          <w:tcPr>
            <w:tcW w:w="2525" w:type="pct"/>
            <w:gridSpan w:val="2"/>
          </w:tcPr>
          <w:p w14:paraId="4C9FF510" w14:textId="77777777" w:rsidR="003D0E6C" w:rsidRDefault="00000000">
            <w:pPr>
              <w:wordWrap w:val="0"/>
              <w:rPr>
                <w:szCs w:val="21"/>
              </w:rPr>
            </w:pPr>
            <w:r>
              <w:rPr>
                <w:snapToGrid w:val="0"/>
                <w:szCs w:val="21"/>
              </w:rPr>
              <w:t>恢复网络连接后，重新执行有效载荷控制计划获取和遥控指令发送操作，查看软件是否能够正常接收和发送数据，各项通信功能是否恢复正常</w:t>
            </w:r>
          </w:p>
        </w:tc>
        <w:tc>
          <w:tcPr>
            <w:tcW w:w="2062" w:type="pct"/>
            <w:gridSpan w:val="3"/>
          </w:tcPr>
          <w:p w14:paraId="2F894F0A" w14:textId="77777777" w:rsidR="003D0E6C" w:rsidRDefault="00000000">
            <w:pPr>
              <w:wordWrap w:val="0"/>
              <w:rPr>
                <w:szCs w:val="21"/>
              </w:rPr>
            </w:pPr>
            <w:r>
              <w:rPr>
                <w:snapToGrid w:val="0"/>
                <w:szCs w:val="21"/>
              </w:rPr>
              <w:t>各项通信功能恢复正常</w:t>
            </w:r>
          </w:p>
        </w:tc>
      </w:tr>
      <w:tr w:rsidR="003D0E6C" w14:paraId="501BA1A5" w14:textId="77777777">
        <w:tc>
          <w:tcPr>
            <w:tcW w:w="413" w:type="pct"/>
          </w:tcPr>
          <w:p w14:paraId="31BC0601"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153F1DC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3166CEE3"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ACC6993" w14:textId="77777777">
        <w:tc>
          <w:tcPr>
            <w:tcW w:w="413" w:type="pct"/>
          </w:tcPr>
          <w:p w14:paraId="4F15263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7967B556"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1AA4AEA3" w14:textId="77777777" w:rsidR="003D0E6C" w:rsidRDefault="00000000">
            <w:pPr>
              <w:wordWrap w:val="0"/>
              <w:rPr>
                <w:szCs w:val="21"/>
              </w:rPr>
            </w:pPr>
            <w:r>
              <w:rPr>
                <w:rFonts w:hint="eastAsia"/>
                <w:szCs w:val="21"/>
              </w:rPr>
              <w:t>本测试用例的全部测试步骤都通过即标志本用例为“通过”</w:t>
            </w:r>
          </w:p>
        </w:tc>
      </w:tr>
      <w:tr w:rsidR="003D0E6C" w14:paraId="24FC4D31" w14:textId="77777777">
        <w:tc>
          <w:tcPr>
            <w:tcW w:w="413" w:type="pct"/>
          </w:tcPr>
          <w:p w14:paraId="4EFAF56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CA4874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1EE72828" w14:textId="77777777" w:rsidR="003D0E6C" w:rsidRDefault="00000000">
            <w:pPr>
              <w:wordWrap w:val="0"/>
              <w:rPr>
                <w:szCs w:val="21"/>
              </w:rPr>
            </w:pPr>
            <w:r>
              <w:rPr>
                <w:rFonts w:hint="eastAsia"/>
                <w:szCs w:val="21"/>
              </w:rPr>
              <w:t>李友</w:t>
            </w:r>
          </w:p>
        </w:tc>
      </w:tr>
    </w:tbl>
    <w:p w14:paraId="4964F9F0" w14:textId="77777777" w:rsidR="003D0E6C" w:rsidRDefault="003D0E6C"/>
    <w:p w14:paraId="56FE12D9" w14:textId="77777777" w:rsidR="003D0E6C" w:rsidRDefault="00000000">
      <w:pPr>
        <w:pStyle w:val="31"/>
        <w:wordWrap w:val="0"/>
      </w:pPr>
      <w:bookmarkStart w:id="101" w:name="_Toc215563052"/>
      <w:bookmarkStart w:id="102" w:name="_Toc239342525"/>
      <w:r>
        <w:lastRenderedPageBreak/>
        <w:t>安装性测试</w:t>
      </w:r>
      <w:bookmarkEnd w:id="101"/>
      <w:bookmarkEnd w:id="102"/>
    </w:p>
    <w:p w14:paraId="31232F34" w14:textId="77777777" w:rsidR="003D0E6C" w:rsidRDefault="00000000">
      <w:pPr>
        <w:pStyle w:val="4"/>
        <w:wordWrap w:val="0"/>
      </w:pPr>
      <w:r>
        <w:rPr>
          <w:rFonts w:hint="eastAsia"/>
        </w:rPr>
        <w:t>BCD</w:t>
      </w:r>
      <w:r>
        <w:rPr>
          <w:rFonts w:hint="eastAsia"/>
        </w:rPr>
        <w:t>星</w:t>
      </w:r>
      <w:r>
        <w:t>指令发控软件安装测试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1E9BB1E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DD6A599" w14:textId="77777777" w:rsidR="003D0E6C" w:rsidRDefault="003D0E6C">
            <w:pPr>
              <w:numPr>
                <w:ilvl w:val="0"/>
                <w:numId w:val="47"/>
              </w:numPr>
              <w:wordWrap w:val="0"/>
              <w:jc w:val="left"/>
              <w:rPr>
                <w:b/>
                <w:szCs w:val="21"/>
              </w:rPr>
            </w:pPr>
          </w:p>
        </w:tc>
      </w:tr>
      <w:tr w:rsidR="003D0E6C" w14:paraId="399C4421" w14:textId="77777777">
        <w:tc>
          <w:tcPr>
            <w:tcW w:w="948" w:type="pct"/>
            <w:gridSpan w:val="2"/>
          </w:tcPr>
          <w:p w14:paraId="5604C428"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0FE61930" w14:textId="77777777" w:rsidR="003D0E6C" w:rsidRDefault="00000000">
            <w:pPr>
              <w:wordWrap w:val="0"/>
              <w:jc w:val="left"/>
              <w:rPr>
                <w:szCs w:val="21"/>
              </w:rPr>
            </w:pPr>
            <w:r>
              <w:rPr>
                <w:rFonts w:hint="eastAsia"/>
                <w:snapToGrid w:val="0"/>
                <w:szCs w:val="21"/>
              </w:rPr>
              <w:t>BCD</w:t>
            </w:r>
            <w:r>
              <w:rPr>
                <w:rFonts w:hint="eastAsia"/>
                <w:snapToGrid w:val="0"/>
                <w:szCs w:val="21"/>
              </w:rPr>
              <w:t>星</w:t>
            </w:r>
            <w:r>
              <w:rPr>
                <w:snapToGrid w:val="0"/>
                <w:szCs w:val="21"/>
              </w:rPr>
              <w:t>指令发控软件安装测试</w:t>
            </w:r>
          </w:p>
        </w:tc>
        <w:tc>
          <w:tcPr>
            <w:tcW w:w="680" w:type="pct"/>
          </w:tcPr>
          <w:p w14:paraId="0960F413"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678021C4"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AZ</w:t>
            </w:r>
            <w:r>
              <w:rPr>
                <w:snapToGrid w:val="0"/>
                <w:szCs w:val="21"/>
              </w:rPr>
              <w:t>_AZCS</w:t>
            </w:r>
            <w:r>
              <w:rPr>
                <w:rFonts w:hint="eastAsia"/>
                <w:snapToGrid w:val="0"/>
                <w:szCs w:val="21"/>
              </w:rPr>
              <w:t>_001</w:t>
            </w:r>
          </w:p>
        </w:tc>
      </w:tr>
      <w:tr w:rsidR="003D0E6C" w14:paraId="1C3D33AD" w14:textId="77777777">
        <w:tc>
          <w:tcPr>
            <w:tcW w:w="948" w:type="pct"/>
            <w:gridSpan w:val="2"/>
          </w:tcPr>
          <w:p w14:paraId="3AEE7D5B"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6A4BDDF4" w14:textId="77777777" w:rsidR="003D0E6C" w:rsidRDefault="00000000">
            <w:pPr>
              <w:wordWrap w:val="0"/>
              <w:rPr>
                <w:bCs/>
                <w:szCs w:val="21"/>
              </w:rPr>
            </w:pPr>
            <w:r>
              <w:rPr>
                <w:bCs/>
                <w:szCs w:val="21"/>
              </w:rPr>
              <w:t>软件测试依据：软件测试大纲</w:t>
            </w:r>
          </w:p>
          <w:p w14:paraId="7B8EC7EF" w14:textId="77777777" w:rsidR="003D0E6C" w:rsidRDefault="00000000">
            <w:pPr>
              <w:wordWrap w:val="0"/>
              <w:rPr>
                <w:bCs/>
                <w:szCs w:val="21"/>
              </w:rPr>
            </w:pPr>
            <w:r>
              <w:rPr>
                <w:bCs/>
                <w:szCs w:val="21"/>
              </w:rPr>
              <w:t>测试需求分析：</w:t>
            </w:r>
            <w:r>
              <w:rPr>
                <w:rFonts w:hint="eastAsia"/>
                <w:bCs/>
                <w:szCs w:val="21"/>
              </w:rPr>
              <w:t>6.2.1.13.1</w:t>
            </w:r>
            <w:r>
              <w:rPr>
                <w:rFonts w:hint="eastAsia"/>
                <w:snapToGrid w:val="0"/>
                <w:szCs w:val="21"/>
              </w:rPr>
              <w:t>BCD</w:t>
            </w:r>
            <w:r>
              <w:rPr>
                <w:rFonts w:hint="eastAsia"/>
                <w:snapToGrid w:val="0"/>
                <w:szCs w:val="21"/>
              </w:rPr>
              <w:t>星</w:t>
            </w:r>
            <w:r>
              <w:rPr>
                <w:snapToGrid w:val="0"/>
                <w:szCs w:val="21"/>
              </w:rPr>
              <w:t>指令发控软件安装测试</w:t>
            </w:r>
          </w:p>
          <w:p w14:paraId="2F99040D"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AZ</w:t>
            </w:r>
            <w:r>
              <w:rPr>
                <w:snapToGrid w:val="0"/>
                <w:szCs w:val="21"/>
              </w:rPr>
              <w:t>_AZCS</w:t>
            </w:r>
          </w:p>
        </w:tc>
      </w:tr>
      <w:tr w:rsidR="003D0E6C" w14:paraId="7D3A1B9C" w14:textId="77777777">
        <w:tc>
          <w:tcPr>
            <w:tcW w:w="948" w:type="pct"/>
            <w:gridSpan w:val="2"/>
          </w:tcPr>
          <w:p w14:paraId="72F43C3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1EB768BF" w14:textId="77777777" w:rsidR="003D0E6C" w:rsidRDefault="00000000">
            <w:pPr>
              <w:wordWrap w:val="0"/>
              <w:rPr>
                <w:szCs w:val="21"/>
              </w:rPr>
            </w:pPr>
            <w:r>
              <w:rPr>
                <w:bCs/>
                <w:snapToGrid w:val="0"/>
                <w:szCs w:val="21"/>
              </w:rPr>
              <w:t>通过在</w:t>
            </w:r>
            <w:r>
              <w:rPr>
                <w:bCs/>
                <w:snapToGrid w:val="0"/>
                <w:szCs w:val="21"/>
              </w:rPr>
              <w:t>openEuler</w:t>
            </w:r>
            <w:r>
              <w:rPr>
                <w:bCs/>
                <w:snapToGrid w:val="0"/>
                <w:szCs w:val="21"/>
              </w:rPr>
              <w:t>服务器上按照用户手册安装步骤部署</w:t>
            </w:r>
            <w:r>
              <w:rPr>
                <w:rFonts w:hint="eastAsia"/>
                <w:bCs/>
                <w:snapToGrid w:val="0"/>
                <w:szCs w:val="21"/>
              </w:rPr>
              <w:t>BCD</w:t>
            </w:r>
            <w:r>
              <w:rPr>
                <w:rFonts w:hint="eastAsia"/>
                <w:bCs/>
                <w:snapToGrid w:val="0"/>
                <w:szCs w:val="21"/>
              </w:rPr>
              <w:t>星</w:t>
            </w:r>
            <w:r>
              <w:rPr>
                <w:bCs/>
                <w:snapToGrid w:val="0"/>
                <w:szCs w:val="21"/>
              </w:rPr>
              <w:t>指令生成与发控软件，验证软件安装后数据库自动建立、基础用户数据默认创建且指令参数可编辑，以及卸载和重新安装的正确性。</w:t>
            </w:r>
          </w:p>
        </w:tc>
      </w:tr>
      <w:tr w:rsidR="003D0E6C" w14:paraId="2B15BCAB" w14:textId="77777777">
        <w:tc>
          <w:tcPr>
            <w:tcW w:w="948" w:type="pct"/>
            <w:gridSpan w:val="2"/>
          </w:tcPr>
          <w:p w14:paraId="394220AA"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38EBF04D" w14:textId="77777777" w:rsidR="003D0E6C" w:rsidRDefault="00000000">
            <w:pPr>
              <w:wordWrap w:val="0"/>
              <w:rPr>
                <w:bCs/>
                <w:szCs w:val="21"/>
              </w:rPr>
            </w:pPr>
            <w:r>
              <w:rPr>
                <w:bCs/>
                <w:szCs w:val="21"/>
              </w:rPr>
              <w:t>1.</w:t>
            </w:r>
            <w:r>
              <w:rPr>
                <w:bCs/>
                <w:szCs w:val="21"/>
              </w:rPr>
              <w:t>被测软件已正常启动</w:t>
            </w:r>
          </w:p>
          <w:p w14:paraId="4E6E8BF2" w14:textId="77777777" w:rsidR="003D0E6C" w:rsidRDefault="00000000">
            <w:pPr>
              <w:wordWrap w:val="0"/>
              <w:rPr>
                <w:bCs/>
                <w:szCs w:val="21"/>
              </w:rPr>
            </w:pPr>
            <w:r>
              <w:rPr>
                <w:bCs/>
                <w:szCs w:val="21"/>
              </w:rPr>
              <w:t>2.</w:t>
            </w:r>
            <w:r>
              <w:rPr>
                <w:bCs/>
                <w:szCs w:val="21"/>
              </w:rPr>
              <w:t>测试环境已配置就绪</w:t>
            </w:r>
          </w:p>
          <w:p w14:paraId="01FB91D1" w14:textId="77777777" w:rsidR="003D0E6C" w:rsidRDefault="00000000">
            <w:pPr>
              <w:wordWrap w:val="0"/>
              <w:rPr>
                <w:szCs w:val="21"/>
              </w:rPr>
            </w:pPr>
            <w:r>
              <w:rPr>
                <w:bCs/>
                <w:szCs w:val="21"/>
              </w:rPr>
              <w:t>3.</w:t>
            </w:r>
            <w:r>
              <w:rPr>
                <w:bCs/>
                <w:szCs w:val="21"/>
              </w:rPr>
              <w:t>相关接口已连通</w:t>
            </w:r>
          </w:p>
        </w:tc>
      </w:tr>
      <w:tr w:rsidR="003D0E6C" w14:paraId="7AB983A4" w14:textId="77777777">
        <w:tc>
          <w:tcPr>
            <w:tcW w:w="948" w:type="pct"/>
            <w:gridSpan w:val="2"/>
          </w:tcPr>
          <w:p w14:paraId="7BF3B95F"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501B6CC5" w14:textId="77777777" w:rsidR="003D0E6C" w:rsidRDefault="00000000">
            <w:pPr>
              <w:wordWrap w:val="0"/>
              <w:rPr>
                <w:bCs/>
                <w:szCs w:val="21"/>
              </w:rPr>
            </w:pPr>
            <w:r>
              <w:rPr>
                <w:bCs/>
                <w:szCs w:val="21"/>
              </w:rPr>
              <w:t>1.</w:t>
            </w:r>
            <w:r>
              <w:rPr>
                <w:bCs/>
                <w:szCs w:val="21"/>
              </w:rPr>
              <w:t>被测软件版本受控</w:t>
            </w:r>
          </w:p>
          <w:p w14:paraId="472893C3" w14:textId="77777777" w:rsidR="003D0E6C" w:rsidRDefault="00000000">
            <w:pPr>
              <w:wordWrap w:val="0"/>
              <w:rPr>
                <w:szCs w:val="21"/>
              </w:rPr>
            </w:pPr>
            <w:r>
              <w:rPr>
                <w:bCs/>
                <w:szCs w:val="21"/>
              </w:rPr>
              <w:t>2.</w:t>
            </w:r>
            <w:r>
              <w:rPr>
                <w:bCs/>
                <w:szCs w:val="21"/>
              </w:rPr>
              <w:t>测试环境满足设计要求</w:t>
            </w:r>
          </w:p>
        </w:tc>
      </w:tr>
      <w:tr w:rsidR="003D0E6C" w14:paraId="19B19007" w14:textId="77777777">
        <w:tc>
          <w:tcPr>
            <w:tcW w:w="5000" w:type="pct"/>
            <w:gridSpan w:val="6"/>
          </w:tcPr>
          <w:p w14:paraId="39FC28AF"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29BF627" w14:textId="77777777">
        <w:tc>
          <w:tcPr>
            <w:tcW w:w="413" w:type="pct"/>
          </w:tcPr>
          <w:p w14:paraId="4BEF16D6"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2E4BF5B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331E75D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589080D1" w14:textId="77777777">
        <w:tc>
          <w:tcPr>
            <w:tcW w:w="413" w:type="pct"/>
          </w:tcPr>
          <w:p w14:paraId="243EF45C" w14:textId="77777777" w:rsidR="003D0E6C" w:rsidRDefault="003D0E6C">
            <w:pPr>
              <w:pStyle w:val="afffff4"/>
              <w:numPr>
                <w:ilvl w:val="0"/>
                <w:numId w:val="153"/>
              </w:numPr>
              <w:wordWrap w:val="0"/>
              <w:ind w:firstLineChars="0"/>
              <w:jc w:val="center"/>
              <w:rPr>
                <w:szCs w:val="21"/>
              </w:rPr>
            </w:pPr>
          </w:p>
        </w:tc>
        <w:tc>
          <w:tcPr>
            <w:tcW w:w="2525" w:type="pct"/>
            <w:gridSpan w:val="2"/>
          </w:tcPr>
          <w:p w14:paraId="1E313E1F" w14:textId="77777777" w:rsidR="003D0E6C" w:rsidRDefault="00000000">
            <w:pPr>
              <w:wordWrap w:val="0"/>
              <w:rPr>
                <w:szCs w:val="21"/>
              </w:rPr>
            </w:pPr>
            <w:r>
              <w:rPr>
                <w:snapToGrid w:val="0"/>
                <w:szCs w:val="21"/>
              </w:rPr>
              <w:t>依据用户手册中的安装步骤，在</w:t>
            </w:r>
            <w:r>
              <w:rPr>
                <w:snapToGrid w:val="0"/>
                <w:szCs w:val="21"/>
              </w:rPr>
              <w:t>openEuler</w:t>
            </w:r>
            <w:r>
              <w:rPr>
                <w:snapToGrid w:val="0"/>
                <w:szCs w:val="21"/>
              </w:rPr>
              <w:t>服务器上准备启动脚本</w:t>
            </w:r>
            <w:r>
              <w:rPr>
                <w:snapToGrid w:val="0"/>
                <w:szCs w:val="21"/>
              </w:rPr>
              <w:t>start.sh</w:t>
            </w:r>
            <w:r>
              <w:rPr>
                <w:snapToGrid w:val="0"/>
                <w:szCs w:val="21"/>
              </w:rPr>
              <w:t>，在</w:t>
            </w:r>
            <w:r>
              <w:rPr>
                <w:snapToGrid w:val="0"/>
                <w:szCs w:val="21"/>
              </w:rPr>
              <w:t>/etc/systemd/system/</w:t>
            </w:r>
            <w:r>
              <w:rPr>
                <w:snapToGrid w:val="0"/>
                <w:szCs w:val="21"/>
              </w:rPr>
              <w:t>目录下配置</w:t>
            </w:r>
            <w:r>
              <w:rPr>
                <w:snapToGrid w:val="0"/>
                <w:szCs w:val="21"/>
              </w:rPr>
              <w:t>systemd</w:t>
            </w:r>
            <w:r>
              <w:rPr>
                <w:snapToGrid w:val="0"/>
                <w:szCs w:val="21"/>
              </w:rPr>
              <w:t>服务，依次执行</w:t>
            </w:r>
            <w:r>
              <w:rPr>
                <w:snapToGrid w:val="0"/>
                <w:szCs w:val="21"/>
              </w:rPr>
              <w:t>sudo systemctl daemon-reload</w:t>
            </w:r>
            <w:r>
              <w:rPr>
                <w:snapToGrid w:val="0"/>
                <w:szCs w:val="21"/>
              </w:rPr>
              <w:t>、</w:t>
            </w:r>
            <w:r>
              <w:rPr>
                <w:snapToGrid w:val="0"/>
                <w:szCs w:val="21"/>
              </w:rPr>
              <w:t>sudo systemctl enable +</w:t>
            </w:r>
            <w:r>
              <w:rPr>
                <w:snapToGrid w:val="0"/>
                <w:szCs w:val="21"/>
              </w:rPr>
              <w:t>文件名</w:t>
            </w:r>
            <w:r>
              <w:rPr>
                <w:snapToGrid w:val="0"/>
                <w:szCs w:val="21"/>
              </w:rPr>
              <w:t>+.service</w:t>
            </w:r>
            <w:r>
              <w:rPr>
                <w:snapToGrid w:val="0"/>
                <w:szCs w:val="21"/>
              </w:rPr>
              <w:t>、</w:t>
            </w:r>
            <w:r>
              <w:rPr>
                <w:snapToGrid w:val="0"/>
                <w:szCs w:val="21"/>
              </w:rPr>
              <w:t>sudo systemctl start +</w:t>
            </w:r>
            <w:r>
              <w:rPr>
                <w:snapToGrid w:val="0"/>
                <w:szCs w:val="21"/>
              </w:rPr>
              <w:t>文件名</w:t>
            </w:r>
            <w:r>
              <w:rPr>
                <w:snapToGrid w:val="0"/>
                <w:szCs w:val="21"/>
              </w:rPr>
              <w:t>+.service</w:t>
            </w:r>
            <w:r>
              <w:rPr>
                <w:snapToGrid w:val="0"/>
                <w:szCs w:val="21"/>
              </w:rPr>
              <w:t>命令启动软件，查看软件是否安装成功并正常启动</w:t>
            </w:r>
          </w:p>
        </w:tc>
        <w:tc>
          <w:tcPr>
            <w:tcW w:w="2062" w:type="pct"/>
            <w:gridSpan w:val="3"/>
          </w:tcPr>
          <w:p w14:paraId="6228F6CA" w14:textId="77777777" w:rsidR="003D0E6C" w:rsidRDefault="00000000">
            <w:pPr>
              <w:wordWrap w:val="0"/>
              <w:rPr>
                <w:szCs w:val="21"/>
              </w:rPr>
            </w:pPr>
            <w:r>
              <w:rPr>
                <w:rFonts w:hint="eastAsia"/>
                <w:szCs w:val="21"/>
              </w:rPr>
              <w:t>软件正确安装成功并启动成功</w:t>
            </w:r>
          </w:p>
        </w:tc>
      </w:tr>
      <w:tr w:rsidR="003D0E6C" w14:paraId="6A74DAF1" w14:textId="77777777">
        <w:tc>
          <w:tcPr>
            <w:tcW w:w="413" w:type="pct"/>
          </w:tcPr>
          <w:p w14:paraId="3AAABF2C" w14:textId="77777777" w:rsidR="003D0E6C" w:rsidRDefault="003D0E6C">
            <w:pPr>
              <w:pStyle w:val="afffff4"/>
              <w:numPr>
                <w:ilvl w:val="0"/>
                <w:numId w:val="153"/>
              </w:numPr>
              <w:wordWrap w:val="0"/>
              <w:ind w:firstLineChars="0"/>
              <w:jc w:val="center"/>
              <w:rPr>
                <w:szCs w:val="21"/>
              </w:rPr>
            </w:pPr>
          </w:p>
        </w:tc>
        <w:tc>
          <w:tcPr>
            <w:tcW w:w="2525" w:type="pct"/>
            <w:gridSpan w:val="2"/>
          </w:tcPr>
          <w:p w14:paraId="4374CE61" w14:textId="77777777" w:rsidR="003D0E6C" w:rsidRDefault="00000000">
            <w:pPr>
              <w:wordWrap w:val="0"/>
              <w:rPr>
                <w:szCs w:val="21"/>
              </w:rPr>
            </w:pPr>
            <w:r>
              <w:rPr>
                <w:snapToGrid w:val="0"/>
                <w:szCs w:val="21"/>
              </w:rPr>
              <w:t>软件启动后使用默认创建的基础用户数据首次登录软件，查看是否能够正常登录并进入主界面，验证数据库已自动建立且基础用户数据已默认创建</w:t>
            </w:r>
          </w:p>
        </w:tc>
        <w:tc>
          <w:tcPr>
            <w:tcW w:w="2062" w:type="pct"/>
            <w:gridSpan w:val="3"/>
          </w:tcPr>
          <w:p w14:paraId="731E3F72" w14:textId="77777777" w:rsidR="003D0E6C" w:rsidRDefault="00000000">
            <w:pPr>
              <w:wordWrap w:val="0"/>
              <w:rPr>
                <w:szCs w:val="21"/>
              </w:rPr>
            </w:pPr>
            <w:r>
              <w:rPr>
                <w:snapToGrid w:val="0"/>
                <w:szCs w:val="21"/>
              </w:rPr>
              <w:t>数据库已自动建立且基础用户数据已默认创建</w:t>
            </w:r>
          </w:p>
        </w:tc>
      </w:tr>
      <w:tr w:rsidR="003D0E6C" w14:paraId="34E13CC8" w14:textId="77777777">
        <w:tc>
          <w:tcPr>
            <w:tcW w:w="413" w:type="pct"/>
          </w:tcPr>
          <w:p w14:paraId="785E0613" w14:textId="77777777" w:rsidR="003D0E6C" w:rsidRDefault="003D0E6C">
            <w:pPr>
              <w:pStyle w:val="afffff4"/>
              <w:numPr>
                <w:ilvl w:val="0"/>
                <w:numId w:val="153"/>
              </w:numPr>
              <w:wordWrap w:val="0"/>
              <w:ind w:firstLineChars="0"/>
              <w:jc w:val="center"/>
              <w:rPr>
                <w:szCs w:val="21"/>
              </w:rPr>
            </w:pPr>
          </w:p>
        </w:tc>
        <w:tc>
          <w:tcPr>
            <w:tcW w:w="2525" w:type="pct"/>
            <w:gridSpan w:val="2"/>
          </w:tcPr>
          <w:p w14:paraId="4A1BFB91" w14:textId="77777777" w:rsidR="003D0E6C" w:rsidRDefault="00000000">
            <w:pPr>
              <w:wordWrap w:val="0"/>
              <w:rPr>
                <w:szCs w:val="21"/>
              </w:rPr>
            </w:pPr>
            <w:r>
              <w:rPr>
                <w:snapToGrid w:val="0"/>
                <w:szCs w:val="21"/>
              </w:rPr>
              <w:t>登录成功后进入</w:t>
            </w:r>
            <w:r>
              <w:rPr>
                <w:rFonts w:hint="eastAsia"/>
                <w:snapToGrid w:val="0"/>
                <w:szCs w:val="21"/>
              </w:rPr>
              <w:t>BCD</w:t>
            </w:r>
            <w:r>
              <w:rPr>
                <w:rFonts w:hint="eastAsia"/>
                <w:snapToGrid w:val="0"/>
                <w:szCs w:val="21"/>
              </w:rPr>
              <w:t>星</w:t>
            </w:r>
            <w:r>
              <w:rPr>
                <w:snapToGrid w:val="0"/>
                <w:szCs w:val="21"/>
              </w:rPr>
              <w:t>模板管理功能，对指令参数进行添加、修改和删除操作，查看指令参数是否能够正常增删改并保存</w:t>
            </w:r>
          </w:p>
        </w:tc>
        <w:tc>
          <w:tcPr>
            <w:tcW w:w="2062" w:type="pct"/>
            <w:gridSpan w:val="3"/>
          </w:tcPr>
          <w:p w14:paraId="2E8EBC79" w14:textId="77777777" w:rsidR="003D0E6C" w:rsidRDefault="00000000">
            <w:pPr>
              <w:wordWrap w:val="0"/>
              <w:rPr>
                <w:szCs w:val="21"/>
              </w:rPr>
            </w:pPr>
            <w:r>
              <w:rPr>
                <w:snapToGrid w:val="0"/>
                <w:szCs w:val="21"/>
              </w:rPr>
              <w:t>指令参数能够正常增删改并保存</w:t>
            </w:r>
          </w:p>
        </w:tc>
      </w:tr>
      <w:tr w:rsidR="003D0E6C" w14:paraId="66CD630E" w14:textId="77777777">
        <w:tc>
          <w:tcPr>
            <w:tcW w:w="413" w:type="pct"/>
          </w:tcPr>
          <w:p w14:paraId="63EDCF04" w14:textId="77777777" w:rsidR="003D0E6C" w:rsidRDefault="003D0E6C">
            <w:pPr>
              <w:pStyle w:val="afffff4"/>
              <w:numPr>
                <w:ilvl w:val="0"/>
                <w:numId w:val="153"/>
              </w:numPr>
              <w:wordWrap w:val="0"/>
              <w:ind w:firstLineChars="0"/>
              <w:jc w:val="center"/>
              <w:rPr>
                <w:szCs w:val="21"/>
              </w:rPr>
            </w:pPr>
          </w:p>
        </w:tc>
        <w:tc>
          <w:tcPr>
            <w:tcW w:w="2525" w:type="pct"/>
            <w:gridSpan w:val="2"/>
          </w:tcPr>
          <w:p w14:paraId="352BC59D" w14:textId="77777777" w:rsidR="003D0E6C" w:rsidRDefault="00000000">
            <w:pPr>
              <w:wordWrap w:val="0"/>
              <w:rPr>
                <w:szCs w:val="21"/>
              </w:rPr>
            </w:pPr>
            <w:r>
              <w:rPr>
                <w:snapToGrid w:val="0"/>
                <w:szCs w:val="21"/>
              </w:rPr>
              <w:t>依据用户手册中的卸载步骤对软件进行卸载操作，查看软件是否成功卸载且相关安装文件自动删除</w:t>
            </w:r>
          </w:p>
        </w:tc>
        <w:tc>
          <w:tcPr>
            <w:tcW w:w="2062" w:type="pct"/>
            <w:gridSpan w:val="3"/>
          </w:tcPr>
          <w:p w14:paraId="6B48E6DB" w14:textId="77777777" w:rsidR="003D0E6C" w:rsidRDefault="00000000">
            <w:pPr>
              <w:wordWrap w:val="0"/>
              <w:rPr>
                <w:szCs w:val="21"/>
              </w:rPr>
            </w:pPr>
            <w:r>
              <w:rPr>
                <w:snapToGrid w:val="0"/>
                <w:szCs w:val="21"/>
              </w:rPr>
              <w:t>成功卸载且相关安装文件自动删除</w:t>
            </w:r>
          </w:p>
        </w:tc>
      </w:tr>
      <w:tr w:rsidR="003D0E6C" w14:paraId="4E3C0B2A" w14:textId="77777777">
        <w:tc>
          <w:tcPr>
            <w:tcW w:w="413" w:type="pct"/>
          </w:tcPr>
          <w:p w14:paraId="67CCCFCB" w14:textId="77777777" w:rsidR="003D0E6C" w:rsidRDefault="003D0E6C">
            <w:pPr>
              <w:pStyle w:val="afffff4"/>
              <w:numPr>
                <w:ilvl w:val="0"/>
                <w:numId w:val="153"/>
              </w:numPr>
              <w:wordWrap w:val="0"/>
              <w:ind w:firstLineChars="0"/>
              <w:jc w:val="center"/>
              <w:rPr>
                <w:szCs w:val="21"/>
              </w:rPr>
            </w:pPr>
          </w:p>
        </w:tc>
        <w:tc>
          <w:tcPr>
            <w:tcW w:w="2525" w:type="pct"/>
            <w:gridSpan w:val="2"/>
          </w:tcPr>
          <w:p w14:paraId="374C97C2" w14:textId="77777777" w:rsidR="003D0E6C" w:rsidRDefault="00000000">
            <w:pPr>
              <w:wordWrap w:val="0"/>
              <w:rPr>
                <w:szCs w:val="21"/>
              </w:rPr>
            </w:pPr>
            <w:r>
              <w:rPr>
                <w:snapToGrid w:val="0"/>
                <w:szCs w:val="21"/>
              </w:rPr>
              <w:t>卸载后再次按照步骤</w:t>
            </w:r>
            <w:r>
              <w:rPr>
                <w:snapToGrid w:val="0"/>
                <w:szCs w:val="21"/>
              </w:rPr>
              <w:t>1</w:t>
            </w:r>
            <w:r>
              <w:rPr>
                <w:snapToGrid w:val="0"/>
                <w:szCs w:val="21"/>
              </w:rPr>
              <w:t>）重新安装软件，查看软件是否安装成功，且安装成功后能够正常启动、首次登录并进入主界面</w:t>
            </w:r>
          </w:p>
        </w:tc>
        <w:tc>
          <w:tcPr>
            <w:tcW w:w="2062" w:type="pct"/>
            <w:gridSpan w:val="3"/>
          </w:tcPr>
          <w:p w14:paraId="1066AE5E" w14:textId="77777777" w:rsidR="003D0E6C" w:rsidRDefault="00000000">
            <w:pPr>
              <w:wordWrap w:val="0"/>
              <w:rPr>
                <w:szCs w:val="21"/>
              </w:rPr>
            </w:pPr>
            <w:r>
              <w:rPr>
                <w:snapToGrid w:val="0"/>
                <w:szCs w:val="21"/>
              </w:rPr>
              <w:t>安装成功，且安装成功后能够正常启动、首次登录并进入主界面</w:t>
            </w:r>
          </w:p>
        </w:tc>
      </w:tr>
      <w:tr w:rsidR="003D0E6C" w14:paraId="0F1A03C6" w14:textId="77777777">
        <w:tc>
          <w:tcPr>
            <w:tcW w:w="413" w:type="pct"/>
          </w:tcPr>
          <w:p w14:paraId="20004A5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终止</w:t>
            </w:r>
          </w:p>
          <w:p w14:paraId="46317A19"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条件</w:t>
            </w:r>
          </w:p>
        </w:tc>
        <w:tc>
          <w:tcPr>
            <w:tcW w:w="4587" w:type="pct"/>
            <w:gridSpan w:val="5"/>
          </w:tcPr>
          <w:p w14:paraId="7325E047" w14:textId="77777777" w:rsidR="003D0E6C" w:rsidRDefault="00000000">
            <w:pPr>
              <w:wordWrap w:val="0"/>
              <w:rPr>
                <w:szCs w:val="21"/>
              </w:rPr>
            </w:pPr>
            <w:r>
              <w:rPr>
                <w:rFonts w:hint="eastAsia"/>
                <w:szCs w:val="21"/>
              </w:rPr>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3FB06484" w14:textId="77777777">
        <w:tc>
          <w:tcPr>
            <w:tcW w:w="413" w:type="pct"/>
          </w:tcPr>
          <w:p w14:paraId="740F7FB2"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1A2B56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2A169720" w14:textId="77777777" w:rsidR="003D0E6C" w:rsidRDefault="00000000">
            <w:pPr>
              <w:wordWrap w:val="0"/>
              <w:rPr>
                <w:szCs w:val="21"/>
              </w:rPr>
            </w:pPr>
            <w:r>
              <w:rPr>
                <w:rFonts w:hint="eastAsia"/>
                <w:szCs w:val="21"/>
              </w:rPr>
              <w:t>本测试用例的全部测试步骤都通过即标志本用例为“通过”</w:t>
            </w:r>
          </w:p>
        </w:tc>
      </w:tr>
      <w:tr w:rsidR="003D0E6C" w14:paraId="6D234436" w14:textId="77777777">
        <w:tc>
          <w:tcPr>
            <w:tcW w:w="413" w:type="pct"/>
          </w:tcPr>
          <w:p w14:paraId="6D0CF72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2571FC1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0E0DA4B" w14:textId="77777777" w:rsidR="003D0E6C" w:rsidRDefault="00000000">
            <w:pPr>
              <w:wordWrap w:val="0"/>
              <w:rPr>
                <w:szCs w:val="21"/>
              </w:rPr>
            </w:pPr>
            <w:r>
              <w:rPr>
                <w:rFonts w:hint="eastAsia"/>
                <w:szCs w:val="21"/>
              </w:rPr>
              <w:t>李友</w:t>
            </w:r>
          </w:p>
        </w:tc>
      </w:tr>
    </w:tbl>
    <w:p w14:paraId="5403CED9" w14:textId="77777777" w:rsidR="003D0E6C" w:rsidRDefault="003D0E6C"/>
    <w:p w14:paraId="5E869300" w14:textId="77777777" w:rsidR="003D0E6C" w:rsidRDefault="00000000">
      <w:pPr>
        <w:pStyle w:val="31"/>
        <w:wordWrap w:val="0"/>
      </w:pPr>
      <w:bookmarkStart w:id="103" w:name="_Toc215563054"/>
      <w:bookmarkStart w:id="104" w:name="_Toc239342526"/>
      <w:r>
        <w:t>兼容性测试</w:t>
      </w:r>
      <w:bookmarkEnd w:id="103"/>
      <w:bookmarkEnd w:id="104"/>
    </w:p>
    <w:p w14:paraId="6A2309BE" w14:textId="77777777" w:rsidR="003D0E6C" w:rsidRDefault="00000000">
      <w:pPr>
        <w:pStyle w:val="4"/>
        <w:wordWrap w:val="0"/>
      </w:pPr>
      <w:r>
        <w:t>浏览器兼容性测试</w:t>
      </w:r>
    </w:p>
    <w:tbl>
      <w:tblPr>
        <w:tblStyle w:val="afffff8"/>
        <w:tblW w:w="5001" w:type="pct"/>
        <w:tblLayout w:type="fixed"/>
        <w:tblLook w:val="04A0" w:firstRow="1" w:lastRow="0" w:firstColumn="1" w:lastColumn="0" w:noHBand="0" w:noVBand="1"/>
      </w:tblPr>
      <w:tblGrid>
        <w:gridCol w:w="775"/>
        <w:gridCol w:w="1004"/>
        <w:gridCol w:w="3735"/>
        <w:gridCol w:w="141"/>
        <w:gridCol w:w="1276"/>
        <w:gridCol w:w="2453"/>
      </w:tblGrid>
      <w:tr w:rsidR="003D0E6C" w14:paraId="066400E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5D399DB5" w14:textId="77777777" w:rsidR="003D0E6C" w:rsidRDefault="003D0E6C">
            <w:pPr>
              <w:numPr>
                <w:ilvl w:val="0"/>
                <w:numId w:val="47"/>
              </w:numPr>
              <w:wordWrap w:val="0"/>
              <w:jc w:val="left"/>
              <w:rPr>
                <w:b/>
                <w:szCs w:val="21"/>
              </w:rPr>
            </w:pPr>
          </w:p>
        </w:tc>
      </w:tr>
      <w:tr w:rsidR="003D0E6C" w14:paraId="13F9F8E1" w14:textId="77777777">
        <w:tc>
          <w:tcPr>
            <w:tcW w:w="948" w:type="pct"/>
            <w:gridSpan w:val="2"/>
          </w:tcPr>
          <w:p w14:paraId="458235DD"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测试用例名称</w:t>
            </w:r>
          </w:p>
        </w:tc>
        <w:tc>
          <w:tcPr>
            <w:tcW w:w="2065" w:type="pct"/>
            <w:gridSpan w:val="2"/>
          </w:tcPr>
          <w:p w14:paraId="2F594ABC" w14:textId="77777777" w:rsidR="003D0E6C" w:rsidRDefault="00000000">
            <w:pPr>
              <w:wordWrap w:val="0"/>
              <w:jc w:val="left"/>
              <w:rPr>
                <w:szCs w:val="21"/>
              </w:rPr>
            </w:pPr>
            <w:r>
              <w:rPr>
                <w:snapToGrid w:val="0"/>
                <w:szCs w:val="21"/>
              </w:rPr>
              <w:t>浏览器兼容性测试</w:t>
            </w:r>
          </w:p>
        </w:tc>
        <w:tc>
          <w:tcPr>
            <w:tcW w:w="680" w:type="pct"/>
          </w:tcPr>
          <w:p w14:paraId="0F94D3E9" w14:textId="77777777" w:rsidR="003D0E6C" w:rsidRDefault="00000000">
            <w:pPr>
              <w:wordWrap w:val="0"/>
              <w:jc w:val="center"/>
              <w:rPr>
                <w:rFonts w:ascii="黑体" w:eastAsia="黑体" w:hAnsi="黑体" w:hint="eastAsia"/>
                <w:bCs/>
                <w:szCs w:val="21"/>
              </w:rPr>
            </w:pPr>
            <w:r>
              <w:rPr>
                <w:rFonts w:ascii="黑体" w:eastAsia="黑体" w:hAnsi="黑体"/>
                <w:bCs/>
                <w:szCs w:val="21"/>
              </w:rPr>
              <w:t>标   识</w:t>
            </w:r>
          </w:p>
        </w:tc>
        <w:tc>
          <w:tcPr>
            <w:tcW w:w="1307" w:type="pct"/>
          </w:tcPr>
          <w:p w14:paraId="5B923B4E" w14:textId="77777777" w:rsidR="003D0E6C" w:rsidRDefault="00000000">
            <w:pPr>
              <w:wordWrap w:val="0"/>
              <w:jc w:val="center"/>
              <w:rPr>
                <w:szCs w:val="21"/>
              </w:rPr>
            </w:pPr>
            <w:r>
              <w:rPr>
                <w:rFonts w:hint="eastAsia"/>
                <w:snapToGrid w:val="0"/>
                <w:szCs w:val="21"/>
              </w:rPr>
              <w:t>YL</w:t>
            </w:r>
            <w:r>
              <w:rPr>
                <w:snapToGrid w:val="0"/>
                <w:szCs w:val="21"/>
              </w:rPr>
              <w:t>_</w:t>
            </w:r>
            <w:r>
              <w:rPr>
                <w:rFonts w:hint="eastAsia"/>
                <w:snapToGrid w:val="0"/>
                <w:szCs w:val="21"/>
              </w:rPr>
              <w:t>JR</w:t>
            </w:r>
            <w:r>
              <w:rPr>
                <w:snapToGrid w:val="0"/>
                <w:szCs w:val="21"/>
              </w:rPr>
              <w:t>_JRCS</w:t>
            </w:r>
            <w:r>
              <w:rPr>
                <w:rFonts w:hint="eastAsia"/>
                <w:snapToGrid w:val="0"/>
                <w:szCs w:val="21"/>
              </w:rPr>
              <w:t>_001</w:t>
            </w:r>
          </w:p>
        </w:tc>
      </w:tr>
      <w:tr w:rsidR="003D0E6C" w14:paraId="05080DEF" w14:textId="77777777">
        <w:tc>
          <w:tcPr>
            <w:tcW w:w="948" w:type="pct"/>
            <w:gridSpan w:val="2"/>
          </w:tcPr>
          <w:p w14:paraId="77CD8589" w14:textId="77777777" w:rsidR="003D0E6C" w:rsidRDefault="00000000">
            <w:pPr>
              <w:wordWrap w:val="0"/>
              <w:jc w:val="center"/>
              <w:rPr>
                <w:rFonts w:ascii="黑体" w:eastAsia="黑体" w:hAnsi="黑体" w:hint="eastAsia"/>
                <w:bCs/>
                <w:szCs w:val="21"/>
              </w:rPr>
            </w:pPr>
            <w:r>
              <w:rPr>
                <w:rFonts w:ascii="黑体" w:eastAsia="黑体" w:hAnsi="黑体"/>
                <w:bCs/>
                <w:szCs w:val="21"/>
              </w:rPr>
              <w:t>追踪关系</w:t>
            </w:r>
          </w:p>
        </w:tc>
        <w:tc>
          <w:tcPr>
            <w:tcW w:w="4052" w:type="pct"/>
            <w:gridSpan w:val="4"/>
          </w:tcPr>
          <w:p w14:paraId="2288C2A5" w14:textId="77777777" w:rsidR="003D0E6C" w:rsidRDefault="00000000">
            <w:pPr>
              <w:wordWrap w:val="0"/>
              <w:rPr>
                <w:bCs/>
                <w:szCs w:val="21"/>
              </w:rPr>
            </w:pPr>
            <w:r>
              <w:rPr>
                <w:bCs/>
                <w:szCs w:val="21"/>
              </w:rPr>
              <w:t>软件测试依据：软件测试大纲</w:t>
            </w:r>
          </w:p>
          <w:p w14:paraId="73A000BD" w14:textId="77777777" w:rsidR="003D0E6C" w:rsidRDefault="00000000">
            <w:pPr>
              <w:wordWrap w:val="0"/>
              <w:rPr>
                <w:bCs/>
                <w:szCs w:val="21"/>
              </w:rPr>
            </w:pPr>
            <w:r>
              <w:rPr>
                <w:bCs/>
                <w:szCs w:val="21"/>
              </w:rPr>
              <w:t>测试需求分析：</w:t>
            </w:r>
            <w:r>
              <w:rPr>
                <w:rFonts w:hint="eastAsia"/>
                <w:bCs/>
                <w:szCs w:val="21"/>
              </w:rPr>
              <w:t>6.2.1.14.1</w:t>
            </w:r>
            <w:r>
              <w:rPr>
                <w:snapToGrid w:val="0"/>
                <w:szCs w:val="21"/>
              </w:rPr>
              <w:t>浏览器兼容性测试</w:t>
            </w:r>
          </w:p>
          <w:p w14:paraId="5C4959D4" w14:textId="77777777" w:rsidR="003D0E6C" w:rsidRDefault="00000000">
            <w:pPr>
              <w:wordWrap w:val="0"/>
              <w:rPr>
                <w:bCs/>
                <w:szCs w:val="21"/>
              </w:rPr>
            </w:pPr>
            <w:r>
              <w:rPr>
                <w:bCs/>
                <w:szCs w:val="21"/>
              </w:rPr>
              <w:t>测试需求标识：</w:t>
            </w:r>
            <w:r>
              <w:rPr>
                <w:snapToGrid w:val="0"/>
                <w:szCs w:val="21"/>
              </w:rPr>
              <w:t>XQ_</w:t>
            </w:r>
            <w:r>
              <w:rPr>
                <w:rFonts w:hint="eastAsia"/>
                <w:snapToGrid w:val="0"/>
                <w:szCs w:val="21"/>
              </w:rPr>
              <w:t>JR</w:t>
            </w:r>
            <w:r>
              <w:rPr>
                <w:snapToGrid w:val="0"/>
                <w:szCs w:val="21"/>
              </w:rPr>
              <w:t>_JRCS</w:t>
            </w:r>
          </w:p>
        </w:tc>
      </w:tr>
      <w:tr w:rsidR="003D0E6C" w14:paraId="63161D70" w14:textId="77777777">
        <w:tc>
          <w:tcPr>
            <w:tcW w:w="948" w:type="pct"/>
            <w:gridSpan w:val="2"/>
          </w:tcPr>
          <w:p w14:paraId="210B3D3A" w14:textId="77777777" w:rsidR="003D0E6C" w:rsidRDefault="00000000">
            <w:pPr>
              <w:wordWrap w:val="0"/>
              <w:jc w:val="center"/>
              <w:rPr>
                <w:rFonts w:ascii="黑体" w:eastAsia="黑体" w:hAnsi="黑体" w:hint="eastAsia"/>
                <w:bCs/>
                <w:szCs w:val="21"/>
              </w:rPr>
            </w:pPr>
            <w:r>
              <w:rPr>
                <w:rFonts w:ascii="黑体" w:eastAsia="黑体" w:hAnsi="黑体"/>
                <w:bCs/>
                <w:szCs w:val="21"/>
              </w:rPr>
              <w:t>测试用例综述</w:t>
            </w:r>
          </w:p>
        </w:tc>
        <w:tc>
          <w:tcPr>
            <w:tcW w:w="4052" w:type="pct"/>
            <w:gridSpan w:val="4"/>
          </w:tcPr>
          <w:p w14:paraId="4738A4C6" w14:textId="77777777" w:rsidR="003D0E6C" w:rsidRDefault="00000000">
            <w:pPr>
              <w:wordWrap w:val="0"/>
              <w:rPr>
                <w:szCs w:val="21"/>
              </w:rPr>
            </w:pPr>
            <w:r>
              <w:rPr>
                <w:bCs/>
                <w:snapToGrid w:val="0"/>
                <w:szCs w:val="21"/>
              </w:rPr>
              <w:t>通过分别使用</w:t>
            </w:r>
            <w:r>
              <w:rPr>
                <w:bCs/>
                <w:snapToGrid w:val="0"/>
                <w:szCs w:val="21"/>
              </w:rPr>
              <w:t>360</w:t>
            </w:r>
            <w:r>
              <w:rPr>
                <w:bCs/>
                <w:snapToGrid w:val="0"/>
                <w:szCs w:val="21"/>
              </w:rPr>
              <w:t>安全浏览器和</w:t>
            </w:r>
            <w:r>
              <w:rPr>
                <w:bCs/>
                <w:snapToGrid w:val="0"/>
                <w:szCs w:val="21"/>
              </w:rPr>
              <w:t>Chrome</w:t>
            </w:r>
            <w:r>
              <w:rPr>
                <w:bCs/>
                <w:snapToGrid w:val="0"/>
                <w:szCs w:val="21"/>
              </w:rPr>
              <w:t>浏览器访问</w:t>
            </w:r>
            <w:r>
              <w:rPr>
                <w:rFonts w:hint="eastAsia"/>
                <w:bCs/>
                <w:snapToGrid w:val="0"/>
                <w:szCs w:val="21"/>
              </w:rPr>
              <w:t>BCD</w:t>
            </w:r>
            <w:r>
              <w:rPr>
                <w:rFonts w:hint="eastAsia"/>
                <w:bCs/>
                <w:snapToGrid w:val="0"/>
                <w:szCs w:val="21"/>
              </w:rPr>
              <w:t>星</w:t>
            </w:r>
            <w:r>
              <w:rPr>
                <w:bCs/>
                <w:snapToGrid w:val="0"/>
                <w:szCs w:val="21"/>
              </w:rPr>
              <w:t>指令生成与发控软件</w:t>
            </w:r>
            <w:r>
              <w:rPr>
                <w:bCs/>
                <w:snapToGrid w:val="0"/>
                <w:szCs w:val="21"/>
              </w:rPr>
              <w:t>web</w:t>
            </w:r>
            <w:r>
              <w:rPr>
                <w:bCs/>
                <w:snapToGrid w:val="0"/>
                <w:szCs w:val="21"/>
              </w:rPr>
              <w:t>端界面，验证软件在不同浏览器下的兼容性</w:t>
            </w:r>
          </w:p>
        </w:tc>
      </w:tr>
      <w:tr w:rsidR="003D0E6C" w14:paraId="38374ACD" w14:textId="77777777">
        <w:tc>
          <w:tcPr>
            <w:tcW w:w="948" w:type="pct"/>
            <w:gridSpan w:val="2"/>
          </w:tcPr>
          <w:p w14:paraId="627445E6" w14:textId="77777777" w:rsidR="003D0E6C" w:rsidRDefault="00000000">
            <w:pPr>
              <w:wordWrap w:val="0"/>
              <w:jc w:val="center"/>
              <w:rPr>
                <w:rFonts w:ascii="黑体" w:eastAsia="黑体" w:hAnsi="黑体" w:hint="eastAsia"/>
                <w:bCs/>
                <w:szCs w:val="21"/>
              </w:rPr>
            </w:pPr>
            <w:r>
              <w:rPr>
                <w:rFonts w:ascii="黑体" w:eastAsia="黑体" w:hAnsi="黑体"/>
                <w:bCs/>
                <w:szCs w:val="21"/>
              </w:rPr>
              <w:t>用例初始化</w:t>
            </w:r>
          </w:p>
        </w:tc>
        <w:tc>
          <w:tcPr>
            <w:tcW w:w="4052" w:type="pct"/>
            <w:gridSpan w:val="4"/>
          </w:tcPr>
          <w:p w14:paraId="21AA7E32" w14:textId="77777777" w:rsidR="003D0E6C" w:rsidRDefault="00000000">
            <w:pPr>
              <w:wordWrap w:val="0"/>
              <w:rPr>
                <w:bCs/>
                <w:szCs w:val="21"/>
              </w:rPr>
            </w:pPr>
            <w:r>
              <w:rPr>
                <w:bCs/>
                <w:szCs w:val="21"/>
              </w:rPr>
              <w:t>1.</w:t>
            </w:r>
            <w:r>
              <w:rPr>
                <w:bCs/>
                <w:szCs w:val="21"/>
              </w:rPr>
              <w:t>被测软件已正常启动</w:t>
            </w:r>
          </w:p>
          <w:p w14:paraId="24B7FE63" w14:textId="77777777" w:rsidR="003D0E6C" w:rsidRDefault="00000000">
            <w:pPr>
              <w:wordWrap w:val="0"/>
              <w:rPr>
                <w:bCs/>
                <w:szCs w:val="21"/>
              </w:rPr>
            </w:pPr>
            <w:r>
              <w:rPr>
                <w:bCs/>
                <w:szCs w:val="21"/>
              </w:rPr>
              <w:t>2.</w:t>
            </w:r>
            <w:r>
              <w:rPr>
                <w:bCs/>
                <w:szCs w:val="21"/>
              </w:rPr>
              <w:t>测试环境已配置就绪</w:t>
            </w:r>
          </w:p>
          <w:p w14:paraId="41A6D49C" w14:textId="77777777" w:rsidR="003D0E6C" w:rsidRDefault="00000000">
            <w:pPr>
              <w:wordWrap w:val="0"/>
              <w:rPr>
                <w:szCs w:val="21"/>
              </w:rPr>
            </w:pPr>
            <w:r>
              <w:rPr>
                <w:bCs/>
                <w:szCs w:val="21"/>
              </w:rPr>
              <w:t>3.</w:t>
            </w:r>
            <w:r>
              <w:rPr>
                <w:bCs/>
                <w:szCs w:val="21"/>
              </w:rPr>
              <w:t>相关接口已连通</w:t>
            </w:r>
          </w:p>
        </w:tc>
      </w:tr>
      <w:tr w:rsidR="003D0E6C" w14:paraId="587F0529" w14:textId="77777777">
        <w:tc>
          <w:tcPr>
            <w:tcW w:w="948" w:type="pct"/>
            <w:gridSpan w:val="2"/>
          </w:tcPr>
          <w:p w14:paraId="3C3D640E" w14:textId="77777777" w:rsidR="003D0E6C" w:rsidRDefault="00000000">
            <w:pPr>
              <w:wordWrap w:val="0"/>
              <w:jc w:val="center"/>
              <w:rPr>
                <w:rFonts w:ascii="黑体" w:eastAsia="黑体" w:hAnsi="黑体" w:hint="eastAsia"/>
                <w:bCs/>
                <w:szCs w:val="21"/>
              </w:rPr>
            </w:pPr>
            <w:r>
              <w:rPr>
                <w:rFonts w:ascii="黑体" w:eastAsia="黑体" w:hAnsi="黑体"/>
                <w:bCs/>
                <w:szCs w:val="21"/>
              </w:rPr>
              <w:t>前提和约束</w:t>
            </w:r>
          </w:p>
        </w:tc>
        <w:tc>
          <w:tcPr>
            <w:tcW w:w="4052" w:type="pct"/>
            <w:gridSpan w:val="4"/>
          </w:tcPr>
          <w:p w14:paraId="1A342ECD" w14:textId="77777777" w:rsidR="003D0E6C" w:rsidRDefault="00000000">
            <w:pPr>
              <w:wordWrap w:val="0"/>
              <w:rPr>
                <w:bCs/>
                <w:szCs w:val="21"/>
              </w:rPr>
            </w:pPr>
            <w:r>
              <w:rPr>
                <w:bCs/>
                <w:szCs w:val="21"/>
              </w:rPr>
              <w:t>1.</w:t>
            </w:r>
            <w:r>
              <w:rPr>
                <w:bCs/>
                <w:szCs w:val="21"/>
              </w:rPr>
              <w:t>被测软件版本受控</w:t>
            </w:r>
          </w:p>
          <w:p w14:paraId="5EF42D69" w14:textId="77777777" w:rsidR="003D0E6C" w:rsidRDefault="00000000">
            <w:pPr>
              <w:wordWrap w:val="0"/>
              <w:rPr>
                <w:szCs w:val="21"/>
              </w:rPr>
            </w:pPr>
            <w:r>
              <w:rPr>
                <w:bCs/>
                <w:szCs w:val="21"/>
              </w:rPr>
              <w:t>2.</w:t>
            </w:r>
            <w:r>
              <w:rPr>
                <w:bCs/>
                <w:szCs w:val="21"/>
              </w:rPr>
              <w:t>测试环境满足设计要求</w:t>
            </w:r>
          </w:p>
        </w:tc>
      </w:tr>
      <w:tr w:rsidR="003D0E6C" w14:paraId="435CAC5F" w14:textId="77777777">
        <w:tc>
          <w:tcPr>
            <w:tcW w:w="5000" w:type="pct"/>
            <w:gridSpan w:val="6"/>
          </w:tcPr>
          <w:p w14:paraId="1BF5E4F1" w14:textId="77777777" w:rsidR="003D0E6C" w:rsidRDefault="00000000">
            <w:pPr>
              <w:wordWrap w:val="0"/>
              <w:jc w:val="center"/>
              <w:rPr>
                <w:rFonts w:ascii="黑体" w:eastAsia="黑体" w:hAnsi="黑体" w:hint="eastAsia"/>
                <w:bCs/>
                <w:szCs w:val="21"/>
              </w:rPr>
            </w:pPr>
            <w:r>
              <w:rPr>
                <w:rFonts w:ascii="黑体" w:eastAsia="黑体" w:hAnsi="黑体"/>
                <w:bCs/>
                <w:szCs w:val="21"/>
              </w:rPr>
              <w:t>测试步骤</w:t>
            </w:r>
          </w:p>
        </w:tc>
      </w:tr>
      <w:tr w:rsidR="003D0E6C" w14:paraId="3B4F4C93" w14:textId="77777777">
        <w:tc>
          <w:tcPr>
            <w:tcW w:w="413" w:type="pct"/>
          </w:tcPr>
          <w:p w14:paraId="554D828A" w14:textId="77777777" w:rsidR="003D0E6C" w:rsidRDefault="00000000">
            <w:pPr>
              <w:wordWrap w:val="0"/>
              <w:jc w:val="center"/>
              <w:rPr>
                <w:rFonts w:ascii="黑体" w:eastAsia="黑体" w:hAnsi="黑体" w:hint="eastAsia"/>
                <w:bCs/>
                <w:szCs w:val="21"/>
              </w:rPr>
            </w:pPr>
            <w:r>
              <w:rPr>
                <w:rFonts w:ascii="黑体" w:eastAsia="黑体" w:hAnsi="黑体"/>
                <w:bCs/>
                <w:szCs w:val="21"/>
              </w:rPr>
              <w:t>序号</w:t>
            </w:r>
          </w:p>
        </w:tc>
        <w:tc>
          <w:tcPr>
            <w:tcW w:w="2525" w:type="pct"/>
            <w:gridSpan w:val="2"/>
          </w:tcPr>
          <w:p w14:paraId="1995D3A8"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输入及操作</w:t>
            </w:r>
          </w:p>
        </w:tc>
        <w:tc>
          <w:tcPr>
            <w:tcW w:w="2062" w:type="pct"/>
            <w:gridSpan w:val="3"/>
          </w:tcPr>
          <w:p w14:paraId="23E5A09C"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期望结果与评估标准</w:t>
            </w:r>
          </w:p>
        </w:tc>
      </w:tr>
      <w:tr w:rsidR="003D0E6C" w14:paraId="028E4DF7" w14:textId="77777777">
        <w:tc>
          <w:tcPr>
            <w:tcW w:w="413" w:type="pct"/>
          </w:tcPr>
          <w:p w14:paraId="6C397D50" w14:textId="77777777" w:rsidR="003D0E6C" w:rsidRDefault="003D0E6C">
            <w:pPr>
              <w:pStyle w:val="afffff4"/>
              <w:numPr>
                <w:ilvl w:val="0"/>
                <w:numId w:val="154"/>
              </w:numPr>
              <w:wordWrap w:val="0"/>
              <w:ind w:firstLineChars="0"/>
              <w:jc w:val="center"/>
              <w:rPr>
                <w:szCs w:val="21"/>
              </w:rPr>
            </w:pPr>
          </w:p>
        </w:tc>
        <w:tc>
          <w:tcPr>
            <w:tcW w:w="2525" w:type="pct"/>
            <w:gridSpan w:val="2"/>
          </w:tcPr>
          <w:p w14:paraId="74896510" w14:textId="77777777" w:rsidR="003D0E6C" w:rsidRDefault="00000000">
            <w:pPr>
              <w:wordWrap w:val="0"/>
              <w:rPr>
                <w:szCs w:val="21"/>
              </w:rPr>
            </w:pPr>
            <w:r>
              <w:rPr>
                <w:snapToGrid w:val="0"/>
                <w:szCs w:val="21"/>
              </w:rPr>
              <w:t>使用</w:t>
            </w:r>
            <w:r>
              <w:rPr>
                <w:snapToGrid w:val="0"/>
                <w:szCs w:val="21"/>
              </w:rPr>
              <w:t>Chrome</w:t>
            </w:r>
            <w:r>
              <w:rPr>
                <w:snapToGrid w:val="0"/>
                <w:szCs w:val="21"/>
              </w:rPr>
              <w:t>浏览器打开</w:t>
            </w:r>
            <w:r>
              <w:rPr>
                <w:rFonts w:hint="eastAsia"/>
                <w:snapToGrid w:val="0"/>
                <w:szCs w:val="21"/>
              </w:rPr>
              <w:t>BCD</w:t>
            </w:r>
            <w:r>
              <w:rPr>
                <w:rFonts w:hint="eastAsia"/>
                <w:snapToGrid w:val="0"/>
                <w:szCs w:val="21"/>
              </w:rPr>
              <w:t>星</w:t>
            </w:r>
            <w:r>
              <w:rPr>
                <w:snapToGrid w:val="0"/>
                <w:szCs w:val="21"/>
              </w:rPr>
              <w:t>指令生成与发控软件</w:t>
            </w:r>
            <w:r>
              <w:rPr>
                <w:snapToGrid w:val="0"/>
                <w:szCs w:val="21"/>
              </w:rPr>
              <w:t>web</w:t>
            </w:r>
            <w:r>
              <w:rPr>
                <w:snapToGrid w:val="0"/>
                <w:szCs w:val="21"/>
              </w:rPr>
              <w:t>端界面，登录软件后依次执行指令参数查询、指令模板管理、有效载荷控制计划获取、遥控指令包生成、遥控指令帧发送等操作，查看软件界面是否正常显示且各功能操作是否正常</w:t>
            </w:r>
          </w:p>
        </w:tc>
        <w:tc>
          <w:tcPr>
            <w:tcW w:w="2062" w:type="pct"/>
            <w:gridSpan w:val="3"/>
          </w:tcPr>
          <w:p w14:paraId="55F71285" w14:textId="77777777" w:rsidR="003D0E6C" w:rsidRDefault="00000000">
            <w:pPr>
              <w:wordWrap w:val="0"/>
              <w:rPr>
                <w:szCs w:val="21"/>
              </w:rPr>
            </w:pPr>
            <w:r>
              <w:rPr>
                <w:snapToGrid w:val="0"/>
                <w:szCs w:val="21"/>
              </w:rPr>
              <w:t>软件界面正常显示且各功能操作是否正常</w:t>
            </w:r>
          </w:p>
        </w:tc>
      </w:tr>
      <w:tr w:rsidR="003D0E6C" w14:paraId="22D6D4FD" w14:textId="77777777">
        <w:tc>
          <w:tcPr>
            <w:tcW w:w="413" w:type="pct"/>
          </w:tcPr>
          <w:p w14:paraId="2851A172" w14:textId="77777777" w:rsidR="003D0E6C" w:rsidRDefault="003D0E6C">
            <w:pPr>
              <w:pStyle w:val="afffff4"/>
              <w:numPr>
                <w:ilvl w:val="0"/>
                <w:numId w:val="154"/>
              </w:numPr>
              <w:wordWrap w:val="0"/>
              <w:ind w:firstLineChars="0"/>
              <w:jc w:val="center"/>
              <w:rPr>
                <w:szCs w:val="21"/>
              </w:rPr>
            </w:pPr>
          </w:p>
        </w:tc>
        <w:tc>
          <w:tcPr>
            <w:tcW w:w="2525" w:type="pct"/>
            <w:gridSpan w:val="2"/>
          </w:tcPr>
          <w:p w14:paraId="5EAB6C67" w14:textId="77777777" w:rsidR="003D0E6C" w:rsidRDefault="00000000">
            <w:pPr>
              <w:wordWrap w:val="0"/>
              <w:rPr>
                <w:szCs w:val="21"/>
              </w:rPr>
            </w:pPr>
            <w:r>
              <w:rPr>
                <w:snapToGrid w:val="0"/>
                <w:szCs w:val="21"/>
              </w:rPr>
              <w:t>使用</w:t>
            </w:r>
            <w:r>
              <w:rPr>
                <w:snapToGrid w:val="0"/>
                <w:szCs w:val="21"/>
              </w:rPr>
              <w:t>360</w:t>
            </w:r>
            <w:r>
              <w:rPr>
                <w:snapToGrid w:val="0"/>
                <w:szCs w:val="21"/>
              </w:rPr>
              <w:t>安全浏览器打开</w:t>
            </w:r>
            <w:r>
              <w:rPr>
                <w:rFonts w:hint="eastAsia"/>
                <w:snapToGrid w:val="0"/>
                <w:szCs w:val="21"/>
              </w:rPr>
              <w:t>BCD</w:t>
            </w:r>
            <w:r>
              <w:rPr>
                <w:rFonts w:hint="eastAsia"/>
                <w:snapToGrid w:val="0"/>
                <w:szCs w:val="21"/>
              </w:rPr>
              <w:t>星</w:t>
            </w:r>
            <w:r>
              <w:rPr>
                <w:snapToGrid w:val="0"/>
                <w:szCs w:val="21"/>
              </w:rPr>
              <w:t>指令生成与发控软件</w:t>
            </w:r>
            <w:r>
              <w:rPr>
                <w:snapToGrid w:val="0"/>
                <w:szCs w:val="21"/>
              </w:rPr>
              <w:t>web</w:t>
            </w:r>
            <w:r>
              <w:rPr>
                <w:snapToGrid w:val="0"/>
                <w:szCs w:val="21"/>
              </w:rPr>
              <w:t>端界面，登录软件后依次执行指令参数查询、指令模板管理、有效载荷控制计划获取、遥控指令包生成、遥控指令帧发送等操作，查看软件界面是否正常显示且各功能操作是否正常</w:t>
            </w:r>
          </w:p>
        </w:tc>
        <w:tc>
          <w:tcPr>
            <w:tcW w:w="2062" w:type="pct"/>
            <w:gridSpan w:val="3"/>
          </w:tcPr>
          <w:p w14:paraId="716AA207" w14:textId="77777777" w:rsidR="003D0E6C" w:rsidRDefault="00000000">
            <w:pPr>
              <w:wordWrap w:val="0"/>
              <w:rPr>
                <w:szCs w:val="21"/>
              </w:rPr>
            </w:pPr>
            <w:r>
              <w:rPr>
                <w:snapToGrid w:val="0"/>
                <w:szCs w:val="21"/>
              </w:rPr>
              <w:t>软件界面正常显示且各功能操作是否正常</w:t>
            </w:r>
          </w:p>
        </w:tc>
      </w:tr>
      <w:tr w:rsidR="003D0E6C" w14:paraId="17F83107" w14:textId="77777777">
        <w:tc>
          <w:tcPr>
            <w:tcW w:w="413" w:type="pct"/>
          </w:tcPr>
          <w:p w14:paraId="0403CAC3"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终止</w:t>
            </w:r>
          </w:p>
          <w:p w14:paraId="20865C54"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lastRenderedPageBreak/>
              <w:t>条件</w:t>
            </w:r>
          </w:p>
        </w:tc>
        <w:tc>
          <w:tcPr>
            <w:tcW w:w="4587" w:type="pct"/>
            <w:gridSpan w:val="5"/>
          </w:tcPr>
          <w:p w14:paraId="5D90D2EA" w14:textId="77777777" w:rsidR="003D0E6C" w:rsidRDefault="00000000">
            <w:pPr>
              <w:wordWrap w:val="0"/>
              <w:rPr>
                <w:szCs w:val="21"/>
              </w:rPr>
            </w:pPr>
            <w:r>
              <w:rPr>
                <w:rFonts w:hint="eastAsia"/>
                <w:szCs w:val="21"/>
              </w:rPr>
              <w:lastRenderedPageBreak/>
              <w:t>本测试用例的全部测试步骤被执行或因某种原因导致测试步骤无法执行</w:t>
            </w:r>
            <w:r>
              <w:rPr>
                <w:rFonts w:hint="eastAsia"/>
                <w:szCs w:val="21"/>
              </w:rPr>
              <w:t>(</w:t>
            </w:r>
            <w:r>
              <w:rPr>
                <w:rFonts w:hint="eastAsia"/>
                <w:szCs w:val="21"/>
              </w:rPr>
              <w:t>异常终止</w:t>
            </w:r>
            <w:r>
              <w:rPr>
                <w:rFonts w:hint="eastAsia"/>
                <w:szCs w:val="21"/>
              </w:rPr>
              <w:t>)</w:t>
            </w:r>
          </w:p>
        </w:tc>
      </w:tr>
      <w:tr w:rsidR="003D0E6C" w14:paraId="1CCFDB0B" w14:textId="77777777">
        <w:tc>
          <w:tcPr>
            <w:tcW w:w="413" w:type="pct"/>
          </w:tcPr>
          <w:p w14:paraId="277DA11A"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通过</w:t>
            </w:r>
          </w:p>
          <w:p w14:paraId="199A27D5"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准则</w:t>
            </w:r>
          </w:p>
        </w:tc>
        <w:tc>
          <w:tcPr>
            <w:tcW w:w="4587" w:type="pct"/>
            <w:gridSpan w:val="5"/>
          </w:tcPr>
          <w:p w14:paraId="49F6D17F" w14:textId="77777777" w:rsidR="003D0E6C" w:rsidRDefault="00000000">
            <w:pPr>
              <w:wordWrap w:val="0"/>
              <w:rPr>
                <w:szCs w:val="21"/>
              </w:rPr>
            </w:pPr>
            <w:r>
              <w:rPr>
                <w:rFonts w:hint="eastAsia"/>
                <w:szCs w:val="21"/>
              </w:rPr>
              <w:t>本测试用例的全部测试步骤都通过即标志本用例为“通过”</w:t>
            </w:r>
          </w:p>
        </w:tc>
      </w:tr>
      <w:tr w:rsidR="003D0E6C" w14:paraId="39B010F3" w14:textId="77777777">
        <w:tc>
          <w:tcPr>
            <w:tcW w:w="413" w:type="pct"/>
          </w:tcPr>
          <w:p w14:paraId="6D12E9AB"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设计</w:t>
            </w:r>
          </w:p>
          <w:p w14:paraId="099B3990" w14:textId="77777777" w:rsidR="003D0E6C" w:rsidRDefault="00000000">
            <w:pPr>
              <w:wordWrap w:val="0"/>
              <w:jc w:val="center"/>
              <w:rPr>
                <w:rFonts w:ascii="黑体" w:eastAsia="黑体" w:hAnsi="黑体" w:hint="eastAsia"/>
                <w:bCs/>
                <w:szCs w:val="21"/>
              </w:rPr>
            </w:pPr>
            <w:r>
              <w:rPr>
                <w:rFonts w:ascii="黑体" w:eastAsia="黑体" w:hAnsi="黑体" w:hint="eastAsia"/>
                <w:bCs/>
                <w:szCs w:val="21"/>
              </w:rPr>
              <w:t>人员</w:t>
            </w:r>
          </w:p>
        </w:tc>
        <w:tc>
          <w:tcPr>
            <w:tcW w:w="4587" w:type="pct"/>
            <w:gridSpan w:val="5"/>
          </w:tcPr>
          <w:p w14:paraId="22FC0748" w14:textId="77777777" w:rsidR="003D0E6C" w:rsidRDefault="00000000">
            <w:pPr>
              <w:wordWrap w:val="0"/>
              <w:rPr>
                <w:szCs w:val="21"/>
              </w:rPr>
            </w:pPr>
            <w:r>
              <w:rPr>
                <w:rFonts w:hint="eastAsia"/>
                <w:szCs w:val="21"/>
              </w:rPr>
              <w:t>李友</w:t>
            </w:r>
          </w:p>
        </w:tc>
      </w:tr>
    </w:tbl>
    <w:p w14:paraId="75629A25" w14:textId="77777777" w:rsidR="003D0E6C" w:rsidRDefault="003D0E6C"/>
    <w:p w14:paraId="3475D991" w14:textId="77777777" w:rsidR="003D0E6C" w:rsidRDefault="003D0E6C">
      <w:pPr>
        <w:sectPr w:rsidR="003D0E6C">
          <w:footerReference w:type="first" r:id="rId19"/>
          <w:type w:val="nextColumn"/>
          <w:pgSz w:w="11906" w:h="16838"/>
          <w:pgMar w:top="1701" w:right="1247" w:bottom="1418" w:left="1247" w:header="851" w:footer="851" w:gutter="0"/>
          <w:cols w:space="720"/>
          <w:docGrid w:type="lines" w:linePitch="383" w:charSpace="5921"/>
        </w:sectPr>
      </w:pPr>
    </w:p>
    <w:p w14:paraId="710AE9CD" w14:textId="77777777" w:rsidR="003D0E6C" w:rsidRDefault="00000000">
      <w:pPr>
        <w:pStyle w:val="1"/>
        <w:wordWrap w:val="0"/>
        <w:snapToGrid/>
      </w:pPr>
      <w:bookmarkStart w:id="105" w:name="_Toc103602143"/>
      <w:bookmarkStart w:id="106" w:name="_Toc239342527"/>
      <w:r>
        <w:lastRenderedPageBreak/>
        <w:t>需求的可追踪性</w:t>
      </w:r>
      <w:bookmarkEnd w:id="105"/>
      <w:bookmarkEnd w:id="106"/>
    </w:p>
    <w:p w14:paraId="4AB855BB" w14:textId="77777777" w:rsidR="003D0E6C" w:rsidRDefault="00000000">
      <w:pPr>
        <w:pStyle w:val="20"/>
        <w:wordWrap w:val="0"/>
        <w:snapToGrid/>
      </w:pPr>
      <w:bookmarkStart w:id="107" w:name="_Toc239342528"/>
      <w:r>
        <w:rPr>
          <w:rFonts w:hint="eastAsia"/>
        </w:rPr>
        <w:t>BCD</w:t>
      </w:r>
      <w:r>
        <w:rPr>
          <w:rFonts w:hint="eastAsia"/>
        </w:rPr>
        <w:t>星指令生成与发控软件需求追踪表</w:t>
      </w:r>
      <w:bookmarkEnd w:id="107"/>
    </w:p>
    <w:p w14:paraId="1CBDD54E" w14:textId="7A085FDE" w:rsidR="003D0E6C" w:rsidRDefault="00000000">
      <w:pPr>
        <w:pStyle w:val="afffff2"/>
        <w:wordWrap w:val="0"/>
      </w:pPr>
      <w:r>
        <w:t>表</w:t>
      </w:r>
      <w:fldSimple w:instr=" STYLEREF 1 \s ">
        <w:r w:rsidR="0041540F">
          <w:rPr>
            <w:noProof/>
          </w:rPr>
          <w:t>6</w:t>
        </w:r>
      </w:fldSimple>
      <w:r>
        <w:noBreakHyphen/>
      </w:r>
      <w:r>
        <w:fldChar w:fldCharType="begin"/>
      </w:r>
      <w:r>
        <w:instrText xml:space="preserve"> SEQ </w:instrText>
      </w:r>
      <w:r>
        <w:instrText>表</w:instrText>
      </w:r>
      <w:r>
        <w:instrText xml:space="preserve"> \* ARABIC \s 1 </w:instrText>
      </w:r>
      <w:r>
        <w:fldChar w:fldCharType="separate"/>
      </w:r>
      <w:r w:rsidR="0041540F">
        <w:rPr>
          <w:noProof/>
        </w:rPr>
        <w:t>1</w:t>
      </w:r>
      <w:r>
        <w:fldChar w:fldCharType="end"/>
      </w:r>
      <w:r>
        <w:rPr>
          <w:rFonts w:hint="eastAsia"/>
        </w:rPr>
        <w:t>BCD</w:t>
      </w:r>
      <w:r>
        <w:rPr>
          <w:rFonts w:hint="eastAsia"/>
        </w:rPr>
        <w:t>星指令生成与发控</w:t>
      </w:r>
      <w:r>
        <w:t>软件需求追踪表</w:t>
      </w:r>
    </w:p>
    <w:tbl>
      <w:tblPr>
        <w:tblStyle w:val="afffff8"/>
        <w:tblW w:w="4824" w:type="pct"/>
        <w:tblLook w:val="04A0" w:firstRow="1" w:lastRow="0" w:firstColumn="1" w:lastColumn="0" w:noHBand="0" w:noVBand="1"/>
      </w:tblPr>
      <w:tblGrid>
        <w:gridCol w:w="741"/>
        <w:gridCol w:w="1264"/>
        <w:gridCol w:w="2228"/>
        <w:gridCol w:w="1485"/>
        <w:gridCol w:w="2228"/>
        <w:gridCol w:w="1632"/>
        <w:gridCol w:w="2005"/>
        <w:gridCol w:w="1624"/>
      </w:tblGrid>
      <w:tr w:rsidR="003D0E6C" w14:paraId="7D7EB8B0" w14:textId="77777777">
        <w:trPr>
          <w:cnfStyle w:val="100000000000" w:firstRow="1" w:lastRow="0" w:firstColumn="0" w:lastColumn="0" w:oddVBand="0" w:evenVBand="0" w:oddHBand="0" w:evenHBand="0" w:firstRowFirstColumn="0" w:firstRowLastColumn="0" w:lastRowFirstColumn="0" w:lastRowLastColumn="0"/>
        </w:trPr>
        <w:tc>
          <w:tcPr>
            <w:tcW w:w="280" w:type="pct"/>
            <w:vMerge w:val="restart"/>
          </w:tcPr>
          <w:p w14:paraId="23BF56C0" w14:textId="77777777" w:rsidR="003D0E6C" w:rsidRDefault="00000000">
            <w:pPr>
              <w:widowControl/>
              <w:wordWrap w:val="0"/>
              <w:jc w:val="center"/>
              <w:rPr>
                <w:rFonts w:ascii="黑体" w:eastAsia="黑体" w:hAnsi="黑体" w:hint="eastAsia"/>
                <w:bCs/>
                <w:szCs w:val="21"/>
              </w:rPr>
            </w:pPr>
            <w:bookmarkStart w:id="108" w:name="_Toc215837025"/>
            <w:r>
              <w:rPr>
                <w:rFonts w:ascii="黑体" w:eastAsia="黑体" w:hAnsi="黑体"/>
                <w:bCs/>
                <w:szCs w:val="21"/>
              </w:rPr>
              <w:t>序号</w:t>
            </w:r>
          </w:p>
        </w:tc>
        <w:tc>
          <w:tcPr>
            <w:tcW w:w="1321" w:type="pct"/>
            <w:gridSpan w:val="2"/>
          </w:tcPr>
          <w:p w14:paraId="7E6FD831"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软件需求规格说明</w:t>
            </w:r>
          </w:p>
        </w:tc>
        <w:tc>
          <w:tcPr>
            <w:tcW w:w="2023" w:type="pct"/>
            <w:gridSpan w:val="3"/>
          </w:tcPr>
          <w:p w14:paraId="23C5C4D7"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软件测试大纲</w:t>
            </w:r>
          </w:p>
        </w:tc>
        <w:tc>
          <w:tcPr>
            <w:tcW w:w="1374" w:type="pct"/>
            <w:gridSpan w:val="2"/>
          </w:tcPr>
          <w:p w14:paraId="751D3B74"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测试用例</w:t>
            </w:r>
          </w:p>
        </w:tc>
      </w:tr>
      <w:tr w:rsidR="003D0E6C" w14:paraId="60E2CFD6" w14:textId="77777777">
        <w:tc>
          <w:tcPr>
            <w:tcW w:w="280" w:type="pct"/>
            <w:vMerge/>
          </w:tcPr>
          <w:p w14:paraId="01803958" w14:textId="77777777" w:rsidR="003D0E6C" w:rsidRDefault="003D0E6C">
            <w:pPr>
              <w:widowControl/>
              <w:wordWrap w:val="0"/>
              <w:jc w:val="center"/>
              <w:rPr>
                <w:rFonts w:ascii="黑体" w:eastAsia="黑体" w:hAnsi="黑体" w:hint="eastAsia"/>
                <w:bCs/>
                <w:szCs w:val="21"/>
              </w:rPr>
            </w:pPr>
          </w:p>
        </w:tc>
        <w:tc>
          <w:tcPr>
            <w:tcW w:w="478" w:type="pct"/>
          </w:tcPr>
          <w:p w14:paraId="2F248CC2"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章节号</w:t>
            </w:r>
          </w:p>
        </w:tc>
        <w:tc>
          <w:tcPr>
            <w:tcW w:w="843" w:type="pct"/>
          </w:tcPr>
          <w:p w14:paraId="2838B344"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章节描述</w:t>
            </w:r>
          </w:p>
        </w:tc>
        <w:tc>
          <w:tcPr>
            <w:tcW w:w="562" w:type="pct"/>
          </w:tcPr>
          <w:p w14:paraId="2241ECF1"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大纲章节号</w:t>
            </w:r>
          </w:p>
        </w:tc>
        <w:tc>
          <w:tcPr>
            <w:tcW w:w="843" w:type="pct"/>
          </w:tcPr>
          <w:p w14:paraId="562BA258"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测试项名称</w:t>
            </w:r>
          </w:p>
        </w:tc>
        <w:tc>
          <w:tcPr>
            <w:tcW w:w="618" w:type="pct"/>
          </w:tcPr>
          <w:p w14:paraId="62FFE26B"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测试项标识</w:t>
            </w:r>
          </w:p>
        </w:tc>
        <w:tc>
          <w:tcPr>
            <w:tcW w:w="759" w:type="pct"/>
          </w:tcPr>
          <w:p w14:paraId="0D9E204E"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测试用例名称</w:t>
            </w:r>
          </w:p>
        </w:tc>
        <w:tc>
          <w:tcPr>
            <w:tcW w:w="615" w:type="pct"/>
          </w:tcPr>
          <w:p w14:paraId="064A065D" w14:textId="77777777" w:rsidR="003D0E6C" w:rsidRDefault="00000000">
            <w:pPr>
              <w:widowControl/>
              <w:wordWrap w:val="0"/>
              <w:jc w:val="center"/>
              <w:rPr>
                <w:rFonts w:ascii="黑体" w:eastAsia="黑体" w:hAnsi="黑体" w:hint="eastAsia"/>
                <w:bCs/>
                <w:szCs w:val="21"/>
              </w:rPr>
            </w:pPr>
            <w:r>
              <w:rPr>
                <w:rFonts w:ascii="黑体" w:eastAsia="黑体" w:hAnsi="黑体"/>
                <w:bCs/>
                <w:szCs w:val="21"/>
              </w:rPr>
              <w:t>测试用例标识</w:t>
            </w:r>
          </w:p>
        </w:tc>
      </w:tr>
      <w:tr w:rsidR="003D0E6C" w14:paraId="511B7D89" w14:textId="77777777">
        <w:tc>
          <w:tcPr>
            <w:tcW w:w="280" w:type="pct"/>
          </w:tcPr>
          <w:p w14:paraId="784C2B77" w14:textId="77777777" w:rsidR="003D0E6C" w:rsidRDefault="00000000">
            <w:pPr>
              <w:widowControl/>
              <w:wordWrap w:val="0"/>
              <w:jc w:val="left"/>
              <w:rPr>
                <w:szCs w:val="21"/>
              </w:rPr>
            </w:pPr>
            <w:r>
              <w:rPr>
                <w:szCs w:val="21"/>
              </w:rPr>
              <w:t>1</w:t>
            </w:r>
          </w:p>
        </w:tc>
        <w:tc>
          <w:tcPr>
            <w:tcW w:w="478" w:type="pct"/>
          </w:tcPr>
          <w:p w14:paraId="1D2C758F" w14:textId="77777777" w:rsidR="003D0E6C" w:rsidRDefault="00000000">
            <w:pPr>
              <w:widowControl/>
              <w:wordWrap w:val="0"/>
              <w:jc w:val="center"/>
              <w:rPr>
                <w:szCs w:val="21"/>
              </w:rPr>
            </w:pPr>
            <w:r>
              <w:rPr>
                <w:rFonts w:hint="eastAsia"/>
                <w:szCs w:val="21"/>
              </w:rPr>
              <w:t>/</w:t>
            </w:r>
          </w:p>
        </w:tc>
        <w:tc>
          <w:tcPr>
            <w:tcW w:w="843" w:type="pct"/>
          </w:tcPr>
          <w:p w14:paraId="4DA6B635" w14:textId="77777777" w:rsidR="003D0E6C" w:rsidRDefault="00000000">
            <w:pPr>
              <w:widowControl/>
              <w:wordWrap w:val="0"/>
              <w:jc w:val="center"/>
              <w:rPr>
                <w:szCs w:val="21"/>
              </w:rPr>
            </w:pPr>
            <w:r>
              <w:rPr>
                <w:rFonts w:hint="eastAsia"/>
                <w:szCs w:val="21"/>
              </w:rPr>
              <w:t>/</w:t>
            </w:r>
          </w:p>
        </w:tc>
        <w:tc>
          <w:tcPr>
            <w:tcW w:w="562" w:type="pct"/>
          </w:tcPr>
          <w:p w14:paraId="0FA8DF21" w14:textId="77777777" w:rsidR="003D0E6C" w:rsidRDefault="00000000">
            <w:pPr>
              <w:widowControl/>
              <w:wordWrap w:val="0"/>
              <w:jc w:val="left"/>
              <w:rPr>
                <w:szCs w:val="21"/>
              </w:rPr>
            </w:pPr>
            <w:r>
              <w:rPr>
                <w:szCs w:val="21"/>
              </w:rPr>
              <w:t>6.2.1.1</w:t>
            </w:r>
          </w:p>
        </w:tc>
        <w:tc>
          <w:tcPr>
            <w:tcW w:w="843" w:type="pct"/>
          </w:tcPr>
          <w:p w14:paraId="5C84C097" w14:textId="77777777" w:rsidR="003D0E6C" w:rsidRDefault="00000000">
            <w:pPr>
              <w:widowControl/>
              <w:wordWrap w:val="0"/>
              <w:jc w:val="left"/>
              <w:rPr>
                <w:szCs w:val="21"/>
              </w:rPr>
            </w:pPr>
            <w:r>
              <w:rPr>
                <w:szCs w:val="21"/>
              </w:rPr>
              <w:t>文档审查</w:t>
            </w:r>
          </w:p>
        </w:tc>
        <w:tc>
          <w:tcPr>
            <w:tcW w:w="618" w:type="pct"/>
          </w:tcPr>
          <w:p w14:paraId="6BDD4542" w14:textId="77777777" w:rsidR="003D0E6C" w:rsidRDefault="00000000">
            <w:pPr>
              <w:widowControl/>
              <w:wordWrap w:val="0"/>
              <w:jc w:val="left"/>
              <w:rPr>
                <w:szCs w:val="21"/>
              </w:rPr>
            </w:pPr>
            <w:r>
              <w:rPr>
                <w:szCs w:val="21"/>
              </w:rPr>
              <w:t>XQ_DC</w:t>
            </w:r>
          </w:p>
        </w:tc>
        <w:tc>
          <w:tcPr>
            <w:tcW w:w="759" w:type="pct"/>
          </w:tcPr>
          <w:p w14:paraId="22B6DE1A" w14:textId="77777777" w:rsidR="003D0E6C" w:rsidRDefault="00000000">
            <w:pPr>
              <w:widowControl/>
              <w:wordWrap w:val="0"/>
              <w:jc w:val="left"/>
              <w:rPr>
                <w:szCs w:val="21"/>
              </w:rPr>
            </w:pPr>
            <w:r>
              <w:rPr>
                <w:szCs w:val="21"/>
              </w:rPr>
              <w:t>文档审查</w:t>
            </w:r>
          </w:p>
        </w:tc>
        <w:tc>
          <w:tcPr>
            <w:tcW w:w="615" w:type="pct"/>
          </w:tcPr>
          <w:p w14:paraId="5C735F4A" w14:textId="77777777" w:rsidR="003D0E6C" w:rsidRDefault="00000000">
            <w:pPr>
              <w:widowControl/>
              <w:wordWrap w:val="0"/>
              <w:jc w:val="left"/>
              <w:rPr>
                <w:szCs w:val="21"/>
              </w:rPr>
            </w:pPr>
            <w:r>
              <w:rPr>
                <w:szCs w:val="21"/>
              </w:rPr>
              <w:t>YL_DC</w:t>
            </w:r>
          </w:p>
        </w:tc>
      </w:tr>
      <w:tr w:rsidR="003D0E6C" w14:paraId="66B4A07D" w14:textId="77777777">
        <w:tc>
          <w:tcPr>
            <w:tcW w:w="280" w:type="pct"/>
          </w:tcPr>
          <w:p w14:paraId="26ABE0F0" w14:textId="77777777" w:rsidR="003D0E6C" w:rsidRDefault="00000000">
            <w:pPr>
              <w:widowControl/>
              <w:wordWrap w:val="0"/>
              <w:jc w:val="left"/>
              <w:rPr>
                <w:szCs w:val="21"/>
              </w:rPr>
            </w:pPr>
            <w:r>
              <w:rPr>
                <w:szCs w:val="21"/>
              </w:rPr>
              <w:t>2</w:t>
            </w:r>
          </w:p>
        </w:tc>
        <w:tc>
          <w:tcPr>
            <w:tcW w:w="478" w:type="pct"/>
          </w:tcPr>
          <w:p w14:paraId="2AE12DCE" w14:textId="77777777" w:rsidR="003D0E6C" w:rsidRDefault="00000000">
            <w:pPr>
              <w:widowControl/>
              <w:wordWrap w:val="0"/>
              <w:jc w:val="center"/>
              <w:rPr>
                <w:szCs w:val="21"/>
              </w:rPr>
            </w:pPr>
            <w:r>
              <w:rPr>
                <w:rFonts w:hint="eastAsia"/>
                <w:szCs w:val="21"/>
              </w:rPr>
              <w:t>/</w:t>
            </w:r>
          </w:p>
        </w:tc>
        <w:tc>
          <w:tcPr>
            <w:tcW w:w="843" w:type="pct"/>
          </w:tcPr>
          <w:p w14:paraId="1BA710C7" w14:textId="77777777" w:rsidR="003D0E6C" w:rsidRDefault="00000000">
            <w:pPr>
              <w:widowControl/>
              <w:wordWrap w:val="0"/>
              <w:jc w:val="center"/>
              <w:rPr>
                <w:szCs w:val="21"/>
              </w:rPr>
            </w:pPr>
            <w:r>
              <w:rPr>
                <w:rFonts w:hint="eastAsia"/>
                <w:szCs w:val="21"/>
              </w:rPr>
              <w:t>/</w:t>
            </w:r>
          </w:p>
        </w:tc>
        <w:tc>
          <w:tcPr>
            <w:tcW w:w="562" w:type="pct"/>
          </w:tcPr>
          <w:p w14:paraId="733B6D12" w14:textId="77777777" w:rsidR="003D0E6C" w:rsidRDefault="00000000">
            <w:pPr>
              <w:widowControl/>
              <w:wordWrap w:val="0"/>
              <w:jc w:val="left"/>
              <w:rPr>
                <w:szCs w:val="21"/>
              </w:rPr>
            </w:pPr>
            <w:r>
              <w:rPr>
                <w:szCs w:val="21"/>
              </w:rPr>
              <w:t>6.2.1.2</w:t>
            </w:r>
          </w:p>
        </w:tc>
        <w:tc>
          <w:tcPr>
            <w:tcW w:w="843" w:type="pct"/>
          </w:tcPr>
          <w:p w14:paraId="49D43005" w14:textId="77777777" w:rsidR="003D0E6C" w:rsidRDefault="00000000">
            <w:pPr>
              <w:widowControl/>
              <w:wordWrap w:val="0"/>
              <w:jc w:val="left"/>
              <w:rPr>
                <w:szCs w:val="21"/>
              </w:rPr>
            </w:pPr>
            <w:r>
              <w:rPr>
                <w:szCs w:val="21"/>
              </w:rPr>
              <w:t>静态分析</w:t>
            </w:r>
          </w:p>
        </w:tc>
        <w:tc>
          <w:tcPr>
            <w:tcW w:w="618" w:type="pct"/>
          </w:tcPr>
          <w:p w14:paraId="6C42F99E" w14:textId="77777777" w:rsidR="003D0E6C" w:rsidRDefault="00000000">
            <w:pPr>
              <w:widowControl/>
              <w:wordWrap w:val="0"/>
              <w:jc w:val="left"/>
              <w:rPr>
                <w:szCs w:val="21"/>
              </w:rPr>
            </w:pPr>
            <w:r>
              <w:rPr>
                <w:szCs w:val="21"/>
              </w:rPr>
              <w:t>XQ_SA</w:t>
            </w:r>
          </w:p>
        </w:tc>
        <w:tc>
          <w:tcPr>
            <w:tcW w:w="759" w:type="pct"/>
          </w:tcPr>
          <w:p w14:paraId="606F1F61" w14:textId="77777777" w:rsidR="003D0E6C" w:rsidRDefault="00000000">
            <w:pPr>
              <w:widowControl/>
              <w:wordWrap w:val="0"/>
              <w:jc w:val="left"/>
              <w:rPr>
                <w:szCs w:val="21"/>
              </w:rPr>
            </w:pPr>
            <w:r>
              <w:rPr>
                <w:szCs w:val="21"/>
              </w:rPr>
              <w:t>静态分析</w:t>
            </w:r>
          </w:p>
        </w:tc>
        <w:tc>
          <w:tcPr>
            <w:tcW w:w="615" w:type="pct"/>
          </w:tcPr>
          <w:p w14:paraId="2213A52E" w14:textId="77777777" w:rsidR="003D0E6C" w:rsidRDefault="00000000">
            <w:pPr>
              <w:widowControl/>
              <w:wordWrap w:val="0"/>
              <w:jc w:val="left"/>
              <w:rPr>
                <w:szCs w:val="21"/>
              </w:rPr>
            </w:pPr>
            <w:r>
              <w:rPr>
                <w:szCs w:val="21"/>
              </w:rPr>
              <w:t>YL_SA</w:t>
            </w:r>
          </w:p>
        </w:tc>
      </w:tr>
      <w:tr w:rsidR="003D0E6C" w14:paraId="0ED218EA" w14:textId="77777777">
        <w:tc>
          <w:tcPr>
            <w:tcW w:w="280" w:type="pct"/>
          </w:tcPr>
          <w:p w14:paraId="3A7DBFE4" w14:textId="77777777" w:rsidR="003D0E6C" w:rsidRDefault="00000000">
            <w:pPr>
              <w:widowControl/>
              <w:wordWrap w:val="0"/>
              <w:jc w:val="left"/>
              <w:rPr>
                <w:szCs w:val="21"/>
              </w:rPr>
            </w:pPr>
            <w:r>
              <w:rPr>
                <w:szCs w:val="21"/>
              </w:rPr>
              <w:t>3</w:t>
            </w:r>
          </w:p>
        </w:tc>
        <w:tc>
          <w:tcPr>
            <w:tcW w:w="478" w:type="pct"/>
          </w:tcPr>
          <w:p w14:paraId="05375790" w14:textId="77777777" w:rsidR="003D0E6C" w:rsidRDefault="00000000">
            <w:pPr>
              <w:widowControl/>
              <w:wordWrap w:val="0"/>
              <w:jc w:val="center"/>
              <w:rPr>
                <w:szCs w:val="21"/>
              </w:rPr>
            </w:pPr>
            <w:r>
              <w:rPr>
                <w:rFonts w:hint="eastAsia"/>
                <w:szCs w:val="21"/>
              </w:rPr>
              <w:t>/</w:t>
            </w:r>
          </w:p>
        </w:tc>
        <w:tc>
          <w:tcPr>
            <w:tcW w:w="843" w:type="pct"/>
          </w:tcPr>
          <w:p w14:paraId="3726D899" w14:textId="77777777" w:rsidR="003D0E6C" w:rsidRDefault="00000000">
            <w:pPr>
              <w:widowControl/>
              <w:wordWrap w:val="0"/>
              <w:jc w:val="center"/>
              <w:rPr>
                <w:szCs w:val="21"/>
              </w:rPr>
            </w:pPr>
            <w:r>
              <w:rPr>
                <w:rFonts w:hint="eastAsia"/>
                <w:szCs w:val="21"/>
              </w:rPr>
              <w:t>/</w:t>
            </w:r>
          </w:p>
        </w:tc>
        <w:tc>
          <w:tcPr>
            <w:tcW w:w="562" w:type="pct"/>
          </w:tcPr>
          <w:p w14:paraId="685042A4" w14:textId="77777777" w:rsidR="003D0E6C" w:rsidRDefault="00000000">
            <w:pPr>
              <w:widowControl/>
              <w:wordWrap w:val="0"/>
              <w:jc w:val="left"/>
              <w:rPr>
                <w:szCs w:val="21"/>
              </w:rPr>
            </w:pPr>
            <w:r>
              <w:rPr>
                <w:szCs w:val="21"/>
              </w:rPr>
              <w:t>6.2.1.3</w:t>
            </w:r>
          </w:p>
        </w:tc>
        <w:tc>
          <w:tcPr>
            <w:tcW w:w="843" w:type="pct"/>
          </w:tcPr>
          <w:p w14:paraId="6A197E58" w14:textId="77777777" w:rsidR="003D0E6C" w:rsidRDefault="00000000">
            <w:pPr>
              <w:widowControl/>
              <w:wordWrap w:val="0"/>
              <w:jc w:val="left"/>
              <w:rPr>
                <w:szCs w:val="21"/>
              </w:rPr>
            </w:pPr>
            <w:r>
              <w:rPr>
                <w:szCs w:val="21"/>
              </w:rPr>
              <w:t>代码审查</w:t>
            </w:r>
          </w:p>
        </w:tc>
        <w:tc>
          <w:tcPr>
            <w:tcW w:w="618" w:type="pct"/>
          </w:tcPr>
          <w:p w14:paraId="6F10DDF7" w14:textId="77777777" w:rsidR="003D0E6C" w:rsidRDefault="00000000">
            <w:pPr>
              <w:widowControl/>
              <w:wordWrap w:val="0"/>
              <w:jc w:val="left"/>
              <w:rPr>
                <w:szCs w:val="21"/>
              </w:rPr>
            </w:pPr>
            <w:r>
              <w:rPr>
                <w:szCs w:val="21"/>
              </w:rPr>
              <w:t>XQ_CR</w:t>
            </w:r>
          </w:p>
        </w:tc>
        <w:tc>
          <w:tcPr>
            <w:tcW w:w="759" w:type="pct"/>
          </w:tcPr>
          <w:p w14:paraId="7520516D" w14:textId="77777777" w:rsidR="003D0E6C" w:rsidRDefault="00000000">
            <w:pPr>
              <w:widowControl/>
              <w:wordWrap w:val="0"/>
              <w:jc w:val="left"/>
              <w:rPr>
                <w:szCs w:val="21"/>
              </w:rPr>
            </w:pPr>
            <w:r>
              <w:rPr>
                <w:szCs w:val="21"/>
              </w:rPr>
              <w:t>代码审查</w:t>
            </w:r>
          </w:p>
        </w:tc>
        <w:tc>
          <w:tcPr>
            <w:tcW w:w="615" w:type="pct"/>
          </w:tcPr>
          <w:p w14:paraId="73E0B6CF" w14:textId="77777777" w:rsidR="003D0E6C" w:rsidRDefault="00000000">
            <w:pPr>
              <w:widowControl/>
              <w:wordWrap w:val="0"/>
              <w:jc w:val="left"/>
              <w:rPr>
                <w:szCs w:val="21"/>
              </w:rPr>
            </w:pPr>
            <w:r>
              <w:rPr>
                <w:szCs w:val="21"/>
              </w:rPr>
              <w:t>YL_CR</w:t>
            </w:r>
          </w:p>
        </w:tc>
      </w:tr>
      <w:tr w:rsidR="003D0E6C" w14:paraId="7E2B686D" w14:textId="77777777">
        <w:tc>
          <w:tcPr>
            <w:tcW w:w="280" w:type="pct"/>
          </w:tcPr>
          <w:p w14:paraId="2D128A46" w14:textId="77777777" w:rsidR="003D0E6C" w:rsidRDefault="00000000">
            <w:pPr>
              <w:widowControl/>
              <w:wordWrap w:val="0"/>
              <w:jc w:val="left"/>
              <w:rPr>
                <w:szCs w:val="21"/>
              </w:rPr>
            </w:pPr>
            <w:r>
              <w:rPr>
                <w:szCs w:val="21"/>
              </w:rPr>
              <w:t>4</w:t>
            </w:r>
          </w:p>
        </w:tc>
        <w:tc>
          <w:tcPr>
            <w:tcW w:w="478" w:type="pct"/>
            <w:vMerge w:val="restart"/>
          </w:tcPr>
          <w:p w14:paraId="4CAC5AA9" w14:textId="77777777" w:rsidR="003D0E6C" w:rsidRDefault="00000000">
            <w:pPr>
              <w:widowControl/>
              <w:wordWrap w:val="0"/>
              <w:jc w:val="left"/>
              <w:rPr>
                <w:szCs w:val="21"/>
              </w:rPr>
            </w:pPr>
            <w:r>
              <w:rPr>
                <w:szCs w:val="21"/>
              </w:rPr>
              <w:t>4.3.1.2</w:t>
            </w:r>
          </w:p>
        </w:tc>
        <w:tc>
          <w:tcPr>
            <w:tcW w:w="843" w:type="pct"/>
            <w:vMerge w:val="restart"/>
          </w:tcPr>
          <w:p w14:paraId="685049BB"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指令参数管理</w:t>
            </w:r>
          </w:p>
        </w:tc>
        <w:tc>
          <w:tcPr>
            <w:tcW w:w="562" w:type="pct"/>
            <w:vMerge w:val="restart"/>
          </w:tcPr>
          <w:p w14:paraId="6400EE12" w14:textId="77777777" w:rsidR="003D0E6C" w:rsidRDefault="00000000">
            <w:pPr>
              <w:widowControl/>
              <w:wordWrap w:val="0"/>
              <w:jc w:val="left"/>
              <w:rPr>
                <w:szCs w:val="21"/>
              </w:rPr>
            </w:pPr>
            <w:r>
              <w:rPr>
                <w:szCs w:val="21"/>
              </w:rPr>
              <w:t>6.2.1.4.1.1</w:t>
            </w:r>
          </w:p>
        </w:tc>
        <w:tc>
          <w:tcPr>
            <w:tcW w:w="843" w:type="pct"/>
            <w:vMerge w:val="restart"/>
          </w:tcPr>
          <w:p w14:paraId="20E280F6"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指令参数管理</w:t>
            </w:r>
          </w:p>
        </w:tc>
        <w:tc>
          <w:tcPr>
            <w:tcW w:w="618" w:type="pct"/>
            <w:vMerge w:val="restart"/>
          </w:tcPr>
          <w:p w14:paraId="69B58123" w14:textId="77777777" w:rsidR="003D0E6C" w:rsidRDefault="00000000">
            <w:pPr>
              <w:widowControl/>
              <w:wordWrap w:val="0"/>
              <w:jc w:val="left"/>
              <w:rPr>
                <w:szCs w:val="21"/>
              </w:rPr>
            </w:pPr>
            <w:r>
              <w:rPr>
                <w:szCs w:val="21"/>
              </w:rPr>
              <w:t>XQ_SU_ZLPA</w:t>
            </w:r>
          </w:p>
        </w:tc>
        <w:tc>
          <w:tcPr>
            <w:tcW w:w="759" w:type="pct"/>
          </w:tcPr>
          <w:p w14:paraId="7327FE78" w14:textId="77777777" w:rsidR="003D0E6C" w:rsidRDefault="00000000">
            <w:pPr>
              <w:widowControl/>
              <w:wordWrap w:val="0"/>
              <w:jc w:val="left"/>
              <w:rPr>
                <w:szCs w:val="21"/>
              </w:rPr>
            </w:pPr>
            <w:r>
              <w:rPr>
                <w:szCs w:val="21"/>
              </w:rPr>
              <w:t>参数查询正常功能</w:t>
            </w:r>
          </w:p>
        </w:tc>
        <w:tc>
          <w:tcPr>
            <w:tcW w:w="615" w:type="pct"/>
          </w:tcPr>
          <w:p w14:paraId="605A2ADE" w14:textId="77777777" w:rsidR="003D0E6C" w:rsidRDefault="00000000">
            <w:pPr>
              <w:widowControl/>
              <w:wordWrap w:val="0"/>
              <w:jc w:val="left"/>
              <w:rPr>
                <w:szCs w:val="21"/>
              </w:rPr>
            </w:pPr>
            <w:r>
              <w:rPr>
                <w:szCs w:val="21"/>
              </w:rPr>
              <w:t>YL_SU_ZLPA_001</w:t>
            </w:r>
          </w:p>
        </w:tc>
      </w:tr>
      <w:tr w:rsidR="003D0E6C" w14:paraId="425C0B58" w14:textId="77777777">
        <w:tc>
          <w:tcPr>
            <w:tcW w:w="280" w:type="pct"/>
          </w:tcPr>
          <w:p w14:paraId="62521F5F" w14:textId="77777777" w:rsidR="003D0E6C" w:rsidRDefault="00000000">
            <w:pPr>
              <w:widowControl/>
              <w:wordWrap w:val="0"/>
              <w:jc w:val="left"/>
              <w:rPr>
                <w:szCs w:val="21"/>
              </w:rPr>
            </w:pPr>
            <w:r>
              <w:rPr>
                <w:szCs w:val="21"/>
              </w:rPr>
              <w:t>5</w:t>
            </w:r>
          </w:p>
        </w:tc>
        <w:tc>
          <w:tcPr>
            <w:tcW w:w="478" w:type="pct"/>
            <w:vMerge/>
          </w:tcPr>
          <w:p w14:paraId="038A706F" w14:textId="77777777" w:rsidR="003D0E6C" w:rsidRDefault="003D0E6C">
            <w:pPr>
              <w:widowControl/>
              <w:wordWrap w:val="0"/>
              <w:jc w:val="left"/>
              <w:rPr>
                <w:szCs w:val="21"/>
              </w:rPr>
            </w:pPr>
          </w:p>
        </w:tc>
        <w:tc>
          <w:tcPr>
            <w:tcW w:w="843" w:type="pct"/>
            <w:vMerge/>
          </w:tcPr>
          <w:p w14:paraId="7107FB88" w14:textId="77777777" w:rsidR="003D0E6C" w:rsidRDefault="003D0E6C">
            <w:pPr>
              <w:widowControl/>
              <w:wordWrap w:val="0"/>
              <w:jc w:val="left"/>
              <w:rPr>
                <w:szCs w:val="21"/>
              </w:rPr>
            </w:pPr>
          </w:p>
        </w:tc>
        <w:tc>
          <w:tcPr>
            <w:tcW w:w="562" w:type="pct"/>
            <w:vMerge/>
          </w:tcPr>
          <w:p w14:paraId="5A498CDC" w14:textId="77777777" w:rsidR="003D0E6C" w:rsidRDefault="003D0E6C">
            <w:pPr>
              <w:widowControl/>
              <w:wordWrap w:val="0"/>
              <w:jc w:val="left"/>
              <w:rPr>
                <w:szCs w:val="21"/>
              </w:rPr>
            </w:pPr>
          </w:p>
        </w:tc>
        <w:tc>
          <w:tcPr>
            <w:tcW w:w="843" w:type="pct"/>
            <w:vMerge/>
          </w:tcPr>
          <w:p w14:paraId="52ADC8E2" w14:textId="77777777" w:rsidR="003D0E6C" w:rsidRDefault="003D0E6C">
            <w:pPr>
              <w:widowControl/>
              <w:wordWrap w:val="0"/>
              <w:jc w:val="left"/>
              <w:rPr>
                <w:szCs w:val="21"/>
              </w:rPr>
            </w:pPr>
          </w:p>
        </w:tc>
        <w:tc>
          <w:tcPr>
            <w:tcW w:w="618" w:type="pct"/>
            <w:vMerge/>
          </w:tcPr>
          <w:p w14:paraId="700074B1" w14:textId="77777777" w:rsidR="003D0E6C" w:rsidRDefault="003D0E6C">
            <w:pPr>
              <w:widowControl/>
              <w:wordWrap w:val="0"/>
              <w:jc w:val="left"/>
              <w:rPr>
                <w:szCs w:val="21"/>
              </w:rPr>
            </w:pPr>
          </w:p>
        </w:tc>
        <w:tc>
          <w:tcPr>
            <w:tcW w:w="759" w:type="pct"/>
          </w:tcPr>
          <w:p w14:paraId="5C89AE66" w14:textId="77777777" w:rsidR="003D0E6C" w:rsidRDefault="00000000">
            <w:pPr>
              <w:widowControl/>
              <w:wordWrap w:val="0"/>
              <w:jc w:val="left"/>
              <w:rPr>
                <w:szCs w:val="21"/>
              </w:rPr>
            </w:pPr>
            <w:r>
              <w:rPr>
                <w:szCs w:val="21"/>
              </w:rPr>
              <w:t>参数新增正常功能</w:t>
            </w:r>
          </w:p>
        </w:tc>
        <w:tc>
          <w:tcPr>
            <w:tcW w:w="615" w:type="pct"/>
          </w:tcPr>
          <w:p w14:paraId="28F461E3" w14:textId="77777777" w:rsidR="003D0E6C" w:rsidRDefault="00000000">
            <w:pPr>
              <w:widowControl/>
              <w:wordWrap w:val="0"/>
              <w:jc w:val="left"/>
              <w:rPr>
                <w:szCs w:val="21"/>
              </w:rPr>
            </w:pPr>
            <w:r>
              <w:rPr>
                <w:szCs w:val="21"/>
              </w:rPr>
              <w:t>YL_SU_ZLPA_002</w:t>
            </w:r>
          </w:p>
        </w:tc>
      </w:tr>
      <w:tr w:rsidR="003D0E6C" w14:paraId="68D0C690" w14:textId="77777777">
        <w:tc>
          <w:tcPr>
            <w:tcW w:w="280" w:type="pct"/>
          </w:tcPr>
          <w:p w14:paraId="602C0C8D" w14:textId="77777777" w:rsidR="003D0E6C" w:rsidRDefault="00000000">
            <w:pPr>
              <w:widowControl/>
              <w:wordWrap w:val="0"/>
              <w:jc w:val="left"/>
              <w:rPr>
                <w:szCs w:val="21"/>
              </w:rPr>
            </w:pPr>
            <w:r>
              <w:rPr>
                <w:szCs w:val="21"/>
              </w:rPr>
              <w:t>6</w:t>
            </w:r>
          </w:p>
        </w:tc>
        <w:tc>
          <w:tcPr>
            <w:tcW w:w="478" w:type="pct"/>
            <w:vMerge/>
          </w:tcPr>
          <w:p w14:paraId="14EA7868" w14:textId="77777777" w:rsidR="003D0E6C" w:rsidRDefault="003D0E6C">
            <w:pPr>
              <w:widowControl/>
              <w:wordWrap w:val="0"/>
              <w:jc w:val="left"/>
              <w:rPr>
                <w:szCs w:val="21"/>
              </w:rPr>
            </w:pPr>
          </w:p>
        </w:tc>
        <w:tc>
          <w:tcPr>
            <w:tcW w:w="843" w:type="pct"/>
            <w:vMerge/>
          </w:tcPr>
          <w:p w14:paraId="0219F8F0" w14:textId="77777777" w:rsidR="003D0E6C" w:rsidRDefault="003D0E6C">
            <w:pPr>
              <w:widowControl/>
              <w:wordWrap w:val="0"/>
              <w:jc w:val="left"/>
              <w:rPr>
                <w:szCs w:val="21"/>
              </w:rPr>
            </w:pPr>
          </w:p>
        </w:tc>
        <w:tc>
          <w:tcPr>
            <w:tcW w:w="562" w:type="pct"/>
            <w:vMerge/>
          </w:tcPr>
          <w:p w14:paraId="396FC9C8" w14:textId="77777777" w:rsidR="003D0E6C" w:rsidRDefault="003D0E6C">
            <w:pPr>
              <w:widowControl/>
              <w:wordWrap w:val="0"/>
              <w:jc w:val="left"/>
              <w:rPr>
                <w:szCs w:val="21"/>
              </w:rPr>
            </w:pPr>
          </w:p>
        </w:tc>
        <w:tc>
          <w:tcPr>
            <w:tcW w:w="843" w:type="pct"/>
            <w:vMerge/>
          </w:tcPr>
          <w:p w14:paraId="109CD926" w14:textId="77777777" w:rsidR="003D0E6C" w:rsidRDefault="003D0E6C">
            <w:pPr>
              <w:widowControl/>
              <w:wordWrap w:val="0"/>
              <w:jc w:val="left"/>
              <w:rPr>
                <w:szCs w:val="21"/>
              </w:rPr>
            </w:pPr>
          </w:p>
        </w:tc>
        <w:tc>
          <w:tcPr>
            <w:tcW w:w="618" w:type="pct"/>
            <w:vMerge/>
          </w:tcPr>
          <w:p w14:paraId="6C4348F7" w14:textId="77777777" w:rsidR="003D0E6C" w:rsidRDefault="003D0E6C">
            <w:pPr>
              <w:widowControl/>
              <w:wordWrap w:val="0"/>
              <w:jc w:val="left"/>
              <w:rPr>
                <w:szCs w:val="21"/>
              </w:rPr>
            </w:pPr>
          </w:p>
        </w:tc>
        <w:tc>
          <w:tcPr>
            <w:tcW w:w="759" w:type="pct"/>
          </w:tcPr>
          <w:p w14:paraId="6C53147A" w14:textId="77777777" w:rsidR="003D0E6C" w:rsidRDefault="00000000">
            <w:pPr>
              <w:widowControl/>
              <w:wordWrap w:val="0"/>
              <w:jc w:val="left"/>
              <w:rPr>
                <w:szCs w:val="21"/>
              </w:rPr>
            </w:pPr>
            <w:r>
              <w:rPr>
                <w:szCs w:val="21"/>
              </w:rPr>
              <w:t>参数修改正常功能</w:t>
            </w:r>
          </w:p>
        </w:tc>
        <w:tc>
          <w:tcPr>
            <w:tcW w:w="615" w:type="pct"/>
          </w:tcPr>
          <w:p w14:paraId="4A458A20" w14:textId="77777777" w:rsidR="003D0E6C" w:rsidRDefault="00000000">
            <w:pPr>
              <w:widowControl/>
              <w:wordWrap w:val="0"/>
              <w:jc w:val="left"/>
              <w:rPr>
                <w:szCs w:val="21"/>
              </w:rPr>
            </w:pPr>
            <w:r>
              <w:rPr>
                <w:szCs w:val="21"/>
              </w:rPr>
              <w:t>YL_SU_ZLPA_003</w:t>
            </w:r>
          </w:p>
        </w:tc>
      </w:tr>
      <w:tr w:rsidR="003D0E6C" w14:paraId="4E8DCC13" w14:textId="77777777">
        <w:tc>
          <w:tcPr>
            <w:tcW w:w="280" w:type="pct"/>
          </w:tcPr>
          <w:p w14:paraId="2C5E7375" w14:textId="77777777" w:rsidR="003D0E6C" w:rsidRDefault="00000000">
            <w:pPr>
              <w:widowControl/>
              <w:wordWrap w:val="0"/>
              <w:jc w:val="left"/>
              <w:rPr>
                <w:szCs w:val="21"/>
              </w:rPr>
            </w:pPr>
            <w:r>
              <w:rPr>
                <w:szCs w:val="21"/>
              </w:rPr>
              <w:t>7</w:t>
            </w:r>
          </w:p>
        </w:tc>
        <w:tc>
          <w:tcPr>
            <w:tcW w:w="478" w:type="pct"/>
            <w:vMerge/>
          </w:tcPr>
          <w:p w14:paraId="3E800D9F" w14:textId="77777777" w:rsidR="003D0E6C" w:rsidRDefault="003D0E6C">
            <w:pPr>
              <w:widowControl/>
              <w:wordWrap w:val="0"/>
              <w:jc w:val="left"/>
              <w:rPr>
                <w:szCs w:val="21"/>
              </w:rPr>
            </w:pPr>
          </w:p>
        </w:tc>
        <w:tc>
          <w:tcPr>
            <w:tcW w:w="843" w:type="pct"/>
            <w:vMerge/>
          </w:tcPr>
          <w:p w14:paraId="5197567E" w14:textId="77777777" w:rsidR="003D0E6C" w:rsidRDefault="003D0E6C">
            <w:pPr>
              <w:widowControl/>
              <w:wordWrap w:val="0"/>
              <w:jc w:val="left"/>
              <w:rPr>
                <w:szCs w:val="21"/>
              </w:rPr>
            </w:pPr>
          </w:p>
        </w:tc>
        <w:tc>
          <w:tcPr>
            <w:tcW w:w="562" w:type="pct"/>
            <w:vMerge/>
          </w:tcPr>
          <w:p w14:paraId="35DDEF6C" w14:textId="77777777" w:rsidR="003D0E6C" w:rsidRDefault="003D0E6C">
            <w:pPr>
              <w:widowControl/>
              <w:wordWrap w:val="0"/>
              <w:jc w:val="left"/>
              <w:rPr>
                <w:szCs w:val="21"/>
              </w:rPr>
            </w:pPr>
          </w:p>
        </w:tc>
        <w:tc>
          <w:tcPr>
            <w:tcW w:w="843" w:type="pct"/>
            <w:vMerge/>
          </w:tcPr>
          <w:p w14:paraId="1E36DF4C" w14:textId="77777777" w:rsidR="003D0E6C" w:rsidRDefault="003D0E6C">
            <w:pPr>
              <w:widowControl/>
              <w:wordWrap w:val="0"/>
              <w:jc w:val="left"/>
              <w:rPr>
                <w:szCs w:val="21"/>
              </w:rPr>
            </w:pPr>
          </w:p>
        </w:tc>
        <w:tc>
          <w:tcPr>
            <w:tcW w:w="618" w:type="pct"/>
            <w:vMerge/>
          </w:tcPr>
          <w:p w14:paraId="3A213104" w14:textId="77777777" w:rsidR="003D0E6C" w:rsidRDefault="003D0E6C">
            <w:pPr>
              <w:widowControl/>
              <w:wordWrap w:val="0"/>
              <w:jc w:val="left"/>
              <w:rPr>
                <w:szCs w:val="21"/>
              </w:rPr>
            </w:pPr>
          </w:p>
        </w:tc>
        <w:tc>
          <w:tcPr>
            <w:tcW w:w="759" w:type="pct"/>
          </w:tcPr>
          <w:p w14:paraId="26622818" w14:textId="77777777" w:rsidR="003D0E6C" w:rsidRDefault="00000000">
            <w:pPr>
              <w:widowControl/>
              <w:wordWrap w:val="0"/>
              <w:jc w:val="left"/>
              <w:rPr>
                <w:szCs w:val="21"/>
              </w:rPr>
            </w:pPr>
            <w:r>
              <w:rPr>
                <w:szCs w:val="21"/>
              </w:rPr>
              <w:t>参数删除正常功能</w:t>
            </w:r>
          </w:p>
        </w:tc>
        <w:tc>
          <w:tcPr>
            <w:tcW w:w="615" w:type="pct"/>
          </w:tcPr>
          <w:p w14:paraId="1EA8D8B1" w14:textId="77777777" w:rsidR="003D0E6C" w:rsidRDefault="00000000">
            <w:pPr>
              <w:widowControl/>
              <w:wordWrap w:val="0"/>
              <w:jc w:val="left"/>
              <w:rPr>
                <w:szCs w:val="21"/>
              </w:rPr>
            </w:pPr>
            <w:r>
              <w:rPr>
                <w:szCs w:val="21"/>
              </w:rPr>
              <w:t>YL_SU_ZLPA_004</w:t>
            </w:r>
          </w:p>
        </w:tc>
      </w:tr>
      <w:tr w:rsidR="003D0E6C" w14:paraId="2A485474" w14:textId="77777777">
        <w:tc>
          <w:tcPr>
            <w:tcW w:w="280" w:type="pct"/>
          </w:tcPr>
          <w:p w14:paraId="30DAE393" w14:textId="77777777" w:rsidR="003D0E6C" w:rsidRDefault="00000000">
            <w:pPr>
              <w:widowControl/>
              <w:wordWrap w:val="0"/>
              <w:jc w:val="left"/>
              <w:rPr>
                <w:szCs w:val="21"/>
              </w:rPr>
            </w:pPr>
            <w:r>
              <w:rPr>
                <w:szCs w:val="21"/>
              </w:rPr>
              <w:t>8</w:t>
            </w:r>
          </w:p>
        </w:tc>
        <w:tc>
          <w:tcPr>
            <w:tcW w:w="478" w:type="pct"/>
            <w:vMerge/>
          </w:tcPr>
          <w:p w14:paraId="58593CBE" w14:textId="77777777" w:rsidR="003D0E6C" w:rsidRDefault="003D0E6C">
            <w:pPr>
              <w:widowControl/>
              <w:wordWrap w:val="0"/>
              <w:jc w:val="left"/>
              <w:rPr>
                <w:szCs w:val="21"/>
              </w:rPr>
            </w:pPr>
          </w:p>
        </w:tc>
        <w:tc>
          <w:tcPr>
            <w:tcW w:w="843" w:type="pct"/>
            <w:vMerge/>
          </w:tcPr>
          <w:p w14:paraId="727C23A8" w14:textId="77777777" w:rsidR="003D0E6C" w:rsidRDefault="003D0E6C">
            <w:pPr>
              <w:widowControl/>
              <w:wordWrap w:val="0"/>
              <w:jc w:val="left"/>
              <w:rPr>
                <w:szCs w:val="21"/>
              </w:rPr>
            </w:pPr>
          </w:p>
        </w:tc>
        <w:tc>
          <w:tcPr>
            <w:tcW w:w="562" w:type="pct"/>
            <w:vMerge/>
          </w:tcPr>
          <w:p w14:paraId="1F70CDAF" w14:textId="77777777" w:rsidR="003D0E6C" w:rsidRDefault="003D0E6C">
            <w:pPr>
              <w:widowControl/>
              <w:wordWrap w:val="0"/>
              <w:jc w:val="left"/>
              <w:rPr>
                <w:szCs w:val="21"/>
              </w:rPr>
            </w:pPr>
          </w:p>
        </w:tc>
        <w:tc>
          <w:tcPr>
            <w:tcW w:w="843" w:type="pct"/>
            <w:vMerge/>
          </w:tcPr>
          <w:p w14:paraId="458F6A8C" w14:textId="77777777" w:rsidR="003D0E6C" w:rsidRDefault="003D0E6C">
            <w:pPr>
              <w:widowControl/>
              <w:wordWrap w:val="0"/>
              <w:jc w:val="left"/>
              <w:rPr>
                <w:szCs w:val="21"/>
              </w:rPr>
            </w:pPr>
          </w:p>
        </w:tc>
        <w:tc>
          <w:tcPr>
            <w:tcW w:w="618" w:type="pct"/>
            <w:vMerge/>
          </w:tcPr>
          <w:p w14:paraId="29F74AA3" w14:textId="77777777" w:rsidR="003D0E6C" w:rsidRDefault="003D0E6C">
            <w:pPr>
              <w:widowControl/>
              <w:wordWrap w:val="0"/>
              <w:jc w:val="left"/>
              <w:rPr>
                <w:szCs w:val="21"/>
              </w:rPr>
            </w:pPr>
          </w:p>
        </w:tc>
        <w:tc>
          <w:tcPr>
            <w:tcW w:w="759" w:type="pct"/>
          </w:tcPr>
          <w:p w14:paraId="0EF71786" w14:textId="77777777" w:rsidR="003D0E6C" w:rsidRDefault="00000000">
            <w:pPr>
              <w:widowControl/>
              <w:wordWrap w:val="0"/>
              <w:jc w:val="left"/>
              <w:rPr>
                <w:szCs w:val="21"/>
              </w:rPr>
            </w:pPr>
            <w:r>
              <w:rPr>
                <w:szCs w:val="21"/>
              </w:rPr>
              <w:t>参数管理异常功能</w:t>
            </w:r>
          </w:p>
        </w:tc>
        <w:tc>
          <w:tcPr>
            <w:tcW w:w="615" w:type="pct"/>
          </w:tcPr>
          <w:p w14:paraId="384E2E05" w14:textId="77777777" w:rsidR="003D0E6C" w:rsidRDefault="00000000">
            <w:pPr>
              <w:widowControl/>
              <w:wordWrap w:val="0"/>
              <w:jc w:val="left"/>
              <w:rPr>
                <w:szCs w:val="21"/>
              </w:rPr>
            </w:pPr>
            <w:r>
              <w:rPr>
                <w:szCs w:val="21"/>
              </w:rPr>
              <w:t>YL_SU_ZLPA_005</w:t>
            </w:r>
          </w:p>
        </w:tc>
      </w:tr>
      <w:tr w:rsidR="003D0E6C" w14:paraId="3463CF6E" w14:textId="77777777">
        <w:tc>
          <w:tcPr>
            <w:tcW w:w="280" w:type="pct"/>
          </w:tcPr>
          <w:p w14:paraId="33DCA96D" w14:textId="77777777" w:rsidR="003D0E6C" w:rsidRDefault="00000000">
            <w:pPr>
              <w:widowControl/>
              <w:wordWrap w:val="0"/>
              <w:jc w:val="left"/>
              <w:rPr>
                <w:szCs w:val="21"/>
              </w:rPr>
            </w:pPr>
            <w:r>
              <w:rPr>
                <w:szCs w:val="21"/>
              </w:rPr>
              <w:t>9</w:t>
            </w:r>
          </w:p>
        </w:tc>
        <w:tc>
          <w:tcPr>
            <w:tcW w:w="478" w:type="pct"/>
            <w:vMerge w:val="restart"/>
          </w:tcPr>
          <w:p w14:paraId="25D42170" w14:textId="77777777" w:rsidR="003D0E6C" w:rsidRDefault="00000000">
            <w:pPr>
              <w:widowControl/>
              <w:wordWrap w:val="0"/>
              <w:jc w:val="left"/>
              <w:rPr>
                <w:szCs w:val="21"/>
              </w:rPr>
            </w:pPr>
            <w:r>
              <w:rPr>
                <w:szCs w:val="21"/>
              </w:rPr>
              <w:t>4.3.1.3</w:t>
            </w:r>
          </w:p>
        </w:tc>
        <w:tc>
          <w:tcPr>
            <w:tcW w:w="843" w:type="pct"/>
            <w:vMerge w:val="restart"/>
          </w:tcPr>
          <w:p w14:paraId="032ACC89"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指令参数算法管理</w:t>
            </w:r>
          </w:p>
        </w:tc>
        <w:tc>
          <w:tcPr>
            <w:tcW w:w="562" w:type="pct"/>
            <w:vMerge w:val="restart"/>
          </w:tcPr>
          <w:p w14:paraId="68FBD7A6" w14:textId="77777777" w:rsidR="003D0E6C" w:rsidRDefault="00000000">
            <w:pPr>
              <w:widowControl/>
              <w:wordWrap w:val="0"/>
              <w:jc w:val="left"/>
              <w:rPr>
                <w:szCs w:val="21"/>
              </w:rPr>
            </w:pPr>
            <w:r>
              <w:rPr>
                <w:szCs w:val="21"/>
              </w:rPr>
              <w:t>6.2.1.4.1.2</w:t>
            </w:r>
          </w:p>
        </w:tc>
        <w:tc>
          <w:tcPr>
            <w:tcW w:w="843" w:type="pct"/>
            <w:vMerge w:val="restart"/>
          </w:tcPr>
          <w:p w14:paraId="72B44AFC"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指令参数算法管理</w:t>
            </w:r>
          </w:p>
        </w:tc>
        <w:tc>
          <w:tcPr>
            <w:tcW w:w="618" w:type="pct"/>
            <w:vMerge w:val="restart"/>
          </w:tcPr>
          <w:p w14:paraId="0CFAD76E" w14:textId="77777777" w:rsidR="003D0E6C" w:rsidRDefault="00000000">
            <w:pPr>
              <w:widowControl/>
              <w:wordWrap w:val="0"/>
              <w:jc w:val="left"/>
              <w:rPr>
                <w:szCs w:val="21"/>
              </w:rPr>
            </w:pPr>
            <w:r>
              <w:rPr>
                <w:szCs w:val="21"/>
              </w:rPr>
              <w:t>XQ_SU_CSSF</w:t>
            </w:r>
          </w:p>
        </w:tc>
        <w:tc>
          <w:tcPr>
            <w:tcW w:w="759" w:type="pct"/>
          </w:tcPr>
          <w:p w14:paraId="0E273F0D" w14:textId="77777777" w:rsidR="003D0E6C" w:rsidRDefault="00000000">
            <w:pPr>
              <w:widowControl/>
              <w:wordWrap w:val="0"/>
              <w:jc w:val="left"/>
              <w:rPr>
                <w:szCs w:val="21"/>
              </w:rPr>
            </w:pPr>
            <w:r>
              <w:rPr>
                <w:szCs w:val="21"/>
              </w:rPr>
              <w:t>方法查询正常功能</w:t>
            </w:r>
          </w:p>
        </w:tc>
        <w:tc>
          <w:tcPr>
            <w:tcW w:w="615" w:type="pct"/>
          </w:tcPr>
          <w:p w14:paraId="12AA9005" w14:textId="77777777" w:rsidR="003D0E6C" w:rsidRDefault="00000000">
            <w:pPr>
              <w:widowControl/>
              <w:wordWrap w:val="0"/>
              <w:jc w:val="left"/>
              <w:rPr>
                <w:szCs w:val="21"/>
              </w:rPr>
            </w:pPr>
            <w:r>
              <w:rPr>
                <w:szCs w:val="21"/>
              </w:rPr>
              <w:t>YL_SU_CSSF_001</w:t>
            </w:r>
          </w:p>
        </w:tc>
      </w:tr>
      <w:tr w:rsidR="003D0E6C" w14:paraId="3A713D57" w14:textId="77777777">
        <w:tc>
          <w:tcPr>
            <w:tcW w:w="280" w:type="pct"/>
          </w:tcPr>
          <w:p w14:paraId="741990F7" w14:textId="77777777" w:rsidR="003D0E6C" w:rsidRDefault="00000000">
            <w:pPr>
              <w:widowControl/>
              <w:wordWrap w:val="0"/>
              <w:jc w:val="left"/>
              <w:rPr>
                <w:szCs w:val="21"/>
              </w:rPr>
            </w:pPr>
            <w:r>
              <w:rPr>
                <w:szCs w:val="21"/>
              </w:rPr>
              <w:t>10</w:t>
            </w:r>
          </w:p>
        </w:tc>
        <w:tc>
          <w:tcPr>
            <w:tcW w:w="478" w:type="pct"/>
            <w:vMerge/>
          </w:tcPr>
          <w:p w14:paraId="13DB440D" w14:textId="77777777" w:rsidR="003D0E6C" w:rsidRDefault="003D0E6C">
            <w:pPr>
              <w:widowControl/>
              <w:wordWrap w:val="0"/>
              <w:jc w:val="left"/>
              <w:rPr>
                <w:szCs w:val="21"/>
              </w:rPr>
            </w:pPr>
          </w:p>
        </w:tc>
        <w:tc>
          <w:tcPr>
            <w:tcW w:w="843" w:type="pct"/>
            <w:vMerge/>
          </w:tcPr>
          <w:p w14:paraId="5DCE64FD" w14:textId="77777777" w:rsidR="003D0E6C" w:rsidRDefault="003D0E6C">
            <w:pPr>
              <w:widowControl/>
              <w:wordWrap w:val="0"/>
              <w:jc w:val="left"/>
              <w:rPr>
                <w:szCs w:val="21"/>
              </w:rPr>
            </w:pPr>
          </w:p>
        </w:tc>
        <w:tc>
          <w:tcPr>
            <w:tcW w:w="562" w:type="pct"/>
            <w:vMerge/>
          </w:tcPr>
          <w:p w14:paraId="52051593" w14:textId="77777777" w:rsidR="003D0E6C" w:rsidRDefault="003D0E6C">
            <w:pPr>
              <w:widowControl/>
              <w:wordWrap w:val="0"/>
              <w:jc w:val="left"/>
              <w:rPr>
                <w:szCs w:val="21"/>
              </w:rPr>
            </w:pPr>
          </w:p>
        </w:tc>
        <w:tc>
          <w:tcPr>
            <w:tcW w:w="843" w:type="pct"/>
            <w:vMerge/>
          </w:tcPr>
          <w:p w14:paraId="2819962D" w14:textId="77777777" w:rsidR="003D0E6C" w:rsidRDefault="003D0E6C">
            <w:pPr>
              <w:widowControl/>
              <w:wordWrap w:val="0"/>
              <w:jc w:val="left"/>
              <w:rPr>
                <w:szCs w:val="21"/>
              </w:rPr>
            </w:pPr>
          </w:p>
        </w:tc>
        <w:tc>
          <w:tcPr>
            <w:tcW w:w="618" w:type="pct"/>
            <w:vMerge/>
          </w:tcPr>
          <w:p w14:paraId="78A2F3CB" w14:textId="77777777" w:rsidR="003D0E6C" w:rsidRDefault="003D0E6C">
            <w:pPr>
              <w:widowControl/>
              <w:wordWrap w:val="0"/>
              <w:jc w:val="left"/>
              <w:rPr>
                <w:szCs w:val="21"/>
              </w:rPr>
            </w:pPr>
          </w:p>
        </w:tc>
        <w:tc>
          <w:tcPr>
            <w:tcW w:w="759" w:type="pct"/>
          </w:tcPr>
          <w:p w14:paraId="1E6F9C79" w14:textId="77777777" w:rsidR="003D0E6C" w:rsidRDefault="00000000">
            <w:pPr>
              <w:widowControl/>
              <w:wordWrap w:val="0"/>
              <w:jc w:val="left"/>
              <w:rPr>
                <w:szCs w:val="21"/>
              </w:rPr>
            </w:pPr>
            <w:r>
              <w:rPr>
                <w:szCs w:val="21"/>
              </w:rPr>
              <w:t>方法新增正常功能</w:t>
            </w:r>
          </w:p>
        </w:tc>
        <w:tc>
          <w:tcPr>
            <w:tcW w:w="615" w:type="pct"/>
          </w:tcPr>
          <w:p w14:paraId="3AD28CD3" w14:textId="77777777" w:rsidR="003D0E6C" w:rsidRDefault="00000000">
            <w:pPr>
              <w:widowControl/>
              <w:wordWrap w:val="0"/>
              <w:jc w:val="left"/>
              <w:rPr>
                <w:szCs w:val="21"/>
              </w:rPr>
            </w:pPr>
            <w:r>
              <w:rPr>
                <w:szCs w:val="21"/>
              </w:rPr>
              <w:t>YL_SU_CSSF_002</w:t>
            </w:r>
          </w:p>
        </w:tc>
      </w:tr>
      <w:tr w:rsidR="003D0E6C" w14:paraId="473B9772" w14:textId="77777777">
        <w:tc>
          <w:tcPr>
            <w:tcW w:w="280" w:type="pct"/>
          </w:tcPr>
          <w:p w14:paraId="254AFF69" w14:textId="77777777" w:rsidR="003D0E6C" w:rsidRDefault="00000000">
            <w:pPr>
              <w:widowControl/>
              <w:wordWrap w:val="0"/>
              <w:jc w:val="left"/>
              <w:rPr>
                <w:szCs w:val="21"/>
              </w:rPr>
            </w:pPr>
            <w:r>
              <w:rPr>
                <w:szCs w:val="21"/>
              </w:rPr>
              <w:lastRenderedPageBreak/>
              <w:t>11</w:t>
            </w:r>
          </w:p>
        </w:tc>
        <w:tc>
          <w:tcPr>
            <w:tcW w:w="478" w:type="pct"/>
            <w:vMerge/>
          </w:tcPr>
          <w:p w14:paraId="49351997" w14:textId="77777777" w:rsidR="003D0E6C" w:rsidRDefault="003D0E6C">
            <w:pPr>
              <w:widowControl/>
              <w:wordWrap w:val="0"/>
              <w:jc w:val="left"/>
              <w:rPr>
                <w:szCs w:val="21"/>
              </w:rPr>
            </w:pPr>
          </w:p>
        </w:tc>
        <w:tc>
          <w:tcPr>
            <w:tcW w:w="843" w:type="pct"/>
            <w:vMerge/>
          </w:tcPr>
          <w:p w14:paraId="15238369" w14:textId="77777777" w:rsidR="003D0E6C" w:rsidRDefault="003D0E6C">
            <w:pPr>
              <w:widowControl/>
              <w:wordWrap w:val="0"/>
              <w:jc w:val="left"/>
              <w:rPr>
                <w:szCs w:val="21"/>
              </w:rPr>
            </w:pPr>
          </w:p>
        </w:tc>
        <w:tc>
          <w:tcPr>
            <w:tcW w:w="562" w:type="pct"/>
            <w:vMerge/>
          </w:tcPr>
          <w:p w14:paraId="0E75068C" w14:textId="77777777" w:rsidR="003D0E6C" w:rsidRDefault="003D0E6C">
            <w:pPr>
              <w:widowControl/>
              <w:wordWrap w:val="0"/>
              <w:jc w:val="left"/>
              <w:rPr>
                <w:szCs w:val="21"/>
              </w:rPr>
            </w:pPr>
          </w:p>
        </w:tc>
        <w:tc>
          <w:tcPr>
            <w:tcW w:w="843" w:type="pct"/>
            <w:vMerge/>
          </w:tcPr>
          <w:p w14:paraId="3A88F390" w14:textId="77777777" w:rsidR="003D0E6C" w:rsidRDefault="003D0E6C">
            <w:pPr>
              <w:widowControl/>
              <w:wordWrap w:val="0"/>
              <w:jc w:val="left"/>
              <w:rPr>
                <w:szCs w:val="21"/>
              </w:rPr>
            </w:pPr>
          </w:p>
        </w:tc>
        <w:tc>
          <w:tcPr>
            <w:tcW w:w="618" w:type="pct"/>
            <w:vMerge/>
          </w:tcPr>
          <w:p w14:paraId="32F4B8D3" w14:textId="77777777" w:rsidR="003D0E6C" w:rsidRDefault="003D0E6C">
            <w:pPr>
              <w:widowControl/>
              <w:wordWrap w:val="0"/>
              <w:jc w:val="left"/>
              <w:rPr>
                <w:szCs w:val="21"/>
              </w:rPr>
            </w:pPr>
          </w:p>
        </w:tc>
        <w:tc>
          <w:tcPr>
            <w:tcW w:w="759" w:type="pct"/>
          </w:tcPr>
          <w:p w14:paraId="71634480" w14:textId="77777777" w:rsidR="003D0E6C" w:rsidRDefault="00000000">
            <w:pPr>
              <w:widowControl/>
              <w:wordWrap w:val="0"/>
              <w:jc w:val="left"/>
              <w:rPr>
                <w:szCs w:val="21"/>
              </w:rPr>
            </w:pPr>
            <w:r>
              <w:rPr>
                <w:szCs w:val="21"/>
              </w:rPr>
              <w:t>方法修改正常功能</w:t>
            </w:r>
          </w:p>
        </w:tc>
        <w:tc>
          <w:tcPr>
            <w:tcW w:w="615" w:type="pct"/>
          </w:tcPr>
          <w:p w14:paraId="0847D824" w14:textId="77777777" w:rsidR="003D0E6C" w:rsidRDefault="00000000">
            <w:pPr>
              <w:widowControl/>
              <w:wordWrap w:val="0"/>
              <w:jc w:val="left"/>
              <w:rPr>
                <w:szCs w:val="21"/>
              </w:rPr>
            </w:pPr>
            <w:r>
              <w:rPr>
                <w:szCs w:val="21"/>
              </w:rPr>
              <w:t>YL_SU_CSSF_003</w:t>
            </w:r>
          </w:p>
        </w:tc>
      </w:tr>
      <w:tr w:rsidR="003D0E6C" w14:paraId="759FCCC0" w14:textId="77777777">
        <w:tc>
          <w:tcPr>
            <w:tcW w:w="280" w:type="pct"/>
          </w:tcPr>
          <w:p w14:paraId="542DDD5C" w14:textId="77777777" w:rsidR="003D0E6C" w:rsidRDefault="00000000">
            <w:pPr>
              <w:widowControl/>
              <w:wordWrap w:val="0"/>
              <w:jc w:val="left"/>
              <w:rPr>
                <w:szCs w:val="21"/>
              </w:rPr>
            </w:pPr>
            <w:r>
              <w:rPr>
                <w:szCs w:val="21"/>
              </w:rPr>
              <w:t>12</w:t>
            </w:r>
          </w:p>
        </w:tc>
        <w:tc>
          <w:tcPr>
            <w:tcW w:w="478" w:type="pct"/>
            <w:vMerge/>
          </w:tcPr>
          <w:p w14:paraId="7E91F04E" w14:textId="77777777" w:rsidR="003D0E6C" w:rsidRDefault="003D0E6C">
            <w:pPr>
              <w:widowControl/>
              <w:wordWrap w:val="0"/>
              <w:jc w:val="left"/>
              <w:rPr>
                <w:szCs w:val="21"/>
              </w:rPr>
            </w:pPr>
          </w:p>
        </w:tc>
        <w:tc>
          <w:tcPr>
            <w:tcW w:w="843" w:type="pct"/>
            <w:vMerge/>
          </w:tcPr>
          <w:p w14:paraId="3FBCD107" w14:textId="77777777" w:rsidR="003D0E6C" w:rsidRDefault="003D0E6C">
            <w:pPr>
              <w:widowControl/>
              <w:wordWrap w:val="0"/>
              <w:jc w:val="left"/>
              <w:rPr>
                <w:szCs w:val="21"/>
              </w:rPr>
            </w:pPr>
          </w:p>
        </w:tc>
        <w:tc>
          <w:tcPr>
            <w:tcW w:w="562" w:type="pct"/>
            <w:vMerge/>
          </w:tcPr>
          <w:p w14:paraId="49ABDA93" w14:textId="77777777" w:rsidR="003D0E6C" w:rsidRDefault="003D0E6C">
            <w:pPr>
              <w:widowControl/>
              <w:wordWrap w:val="0"/>
              <w:jc w:val="left"/>
              <w:rPr>
                <w:szCs w:val="21"/>
              </w:rPr>
            </w:pPr>
          </w:p>
        </w:tc>
        <w:tc>
          <w:tcPr>
            <w:tcW w:w="843" w:type="pct"/>
            <w:vMerge/>
          </w:tcPr>
          <w:p w14:paraId="60ED1BDB" w14:textId="77777777" w:rsidR="003D0E6C" w:rsidRDefault="003D0E6C">
            <w:pPr>
              <w:widowControl/>
              <w:wordWrap w:val="0"/>
              <w:jc w:val="left"/>
              <w:rPr>
                <w:szCs w:val="21"/>
              </w:rPr>
            </w:pPr>
          </w:p>
        </w:tc>
        <w:tc>
          <w:tcPr>
            <w:tcW w:w="618" w:type="pct"/>
            <w:vMerge/>
          </w:tcPr>
          <w:p w14:paraId="03529454" w14:textId="77777777" w:rsidR="003D0E6C" w:rsidRDefault="003D0E6C">
            <w:pPr>
              <w:widowControl/>
              <w:wordWrap w:val="0"/>
              <w:jc w:val="left"/>
              <w:rPr>
                <w:szCs w:val="21"/>
              </w:rPr>
            </w:pPr>
          </w:p>
        </w:tc>
        <w:tc>
          <w:tcPr>
            <w:tcW w:w="759" w:type="pct"/>
          </w:tcPr>
          <w:p w14:paraId="1210FFFC" w14:textId="77777777" w:rsidR="003D0E6C" w:rsidRDefault="00000000">
            <w:pPr>
              <w:widowControl/>
              <w:wordWrap w:val="0"/>
              <w:jc w:val="left"/>
              <w:rPr>
                <w:szCs w:val="21"/>
              </w:rPr>
            </w:pPr>
            <w:r>
              <w:rPr>
                <w:szCs w:val="21"/>
              </w:rPr>
              <w:t>方法删除正常功能</w:t>
            </w:r>
          </w:p>
        </w:tc>
        <w:tc>
          <w:tcPr>
            <w:tcW w:w="615" w:type="pct"/>
          </w:tcPr>
          <w:p w14:paraId="31391322" w14:textId="77777777" w:rsidR="003D0E6C" w:rsidRDefault="00000000">
            <w:pPr>
              <w:widowControl/>
              <w:wordWrap w:val="0"/>
              <w:jc w:val="left"/>
              <w:rPr>
                <w:szCs w:val="21"/>
              </w:rPr>
            </w:pPr>
            <w:r>
              <w:rPr>
                <w:szCs w:val="21"/>
              </w:rPr>
              <w:t>YL_SU_CSSF_004</w:t>
            </w:r>
          </w:p>
        </w:tc>
      </w:tr>
      <w:tr w:rsidR="003D0E6C" w14:paraId="26E5DF1E" w14:textId="77777777">
        <w:tc>
          <w:tcPr>
            <w:tcW w:w="280" w:type="pct"/>
          </w:tcPr>
          <w:p w14:paraId="0E7ED3F2" w14:textId="77777777" w:rsidR="003D0E6C" w:rsidRDefault="00000000">
            <w:pPr>
              <w:widowControl/>
              <w:wordWrap w:val="0"/>
              <w:jc w:val="left"/>
              <w:rPr>
                <w:szCs w:val="21"/>
              </w:rPr>
            </w:pPr>
            <w:r>
              <w:rPr>
                <w:szCs w:val="21"/>
              </w:rPr>
              <w:t>13</w:t>
            </w:r>
          </w:p>
        </w:tc>
        <w:tc>
          <w:tcPr>
            <w:tcW w:w="478" w:type="pct"/>
            <w:vMerge/>
          </w:tcPr>
          <w:p w14:paraId="3295977F" w14:textId="77777777" w:rsidR="003D0E6C" w:rsidRDefault="003D0E6C">
            <w:pPr>
              <w:widowControl/>
              <w:wordWrap w:val="0"/>
              <w:jc w:val="left"/>
              <w:rPr>
                <w:szCs w:val="21"/>
              </w:rPr>
            </w:pPr>
          </w:p>
        </w:tc>
        <w:tc>
          <w:tcPr>
            <w:tcW w:w="843" w:type="pct"/>
            <w:vMerge/>
          </w:tcPr>
          <w:p w14:paraId="2FE1BFE6" w14:textId="77777777" w:rsidR="003D0E6C" w:rsidRDefault="003D0E6C">
            <w:pPr>
              <w:widowControl/>
              <w:wordWrap w:val="0"/>
              <w:jc w:val="left"/>
              <w:rPr>
                <w:szCs w:val="21"/>
              </w:rPr>
            </w:pPr>
          </w:p>
        </w:tc>
        <w:tc>
          <w:tcPr>
            <w:tcW w:w="562" w:type="pct"/>
            <w:vMerge/>
          </w:tcPr>
          <w:p w14:paraId="028BAF74" w14:textId="77777777" w:rsidR="003D0E6C" w:rsidRDefault="003D0E6C">
            <w:pPr>
              <w:widowControl/>
              <w:wordWrap w:val="0"/>
              <w:jc w:val="left"/>
              <w:rPr>
                <w:szCs w:val="21"/>
              </w:rPr>
            </w:pPr>
          </w:p>
        </w:tc>
        <w:tc>
          <w:tcPr>
            <w:tcW w:w="843" w:type="pct"/>
            <w:vMerge/>
          </w:tcPr>
          <w:p w14:paraId="43D6A0E6" w14:textId="77777777" w:rsidR="003D0E6C" w:rsidRDefault="003D0E6C">
            <w:pPr>
              <w:widowControl/>
              <w:wordWrap w:val="0"/>
              <w:jc w:val="left"/>
              <w:rPr>
                <w:szCs w:val="21"/>
              </w:rPr>
            </w:pPr>
          </w:p>
        </w:tc>
        <w:tc>
          <w:tcPr>
            <w:tcW w:w="618" w:type="pct"/>
            <w:vMerge/>
          </w:tcPr>
          <w:p w14:paraId="1BE77465" w14:textId="77777777" w:rsidR="003D0E6C" w:rsidRDefault="003D0E6C">
            <w:pPr>
              <w:widowControl/>
              <w:wordWrap w:val="0"/>
              <w:jc w:val="left"/>
              <w:rPr>
                <w:szCs w:val="21"/>
              </w:rPr>
            </w:pPr>
          </w:p>
        </w:tc>
        <w:tc>
          <w:tcPr>
            <w:tcW w:w="759" w:type="pct"/>
          </w:tcPr>
          <w:p w14:paraId="19691332" w14:textId="77777777" w:rsidR="003D0E6C" w:rsidRDefault="00000000">
            <w:pPr>
              <w:widowControl/>
              <w:wordWrap w:val="0"/>
              <w:jc w:val="left"/>
              <w:rPr>
                <w:szCs w:val="21"/>
              </w:rPr>
            </w:pPr>
            <w:r>
              <w:rPr>
                <w:szCs w:val="21"/>
              </w:rPr>
              <w:t>算法绑定与解绑功能</w:t>
            </w:r>
          </w:p>
        </w:tc>
        <w:tc>
          <w:tcPr>
            <w:tcW w:w="615" w:type="pct"/>
          </w:tcPr>
          <w:p w14:paraId="6F122A18" w14:textId="77777777" w:rsidR="003D0E6C" w:rsidRDefault="00000000">
            <w:pPr>
              <w:widowControl/>
              <w:wordWrap w:val="0"/>
              <w:jc w:val="left"/>
              <w:rPr>
                <w:szCs w:val="21"/>
              </w:rPr>
            </w:pPr>
            <w:r>
              <w:rPr>
                <w:szCs w:val="21"/>
              </w:rPr>
              <w:t>YL_SU_CSSF_005</w:t>
            </w:r>
          </w:p>
        </w:tc>
      </w:tr>
      <w:tr w:rsidR="003D0E6C" w14:paraId="3BEBFA55" w14:textId="77777777">
        <w:tc>
          <w:tcPr>
            <w:tcW w:w="280" w:type="pct"/>
          </w:tcPr>
          <w:p w14:paraId="5BAD5A3D" w14:textId="77777777" w:rsidR="003D0E6C" w:rsidRDefault="00000000">
            <w:pPr>
              <w:widowControl/>
              <w:wordWrap w:val="0"/>
              <w:jc w:val="left"/>
              <w:rPr>
                <w:szCs w:val="21"/>
              </w:rPr>
            </w:pPr>
            <w:r>
              <w:rPr>
                <w:szCs w:val="21"/>
              </w:rPr>
              <w:t>14</w:t>
            </w:r>
          </w:p>
        </w:tc>
        <w:tc>
          <w:tcPr>
            <w:tcW w:w="478" w:type="pct"/>
            <w:vMerge/>
          </w:tcPr>
          <w:p w14:paraId="246BB5EC" w14:textId="77777777" w:rsidR="003D0E6C" w:rsidRDefault="003D0E6C">
            <w:pPr>
              <w:widowControl/>
              <w:wordWrap w:val="0"/>
              <w:jc w:val="left"/>
              <w:rPr>
                <w:szCs w:val="21"/>
              </w:rPr>
            </w:pPr>
          </w:p>
        </w:tc>
        <w:tc>
          <w:tcPr>
            <w:tcW w:w="843" w:type="pct"/>
            <w:vMerge/>
          </w:tcPr>
          <w:p w14:paraId="532ED774" w14:textId="77777777" w:rsidR="003D0E6C" w:rsidRDefault="003D0E6C">
            <w:pPr>
              <w:widowControl/>
              <w:wordWrap w:val="0"/>
              <w:jc w:val="left"/>
              <w:rPr>
                <w:szCs w:val="21"/>
              </w:rPr>
            </w:pPr>
          </w:p>
        </w:tc>
        <w:tc>
          <w:tcPr>
            <w:tcW w:w="562" w:type="pct"/>
            <w:vMerge/>
          </w:tcPr>
          <w:p w14:paraId="470C6A3C" w14:textId="77777777" w:rsidR="003D0E6C" w:rsidRDefault="003D0E6C">
            <w:pPr>
              <w:widowControl/>
              <w:wordWrap w:val="0"/>
              <w:jc w:val="left"/>
              <w:rPr>
                <w:szCs w:val="21"/>
              </w:rPr>
            </w:pPr>
          </w:p>
        </w:tc>
        <w:tc>
          <w:tcPr>
            <w:tcW w:w="843" w:type="pct"/>
            <w:vMerge/>
          </w:tcPr>
          <w:p w14:paraId="42546B9E" w14:textId="77777777" w:rsidR="003D0E6C" w:rsidRDefault="003D0E6C">
            <w:pPr>
              <w:widowControl/>
              <w:wordWrap w:val="0"/>
              <w:jc w:val="left"/>
              <w:rPr>
                <w:szCs w:val="21"/>
              </w:rPr>
            </w:pPr>
          </w:p>
        </w:tc>
        <w:tc>
          <w:tcPr>
            <w:tcW w:w="618" w:type="pct"/>
            <w:vMerge/>
          </w:tcPr>
          <w:p w14:paraId="3BB174D9" w14:textId="77777777" w:rsidR="003D0E6C" w:rsidRDefault="003D0E6C">
            <w:pPr>
              <w:widowControl/>
              <w:wordWrap w:val="0"/>
              <w:jc w:val="left"/>
              <w:rPr>
                <w:szCs w:val="21"/>
              </w:rPr>
            </w:pPr>
          </w:p>
        </w:tc>
        <w:tc>
          <w:tcPr>
            <w:tcW w:w="759" w:type="pct"/>
          </w:tcPr>
          <w:p w14:paraId="21DC8A9E" w14:textId="77777777" w:rsidR="003D0E6C" w:rsidRDefault="00000000">
            <w:pPr>
              <w:widowControl/>
              <w:wordWrap w:val="0"/>
              <w:jc w:val="left"/>
              <w:rPr>
                <w:szCs w:val="21"/>
              </w:rPr>
            </w:pPr>
            <w:r>
              <w:rPr>
                <w:szCs w:val="21"/>
              </w:rPr>
              <w:t>方法管理异常功能</w:t>
            </w:r>
          </w:p>
        </w:tc>
        <w:tc>
          <w:tcPr>
            <w:tcW w:w="615" w:type="pct"/>
          </w:tcPr>
          <w:p w14:paraId="24BE8473" w14:textId="77777777" w:rsidR="003D0E6C" w:rsidRDefault="00000000">
            <w:pPr>
              <w:widowControl/>
              <w:wordWrap w:val="0"/>
              <w:jc w:val="left"/>
              <w:rPr>
                <w:szCs w:val="21"/>
              </w:rPr>
            </w:pPr>
            <w:r>
              <w:rPr>
                <w:szCs w:val="21"/>
              </w:rPr>
              <w:t>YL_SU_CSSF_006</w:t>
            </w:r>
          </w:p>
        </w:tc>
      </w:tr>
      <w:tr w:rsidR="003D0E6C" w14:paraId="76D24C97" w14:textId="77777777">
        <w:tc>
          <w:tcPr>
            <w:tcW w:w="280" w:type="pct"/>
          </w:tcPr>
          <w:p w14:paraId="66EF5E73" w14:textId="77777777" w:rsidR="003D0E6C" w:rsidRDefault="00000000">
            <w:pPr>
              <w:widowControl/>
              <w:wordWrap w:val="0"/>
              <w:jc w:val="left"/>
              <w:rPr>
                <w:szCs w:val="21"/>
              </w:rPr>
            </w:pPr>
            <w:r>
              <w:rPr>
                <w:szCs w:val="21"/>
              </w:rPr>
              <w:t>15</w:t>
            </w:r>
          </w:p>
        </w:tc>
        <w:tc>
          <w:tcPr>
            <w:tcW w:w="478" w:type="pct"/>
            <w:vMerge w:val="restart"/>
          </w:tcPr>
          <w:p w14:paraId="49CF70A5" w14:textId="77777777" w:rsidR="003D0E6C" w:rsidRDefault="00000000">
            <w:pPr>
              <w:widowControl/>
              <w:wordWrap w:val="0"/>
              <w:jc w:val="left"/>
              <w:rPr>
                <w:szCs w:val="21"/>
              </w:rPr>
            </w:pPr>
            <w:r>
              <w:rPr>
                <w:szCs w:val="21"/>
              </w:rPr>
              <w:t>4.3.1.4</w:t>
            </w:r>
          </w:p>
        </w:tc>
        <w:tc>
          <w:tcPr>
            <w:tcW w:w="843" w:type="pct"/>
            <w:vMerge w:val="restart"/>
          </w:tcPr>
          <w:p w14:paraId="6920612D" w14:textId="77777777" w:rsidR="003D0E6C" w:rsidRDefault="00000000">
            <w:pPr>
              <w:widowControl/>
              <w:wordWrap w:val="0"/>
              <w:jc w:val="left"/>
              <w:rPr>
                <w:szCs w:val="21"/>
              </w:rPr>
            </w:pPr>
            <w:r>
              <w:rPr>
                <w:rFonts w:hint="eastAsia"/>
                <w:szCs w:val="21"/>
              </w:rPr>
              <w:t>BCD</w:t>
            </w:r>
            <w:r>
              <w:rPr>
                <w:rFonts w:hint="eastAsia"/>
                <w:szCs w:val="21"/>
              </w:rPr>
              <w:t>星</w:t>
            </w:r>
            <w:r>
              <w:rPr>
                <w:szCs w:val="21"/>
              </w:rPr>
              <w:t>遥控指令模版管理</w:t>
            </w:r>
          </w:p>
        </w:tc>
        <w:tc>
          <w:tcPr>
            <w:tcW w:w="562" w:type="pct"/>
            <w:vMerge w:val="restart"/>
          </w:tcPr>
          <w:p w14:paraId="3766CAF3" w14:textId="77777777" w:rsidR="003D0E6C" w:rsidRDefault="00000000">
            <w:pPr>
              <w:widowControl/>
              <w:wordWrap w:val="0"/>
              <w:jc w:val="left"/>
              <w:rPr>
                <w:szCs w:val="21"/>
              </w:rPr>
            </w:pPr>
            <w:r>
              <w:rPr>
                <w:szCs w:val="21"/>
              </w:rPr>
              <w:t>6.2.1.4.1.3</w:t>
            </w:r>
          </w:p>
        </w:tc>
        <w:tc>
          <w:tcPr>
            <w:tcW w:w="843" w:type="pct"/>
            <w:vMerge w:val="restart"/>
          </w:tcPr>
          <w:p w14:paraId="1590F3C3" w14:textId="77777777" w:rsidR="003D0E6C" w:rsidRDefault="00000000">
            <w:pPr>
              <w:widowControl/>
              <w:wordWrap w:val="0"/>
              <w:jc w:val="left"/>
              <w:rPr>
                <w:szCs w:val="21"/>
              </w:rPr>
            </w:pPr>
            <w:r>
              <w:rPr>
                <w:rFonts w:hint="eastAsia"/>
                <w:szCs w:val="21"/>
              </w:rPr>
              <w:t>BCD</w:t>
            </w:r>
            <w:r>
              <w:rPr>
                <w:rFonts w:hint="eastAsia"/>
                <w:szCs w:val="21"/>
              </w:rPr>
              <w:t>星</w:t>
            </w:r>
            <w:r>
              <w:rPr>
                <w:szCs w:val="21"/>
              </w:rPr>
              <w:t>遥控指令模版管理</w:t>
            </w:r>
          </w:p>
        </w:tc>
        <w:tc>
          <w:tcPr>
            <w:tcW w:w="618" w:type="pct"/>
            <w:vMerge w:val="restart"/>
          </w:tcPr>
          <w:p w14:paraId="033A1586" w14:textId="77777777" w:rsidR="003D0E6C" w:rsidRDefault="00000000">
            <w:pPr>
              <w:widowControl/>
              <w:wordWrap w:val="0"/>
              <w:jc w:val="left"/>
              <w:rPr>
                <w:szCs w:val="21"/>
              </w:rPr>
            </w:pPr>
            <w:r>
              <w:rPr>
                <w:szCs w:val="21"/>
              </w:rPr>
              <w:t>XQ_SU_ZLMB</w:t>
            </w:r>
          </w:p>
        </w:tc>
        <w:tc>
          <w:tcPr>
            <w:tcW w:w="759" w:type="pct"/>
          </w:tcPr>
          <w:p w14:paraId="66586375" w14:textId="77777777" w:rsidR="003D0E6C" w:rsidRDefault="00000000">
            <w:pPr>
              <w:widowControl/>
              <w:wordWrap w:val="0"/>
              <w:jc w:val="left"/>
              <w:rPr>
                <w:szCs w:val="21"/>
              </w:rPr>
            </w:pPr>
            <w:r>
              <w:rPr>
                <w:szCs w:val="21"/>
              </w:rPr>
              <w:t>指令模板创建正常功能</w:t>
            </w:r>
          </w:p>
        </w:tc>
        <w:tc>
          <w:tcPr>
            <w:tcW w:w="615" w:type="pct"/>
          </w:tcPr>
          <w:p w14:paraId="67EC7F08" w14:textId="77777777" w:rsidR="003D0E6C" w:rsidRDefault="00000000">
            <w:pPr>
              <w:widowControl/>
              <w:wordWrap w:val="0"/>
              <w:jc w:val="left"/>
              <w:rPr>
                <w:szCs w:val="21"/>
              </w:rPr>
            </w:pPr>
            <w:r>
              <w:rPr>
                <w:szCs w:val="21"/>
              </w:rPr>
              <w:t>YL_SU_ZLMB_001</w:t>
            </w:r>
          </w:p>
        </w:tc>
      </w:tr>
      <w:tr w:rsidR="003D0E6C" w14:paraId="5158484A" w14:textId="77777777">
        <w:tc>
          <w:tcPr>
            <w:tcW w:w="280" w:type="pct"/>
          </w:tcPr>
          <w:p w14:paraId="7CD13244" w14:textId="77777777" w:rsidR="003D0E6C" w:rsidRDefault="00000000">
            <w:pPr>
              <w:widowControl/>
              <w:wordWrap w:val="0"/>
              <w:jc w:val="left"/>
              <w:rPr>
                <w:szCs w:val="21"/>
              </w:rPr>
            </w:pPr>
            <w:r>
              <w:rPr>
                <w:szCs w:val="21"/>
              </w:rPr>
              <w:t>16</w:t>
            </w:r>
          </w:p>
        </w:tc>
        <w:tc>
          <w:tcPr>
            <w:tcW w:w="478" w:type="pct"/>
            <w:vMerge/>
          </w:tcPr>
          <w:p w14:paraId="00824CD3" w14:textId="77777777" w:rsidR="003D0E6C" w:rsidRDefault="003D0E6C">
            <w:pPr>
              <w:widowControl/>
              <w:wordWrap w:val="0"/>
              <w:jc w:val="left"/>
              <w:rPr>
                <w:szCs w:val="21"/>
              </w:rPr>
            </w:pPr>
          </w:p>
        </w:tc>
        <w:tc>
          <w:tcPr>
            <w:tcW w:w="843" w:type="pct"/>
            <w:vMerge/>
          </w:tcPr>
          <w:p w14:paraId="21C9E058" w14:textId="77777777" w:rsidR="003D0E6C" w:rsidRDefault="003D0E6C">
            <w:pPr>
              <w:widowControl/>
              <w:wordWrap w:val="0"/>
              <w:jc w:val="left"/>
              <w:rPr>
                <w:szCs w:val="21"/>
              </w:rPr>
            </w:pPr>
          </w:p>
        </w:tc>
        <w:tc>
          <w:tcPr>
            <w:tcW w:w="562" w:type="pct"/>
            <w:vMerge/>
          </w:tcPr>
          <w:p w14:paraId="58B05175" w14:textId="77777777" w:rsidR="003D0E6C" w:rsidRDefault="003D0E6C">
            <w:pPr>
              <w:widowControl/>
              <w:wordWrap w:val="0"/>
              <w:jc w:val="left"/>
              <w:rPr>
                <w:szCs w:val="21"/>
              </w:rPr>
            </w:pPr>
          </w:p>
        </w:tc>
        <w:tc>
          <w:tcPr>
            <w:tcW w:w="843" w:type="pct"/>
            <w:vMerge/>
          </w:tcPr>
          <w:p w14:paraId="7F31D166" w14:textId="77777777" w:rsidR="003D0E6C" w:rsidRDefault="003D0E6C">
            <w:pPr>
              <w:widowControl/>
              <w:wordWrap w:val="0"/>
              <w:jc w:val="left"/>
              <w:rPr>
                <w:szCs w:val="21"/>
              </w:rPr>
            </w:pPr>
          </w:p>
        </w:tc>
        <w:tc>
          <w:tcPr>
            <w:tcW w:w="618" w:type="pct"/>
            <w:vMerge/>
          </w:tcPr>
          <w:p w14:paraId="353B411F" w14:textId="77777777" w:rsidR="003D0E6C" w:rsidRDefault="003D0E6C">
            <w:pPr>
              <w:widowControl/>
              <w:wordWrap w:val="0"/>
              <w:jc w:val="left"/>
              <w:rPr>
                <w:szCs w:val="21"/>
              </w:rPr>
            </w:pPr>
          </w:p>
        </w:tc>
        <w:tc>
          <w:tcPr>
            <w:tcW w:w="759" w:type="pct"/>
          </w:tcPr>
          <w:p w14:paraId="3D3E20E6" w14:textId="77777777" w:rsidR="003D0E6C" w:rsidRDefault="00000000">
            <w:pPr>
              <w:widowControl/>
              <w:wordWrap w:val="0"/>
              <w:jc w:val="left"/>
              <w:rPr>
                <w:szCs w:val="21"/>
              </w:rPr>
            </w:pPr>
            <w:r>
              <w:rPr>
                <w:szCs w:val="21"/>
              </w:rPr>
              <w:t>指令模版创建异常功能</w:t>
            </w:r>
          </w:p>
        </w:tc>
        <w:tc>
          <w:tcPr>
            <w:tcW w:w="615" w:type="pct"/>
          </w:tcPr>
          <w:p w14:paraId="1380DAD8" w14:textId="77777777" w:rsidR="003D0E6C" w:rsidRDefault="00000000">
            <w:pPr>
              <w:widowControl/>
              <w:wordWrap w:val="0"/>
              <w:jc w:val="left"/>
              <w:rPr>
                <w:szCs w:val="21"/>
              </w:rPr>
            </w:pPr>
            <w:r>
              <w:rPr>
                <w:szCs w:val="21"/>
              </w:rPr>
              <w:t>YL_SU_ZLMB_002</w:t>
            </w:r>
          </w:p>
        </w:tc>
      </w:tr>
      <w:tr w:rsidR="003D0E6C" w14:paraId="37E25CEF" w14:textId="77777777">
        <w:tc>
          <w:tcPr>
            <w:tcW w:w="280" w:type="pct"/>
          </w:tcPr>
          <w:p w14:paraId="42DA2516" w14:textId="77777777" w:rsidR="003D0E6C" w:rsidRDefault="00000000">
            <w:pPr>
              <w:widowControl/>
              <w:wordWrap w:val="0"/>
              <w:jc w:val="left"/>
              <w:rPr>
                <w:szCs w:val="21"/>
              </w:rPr>
            </w:pPr>
            <w:r>
              <w:rPr>
                <w:szCs w:val="21"/>
              </w:rPr>
              <w:t>17</w:t>
            </w:r>
          </w:p>
        </w:tc>
        <w:tc>
          <w:tcPr>
            <w:tcW w:w="478" w:type="pct"/>
            <w:vMerge/>
          </w:tcPr>
          <w:p w14:paraId="45CD8D8A" w14:textId="77777777" w:rsidR="003D0E6C" w:rsidRDefault="003D0E6C">
            <w:pPr>
              <w:widowControl/>
              <w:wordWrap w:val="0"/>
              <w:jc w:val="left"/>
              <w:rPr>
                <w:szCs w:val="21"/>
              </w:rPr>
            </w:pPr>
          </w:p>
        </w:tc>
        <w:tc>
          <w:tcPr>
            <w:tcW w:w="843" w:type="pct"/>
            <w:vMerge/>
          </w:tcPr>
          <w:p w14:paraId="79BBCB15" w14:textId="77777777" w:rsidR="003D0E6C" w:rsidRDefault="003D0E6C">
            <w:pPr>
              <w:widowControl/>
              <w:wordWrap w:val="0"/>
              <w:jc w:val="left"/>
              <w:rPr>
                <w:szCs w:val="21"/>
              </w:rPr>
            </w:pPr>
          </w:p>
        </w:tc>
        <w:tc>
          <w:tcPr>
            <w:tcW w:w="562" w:type="pct"/>
            <w:vMerge/>
          </w:tcPr>
          <w:p w14:paraId="346AF0AC" w14:textId="77777777" w:rsidR="003D0E6C" w:rsidRDefault="003D0E6C">
            <w:pPr>
              <w:widowControl/>
              <w:wordWrap w:val="0"/>
              <w:jc w:val="left"/>
              <w:rPr>
                <w:szCs w:val="21"/>
              </w:rPr>
            </w:pPr>
          </w:p>
        </w:tc>
        <w:tc>
          <w:tcPr>
            <w:tcW w:w="843" w:type="pct"/>
            <w:vMerge/>
          </w:tcPr>
          <w:p w14:paraId="059FBCB2" w14:textId="77777777" w:rsidR="003D0E6C" w:rsidRDefault="003D0E6C">
            <w:pPr>
              <w:widowControl/>
              <w:wordWrap w:val="0"/>
              <w:jc w:val="left"/>
              <w:rPr>
                <w:szCs w:val="21"/>
              </w:rPr>
            </w:pPr>
          </w:p>
        </w:tc>
        <w:tc>
          <w:tcPr>
            <w:tcW w:w="618" w:type="pct"/>
            <w:vMerge/>
          </w:tcPr>
          <w:p w14:paraId="5C16B3B5" w14:textId="77777777" w:rsidR="003D0E6C" w:rsidRDefault="003D0E6C">
            <w:pPr>
              <w:widowControl/>
              <w:wordWrap w:val="0"/>
              <w:jc w:val="left"/>
              <w:rPr>
                <w:szCs w:val="21"/>
              </w:rPr>
            </w:pPr>
          </w:p>
        </w:tc>
        <w:tc>
          <w:tcPr>
            <w:tcW w:w="759" w:type="pct"/>
          </w:tcPr>
          <w:p w14:paraId="6DF905B0" w14:textId="77777777" w:rsidR="003D0E6C" w:rsidRDefault="00000000">
            <w:pPr>
              <w:widowControl/>
              <w:wordWrap w:val="0"/>
              <w:jc w:val="left"/>
              <w:rPr>
                <w:szCs w:val="21"/>
              </w:rPr>
            </w:pPr>
            <w:r>
              <w:rPr>
                <w:szCs w:val="21"/>
              </w:rPr>
              <w:t>模版绑定指令异常</w:t>
            </w:r>
          </w:p>
        </w:tc>
        <w:tc>
          <w:tcPr>
            <w:tcW w:w="615" w:type="pct"/>
          </w:tcPr>
          <w:p w14:paraId="055C101A" w14:textId="77777777" w:rsidR="003D0E6C" w:rsidRDefault="00000000">
            <w:pPr>
              <w:widowControl/>
              <w:wordWrap w:val="0"/>
              <w:jc w:val="left"/>
              <w:rPr>
                <w:szCs w:val="21"/>
              </w:rPr>
            </w:pPr>
            <w:r>
              <w:rPr>
                <w:szCs w:val="21"/>
              </w:rPr>
              <w:t>YL_SU_ZLMB_003</w:t>
            </w:r>
          </w:p>
        </w:tc>
      </w:tr>
      <w:tr w:rsidR="003D0E6C" w14:paraId="0E60FFFF" w14:textId="77777777">
        <w:tc>
          <w:tcPr>
            <w:tcW w:w="280" w:type="pct"/>
          </w:tcPr>
          <w:p w14:paraId="02140C1A" w14:textId="77777777" w:rsidR="003D0E6C" w:rsidRDefault="00000000">
            <w:pPr>
              <w:widowControl/>
              <w:wordWrap w:val="0"/>
              <w:jc w:val="left"/>
              <w:rPr>
                <w:szCs w:val="21"/>
              </w:rPr>
            </w:pPr>
            <w:r>
              <w:rPr>
                <w:szCs w:val="21"/>
              </w:rPr>
              <w:t>18</w:t>
            </w:r>
          </w:p>
        </w:tc>
        <w:tc>
          <w:tcPr>
            <w:tcW w:w="478" w:type="pct"/>
            <w:vMerge/>
          </w:tcPr>
          <w:p w14:paraId="5620FBAA" w14:textId="77777777" w:rsidR="003D0E6C" w:rsidRDefault="003D0E6C">
            <w:pPr>
              <w:widowControl/>
              <w:wordWrap w:val="0"/>
              <w:jc w:val="left"/>
              <w:rPr>
                <w:szCs w:val="21"/>
              </w:rPr>
            </w:pPr>
          </w:p>
        </w:tc>
        <w:tc>
          <w:tcPr>
            <w:tcW w:w="843" w:type="pct"/>
            <w:vMerge/>
          </w:tcPr>
          <w:p w14:paraId="4A6387C5" w14:textId="77777777" w:rsidR="003D0E6C" w:rsidRDefault="003D0E6C">
            <w:pPr>
              <w:widowControl/>
              <w:wordWrap w:val="0"/>
              <w:jc w:val="left"/>
              <w:rPr>
                <w:szCs w:val="21"/>
              </w:rPr>
            </w:pPr>
          </w:p>
        </w:tc>
        <w:tc>
          <w:tcPr>
            <w:tcW w:w="562" w:type="pct"/>
            <w:vMerge/>
          </w:tcPr>
          <w:p w14:paraId="675C6755" w14:textId="77777777" w:rsidR="003D0E6C" w:rsidRDefault="003D0E6C">
            <w:pPr>
              <w:widowControl/>
              <w:wordWrap w:val="0"/>
              <w:jc w:val="left"/>
              <w:rPr>
                <w:szCs w:val="21"/>
              </w:rPr>
            </w:pPr>
          </w:p>
        </w:tc>
        <w:tc>
          <w:tcPr>
            <w:tcW w:w="843" w:type="pct"/>
            <w:vMerge/>
          </w:tcPr>
          <w:p w14:paraId="5EF50EC1" w14:textId="77777777" w:rsidR="003D0E6C" w:rsidRDefault="003D0E6C">
            <w:pPr>
              <w:widowControl/>
              <w:wordWrap w:val="0"/>
              <w:jc w:val="left"/>
              <w:rPr>
                <w:szCs w:val="21"/>
              </w:rPr>
            </w:pPr>
          </w:p>
        </w:tc>
        <w:tc>
          <w:tcPr>
            <w:tcW w:w="618" w:type="pct"/>
            <w:vMerge/>
          </w:tcPr>
          <w:p w14:paraId="7A43EB02" w14:textId="77777777" w:rsidR="003D0E6C" w:rsidRDefault="003D0E6C">
            <w:pPr>
              <w:widowControl/>
              <w:wordWrap w:val="0"/>
              <w:jc w:val="left"/>
              <w:rPr>
                <w:szCs w:val="21"/>
              </w:rPr>
            </w:pPr>
          </w:p>
        </w:tc>
        <w:tc>
          <w:tcPr>
            <w:tcW w:w="759" w:type="pct"/>
          </w:tcPr>
          <w:p w14:paraId="1A9BB752" w14:textId="77777777" w:rsidR="003D0E6C" w:rsidRDefault="00000000">
            <w:pPr>
              <w:widowControl/>
              <w:wordWrap w:val="0"/>
              <w:jc w:val="left"/>
              <w:rPr>
                <w:szCs w:val="21"/>
              </w:rPr>
            </w:pPr>
            <w:r>
              <w:rPr>
                <w:szCs w:val="21"/>
              </w:rPr>
              <w:t>指令模版查询功能</w:t>
            </w:r>
          </w:p>
        </w:tc>
        <w:tc>
          <w:tcPr>
            <w:tcW w:w="615" w:type="pct"/>
          </w:tcPr>
          <w:p w14:paraId="62D4878C" w14:textId="77777777" w:rsidR="003D0E6C" w:rsidRDefault="00000000">
            <w:pPr>
              <w:widowControl/>
              <w:wordWrap w:val="0"/>
              <w:jc w:val="left"/>
              <w:rPr>
                <w:szCs w:val="21"/>
              </w:rPr>
            </w:pPr>
            <w:r>
              <w:rPr>
                <w:szCs w:val="21"/>
              </w:rPr>
              <w:t>YL_SU_ZLMB_004</w:t>
            </w:r>
          </w:p>
        </w:tc>
      </w:tr>
      <w:tr w:rsidR="003D0E6C" w14:paraId="553C17FB" w14:textId="77777777">
        <w:tc>
          <w:tcPr>
            <w:tcW w:w="280" w:type="pct"/>
          </w:tcPr>
          <w:p w14:paraId="3A498FF6" w14:textId="77777777" w:rsidR="003D0E6C" w:rsidRDefault="00000000">
            <w:pPr>
              <w:widowControl/>
              <w:wordWrap w:val="0"/>
              <w:jc w:val="left"/>
              <w:rPr>
                <w:szCs w:val="21"/>
              </w:rPr>
            </w:pPr>
            <w:r>
              <w:rPr>
                <w:szCs w:val="21"/>
              </w:rPr>
              <w:t>19</w:t>
            </w:r>
          </w:p>
        </w:tc>
        <w:tc>
          <w:tcPr>
            <w:tcW w:w="478" w:type="pct"/>
            <w:vMerge/>
          </w:tcPr>
          <w:p w14:paraId="33249E4B" w14:textId="77777777" w:rsidR="003D0E6C" w:rsidRDefault="003D0E6C">
            <w:pPr>
              <w:widowControl/>
              <w:wordWrap w:val="0"/>
              <w:jc w:val="left"/>
              <w:rPr>
                <w:szCs w:val="21"/>
              </w:rPr>
            </w:pPr>
          </w:p>
        </w:tc>
        <w:tc>
          <w:tcPr>
            <w:tcW w:w="843" w:type="pct"/>
            <w:vMerge/>
          </w:tcPr>
          <w:p w14:paraId="1ED9797E" w14:textId="77777777" w:rsidR="003D0E6C" w:rsidRDefault="003D0E6C">
            <w:pPr>
              <w:widowControl/>
              <w:wordWrap w:val="0"/>
              <w:jc w:val="left"/>
              <w:rPr>
                <w:szCs w:val="21"/>
              </w:rPr>
            </w:pPr>
          </w:p>
        </w:tc>
        <w:tc>
          <w:tcPr>
            <w:tcW w:w="562" w:type="pct"/>
            <w:vMerge/>
          </w:tcPr>
          <w:p w14:paraId="18168CE0" w14:textId="77777777" w:rsidR="003D0E6C" w:rsidRDefault="003D0E6C">
            <w:pPr>
              <w:widowControl/>
              <w:wordWrap w:val="0"/>
              <w:jc w:val="left"/>
              <w:rPr>
                <w:szCs w:val="21"/>
              </w:rPr>
            </w:pPr>
          </w:p>
        </w:tc>
        <w:tc>
          <w:tcPr>
            <w:tcW w:w="843" w:type="pct"/>
            <w:vMerge/>
          </w:tcPr>
          <w:p w14:paraId="34272665" w14:textId="77777777" w:rsidR="003D0E6C" w:rsidRDefault="003D0E6C">
            <w:pPr>
              <w:widowControl/>
              <w:wordWrap w:val="0"/>
              <w:jc w:val="left"/>
              <w:rPr>
                <w:szCs w:val="21"/>
              </w:rPr>
            </w:pPr>
          </w:p>
        </w:tc>
        <w:tc>
          <w:tcPr>
            <w:tcW w:w="618" w:type="pct"/>
            <w:vMerge/>
          </w:tcPr>
          <w:p w14:paraId="5CF8D34C" w14:textId="77777777" w:rsidR="003D0E6C" w:rsidRDefault="003D0E6C">
            <w:pPr>
              <w:widowControl/>
              <w:wordWrap w:val="0"/>
              <w:jc w:val="left"/>
              <w:rPr>
                <w:szCs w:val="21"/>
              </w:rPr>
            </w:pPr>
          </w:p>
        </w:tc>
        <w:tc>
          <w:tcPr>
            <w:tcW w:w="759" w:type="pct"/>
          </w:tcPr>
          <w:p w14:paraId="50CEE5F2" w14:textId="77777777" w:rsidR="003D0E6C" w:rsidRDefault="00000000">
            <w:pPr>
              <w:widowControl/>
              <w:wordWrap w:val="0"/>
              <w:jc w:val="left"/>
              <w:rPr>
                <w:szCs w:val="21"/>
              </w:rPr>
            </w:pPr>
            <w:r>
              <w:rPr>
                <w:szCs w:val="21"/>
              </w:rPr>
              <w:t>指令模版修改功能</w:t>
            </w:r>
          </w:p>
        </w:tc>
        <w:tc>
          <w:tcPr>
            <w:tcW w:w="615" w:type="pct"/>
          </w:tcPr>
          <w:p w14:paraId="2C585EDD" w14:textId="77777777" w:rsidR="003D0E6C" w:rsidRDefault="00000000">
            <w:pPr>
              <w:widowControl/>
              <w:wordWrap w:val="0"/>
              <w:jc w:val="left"/>
              <w:rPr>
                <w:szCs w:val="21"/>
              </w:rPr>
            </w:pPr>
            <w:r>
              <w:rPr>
                <w:szCs w:val="21"/>
              </w:rPr>
              <w:t>YL_SU_ZLMB_005</w:t>
            </w:r>
          </w:p>
        </w:tc>
      </w:tr>
      <w:tr w:rsidR="003D0E6C" w14:paraId="48CFA561" w14:textId="77777777">
        <w:tc>
          <w:tcPr>
            <w:tcW w:w="280" w:type="pct"/>
          </w:tcPr>
          <w:p w14:paraId="7D70CDE6" w14:textId="77777777" w:rsidR="003D0E6C" w:rsidRDefault="00000000">
            <w:pPr>
              <w:widowControl/>
              <w:wordWrap w:val="0"/>
              <w:jc w:val="left"/>
              <w:rPr>
                <w:szCs w:val="21"/>
              </w:rPr>
            </w:pPr>
            <w:r>
              <w:rPr>
                <w:szCs w:val="21"/>
              </w:rPr>
              <w:t>20</w:t>
            </w:r>
          </w:p>
        </w:tc>
        <w:tc>
          <w:tcPr>
            <w:tcW w:w="478" w:type="pct"/>
            <w:vMerge/>
          </w:tcPr>
          <w:p w14:paraId="6B97E8F6" w14:textId="77777777" w:rsidR="003D0E6C" w:rsidRDefault="003D0E6C">
            <w:pPr>
              <w:widowControl/>
              <w:wordWrap w:val="0"/>
              <w:jc w:val="left"/>
              <w:rPr>
                <w:szCs w:val="21"/>
              </w:rPr>
            </w:pPr>
          </w:p>
        </w:tc>
        <w:tc>
          <w:tcPr>
            <w:tcW w:w="843" w:type="pct"/>
            <w:vMerge/>
          </w:tcPr>
          <w:p w14:paraId="3DD121AC" w14:textId="77777777" w:rsidR="003D0E6C" w:rsidRDefault="003D0E6C">
            <w:pPr>
              <w:widowControl/>
              <w:wordWrap w:val="0"/>
              <w:jc w:val="left"/>
              <w:rPr>
                <w:szCs w:val="21"/>
              </w:rPr>
            </w:pPr>
          </w:p>
        </w:tc>
        <w:tc>
          <w:tcPr>
            <w:tcW w:w="562" w:type="pct"/>
            <w:vMerge/>
          </w:tcPr>
          <w:p w14:paraId="1B05AA83" w14:textId="77777777" w:rsidR="003D0E6C" w:rsidRDefault="003D0E6C">
            <w:pPr>
              <w:widowControl/>
              <w:wordWrap w:val="0"/>
              <w:jc w:val="left"/>
              <w:rPr>
                <w:szCs w:val="21"/>
              </w:rPr>
            </w:pPr>
          </w:p>
        </w:tc>
        <w:tc>
          <w:tcPr>
            <w:tcW w:w="843" w:type="pct"/>
            <w:vMerge/>
          </w:tcPr>
          <w:p w14:paraId="436B3410" w14:textId="77777777" w:rsidR="003D0E6C" w:rsidRDefault="003D0E6C">
            <w:pPr>
              <w:widowControl/>
              <w:wordWrap w:val="0"/>
              <w:jc w:val="left"/>
              <w:rPr>
                <w:szCs w:val="21"/>
              </w:rPr>
            </w:pPr>
          </w:p>
        </w:tc>
        <w:tc>
          <w:tcPr>
            <w:tcW w:w="618" w:type="pct"/>
            <w:vMerge/>
          </w:tcPr>
          <w:p w14:paraId="02B926CD" w14:textId="77777777" w:rsidR="003D0E6C" w:rsidRDefault="003D0E6C">
            <w:pPr>
              <w:widowControl/>
              <w:wordWrap w:val="0"/>
              <w:jc w:val="left"/>
              <w:rPr>
                <w:szCs w:val="21"/>
              </w:rPr>
            </w:pPr>
          </w:p>
        </w:tc>
        <w:tc>
          <w:tcPr>
            <w:tcW w:w="759" w:type="pct"/>
          </w:tcPr>
          <w:p w14:paraId="141249E9" w14:textId="77777777" w:rsidR="003D0E6C" w:rsidRDefault="00000000">
            <w:pPr>
              <w:widowControl/>
              <w:wordWrap w:val="0"/>
              <w:jc w:val="left"/>
              <w:rPr>
                <w:szCs w:val="21"/>
              </w:rPr>
            </w:pPr>
            <w:r>
              <w:rPr>
                <w:szCs w:val="21"/>
              </w:rPr>
              <w:t>指令模版删除</w:t>
            </w:r>
            <w:r>
              <w:rPr>
                <w:szCs w:val="21"/>
              </w:rPr>
              <w:t>-</w:t>
            </w:r>
            <w:r>
              <w:rPr>
                <w:szCs w:val="21"/>
              </w:rPr>
              <w:t>指令删除</w:t>
            </w:r>
          </w:p>
        </w:tc>
        <w:tc>
          <w:tcPr>
            <w:tcW w:w="615" w:type="pct"/>
          </w:tcPr>
          <w:p w14:paraId="1CAA3568" w14:textId="77777777" w:rsidR="003D0E6C" w:rsidRDefault="00000000">
            <w:pPr>
              <w:widowControl/>
              <w:wordWrap w:val="0"/>
              <w:jc w:val="left"/>
              <w:rPr>
                <w:szCs w:val="21"/>
              </w:rPr>
            </w:pPr>
            <w:r>
              <w:rPr>
                <w:szCs w:val="21"/>
              </w:rPr>
              <w:t>YL_SU_ZLMB_006</w:t>
            </w:r>
          </w:p>
        </w:tc>
      </w:tr>
      <w:tr w:rsidR="003D0E6C" w14:paraId="7EB12AFF" w14:textId="77777777">
        <w:tc>
          <w:tcPr>
            <w:tcW w:w="280" w:type="pct"/>
          </w:tcPr>
          <w:p w14:paraId="610868D5" w14:textId="77777777" w:rsidR="003D0E6C" w:rsidRDefault="00000000">
            <w:pPr>
              <w:widowControl/>
              <w:wordWrap w:val="0"/>
              <w:jc w:val="left"/>
              <w:rPr>
                <w:szCs w:val="21"/>
              </w:rPr>
            </w:pPr>
            <w:r>
              <w:rPr>
                <w:szCs w:val="21"/>
              </w:rPr>
              <w:t>21</w:t>
            </w:r>
          </w:p>
        </w:tc>
        <w:tc>
          <w:tcPr>
            <w:tcW w:w="478" w:type="pct"/>
            <w:vMerge/>
          </w:tcPr>
          <w:p w14:paraId="1AAA911E" w14:textId="77777777" w:rsidR="003D0E6C" w:rsidRDefault="003D0E6C">
            <w:pPr>
              <w:widowControl/>
              <w:wordWrap w:val="0"/>
              <w:jc w:val="left"/>
              <w:rPr>
                <w:szCs w:val="21"/>
              </w:rPr>
            </w:pPr>
          </w:p>
        </w:tc>
        <w:tc>
          <w:tcPr>
            <w:tcW w:w="843" w:type="pct"/>
            <w:vMerge/>
          </w:tcPr>
          <w:p w14:paraId="1C8DE84B" w14:textId="77777777" w:rsidR="003D0E6C" w:rsidRDefault="003D0E6C">
            <w:pPr>
              <w:widowControl/>
              <w:wordWrap w:val="0"/>
              <w:jc w:val="left"/>
              <w:rPr>
                <w:szCs w:val="21"/>
              </w:rPr>
            </w:pPr>
          </w:p>
        </w:tc>
        <w:tc>
          <w:tcPr>
            <w:tcW w:w="562" w:type="pct"/>
            <w:vMerge/>
          </w:tcPr>
          <w:p w14:paraId="0B154829" w14:textId="77777777" w:rsidR="003D0E6C" w:rsidRDefault="003D0E6C">
            <w:pPr>
              <w:widowControl/>
              <w:wordWrap w:val="0"/>
              <w:jc w:val="left"/>
              <w:rPr>
                <w:szCs w:val="21"/>
              </w:rPr>
            </w:pPr>
          </w:p>
        </w:tc>
        <w:tc>
          <w:tcPr>
            <w:tcW w:w="843" w:type="pct"/>
            <w:vMerge/>
          </w:tcPr>
          <w:p w14:paraId="4A7E083D" w14:textId="77777777" w:rsidR="003D0E6C" w:rsidRDefault="003D0E6C">
            <w:pPr>
              <w:widowControl/>
              <w:wordWrap w:val="0"/>
              <w:jc w:val="left"/>
              <w:rPr>
                <w:szCs w:val="21"/>
              </w:rPr>
            </w:pPr>
          </w:p>
        </w:tc>
        <w:tc>
          <w:tcPr>
            <w:tcW w:w="618" w:type="pct"/>
            <w:vMerge/>
          </w:tcPr>
          <w:p w14:paraId="600EE09A" w14:textId="77777777" w:rsidR="003D0E6C" w:rsidRDefault="003D0E6C">
            <w:pPr>
              <w:widowControl/>
              <w:wordWrap w:val="0"/>
              <w:jc w:val="left"/>
              <w:rPr>
                <w:szCs w:val="21"/>
              </w:rPr>
            </w:pPr>
          </w:p>
        </w:tc>
        <w:tc>
          <w:tcPr>
            <w:tcW w:w="759" w:type="pct"/>
          </w:tcPr>
          <w:p w14:paraId="35CB68FC" w14:textId="77777777" w:rsidR="003D0E6C" w:rsidRDefault="00000000">
            <w:pPr>
              <w:widowControl/>
              <w:wordWrap w:val="0"/>
              <w:jc w:val="left"/>
              <w:rPr>
                <w:szCs w:val="21"/>
              </w:rPr>
            </w:pPr>
            <w:r>
              <w:rPr>
                <w:szCs w:val="21"/>
              </w:rPr>
              <w:t>指令模版删除</w:t>
            </w:r>
            <w:r>
              <w:rPr>
                <w:szCs w:val="21"/>
              </w:rPr>
              <w:t>-</w:t>
            </w:r>
            <w:r>
              <w:rPr>
                <w:szCs w:val="21"/>
              </w:rPr>
              <w:t>模版删除</w:t>
            </w:r>
          </w:p>
        </w:tc>
        <w:tc>
          <w:tcPr>
            <w:tcW w:w="615" w:type="pct"/>
          </w:tcPr>
          <w:p w14:paraId="57875ABF" w14:textId="77777777" w:rsidR="003D0E6C" w:rsidRDefault="00000000">
            <w:pPr>
              <w:widowControl/>
              <w:wordWrap w:val="0"/>
              <w:jc w:val="left"/>
              <w:rPr>
                <w:szCs w:val="21"/>
              </w:rPr>
            </w:pPr>
            <w:r>
              <w:rPr>
                <w:szCs w:val="21"/>
              </w:rPr>
              <w:t>YL_SU_ZLMB_007</w:t>
            </w:r>
          </w:p>
        </w:tc>
      </w:tr>
      <w:tr w:rsidR="003D0E6C" w14:paraId="47D9E7A6" w14:textId="77777777">
        <w:tc>
          <w:tcPr>
            <w:tcW w:w="280" w:type="pct"/>
          </w:tcPr>
          <w:p w14:paraId="6DCB8221" w14:textId="77777777" w:rsidR="003D0E6C" w:rsidRDefault="00000000">
            <w:pPr>
              <w:widowControl/>
              <w:wordWrap w:val="0"/>
              <w:jc w:val="left"/>
              <w:rPr>
                <w:szCs w:val="21"/>
              </w:rPr>
            </w:pPr>
            <w:r>
              <w:rPr>
                <w:szCs w:val="21"/>
              </w:rPr>
              <w:lastRenderedPageBreak/>
              <w:t>22</w:t>
            </w:r>
          </w:p>
        </w:tc>
        <w:tc>
          <w:tcPr>
            <w:tcW w:w="478" w:type="pct"/>
            <w:vMerge/>
          </w:tcPr>
          <w:p w14:paraId="334C11D1" w14:textId="77777777" w:rsidR="003D0E6C" w:rsidRDefault="003D0E6C">
            <w:pPr>
              <w:widowControl/>
              <w:wordWrap w:val="0"/>
              <w:jc w:val="left"/>
              <w:rPr>
                <w:szCs w:val="21"/>
              </w:rPr>
            </w:pPr>
          </w:p>
        </w:tc>
        <w:tc>
          <w:tcPr>
            <w:tcW w:w="843" w:type="pct"/>
            <w:vMerge/>
          </w:tcPr>
          <w:p w14:paraId="08545313" w14:textId="77777777" w:rsidR="003D0E6C" w:rsidRDefault="003D0E6C">
            <w:pPr>
              <w:widowControl/>
              <w:wordWrap w:val="0"/>
              <w:jc w:val="left"/>
              <w:rPr>
                <w:szCs w:val="21"/>
              </w:rPr>
            </w:pPr>
          </w:p>
        </w:tc>
        <w:tc>
          <w:tcPr>
            <w:tcW w:w="562" w:type="pct"/>
            <w:vMerge/>
          </w:tcPr>
          <w:p w14:paraId="2603B2B5" w14:textId="77777777" w:rsidR="003D0E6C" w:rsidRDefault="003D0E6C">
            <w:pPr>
              <w:widowControl/>
              <w:wordWrap w:val="0"/>
              <w:jc w:val="left"/>
              <w:rPr>
                <w:szCs w:val="21"/>
              </w:rPr>
            </w:pPr>
          </w:p>
        </w:tc>
        <w:tc>
          <w:tcPr>
            <w:tcW w:w="843" w:type="pct"/>
            <w:vMerge/>
          </w:tcPr>
          <w:p w14:paraId="76EB8312" w14:textId="77777777" w:rsidR="003D0E6C" w:rsidRDefault="003D0E6C">
            <w:pPr>
              <w:widowControl/>
              <w:wordWrap w:val="0"/>
              <w:jc w:val="left"/>
              <w:rPr>
                <w:szCs w:val="21"/>
              </w:rPr>
            </w:pPr>
          </w:p>
        </w:tc>
        <w:tc>
          <w:tcPr>
            <w:tcW w:w="618" w:type="pct"/>
            <w:vMerge/>
          </w:tcPr>
          <w:p w14:paraId="44104805" w14:textId="77777777" w:rsidR="003D0E6C" w:rsidRDefault="003D0E6C">
            <w:pPr>
              <w:widowControl/>
              <w:wordWrap w:val="0"/>
              <w:jc w:val="left"/>
              <w:rPr>
                <w:szCs w:val="21"/>
              </w:rPr>
            </w:pPr>
          </w:p>
        </w:tc>
        <w:tc>
          <w:tcPr>
            <w:tcW w:w="759" w:type="pct"/>
          </w:tcPr>
          <w:p w14:paraId="3FA7B2AC" w14:textId="77777777" w:rsidR="003D0E6C" w:rsidRDefault="00000000">
            <w:pPr>
              <w:widowControl/>
              <w:wordWrap w:val="0"/>
              <w:jc w:val="left"/>
              <w:rPr>
                <w:szCs w:val="21"/>
              </w:rPr>
            </w:pPr>
            <w:r>
              <w:rPr>
                <w:szCs w:val="21"/>
              </w:rPr>
              <w:t>指令添加功能</w:t>
            </w:r>
          </w:p>
        </w:tc>
        <w:tc>
          <w:tcPr>
            <w:tcW w:w="615" w:type="pct"/>
          </w:tcPr>
          <w:p w14:paraId="1F7E3592" w14:textId="77777777" w:rsidR="003D0E6C" w:rsidRDefault="00000000">
            <w:pPr>
              <w:widowControl/>
              <w:wordWrap w:val="0"/>
              <w:jc w:val="left"/>
              <w:rPr>
                <w:szCs w:val="21"/>
              </w:rPr>
            </w:pPr>
            <w:r>
              <w:rPr>
                <w:szCs w:val="21"/>
              </w:rPr>
              <w:t>YL_SU_ZLMB_008</w:t>
            </w:r>
          </w:p>
        </w:tc>
      </w:tr>
      <w:tr w:rsidR="003D0E6C" w14:paraId="21FBAB12" w14:textId="77777777">
        <w:tc>
          <w:tcPr>
            <w:tcW w:w="280" w:type="pct"/>
          </w:tcPr>
          <w:p w14:paraId="0D989B55" w14:textId="77777777" w:rsidR="003D0E6C" w:rsidRDefault="00000000">
            <w:pPr>
              <w:widowControl/>
              <w:wordWrap w:val="0"/>
              <w:jc w:val="left"/>
              <w:rPr>
                <w:szCs w:val="21"/>
              </w:rPr>
            </w:pPr>
            <w:r>
              <w:rPr>
                <w:szCs w:val="21"/>
              </w:rPr>
              <w:t>23</w:t>
            </w:r>
          </w:p>
        </w:tc>
        <w:tc>
          <w:tcPr>
            <w:tcW w:w="478" w:type="pct"/>
            <w:vMerge/>
          </w:tcPr>
          <w:p w14:paraId="328BBF0E" w14:textId="77777777" w:rsidR="003D0E6C" w:rsidRDefault="003D0E6C">
            <w:pPr>
              <w:widowControl/>
              <w:wordWrap w:val="0"/>
              <w:jc w:val="left"/>
              <w:rPr>
                <w:szCs w:val="21"/>
              </w:rPr>
            </w:pPr>
          </w:p>
        </w:tc>
        <w:tc>
          <w:tcPr>
            <w:tcW w:w="843" w:type="pct"/>
            <w:vMerge/>
          </w:tcPr>
          <w:p w14:paraId="362D5840" w14:textId="77777777" w:rsidR="003D0E6C" w:rsidRDefault="003D0E6C">
            <w:pPr>
              <w:widowControl/>
              <w:wordWrap w:val="0"/>
              <w:jc w:val="left"/>
              <w:rPr>
                <w:szCs w:val="21"/>
              </w:rPr>
            </w:pPr>
          </w:p>
        </w:tc>
        <w:tc>
          <w:tcPr>
            <w:tcW w:w="562" w:type="pct"/>
            <w:vMerge/>
          </w:tcPr>
          <w:p w14:paraId="049F52C4" w14:textId="77777777" w:rsidR="003D0E6C" w:rsidRDefault="003D0E6C">
            <w:pPr>
              <w:widowControl/>
              <w:wordWrap w:val="0"/>
              <w:jc w:val="left"/>
              <w:rPr>
                <w:szCs w:val="21"/>
              </w:rPr>
            </w:pPr>
          </w:p>
        </w:tc>
        <w:tc>
          <w:tcPr>
            <w:tcW w:w="843" w:type="pct"/>
            <w:vMerge/>
          </w:tcPr>
          <w:p w14:paraId="6F36CF90" w14:textId="77777777" w:rsidR="003D0E6C" w:rsidRDefault="003D0E6C">
            <w:pPr>
              <w:widowControl/>
              <w:wordWrap w:val="0"/>
              <w:jc w:val="left"/>
              <w:rPr>
                <w:szCs w:val="21"/>
              </w:rPr>
            </w:pPr>
          </w:p>
        </w:tc>
        <w:tc>
          <w:tcPr>
            <w:tcW w:w="618" w:type="pct"/>
            <w:vMerge/>
          </w:tcPr>
          <w:p w14:paraId="24C5C784" w14:textId="77777777" w:rsidR="003D0E6C" w:rsidRDefault="003D0E6C">
            <w:pPr>
              <w:widowControl/>
              <w:wordWrap w:val="0"/>
              <w:jc w:val="left"/>
              <w:rPr>
                <w:szCs w:val="21"/>
              </w:rPr>
            </w:pPr>
          </w:p>
        </w:tc>
        <w:tc>
          <w:tcPr>
            <w:tcW w:w="759" w:type="pct"/>
          </w:tcPr>
          <w:p w14:paraId="5283E4B3" w14:textId="77777777" w:rsidR="003D0E6C" w:rsidRDefault="00000000">
            <w:pPr>
              <w:widowControl/>
              <w:wordWrap w:val="0"/>
              <w:jc w:val="left"/>
              <w:rPr>
                <w:szCs w:val="21"/>
              </w:rPr>
            </w:pPr>
            <w:r>
              <w:rPr>
                <w:szCs w:val="21"/>
              </w:rPr>
              <w:t>指令修改功能</w:t>
            </w:r>
          </w:p>
        </w:tc>
        <w:tc>
          <w:tcPr>
            <w:tcW w:w="615" w:type="pct"/>
          </w:tcPr>
          <w:p w14:paraId="28E98763" w14:textId="77777777" w:rsidR="003D0E6C" w:rsidRDefault="00000000">
            <w:pPr>
              <w:widowControl/>
              <w:wordWrap w:val="0"/>
              <w:jc w:val="left"/>
              <w:rPr>
                <w:szCs w:val="21"/>
              </w:rPr>
            </w:pPr>
            <w:r>
              <w:rPr>
                <w:szCs w:val="21"/>
              </w:rPr>
              <w:t>YL_SU_ZLMB_009</w:t>
            </w:r>
          </w:p>
        </w:tc>
      </w:tr>
      <w:tr w:rsidR="003D0E6C" w14:paraId="51FF1F6D" w14:textId="77777777">
        <w:tc>
          <w:tcPr>
            <w:tcW w:w="280" w:type="pct"/>
          </w:tcPr>
          <w:p w14:paraId="4EDE9DAA" w14:textId="77777777" w:rsidR="003D0E6C" w:rsidRDefault="00000000">
            <w:pPr>
              <w:widowControl/>
              <w:wordWrap w:val="0"/>
              <w:jc w:val="left"/>
              <w:rPr>
                <w:szCs w:val="21"/>
              </w:rPr>
            </w:pPr>
            <w:r>
              <w:rPr>
                <w:szCs w:val="21"/>
              </w:rPr>
              <w:t>24</w:t>
            </w:r>
          </w:p>
        </w:tc>
        <w:tc>
          <w:tcPr>
            <w:tcW w:w="478" w:type="pct"/>
            <w:vMerge/>
          </w:tcPr>
          <w:p w14:paraId="4D537194" w14:textId="77777777" w:rsidR="003D0E6C" w:rsidRDefault="003D0E6C">
            <w:pPr>
              <w:widowControl/>
              <w:wordWrap w:val="0"/>
              <w:jc w:val="left"/>
              <w:rPr>
                <w:szCs w:val="21"/>
              </w:rPr>
            </w:pPr>
          </w:p>
        </w:tc>
        <w:tc>
          <w:tcPr>
            <w:tcW w:w="843" w:type="pct"/>
            <w:vMerge/>
          </w:tcPr>
          <w:p w14:paraId="1539070C" w14:textId="77777777" w:rsidR="003D0E6C" w:rsidRDefault="003D0E6C">
            <w:pPr>
              <w:widowControl/>
              <w:wordWrap w:val="0"/>
              <w:jc w:val="left"/>
              <w:rPr>
                <w:szCs w:val="21"/>
              </w:rPr>
            </w:pPr>
          </w:p>
        </w:tc>
        <w:tc>
          <w:tcPr>
            <w:tcW w:w="562" w:type="pct"/>
            <w:vMerge/>
          </w:tcPr>
          <w:p w14:paraId="47D00763" w14:textId="77777777" w:rsidR="003D0E6C" w:rsidRDefault="003D0E6C">
            <w:pPr>
              <w:widowControl/>
              <w:wordWrap w:val="0"/>
              <w:jc w:val="left"/>
              <w:rPr>
                <w:szCs w:val="21"/>
              </w:rPr>
            </w:pPr>
          </w:p>
        </w:tc>
        <w:tc>
          <w:tcPr>
            <w:tcW w:w="843" w:type="pct"/>
            <w:vMerge/>
          </w:tcPr>
          <w:p w14:paraId="12B84B5E" w14:textId="77777777" w:rsidR="003D0E6C" w:rsidRDefault="003D0E6C">
            <w:pPr>
              <w:widowControl/>
              <w:wordWrap w:val="0"/>
              <w:jc w:val="left"/>
              <w:rPr>
                <w:szCs w:val="21"/>
              </w:rPr>
            </w:pPr>
          </w:p>
        </w:tc>
        <w:tc>
          <w:tcPr>
            <w:tcW w:w="618" w:type="pct"/>
            <w:vMerge/>
          </w:tcPr>
          <w:p w14:paraId="433005ED" w14:textId="77777777" w:rsidR="003D0E6C" w:rsidRDefault="003D0E6C">
            <w:pPr>
              <w:widowControl/>
              <w:wordWrap w:val="0"/>
              <w:jc w:val="left"/>
              <w:rPr>
                <w:szCs w:val="21"/>
              </w:rPr>
            </w:pPr>
          </w:p>
        </w:tc>
        <w:tc>
          <w:tcPr>
            <w:tcW w:w="759" w:type="pct"/>
          </w:tcPr>
          <w:p w14:paraId="24603874" w14:textId="77777777" w:rsidR="003D0E6C" w:rsidRDefault="00000000">
            <w:pPr>
              <w:widowControl/>
              <w:wordWrap w:val="0"/>
              <w:jc w:val="left"/>
              <w:rPr>
                <w:szCs w:val="21"/>
              </w:rPr>
            </w:pPr>
            <w:r>
              <w:rPr>
                <w:szCs w:val="21"/>
              </w:rPr>
              <w:t>指令删除功能</w:t>
            </w:r>
          </w:p>
        </w:tc>
        <w:tc>
          <w:tcPr>
            <w:tcW w:w="615" w:type="pct"/>
          </w:tcPr>
          <w:p w14:paraId="1A628E70" w14:textId="77777777" w:rsidR="003D0E6C" w:rsidRDefault="00000000">
            <w:pPr>
              <w:widowControl/>
              <w:wordWrap w:val="0"/>
              <w:jc w:val="left"/>
              <w:rPr>
                <w:szCs w:val="21"/>
              </w:rPr>
            </w:pPr>
            <w:r>
              <w:rPr>
                <w:szCs w:val="21"/>
              </w:rPr>
              <w:t>YL_SU_ZLMB_010</w:t>
            </w:r>
          </w:p>
        </w:tc>
      </w:tr>
      <w:tr w:rsidR="003D0E6C" w14:paraId="36BC6347" w14:textId="77777777">
        <w:tc>
          <w:tcPr>
            <w:tcW w:w="280" w:type="pct"/>
          </w:tcPr>
          <w:p w14:paraId="4365700A" w14:textId="77777777" w:rsidR="003D0E6C" w:rsidRDefault="00000000">
            <w:pPr>
              <w:widowControl/>
              <w:wordWrap w:val="0"/>
              <w:jc w:val="left"/>
              <w:rPr>
                <w:szCs w:val="21"/>
              </w:rPr>
            </w:pPr>
            <w:r>
              <w:rPr>
                <w:szCs w:val="21"/>
              </w:rPr>
              <w:t>25</w:t>
            </w:r>
          </w:p>
        </w:tc>
        <w:tc>
          <w:tcPr>
            <w:tcW w:w="478" w:type="pct"/>
            <w:vMerge/>
          </w:tcPr>
          <w:p w14:paraId="25880880" w14:textId="77777777" w:rsidR="003D0E6C" w:rsidRDefault="003D0E6C">
            <w:pPr>
              <w:widowControl/>
              <w:wordWrap w:val="0"/>
              <w:jc w:val="left"/>
              <w:rPr>
                <w:szCs w:val="21"/>
              </w:rPr>
            </w:pPr>
          </w:p>
        </w:tc>
        <w:tc>
          <w:tcPr>
            <w:tcW w:w="843" w:type="pct"/>
            <w:vMerge/>
          </w:tcPr>
          <w:p w14:paraId="6EBADA4F" w14:textId="77777777" w:rsidR="003D0E6C" w:rsidRDefault="003D0E6C">
            <w:pPr>
              <w:widowControl/>
              <w:wordWrap w:val="0"/>
              <w:jc w:val="left"/>
              <w:rPr>
                <w:szCs w:val="21"/>
              </w:rPr>
            </w:pPr>
          </w:p>
        </w:tc>
        <w:tc>
          <w:tcPr>
            <w:tcW w:w="562" w:type="pct"/>
            <w:vMerge/>
          </w:tcPr>
          <w:p w14:paraId="1155F14D" w14:textId="77777777" w:rsidR="003D0E6C" w:rsidRDefault="003D0E6C">
            <w:pPr>
              <w:widowControl/>
              <w:wordWrap w:val="0"/>
              <w:jc w:val="left"/>
              <w:rPr>
                <w:szCs w:val="21"/>
              </w:rPr>
            </w:pPr>
          </w:p>
        </w:tc>
        <w:tc>
          <w:tcPr>
            <w:tcW w:w="843" w:type="pct"/>
            <w:vMerge/>
          </w:tcPr>
          <w:p w14:paraId="2916E054" w14:textId="77777777" w:rsidR="003D0E6C" w:rsidRDefault="003D0E6C">
            <w:pPr>
              <w:widowControl/>
              <w:wordWrap w:val="0"/>
              <w:jc w:val="left"/>
              <w:rPr>
                <w:szCs w:val="21"/>
              </w:rPr>
            </w:pPr>
          </w:p>
        </w:tc>
        <w:tc>
          <w:tcPr>
            <w:tcW w:w="618" w:type="pct"/>
            <w:vMerge/>
          </w:tcPr>
          <w:p w14:paraId="6DA8C9AF" w14:textId="77777777" w:rsidR="003D0E6C" w:rsidRDefault="003D0E6C">
            <w:pPr>
              <w:widowControl/>
              <w:wordWrap w:val="0"/>
              <w:jc w:val="left"/>
              <w:rPr>
                <w:szCs w:val="21"/>
              </w:rPr>
            </w:pPr>
          </w:p>
        </w:tc>
        <w:tc>
          <w:tcPr>
            <w:tcW w:w="759" w:type="pct"/>
          </w:tcPr>
          <w:p w14:paraId="7F4E303D" w14:textId="77777777" w:rsidR="003D0E6C" w:rsidRDefault="00000000">
            <w:pPr>
              <w:widowControl/>
              <w:wordWrap w:val="0"/>
              <w:jc w:val="left"/>
              <w:rPr>
                <w:szCs w:val="21"/>
              </w:rPr>
            </w:pPr>
            <w:r>
              <w:rPr>
                <w:szCs w:val="21"/>
              </w:rPr>
              <w:t>指令查询</w:t>
            </w:r>
          </w:p>
        </w:tc>
        <w:tc>
          <w:tcPr>
            <w:tcW w:w="615" w:type="pct"/>
          </w:tcPr>
          <w:p w14:paraId="759D8320" w14:textId="77777777" w:rsidR="003D0E6C" w:rsidRDefault="00000000">
            <w:pPr>
              <w:widowControl/>
              <w:wordWrap w:val="0"/>
              <w:jc w:val="left"/>
              <w:rPr>
                <w:szCs w:val="21"/>
              </w:rPr>
            </w:pPr>
            <w:r>
              <w:rPr>
                <w:szCs w:val="21"/>
              </w:rPr>
              <w:t>YL_SU_ZLMB_011</w:t>
            </w:r>
          </w:p>
        </w:tc>
      </w:tr>
      <w:tr w:rsidR="003D0E6C" w14:paraId="54F625DB" w14:textId="77777777">
        <w:tc>
          <w:tcPr>
            <w:tcW w:w="280" w:type="pct"/>
          </w:tcPr>
          <w:p w14:paraId="74396FFC" w14:textId="77777777" w:rsidR="003D0E6C" w:rsidRDefault="00000000">
            <w:pPr>
              <w:widowControl/>
              <w:wordWrap w:val="0"/>
              <w:jc w:val="left"/>
              <w:rPr>
                <w:szCs w:val="21"/>
              </w:rPr>
            </w:pPr>
            <w:r>
              <w:rPr>
                <w:szCs w:val="21"/>
              </w:rPr>
              <w:t>26</w:t>
            </w:r>
          </w:p>
        </w:tc>
        <w:tc>
          <w:tcPr>
            <w:tcW w:w="478" w:type="pct"/>
            <w:vMerge/>
          </w:tcPr>
          <w:p w14:paraId="5A8A048A" w14:textId="77777777" w:rsidR="003D0E6C" w:rsidRDefault="003D0E6C">
            <w:pPr>
              <w:widowControl/>
              <w:wordWrap w:val="0"/>
              <w:jc w:val="left"/>
              <w:rPr>
                <w:szCs w:val="21"/>
              </w:rPr>
            </w:pPr>
          </w:p>
        </w:tc>
        <w:tc>
          <w:tcPr>
            <w:tcW w:w="843" w:type="pct"/>
            <w:vMerge/>
          </w:tcPr>
          <w:p w14:paraId="7BDD14D8" w14:textId="77777777" w:rsidR="003D0E6C" w:rsidRDefault="003D0E6C">
            <w:pPr>
              <w:widowControl/>
              <w:wordWrap w:val="0"/>
              <w:jc w:val="left"/>
              <w:rPr>
                <w:szCs w:val="21"/>
              </w:rPr>
            </w:pPr>
          </w:p>
        </w:tc>
        <w:tc>
          <w:tcPr>
            <w:tcW w:w="562" w:type="pct"/>
            <w:vMerge/>
          </w:tcPr>
          <w:p w14:paraId="6B75A631" w14:textId="77777777" w:rsidR="003D0E6C" w:rsidRDefault="003D0E6C">
            <w:pPr>
              <w:widowControl/>
              <w:wordWrap w:val="0"/>
              <w:jc w:val="left"/>
              <w:rPr>
                <w:szCs w:val="21"/>
              </w:rPr>
            </w:pPr>
          </w:p>
        </w:tc>
        <w:tc>
          <w:tcPr>
            <w:tcW w:w="843" w:type="pct"/>
            <w:vMerge/>
          </w:tcPr>
          <w:p w14:paraId="1B758C3B" w14:textId="77777777" w:rsidR="003D0E6C" w:rsidRDefault="003D0E6C">
            <w:pPr>
              <w:widowControl/>
              <w:wordWrap w:val="0"/>
              <w:jc w:val="left"/>
              <w:rPr>
                <w:szCs w:val="21"/>
              </w:rPr>
            </w:pPr>
          </w:p>
        </w:tc>
        <w:tc>
          <w:tcPr>
            <w:tcW w:w="618" w:type="pct"/>
            <w:vMerge/>
          </w:tcPr>
          <w:p w14:paraId="0791729A" w14:textId="77777777" w:rsidR="003D0E6C" w:rsidRDefault="003D0E6C">
            <w:pPr>
              <w:widowControl/>
              <w:wordWrap w:val="0"/>
              <w:jc w:val="left"/>
              <w:rPr>
                <w:szCs w:val="21"/>
              </w:rPr>
            </w:pPr>
          </w:p>
        </w:tc>
        <w:tc>
          <w:tcPr>
            <w:tcW w:w="759" w:type="pct"/>
          </w:tcPr>
          <w:p w14:paraId="71E63624" w14:textId="77777777" w:rsidR="003D0E6C" w:rsidRDefault="00000000">
            <w:pPr>
              <w:widowControl/>
              <w:wordWrap w:val="0"/>
              <w:jc w:val="left"/>
              <w:rPr>
                <w:szCs w:val="21"/>
              </w:rPr>
            </w:pPr>
            <w:r>
              <w:rPr>
                <w:szCs w:val="21"/>
              </w:rPr>
              <w:t>指令管理异常</w:t>
            </w:r>
          </w:p>
        </w:tc>
        <w:tc>
          <w:tcPr>
            <w:tcW w:w="615" w:type="pct"/>
          </w:tcPr>
          <w:p w14:paraId="27B7E5C3" w14:textId="77777777" w:rsidR="003D0E6C" w:rsidRDefault="00000000">
            <w:pPr>
              <w:widowControl/>
              <w:wordWrap w:val="0"/>
              <w:jc w:val="left"/>
              <w:rPr>
                <w:szCs w:val="21"/>
              </w:rPr>
            </w:pPr>
            <w:r>
              <w:rPr>
                <w:szCs w:val="21"/>
              </w:rPr>
              <w:t>YL_SU_ZLMB_012</w:t>
            </w:r>
          </w:p>
        </w:tc>
      </w:tr>
      <w:tr w:rsidR="003D0E6C" w14:paraId="61E37FFF" w14:textId="77777777">
        <w:tc>
          <w:tcPr>
            <w:tcW w:w="280" w:type="pct"/>
          </w:tcPr>
          <w:p w14:paraId="02172F5C" w14:textId="77777777" w:rsidR="003D0E6C" w:rsidRDefault="00000000">
            <w:pPr>
              <w:widowControl/>
              <w:wordWrap w:val="0"/>
              <w:jc w:val="left"/>
              <w:rPr>
                <w:szCs w:val="21"/>
              </w:rPr>
            </w:pPr>
            <w:r>
              <w:rPr>
                <w:szCs w:val="21"/>
              </w:rPr>
              <w:t>27</w:t>
            </w:r>
          </w:p>
        </w:tc>
        <w:tc>
          <w:tcPr>
            <w:tcW w:w="478" w:type="pct"/>
            <w:vMerge/>
          </w:tcPr>
          <w:p w14:paraId="4E808602" w14:textId="77777777" w:rsidR="003D0E6C" w:rsidRDefault="003D0E6C">
            <w:pPr>
              <w:widowControl/>
              <w:wordWrap w:val="0"/>
              <w:jc w:val="left"/>
              <w:rPr>
                <w:szCs w:val="21"/>
              </w:rPr>
            </w:pPr>
          </w:p>
        </w:tc>
        <w:tc>
          <w:tcPr>
            <w:tcW w:w="843" w:type="pct"/>
            <w:vMerge/>
          </w:tcPr>
          <w:p w14:paraId="33A1CD4D" w14:textId="77777777" w:rsidR="003D0E6C" w:rsidRDefault="003D0E6C">
            <w:pPr>
              <w:widowControl/>
              <w:wordWrap w:val="0"/>
              <w:jc w:val="left"/>
              <w:rPr>
                <w:szCs w:val="21"/>
              </w:rPr>
            </w:pPr>
          </w:p>
        </w:tc>
        <w:tc>
          <w:tcPr>
            <w:tcW w:w="562" w:type="pct"/>
            <w:vMerge/>
          </w:tcPr>
          <w:p w14:paraId="614DD3E5" w14:textId="77777777" w:rsidR="003D0E6C" w:rsidRDefault="003D0E6C">
            <w:pPr>
              <w:widowControl/>
              <w:wordWrap w:val="0"/>
              <w:jc w:val="left"/>
              <w:rPr>
                <w:szCs w:val="21"/>
              </w:rPr>
            </w:pPr>
          </w:p>
        </w:tc>
        <w:tc>
          <w:tcPr>
            <w:tcW w:w="843" w:type="pct"/>
            <w:vMerge/>
          </w:tcPr>
          <w:p w14:paraId="01C6D8A1" w14:textId="77777777" w:rsidR="003D0E6C" w:rsidRDefault="003D0E6C">
            <w:pPr>
              <w:widowControl/>
              <w:wordWrap w:val="0"/>
              <w:jc w:val="left"/>
              <w:rPr>
                <w:szCs w:val="21"/>
              </w:rPr>
            </w:pPr>
          </w:p>
        </w:tc>
        <w:tc>
          <w:tcPr>
            <w:tcW w:w="618" w:type="pct"/>
            <w:vMerge/>
          </w:tcPr>
          <w:p w14:paraId="44714333" w14:textId="77777777" w:rsidR="003D0E6C" w:rsidRDefault="003D0E6C">
            <w:pPr>
              <w:widowControl/>
              <w:wordWrap w:val="0"/>
              <w:jc w:val="left"/>
              <w:rPr>
                <w:szCs w:val="21"/>
              </w:rPr>
            </w:pPr>
          </w:p>
        </w:tc>
        <w:tc>
          <w:tcPr>
            <w:tcW w:w="759" w:type="pct"/>
          </w:tcPr>
          <w:p w14:paraId="482BC389" w14:textId="77777777" w:rsidR="003D0E6C" w:rsidRDefault="00000000">
            <w:pPr>
              <w:widowControl/>
              <w:wordWrap w:val="0"/>
              <w:jc w:val="left"/>
              <w:rPr>
                <w:szCs w:val="21"/>
              </w:rPr>
            </w:pPr>
            <w:r>
              <w:rPr>
                <w:szCs w:val="21"/>
              </w:rPr>
              <w:t>指令重置查询功能</w:t>
            </w:r>
          </w:p>
        </w:tc>
        <w:tc>
          <w:tcPr>
            <w:tcW w:w="615" w:type="pct"/>
          </w:tcPr>
          <w:p w14:paraId="51F93E9A" w14:textId="77777777" w:rsidR="003D0E6C" w:rsidRDefault="00000000">
            <w:pPr>
              <w:widowControl/>
              <w:wordWrap w:val="0"/>
              <w:jc w:val="left"/>
              <w:rPr>
                <w:szCs w:val="21"/>
              </w:rPr>
            </w:pPr>
            <w:r>
              <w:rPr>
                <w:szCs w:val="21"/>
              </w:rPr>
              <w:t>YL_SU_ZLMB_013</w:t>
            </w:r>
          </w:p>
        </w:tc>
      </w:tr>
      <w:tr w:rsidR="003D0E6C" w14:paraId="708FB796" w14:textId="77777777">
        <w:tc>
          <w:tcPr>
            <w:tcW w:w="280" w:type="pct"/>
          </w:tcPr>
          <w:p w14:paraId="6FB2429C" w14:textId="77777777" w:rsidR="003D0E6C" w:rsidRDefault="00000000">
            <w:pPr>
              <w:widowControl/>
              <w:wordWrap w:val="0"/>
              <w:jc w:val="left"/>
              <w:rPr>
                <w:szCs w:val="21"/>
              </w:rPr>
            </w:pPr>
            <w:r>
              <w:rPr>
                <w:szCs w:val="21"/>
              </w:rPr>
              <w:t>28</w:t>
            </w:r>
          </w:p>
        </w:tc>
        <w:tc>
          <w:tcPr>
            <w:tcW w:w="478" w:type="pct"/>
            <w:vMerge/>
          </w:tcPr>
          <w:p w14:paraId="24B246DF" w14:textId="77777777" w:rsidR="003D0E6C" w:rsidRDefault="003D0E6C">
            <w:pPr>
              <w:widowControl/>
              <w:wordWrap w:val="0"/>
              <w:jc w:val="left"/>
              <w:rPr>
                <w:szCs w:val="21"/>
              </w:rPr>
            </w:pPr>
          </w:p>
        </w:tc>
        <w:tc>
          <w:tcPr>
            <w:tcW w:w="843" w:type="pct"/>
            <w:vMerge/>
          </w:tcPr>
          <w:p w14:paraId="66559793" w14:textId="77777777" w:rsidR="003D0E6C" w:rsidRDefault="003D0E6C">
            <w:pPr>
              <w:widowControl/>
              <w:wordWrap w:val="0"/>
              <w:jc w:val="left"/>
              <w:rPr>
                <w:szCs w:val="21"/>
              </w:rPr>
            </w:pPr>
          </w:p>
        </w:tc>
        <w:tc>
          <w:tcPr>
            <w:tcW w:w="562" w:type="pct"/>
            <w:vMerge/>
          </w:tcPr>
          <w:p w14:paraId="7CA4D5F0" w14:textId="77777777" w:rsidR="003D0E6C" w:rsidRDefault="003D0E6C">
            <w:pPr>
              <w:widowControl/>
              <w:wordWrap w:val="0"/>
              <w:jc w:val="left"/>
              <w:rPr>
                <w:szCs w:val="21"/>
              </w:rPr>
            </w:pPr>
          </w:p>
        </w:tc>
        <w:tc>
          <w:tcPr>
            <w:tcW w:w="843" w:type="pct"/>
            <w:vMerge/>
          </w:tcPr>
          <w:p w14:paraId="5AB05BD6" w14:textId="77777777" w:rsidR="003D0E6C" w:rsidRDefault="003D0E6C">
            <w:pPr>
              <w:widowControl/>
              <w:wordWrap w:val="0"/>
              <w:jc w:val="left"/>
              <w:rPr>
                <w:szCs w:val="21"/>
              </w:rPr>
            </w:pPr>
          </w:p>
        </w:tc>
        <w:tc>
          <w:tcPr>
            <w:tcW w:w="618" w:type="pct"/>
            <w:vMerge/>
          </w:tcPr>
          <w:p w14:paraId="3AC00020" w14:textId="77777777" w:rsidR="003D0E6C" w:rsidRDefault="003D0E6C">
            <w:pPr>
              <w:widowControl/>
              <w:wordWrap w:val="0"/>
              <w:jc w:val="left"/>
              <w:rPr>
                <w:szCs w:val="21"/>
              </w:rPr>
            </w:pPr>
          </w:p>
        </w:tc>
        <w:tc>
          <w:tcPr>
            <w:tcW w:w="759" w:type="pct"/>
          </w:tcPr>
          <w:p w14:paraId="72D1AE3A" w14:textId="77777777" w:rsidR="003D0E6C" w:rsidRDefault="00000000">
            <w:pPr>
              <w:widowControl/>
              <w:wordWrap w:val="0"/>
              <w:jc w:val="left"/>
              <w:rPr>
                <w:szCs w:val="21"/>
              </w:rPr>
            </w:pPr>
            <w:r>
              <w:rPr>
                <w:szCs w:val="21"/>
              </w:rPr>
              <w:t>指令复制新增功能</w:t>
            </w:r>
          </w:p>
        </w:tc>
        <w:tc>
          <w:tcPr>
            <w:tcW w:w="615" w:type="pct"/>
          </w:tcPr>
          <w:p w14:paraId="7115E8C5" w14:textId="77777777" w:rsidR="003D0E6C" w:rsidRDefault="00000000">
            <w:pPr>
              <w:widowControl/>
              <w:wordWrap w:val="0"/>
              <w:jc w:val="left"/>
              <w:rPr>
                <w:szCs w:val="21"/>
              </w:rPr>
            </w:pPr>
            <w:r>
              <w:rPr>
                <w:szCs w:val="21"/>
              </w:rPr>
              <w:t>YL_SU_ZLMB_014</w:t>
            </w:r>
          </w:p>
        </w:tc>
      </w:tr>
      <w:tr w:rsidR="003D0E6C" w14:paraId="7C01EBDD" w14:textId="77777777">
        <w:tc>
          <w:tcPr>
            <w:tcW w:w="280" w:type="pct"/>
          </w:tcPr>
          <w:p w14:paraId="5482F698" w14:textId="77777777" w:rsidR="003D0E6C" w:rsidRDefault="00000000">
            <w:pPr>
              <w:widowControl/>
              <w:wordWrap w:val="0"/>
              <w:jc w:val="left"/>
              <w:rPr>
                <w:szCs w:val="21"/>
              </w:rPr>
            </w:pPr>
            <w:r>
              <w:rPr>
                <w:szCs w:val="21"/>
              </w:rPr>
              <w:t>29</w:t>
            </w:r>
          </w:p>
        </w:tc>
        <w:tc>
          <w:tcPr>
            <w:tcW w:w="478" w:type="pct"/>
            <w:vMerge/>
          </w:tcPr>
          <w:p w14:paraId="3F3AFDDC" w14:textId="77777777" w:rsidR="003D0E6C" w:rsidRDefault="003D0E6C">
            <w:pPr>
              <w:widowControl/>
              <w:wordWrap w:val="0"/>
              <w:jc w:val="left"/>
              <w:rPr>
                <w:szCs w:val="21"/>
              </w:rPr>
            </w:pPr>
          </w:p>
        </w:tc>
        <w:tc>
          <w:tcPr>
            <w:tcW w:w="843" w:type="pct"/>
            <w:vMerge/>
          </w:tcPr>
          <w:p w14:paraId="5529B630" w14:textId="77777777" w:rsidR="003D0E6C" w:rsidRDefault="003D0E6C">
            <w:pPr>
              <w:widowControl/>
              <w:wordWrap w:val="0"/>
              <w:jc w:val="left"/>
              <w:rPr>
                <w:szCs w:val="21"/>
              </w:rPr>
            </w:pPr>
          </w:p>
        </w:tc>
        <w:tc>
          <w:tcPr>
            <w:tcW w:w="562" w:type="pct"/>
            <w:vMerge/>
          </w:tcPr>
          <w:p w14:paraId="3C3F4467" w14:textId="77777777" w:rsidR="003D0E6C" w:rsidRDefault="003D0E6C">
            <w:pPr>
              <w:widowControl/>
              <w:wordWrap w:val="0"/>
              <w:jc w:val="left"/>
              <w:rPr>
                <w:szCs w:val="21"/>
              </w:rPr>
            </w:pPr>
          </w:p>
        </w:tc>
        <w:tc>
          <w:tcPr>
            <w:tcW w:w="843" w:type="pct"/>
            <w:vMerge/>
          </w:tcPr>
          <w:p w14:paraId="622FEBA6" w14:textId="77777777" w:rsidR="003D0E6C" w:rsidRDefault="003D0E6C">
            <w:pPr>
              <w:widowControl/>
              <w:wordWrap w:val="0"/>
              <w:jc w:val="left"/>
              <w:rPr>
                <w:szCs w:val="21"/>
              </w:rPr>
            </w:pPr>
          </w:p>
        </w:tc>
        <w:tc>
          <w:tcPr>
            <w:tcW w:w="618" w:type="pct"/>
            <w:vMerge/>
          </w:tcPr>
          <w:p w14:paraId="63701D0A" w14:textId="77777777" w:rsidR="003D0E6C" w:rsidRDefault="003D0E6C">
            <w:pPr>
              <w:widowControl/>
              <w:wordWrap w:val="0"/>
              <w:jc w:val="left"/>
              <w:rPr>
                <w:szCs w:val="21"/>
              </w:rPr>
            </w:pPr>
          </w:p>
        </w:tc>
        <w:tc>
          <w:tcPr>
            <w:tcW w:w="759" w:type="pct"/>
          </w:tcPr>
          <w:p w14:paraId="5F16EB63" w14:textId="77777777" w:rsidR="003D0E6C" w:rsidRDefault="00000000">
            <w:pPr>
              <w:widowControl/>
              <w:wordWrap w:val="0"/>
              <w:jc w:val="left"/>
              <w:rPr>
                <w:szCs w:val="21"/>
              </w:rPr>
            </w:pPr>
            <w:r>
              <w:rPr>
                <w:szCs w:val="21"/>
              </w:rPr>
              <w:t>指令导出功能</w:t>
            </w:r>
          </w:p>
        </w:tc>
        <w:tc>
          <w:tcPr>
            <w:tcW w:w="615" w:type="pct"/>
          </w:tcPr>
          <w:p w14:paraId="0D511E3E" w14:textId="77777777" w:rsidR="003D0E6C" w:rsidRDefault="00000000">
            <w:pPr>
              <w:widowControl/>
              <w:wordWrap w:val="0"/>
              <w:jc w:val="left"/>
              <w:rPr>
                <w:szCs w:val="21"/>
              </w:rPr>
            </w:pPr>
            <w:r>
              <w:rPr>
                <w:szCs w:val="21"/>
              </w:rPr>
              <w:t>YL_SU_ZLMB_015</w:t>
            </w:r>
          </w:p>
        </w:tc>
      </w:tr>
      <w:tr w:rsidR="003D0E6C" w14:paraId="5EA064D3" w14:textId="77777777">
        <w:tc>
          <w:tcPr>
            <w:tcW w:w="280" w:type="pct"/>
          </w:tcPr>
          <w:p w14:paraId="70C27817" w14:textId="77777777" w:rsidR="003D0E6C" w:rsidRDefault="00000000">
            <w:pPr>
              <w:widowControl/>
              <w:wordWrap w:val="0"/>
              <w:jc w:val="left"/>
              <w:rPr>
                <w:szCs w:val="21"/>
              </w:rPr>
            </w:pPr>
            <w:r>
              <w:rPr>
                <w:szCs w:val="21"/>
              </w:rPr>
              <w:t>30</w:t>
            </w:r>
          </w:p>
        </w:tc>
        <w:tc>
          <w:tcPr>
            <w:tcW w:w="478" w:type="pct"/>
            <w:vMerge/>
          </w:tcPr>
          <w:p w14:paraId="6F85FF77" w14:textId="77777777" w:rsidR="003D0E6C" w:rsidRDefault="003D0E6C">
            <w:pPr>
              <w:widowControl/>
              <w:wordWrap w:val="0"/>
              <w:jc w:val="left"/>
              <w:rPr>
                <w:szCs w:val="21"/>
              </w:rPr>
            </w:pPr>
          </w:p>
        </w:tc>
        <w:tc>
          <w:tcPr>
            <w:tcW w:w="843" w:type="pct"/>
            <w:vMerge/>
          </w:tcPr>
          <w:p w14:paraId="02A674D7" w14:textId="77777777" w:rsidR="003D0E6C" w:rsidRDefault="003D0E6C">
            <w:pPr>
              <w:widowControl/>
              <w:wordWrap w:val="0"/>
              <w:jc w:val="left"/>
              <w:rPr>
                <w:szCs w:val="21"/>
              </w:rPr>
            </w:pPr>
          </w:p>
        </w:tc>
        <w:tc>
          <w:tcPr>
            <w:tcW w:w="562" w:type="pct"/>
            <w:vMerge/>
          </w:tcPr>
          <w:p w14:paraId="46DD1247" w14:textId="77777777" w:rsidR="003D0E6C" w:rsidRDefault="003D0E6C">
            <w:pPr>
              <w:widowControl/>
              <w:wordWrap w:val="0"/>
              <w:jc w:val="left"/>
              <w:rPr>
                <w:szCs w:val="21"/>
              </w:rPr>
            </w:pPr>
          </w:p>
        </w:tc>
        <w:tc>
          <w:tcPr>
            <w:tcW w:w="843" w:type="pct"/>
            <w:vMerge/>
          </w:tcPr>
          <w:p w14:paraId="2A131426" w14:textId="77777777" w:rsidR="003D0E6C" w:rsidRDefault="003D0E6C">
            <w:pPr>
              <w:widowControl/>
              <w:wordWrap w:val="0"/>
              <w:jc w:val="left"/>
              <w:rPr>
                <w:szCs w:val="21"/>
              </w:rPr>
            </w:pPr>
          </w:p>
        </w:tc>
        <w:tc>
          <w:tcPr>
            <w:tcW w:w="618" w:type="pct"/>
            <w:vMerge/>
          </w:tcPr>
          <w:p w14:paraId="38F8C4EE" w14:textId="77777777" w:rsidR="003D0E6C" w:rsidRDefault="003D0E6C">
            <w:pPr>
              <w:widowControl/>
              <w:wordWrap w:val="0"/>
              <w:jc w:val="left"/>
              <w:rPr>
                <w:szCs w:val="21"/>
              </w:rPr>
            </w:pPr>
          </w:p>
        </w:tc>
        <w:tc>
          <w:tcPr>
            <w:tcW w:w="759" w:type="pct"/>
          </w:tcPr>
          <w:p w14:paraId="3AA7B11C" w14:textId="77777777" w:rsidR="003D0E6C" w:rsidRDefault="00000000">
            <w:pPr>
              <w:widowControl/>
              <w:wordWrap w:val="0"/>
              <w:jc w:val="left"/>
              <w:rPr>
                <w:szCs w:val="21"/>
              </w:rPr>
            </w:pPr>
            <w:r>
              <w:rPr>
                <w:szCs w:val="21"/>
              </w:rPr>
              <w:t>模板绑定指令</w:t>
            </w:r>
            <w:r>
              <w:rPr>
                <w:szCs w:val="21"/>
              </w:rPr>
              <w:t>-</w:t>
            </w:r>
            <w:r>
              <w:rPr>
                <w:szCs w:val="21"/>
              </w:rPr>
              <w:t>执行时机与执行间隔配置功能</w:t>
            </w:r>
          </w:p>
        </w:tc>
        <w:tc>
          <w:tcPr>
            <w:tcW w:w="615" w:type="pct"/>
          </w:tcPr>
          <w:p w14:paraId="4E42400F" w14:textId="77777777" w:rsidR="003D0E6C" w:rsidRDefault="00000000">
            <w:pPr>
              <w:widowControl/>
              <w:wordWrap w:val="0"/>
              <w:jc w:val="left"/>
              <w:rPr>
                <w:szCs w:val="21"/>
              </w:rPr>
            </w:pPr>
            <w:r>
              <w:rPr>
                <w:szCs w:val="21"/>
              </w:rPr>
              <w:t>YL_SU_ZLMB_016</w:t>
            </w:r>
          </w:p>
        </w:tc>
      </w:tr>
      <w:tr w:rsidR="003D0E6C" w14:paraId="2C48D747" w14:textId="77777777">
        <w:tc>
          <w:tcPr>
            <w:tcW w:w="280" w:type="pct"/>
          </w:tcPr>
          <w:p w14:paraId="4A48E9A3" w14:textId="77777777" w:rsidR="003D0E6C" w:rsidRDefault="00000000">
            <w:pPr>
              <w:widowControl/>
              <w:wordWrap w:val="0"/>
              <w:jc w:val="left"/>
              <w:rPr>
                <w:szCs w:val="21"/>
              </w:rPr>
            </w:pPr>
            <w:r>
              <w:rPr>
                <w:szCs w:val="21"/>
              </w:rPr>
              <w:t>31</w:t>
            </w:r>
          </w:p>
        </w:tc>
        <w:tc>
          <w:tcPr>
            <w:tcW w:w="478" w:type="pct"/>
            <w:vMerge w:val="restart"/>
          </w:tcPr>
          <w:p w14:paraId="62BA2B17" w14:textId="77777777" w:rsidR="003D0E6C" w:rsidRDefault="00000000">
            <w:pPr>
              <w:widowControl/>
              <w:wordWrap w:val="0"/>
              <w:jc w:val="left"/>
              <w:rPr>
                <w:szCs w:val="21"/>
              </w:rPr>
            </w:pPr>
            <w:r>
              <w:rPr>
                <w:szCs w:val="21"/>
              </w:rPr>
              <w:t>4.3.1.5</w:t>
            </w:r>
          </w:p>
        </w:tc>
        <w:tc>
          <w:tcPr>
            <w:tcW w:w="843" w:type="pct"/>
            <w:vMerge w:val="restart"/>
          </w:tcPr>
          <w:p w14:paraId="511A3CB6" w14:textId="77777777" w:rsidR="003D0E6C" w:rsidRDefault="00000000">
            <w:pPr>
              <w:widowControl/>
              <w:wordWrap w:val="0"/>
              <w:jc w:val="left"/>
              <w:rPr>
                <w:szCs w:val="21"/>
              </w:rPr>
            </w:pPr>
            <w:r>
              <w:rPr>
                <w:rFonts w:hint="eastAsia"/>
                <w:szCs w:val="21"/>
              </w:rPr>
              <w:t>BCD</w:t>
            </w:r>
            <w:r>
              <w:rPr>
                <w:rFonts w:hint="eastAsia"/>
                <w:szCs w:val="21"/>
              </w:rPr>
              <w:t>星</w:t>
            </w:r>
            <w:r>
              <w:rPr>
                <w:szCs w:val="21"/>
              </w:rPr>
              <w:t>宏动作与指令模板映射管理</w:t>
            </w:r>
          </w:p>
        </w:tc>
        <w:tc>
          <w:tcPr>
            <w:tcW w:w="562" w:type="pct"/>
            <w:vMerge w:val="restart"/>
          </w:tcPr>
          <w:p w14:paraId="7FF14988" w14:textId="77777777" w:rsidR="003D0E6C" w:rsidRDefault="00000000">
            <w:pPr>
              <w:widowControl/>
              <w:wordWrap w:val="0"/>
              <w:jc w:val="left"/>
              <w:rPr>
                <w:szCs w:val="21"/>
              </w:rPr>
            </w:pPr>
            <w:r>
              <w:rPr>
                <w:szCs w:val="21"/>
              </w:rPr>
              <w:t>6.2.1.4.1.4</w:t>
            </w:r>
          </w:p>
        </w:tc>
        <w:tc>
          <w:tcPr>
            <w:tcW w:w="843" w:type="pct"/>
            <w:vMerge w:val="restart"/>
          </w:tcPr>
          <w:p w14:paraId="5606C5F4" w14:textId="77777777" w:rsidR="003D0E6C" w:rsidRDefault="00000000">
            <w:pPr>
              <w:widowControl/>
              <w:wordWrap w:val="0"/>
              <w:jc w:val="left"/>
              <w:rPr>
                <w:szCs w:val="21"/>
              </w:rPr>
            </w:pPr>
            <w:r>
              <w:rPr>
                <w:rFonts w:hint="eastAsia"/>
                <w:szCs w:val="21"/>
              </w:rPr>
              <w:t>BCD</w:t>
            </w:r>
            <w:r>
              <w:rPr>
                <w:rFonts w:hint="eastAsia"/>
                <w:szCs w:val="21"/>
              </w:rPr>
              <w:t>星</w:t>
            </w:r>
            <w:r>
              <w:rPr>
                <w:szCs w:val="21"/>
              </w:rPr>
              <w:t>宏动作与指令模板映射管理</w:t>
            </w:r>
          </w:p>
        </w:tc>
        <w:tc>
          <w:tcPr>
            <w:tcW w:w="618" w:type="pct"/>
            <w:vMerge w:val="restart"/>
          </w:tcPr>
          <w:p w14:paraId="12AA9E96" w14:textId="77777777" w:rsidR="003D0E6C" w:rsidRDefault="00000000">
            <w:pPr>
              <w:widowControl/>
              <w:wordWrap w:val="0"/>
              <w:jc w:val="left"/>
              <w:rPr>
                <w:szCs w:val="21"/>
              </w:rPr>
            </w:pPr>
            <w:r>
              <w:rPr>
                <w:szCs w:val="21"/>
              </w:rPr>
              <w:t>XQ_SU_HHZM</w:t>
            </w:r>
          </w:p>
        </w:tc>
        <w:tc>
          <w:tcPr>
            <w:tcW w:w="759" w:type="pct"/>
          </w:tcPr>
          <w:p w14:paraId="36928B47" w14:textId="77777777" w:rsidR="003D0E6C" w:rsidRDefault="00000000">
            <w:pPr>
              <w:widowControl/>
              <w:wordWrap w:val="0"/>
              <w:jc w:val="left"/>
              <w:rPr>
                <w:szCs w:val="21"/>
              </w:rPr>
            </w:pPr>
            <w:r>
              <w:rPr>
                <w:szCs w:val="21"/>
              </w:rPr>
              <w:t>宏动作与模板映射查询正常功能</w:t>
            </w:r>
          </w:p>
        </w:tc>
        <w:tc>
          <w:tcPr>
            <w:tcW w:w="615" w:type="pct"/>
          </w:tcPr>
          <w:p w14:paraId="2EF5F1C5" w14:textId="77777777" w:rsidR="003D0E6C" w:rsidRDefault="00000000">
            <w:pPr>
              <w:widowControl/>
              <w:wordWrap w:val="0"/>
              <w:jc w:val="left"/>
              <w:rPr>
                <w:szCs w:val="21"/>
              </w:rPr>
            </w:pPr>
            <w:r>
              <w:rPr>
                <w:szCs w:val="21"/>
              </w:rPr>
              <w:t>YL_SU_HHZM_001</w:t>
            </w:r>
          </w:p>
        </w:tc>
      </w:tr>
      <w:tr w:rsidR="003D0E6C" w14:paraId="7D8E4213" w14:textId="77777777">
        <w:tc>
          <w:tcPr>
            <w:tcW w:w="280" w:type="pct"/>
          </w:tcPr>
          <w:p w14:paraId="017787ED" w14:textId="77777777" w:rsidR="003D0E6C" w:rsidRDefault="00000000">
            <w:pPr>
              <w:widowControl/>
              <w:wordWrap w:val="0"/>
              <w:jc w:val="left"/>
              <w:rPr>
                <w:szCs w:val="21"/>
              </w:rPr>
            </w:pPr>
            <w:r>
              <w:rPr>
                <w:szCs w:val="21"/>
              </w:rPr>
              <w:t>32</w:t>
            </w:r>
          </w:p>
        </w:tc>
        <w:tc>
          <w:tcPr>
            <w:tcW w:w="478" w:type="pct"/>
            <w:vMerge/>
          </w:tcPr>
          <w:p w14:paraId="61A64D5D" w14:textId="77777777" w:rsidR="003D0E6C" w:rsidRDefault="003D0E6C">
            <w:pPr>
              <w:widowControl/>
              <w:wordWrap w:val="0"/>
              <w:jc w:val="left"/>
              <w:rPr>
                <w:szCs w:val="21"/>
              </w:rPr>
            </w:pPr>
          </w:p>
        </w:tc>
        <w:tc>
          <w:tcPr>
            <w:tcW w:w="843" w:type="pct"/>
            <w:vMerge/>
          </w:tcPr>
          <w:p w14:paraId="43F2C074" w14:textId="77777777" w:rsidR="003D0E6C" w:rsidRDefault="003D0E6C">
            <w:pPr>
              <w:widowControl/>
              <w:wordWrap w:val="0"/>
              <w:jc w:val="left"/>
              <w:rPr>
                <w:szCs w:val="21"/>
              </w:rPr>
            </w:pPr>
          </w:p>
        </w:tc>
        <w:tc>
          <w:tcPr>
            <w:tcW w:w="562" w:type="pct"/>
            <w:vMerge/>
          </w:tcPr>
          <w:p w14:paraId="52CDF503" w14:textId="77777777" w:rsidR="003D0E6C" w:rsidRDefault="003D0E6C">
            <w:pPr>
              <w:widowControl/>
              <w:wordWrap w:val="0"/>
              <w:jc w:val="left"/>
              <w:rPr>
                <w:szCs w:val="21"/>
              </w:rPr>
            </w:pPr>
          </w:p>
        </w:tc>
        <w:tc>
          <w:tcPr>
            <w:tcW w:w="843" w:type="pct"/>
            <w:vMerge/>
          </w:tcPr>
          <w:p w14:paraId="423D49E2" w14:textId="77777777" w:rsidR="003D0E6C" w:rsidRDefault="003D0E6C">
            <w:pPr>
              <w:widowControl/>
              <w:wordWrap w:val="0"/>
              <w:jc w:val="left"/>
              <w:rPr>
                <w:szCs w:val="21"/>
              </w:rPr>
            </w:pPr>
          </w:p>
        </w:tc>
        <w:tc>
          <w:tcPr>
            <w:tcW w:w="618" w:type="pct"/>
            <w:vMerge/>
          </w:tcPr>
          <w:p w14:paraId="44483C1E" w14:textId="77777777" w:rsidR="003D0E6C" w:rsidRDefault="003D0E6C">
            <w:pPr>
              <w:widowControl/>
              <w:wordWrap w:val="0"/>
              <w:jc w:val="left"/>
              <w:rPr>
                <w:szCs w:val="21"/>
              </w:rPr>
            </w:pPr>
          </w:p>
        </w:tc>
        <w:tc>
          <w:tcPr>
            <w:tcW w:w="759" w:type="pct"/>
          </w:tcPr>
          <w:p w14:paraId="22371CA6" w14:textId="77777777" w:rsidR="003D0E6C" w:rsidRDefault="00000000">
            <w:pPr>
              <w:widowControl/>
              <w:wordWrap w:val="0"/>
              <w:jc w:val="left"/>
              <w:rPr>
                <w:szCs w:val="21"/>
              </w:rPr>
            </w:pPr>
            <w:r>
              <w:rPr>
                <w:szCs w:val="21"/>
              </w:rPr>
              <w:t>宏动作与模板映射查询异常功能</w:t>
            </w:r>
          </w:p>
        </w:tc>
        <w:tc>
          <w:tcPr>
            <w:tcW w:w="615" w:type="pct"/>
          </w:tcPr>
          <w:p w14:paraId="3752C64D" w14:textId="77777777" w:rsidR="003D0E6C" w:rsidRDefault="00000000">
            <w:pPr>
              <w:widowControl/>
              <w:wordWrap w:val="0"/>
              <w:jc w:val="left"/>
              <w:rPr>
                <w:szCs w:val="21"/>
              </w:rPr>
            </w:pPr>
            <w:r>
              <w:rPr>
                <w:szCs w:val="21"/>
              </w:rPr>
              <w:t>YL_SU_HHZM_002</w:t>
            </w:r>
          </w:p>
        </w:tc>
      </w:tr>
      <w:tr w:rsidR="003D0E6C" w14:paraId="4972E2C5" w14:textId="77777777">
        <w:tc>
          <w:tcPr>
            <w:tcW w:w="280" w:type="pct"/>
          </w:tcPr>
          <w:p w14:paraId="5589C564" w14:textId="77777777" w:rsidR="003D0E6C" w:rsidRDefault="00000000">
            <w:pPr>
              <w:widowControl/>
              <w:wordWrap w:val="0"/>
              <w:jc w:val="left"/>
              <w:rPr>
                <w:szCs w:val="21"/>
              </w:rPr>
            </w:pPr>
            <w:r>
              <w:rPr>
                <w:szCs w:val="21"/>
              </w:rPr>
              <w:lastRenderedPageBreak/>
              <w:t>33</w:t>
            </w:r>
          </w:p>
        </w:tc>
        <w:tc>
          <w:tcPr>
            <w:tcW w:w="478" w:type="pct"/>
            <w:vMerge/>
          </w:tcPr>
          <w:p w14:paraId="21667C26" w14:textId="77777777" w:rsidR="003D0E6C" w:rsidRDefault="003D0E6C">
            <w:pPr>
              <w:widowControl/>
              <w:wordWrap w:val="0"/>
              <w:jc w:val="left"/>
              <w:rPr>
                <w:szCs w:val="21"/>
              </w:rPr>
            </w:pPr>
          </w:p>
        </w:tc>
        <w:tc>
          <w:tcPr>
            <w:tcW w:w="843" w:type="pct"/>
            <w:vMerge/>
          </w:tcPr>
          <w:p w14:paraId="73B58A14" w14:textId="77777777" w:rsidR="003D0E6C" w:rsidRDefault="003D0E6C">
            <w:pPr>
              <w:widowControl/>
              <w:wordWrap w:val="0"/>
              <w:jc w:val="left"/>
              <w:rPr>
                <w:szCs w:val="21"/>
              </w:rPr>
            </w:pPr>
          </w:p>
        </w:tc>
        <w:tc>
          <w:tcPr>
            <w:tcW w:w="562" w:type="pct"/>
            <w:vMerge/>
          </w:tcPr>
          <w:p w14:paraId="167F1E06" w14:textId="77777777" w:rsidR="003D0E6C" w:rsidRDefault="003D0E6C">
            <w:pPr>
              <w:widowControl/>
              <w:wordWrap w:val="0"/>
              <w:jc w:val="left"/>
              <w:rPr>
                <w:szCs w:val="21"/>
              </w:rPr>
            </w:pPr>
          </w:p>
        </w:tc>
        <w:tc>
          <w:tcPr>
            <w:tcW w:w="843" w:type="pct"/>
            <w:vMerge/>
          </w:tcPr>
          <w:p w14:paraId="25AF904B" w14:textId="77777777" w:rsidR="003D0E6C" w:rsidRDefault="003D0E6C">
            <w:pPr>
              <w:widowControl/>
              <w:wordWrap w:val="0"/>
              <w:jc w:val="left"/>
              <w:rPr>
                <w:szCs w:val="21"/>
              </w:rPr>
            </w:pPr>
          </w:p>
        </w:tc>
        <w:tc>
          <w:tcPr>
            <w:tcW w:w="618" w:type="pct"/>
            <w:vMerge/>
          </w:tcPr>
          <w:p w14:paraId="5B3F44FE" w14:textId="77777777" w:rsidR="003D0E6C" w:rsidRDefault="003D0E6C">
            <w:pPr>
              <w:widowControl/>
              <w:wordWrap w:val="0"/>
              <w:jc w:val="left"/>
              <w:rPr>
                <w:szCs w:val="21"/>
              </w:rPr>
            </w:pPr>
          </w:p>
        </w:tc>
        <w:tc>
          <w:tcPr>
            <w:tcW w:w="759" w:type="pct"/>
          </w:tcPr>
          <w:p w14:paraId="2546A382" w14:textId="77777777" w:rsidR="003D0E6C" w:rsidRDefault="00000000">
            <w:pPr>
              <w:widowControl/>
              <w:wordWrap w:val="0"/>
              <w:jc w:val="left"/>
              <w:rPr>
                <w:szCs w:val="21"/>
              </w:rPr>
            </w:pPr>
            <w:r>
              <w:rPr>
                <w:szCs w:val="21"/>
              </w:rPr>
              <w:t>宏动作与模板映射添加正常功能</w:t>
            </w:r>
          </w:p>
        </w:tc>
        <w:tc>
          <w:tcPr>
            <w:tcW w:w="615" w:type="pct"/>
          </w:tcPr>
          <w:p w14:paraId="21FB86E6" w14:textId="77777777" w:rsidR="003D0E6C" w:rsidRDefault="00000000">
            <w:pPr>
              <w:widowControl/>
              <w:wordWrap w:val="0"/>
              <w:jc w:val="left"/>
              <w:rPr>
                <w:szCs w:val="21"/>
              </w:rPr>
            </w:pPr>
            <w:r>
              <w:rPr>
                <w:szCs w:val="21"/>
              </w:rPr>
              <w:t>YL_SU_HHZM_003</w:t>
            </w:r>
          </w:p>
        </w:tc>
      </w:tr>
      <w:tr w:rsidR="003D0E6C" w14:paraId="59A5BAC1" w14:textId="77777777">
        <w:tc>
          <w:tcPr>
            <w:tcW w:w="280" w:type="pct"/>
          </w:tcPr>
          <w:p w14:paraId="577288C4" w14:textId="77777777" w:rsidR="003D0E6C" w:rsidRDefault="00000000">
            <w:pPr>
              <w:widowControl/>
              <w:wordWrap w:val="0"/>
              <w:jc w:val="left"/>
              <w:rPr>
                <w:szCs w:val="21"/>
              </w:rPr>
            </w:pPr>
            <w:r>
              <w:rPr>
                <w:szCs w:val="21"/>
              </w:rPr>
              <w:t>34</w:t>
            </w:r>
          </w:p>
        </w:tc>
        <w:tc>
          <w:tcPr>
            <w:tcW w:w="478" w:type="pct"/>
            <w:vMerge/>
          </w:tcPr>
          <w:p w14:paraId="5FF5A1F1" w14:textId="77777777" w:rsidR="003D0E6C" w:rsidRDefault="003D0E6C">
            <w:pPr>
              <w:widowControl/>
              <w:wordWrap w:val="0"/>
              <w:jc w:val="left"/>
              <w:rPr>
                <w:szCs w:val="21"/>
              </w:rPr>
            </w:pPr>
          </w:p>
        </w:tc>
        <w:tc>
          <w:tcPr>
            <w:tcW w:w="843" w:type="pct"/>
            <w:vMerge/>
          </w:tcPr>
          <w:p w14:paraId="6D52731D" w14:textId="77777777" w:rsidR="003D0E6C" w:rsidRDefault="003D0E6C">
            <w:pPr>
              <w:widowControl/>
              <w:wordWrap w:val="0"/>
              <w:jc w:val="left"/>
              <w:rPr>
                <w:szCs w:val="21"/>
              </w:rPr>
            </w:pPr>
          </w:p>
        </w:tc>
        <w:tc>
          <w:tcPr>
            <w:tcW w:w="562" w:type="pct"/>
            <w:vMerge/>
          </w:tcPr>
          <w:p w14:paraId="0F171434" w14:textId="77777777" w:rsidR="003D0E6C" w:rsidRDefault="003D0E6C">
            <w:pPr>
              <w:widowControl/>
              <w:wordWrap w:val="0"/>
              <w:jc w:val="left"/>
              <w:rPr>
                <w:szCs w:val="21"/>
              </w:rPr>
            </w:pPr>
          </w:p>
        </w:tc>
        <w:tc>
          <w:tcPr>
            <w:tcW w:w="843" w:type="pct"/>
            <w:vMerge/>
          </w:tcPr>
          <w:p w14:paraId="036EBB54" w14:textId="77777777" w:rsidR="003D0E6C" w:rsidRDefault="003D0E6C">
            <w:pPr>
              <w:widowControl/>
              <w:wordWrap w:val="0"/>
              <w:jc w:val="left"/>
              <w:rPr>
                <w:szCs w:val="21"/>
              </w:rPr>
            </w:pPr>
          </w:p>
        </w:tc>
        <w:tc>
          <w:tcPr>
            <w:tcW w:w="618" w:type="pct"/>
            <w:vMerge/>
          </w:tcPr>
          <w:p w14:paraId="4A152DFA" w14:textId="77777777" w:rsidR="003D0E6C" w:rsidRDefault="003D0E6C">
            <w:pPr>
              <w:widowControl/>
              <w:wordWrap w:val="0"/>
              <w:jc w:val="left"/>
              <w:rPr>
                <w:szCs w:val="21"/>
              </w:rPr>
            </w:pPr>
          </w:p>
        </w:tc>
        <w:tc>
          <w:tcPr>
            <w:tcW w:w="759" w:type="pct"/>
          </w:tcPr>
          <w:p w14:paraId="2991ACF5" w14:textId="77777777" w:rsidR="003D0E6C" w:rsidRDefault="00000000">
            <w:pPr>
              <w:widowControl/>
              <w:wordWrap w:val="0"/>
              <w:jc w:val="left"/>
              <w:rPr>
                <w:szCs w:val="21"/>
              </w:rPr>
            </w:pPr>
            <w:r>
              <w:rPr>
                <w:szCs w:val="21"/>
              </w:rPr>
              <w:t>宏动作与模板映射添加异常功能</w:t>
            </w:r>
          </w:p>
        </w:tc>
        <w:tc>
          <w:tcPr>
            <w:tcW w:w="615" w:type="pct"/>
          </w:tcPr>
          <w:p w14:paraId="54A50460" w14:textId="77777777" w:rsidR="003D0E6C" w:rsidRDefault="00000000">
            <w:pPr>
              <w:widowControl/>
              <w:wordWrap w:val="0"/>
              <w:jc w:val="left"/>
              <w:rPr>
                <w:szCs w:val="21"/>
              </w:rPr>
            </w:pPr>
            <w:r>
              <w:rPr>
                <w:szCs w:val="21"/>
              </w:rPr>
              <w:t>YL_SU_HHZM_004</w:t>
            </w:r>
          </w:p>
        </w:tc>
      </w:tr>
      <w:tr w:rsidR="003D0E6C" w14:paraId="042F9D68" w14:textId="77777777">
        <w:tc>
          <w:tcPr>
            <w:tcW w:w="280" w:type="pct"/>
          </w:tcPr>
          <w:p w14:paraId="45FA5CD3" w14:textId="77777777" w:rsidR="003D0E6C" w:rsidRDefault="00000000">
            <w:pPr>
              <w:widowControl/>
              <w:wordWrap w:val="0"/>
              <w:jc w:val="left"/>
              <w:rPr>
                <w:szCs w:val="21"/>
              </w:rPr>
            </w:pPr>
            <w:r>
              <w:rPr>
                <w:szCs w:val="21"/>
              </w:rPr>
              <w:t>35</w:t>
            </w:r>
          </w:p>
        </w:tc>
        <w:tc>
          <w:tcPr>
            <w:tcW w:w="478" w:type="pct"/>
            <w:vMerge/>
          </w:tcPr>
          <w:p w14:paraId="30C7D4E8" w14:textId="77777777" w:rsidR="003D0E6C" w:rsidRDefault="003D0E6C">
            <w:pPr>
              <w:widowControl/>
              <w:wordWrap w:val="0"/>
              <w:jc w:val="left"/>
              <w:rPr>
                <w:szCs w:val="21"/>
              </w:rPr>
            </w:pPr>
          </w:p>
        </w:tc>
        <w:tc>
          <w:tcPr>
            <w:tcW w:w="843" w:type="pct"/>
            <w:vMerge/>
          </w:tcPr>
          <w:p w14:paraId="7D3FA257" w14:textId="77777777" w:rsidR="003D0E6C" w:rsidRDefault="003D0E6C">
            <w:pPr>
              <w:widowControl/>
              <w:wordWrap w:val="0"/>
              <w:jc w:val="left"/>
              <w:rPr>
                <w:szCs w:val="21"/>
              </w:rPr>
            </w:pPr>
          </w:p>
        </w:tc>
        <w:tc>
          <w:tcPr>
            <w:tcW w:w="562" w:type="pct"/>
            <w:vMerge/>
          </w:tcPr>
          <w:p w14:paraId="0D43F08D" w14:textId="77777777" w:rsidR="003D0E6C" w:rsidRDefault="003D0E6C">
            <w:pPr>
              <w:widowControl/>
              <w:wordWrap w:val="0"/>
              <w:jc w:val="left"/>
              <w:rPr>
                <w:szCs w:val="21"/>
              </w:rPr>
            </w:pPr>
          </w:p>
        </w:tc>
        <w:tc>
          <w:tcPr>
            <w:tcW w:w="843" w:type="pct"/>
            <w:vMerge/>
          </w:tcPr>
          <w:p w14:paraId="026FF7F7" w14:textId="77777777" w:rsidR="003D0E6C" w:rsidRDefault="003D0E6C">
            <w:pPr>
              <w:widowControl/>
              <w:wordWrap w:val="0"/>
              <w:jc w:val="left"/>
              <w:rPr>
                <w:szCs w:val="21"/>
              </w:rPr>
            </w:pPr>
          </w:p>
        </w:tc>
        <w:tc>
          <w:tcPr>
            <w:tcW w:w="618" w:type="pct"/>
            <w:vMerge/>
          </w:tcPr>
          <w:p w14:paraId="1C886EB0" w14:textId="77777777" w:rsidR="003D0E6C" w:rsidRDefault="003D0E6C">
            <w:pPr>
              <w:widowControl/>
              <w:wordWrap w:val="0"/>
              <w:jc w:val="left"/>
              <w:rPr>
                <w:szCs w:val="21"/>
              </w:rPr>
            </w:pPr>
          </w:p>
        </w:tc>
        <w:tc>
          <w:tcPr>
            <w:tcW w:w="759" w:type="pct"/>
          </w:tcPr>
          <w:p w14:paraId="390B1302" w14:textId="77777777" w:rsidR="003D0E6C" w:rsidRDefault="00000000">
            <w:pPr>
              <w:widowControl/>
              <w:wordWrap w:val="0"/>
              <w:jc w:val="left"/>
              <w:rPr>
                <w:szCs w:val="21"/>
              </w:rPr>
            </w:pPr>
            <w:r>
              <w:rPr>
                <w:szCs w:val="21"/>
              </w:rPr>
              <w:t>宏动作与模板映射删除正常功能</w:t>
            </w:r>
          </w:p>
        </w:tc>
        <w:tc>
          <w:tcPr>
            <w:tcW w:w="615" w:type="pct"/>
          </w:tcPr>
          <w:p w14:paraId="78E4FFA0" w14:textId="77777777" w:rsidR="003D0E6C" w:rsidRDefault="00000000">
            <w:pPr>
              <w:widowControl/>
              <w:wordWrap w:val="0"/>
              <w:jc w:val="left"/>
              <w:rPr>
                <w:szCs w:val="21"/>
              </w:rPr>
            </w:pPr>
            <w:r>
              <w:rPr>
                <w:szCs w:val="21"/>
              </w:rPr>
              <w:t>YL_SU_HHZM_005</w:t>
            </w:r>
          </w:p>
        </w:tc>
      </w:tr>
      <w:tr w:rsidR="003D0E6C" w14:paraId="1B91E31D" w14:textId="77777777">
        <w:tc>
          <w:tcPr>
            <w:tcW w:w="280" w:type="pct"/>
          </w:tcPr>
          <w:p w14:paraId="31B6510F" w14:textId="77777777" w:rsidR="003D0E6C" w:rsidRDefault="00000000">
            <w:pPr>
              <w:widowControl/>
              <w:wordWrap w:val="0"/>
              <w:jc w:val="left"/>
              <w:rPr>
                <w:szCs w:val="21"/>
              </w:rPr>
            </w:pPr>
            <w:r>
              <w:rPr>
                <w:szCs w:val="21"/>
              </w:rPr>
              <w:t>36</w:t>
            </w:r>
          </w:p>
        </w:tc>
        <w:tc>
          <w:tcPr>
            <w:tcW w:w="478" w:type="pct"/>
            <w:vMerge/>
          </w:tcPr>
          <w:p w14:paraId="3A5081B8" w14:textId="77777777" w:rsidR="003D0E6C" w:rsidRDefault="003D0E6C">
            <w:pPr>
              <w:widowControl/>
              <w:wordWrap w:val="0"/>
              <w:jc w:val="left"/>
              <w:rPr>
                <w:szCs w:val="21"/>
              </w:rPr>
            </w:pPr>
          </w:p>
        </w:tc>
        <w:tc>
          <w:tcPr>
            <w:tcW w:w="843" w:type="pct"/>
            <w:vMerge/>
          </w:tcPr>
          <w:p w14:paraId="3D8D3E72" w14:textId="77777777" w:rsidR="003D0E6C" w:rsidRDefault="003D0E6C">
            <w:pPr>
              <w:widowControl/>
              <w:wordWrap w:val="0"/>
              <w:jc w:val="left"/>
              <w:rPr>
                <w:szCs w:val="21"/>
              </w:rPr>
            </w:pPr>
          </w:p>
        </w:tc>
        <w:tc>
          <w:tcPr>
            <w:tcW w:w="562" w:type="pct"/>
            <w:vMerge/>
          </w:tcPr>
          <w:p w14:paraId="6EA163A4" w14:textId="77777777" w:rsidR="003D0E6C" w:rsidRDefault="003D0E6C">
            <w:pPr>
              <w:widowControl/>
              <w:wordWrap w:val="0"/>
              <w:jc w:val="left"/>
              <w:rPr>
                <w:szCs w:val="21"/>
              </w:rPr>
            </w:pPr>
          </w:p>
        </w:tc>
        <w:tc>
          <w:tcPr>
            <w:tcW w:w="843" w:type="pct"/>
            <w:vMerge/>
          </w:tcPr>
          <w:p w14:paraId="40788EAD" w14:textId="77777777" w:rsidR="003D0E6C" w:rsidRDefault="003D0E6C">
            <w:pPr>
              <w:widowControl/>
              <w:wordWrap w:val="0"/>
              <w:jc w:val="left"/>
              <w:rPr>
                <w:szCs w:val="21"/>
              </w:rPr>
            </w:pPr>
          </w:p>
        </w:tc>
        <w:tc>
          <w:tcPr>
            <w:tcW w:w="618" w:type="pct"/>
            <w:vMerge/>
          </w:tcPr>
          <w:p w14:paraId="6C0665AD" w14:textId="77777777" w:rsidR="003D0E6C" w:rsidRDefault="003D0E6C">
            <w:pPr>
              <w:widowControl/>
              <w:wordWrap w:val="0"/>
              <w:jc w:val="left"/>
              <w:rPr>
                <w:szCs w:val="21"/>
              </w:rPr>
            </w:pPr>
          </w:p>
        </w:tc>
        <w:tc>
          <w:tcPr>
            <w:tcW w:w="759" w:type="pct"/>
          </w:tcPr>
          <w:p w14:paraId="4C778E17" w14:textId="77777777" w:rsidR="003D0E6C" w:rsidRDefault="00000000">
            <w:pPr>
              <w:widowControl/>
              <w:wordWrap w:val="0"/>
              <w:jc w:val="left"/>
              <w:rPr>
                <w:szCs w:val="21"/>
              </w:rPr>
            </w:pPr>
            <w:r>
              <w:rPr>
                <w:szCs w:val="21"/>
              </w:rPr>
              <w:t>宏动作与模板映射删除异常功能</w:t>
            </w:r>
          </w:p>
        </w:tc>
        <w:tc>
          <w:tcPr>
            <w:tcW w:w="615" w:type="pct"/>
          </w:tcPr>
          <w:p w14:paraId="2192E618" w14:textId="77777777" w:rsidR="003D0E6C" w:rsidRDefault="00000000">
            <w:pPr>
              <w:widowControl/>
              <w:wordWrap w:val="0"/>
              <w:jc w:val="left"/>
              <w:rPr>
                <w:szCs w:val="21"/>
              </w:rPr>
            </w:pPr>
            <w:r>
              <w:rPr>
                <w:szCs w:val="21"/>
              </w:rPr>
              <w:t>YL_SU_HHZM_006</w:t>
            </w:r>
          </w:p>
        </w:tc>
      </w:tr>
      <w:tr w:rsidR="003D0E6C" w14:paraId="1401EBDF" w14:textId="77777777">
        <w:tc>
          <w:tcPr>
            <w:tcW w:w="280" w:type="pct"/>
          </w:tcPr>
          <w:p w14:paraId="46C29272" w14:textId="77777777" w:rsidR="003D0E6C" w:rsidRDefault="00000000">
            <w:pPr>
              <w:widowControl/>
              <w:wordWrap w:val="0"/>
              <w:jc w:val="left"/>
              <w:rPr>
                <w:szCs w:val="21"/>
              </w:rPr>
            </w:pPr>
            <w:r>
              <w:rPr>
                <w:szCs w:val="21"/>
              </w:rPr>
              <w:t>37</w:t>
            </w:r>
          </w:p>
        </w:tc>
        <w:tc>
          <w:tcPr>
            <w:tcW w:w="478" w:type="pct"/>
            <w:vMerge/>
          </w:tcPr>
          <w:p w14:paraId="3179011F" w14:textId="77777777" w:rsidR="003D0E6C" w:rsidRDefault="003D0E6C">
            <w:pPr>
              <w:widowControl/>
              <w:wordWrap w:val="0"/>
              <w:jc w:val="left"/>
              <w:rPr>
                <w:szCs w:val="21"/>
              </w:rPr>
            </w:pPr>
          </w:p>
        </w:tc>
        <w:tc>
          <w:tcPr>
            <w:tcW w:w="843" w:type="pct"/>
            <w:vMerge/>
          </w:tcPr>
          <w:p w14:paraId="0A2CD6B6" w14:textId="77777777" w:rsidR="003D0E6C" w:rsidRDefault="003D0E6C">
            <w:pPr>
              <w:widowControl/>
              <w:wordWrap w:val="0"/>
              <w:jc w:val="left"/>
              <w:rPr>
                <w:szCs w:val="21"/>
              </w:rPr>
            </w:pPr>
          </w:p>
        </w:tc>
        <w:tc>
          <w:tcPr>
            <w:tcW w:w="562" w:type="pct"/>
            <w:vMerge/>
          </w:tcPr>
          <w:p w14:paraId="7535AC6D" w14:textId="77777777" w:rsidR="003D0E6C" w:rsidRDefault="003D0E6C">
            <w:pPr>
              <w:widowControl/>
              <w:wordWrap w:val="0"/>
              <w:jc w:val="left"/>
              <w:rPr>
                <w:szCs w:val="21"/>
              </w:rPr>
            </w:pPr>
          </w:p>
        </w:tc>
        <w:tc>
          <w:tcPr>
            <w:tcW w:w="843" w:type="pct"/>
            <w:vMerge/>
          </w:tcPr>
          <w:p w14:paraId="2724C729" w14:textId="77777777" w:rsidR="003D0E6C" w:rsidRDefault="003D0E6C">
            <w:pPr>
              <w:widowControl/>
              <w:wordWrap w:val="0"/>
              <w:jc w:val="left"/>
              <w:rPr>
                <w:szCs w:val="21"/>
              </w:rPr>
            </w:pPr>
          </w:p>
        </w:tc>
        <w:tc>
          <w:tcPr>
            <w:tcW w:w="618" w:type="pct"/>
            <w:vMerge/>
          </w:tcPr>
          <w:p w14:paraId="48F94995" w14:textId="77777777" w:rsidR="003D0E6C" w:rsidRDefault="003D0E6C">
            <w:pPr>
              <w:widowControl/>
              <w:wordWrap w:val="0"/>
              <w:jc w:val="left"/>
              <w:rPr>
                <w:szCs w:val="21"/>
              </w:rPr>
            </w:pPr>
          </w:p>
        </w:tc>
        <w:tc>
          <w:tcPr>
            <w:tcW w:w="759" w:type="pct"/>
          </w:tcPr>
          <w:p w14:paraId="1E88C33B" w14:textId="77777777" w:rsidR="003D0E6C" w:rsidRDefault="00000000">
            <w:pPr>
              <w:widowControl/>
              <w:wordWrap w:val="0"/>
              <w:jc w:val="left"/>
              <w:rPr>
                <w:szCs w:val="21"/>
              </w:rPr>
            </w:pPr>
            <w:r>
              <w:rPr>
                <w:szCs w:val="21"/>
              </w:rPr>
              <w:t>宏动作与模板映射修改</w:t>
            </w:r>
          </w:p>
        </w:tc>
        <w:tc>
          <w:tcPr>
            <w:tcW w:w="615" w:type="pct"/>
          </w:tcPr>
          <w:p w14:paraId="7FB669B3" w14:textId="77777777" w:rsidR="003D0E6C" w:rsidRDefault="00000000">
            <w:pPr>
              <w:widowControl/>
              <w:wordWrap w:val="0"/>
              <w:jc w:val="left"/>
              <w:rPr>
                <w:szCs w:val="21"/>
              </w:rPr>
            </w:pPr>
            <w:r>
              <w:rPr>
                <w:szCs w:val="21"/>
              </w:rPr>
              <w:t>YL_SU_HHZM_007</w:t>
            </w:r>
          </w:p>
        </w:tc>
      </w:tr>
      <w:tr w:rsidR="003D0E6C" w14:paraId="08DF464B" w14:textId="77777777">
        <w:tc>
          <w:tcPr>
            <w:tcW w:w="280" w:type="pct"/>
          </w:tcPr>
          <w:p w14:paraId="28C27699" w14:textId="77777777" w:rsidR="003D0E6C" w:rsidRDefault="00000000">
            <w:pPr>
              <w:widowControl/>
              <w:wordWrap w:val="0"/>
              <w:jc w:val="left"/>
              <w:rPr>
                <w:szCs w:val="21"/>
              </w:rPr>
            </w:pPr>
            <w:r>
              <w:rPr>
                <w:szCs w:val="21"/>
              </w:rPr>
              <w:t>38</w:t>
            </w:r>
          </w:p>
        </w:tc>
        <w:tc>
          <w:tcPr>
            <w:tcW w:w="478" w:type="pct"/>
            <w:vMerge/>
          </w:tcPr>
          <w:p w14:paraId="474C81FB" w14:textId="77777777" w:rsidR="003D0E6C" w:rsidRDefault="003D0E6C">
            <w:pPr>
              <w:widowControl/>
              <w:wordWrap w:val="0"/>
              <w:jc w:val="left"/>
              <w:rPr>
                <w:szCs w:val="21"/>
              </w:rPr>
            </w:pPr>
          </w:p>
        </w:tc>
        <w:tc>
          <w:tcPr>
            <w:tcW w:w="843" w:type="pct"/>
            <w:vMerge/>
          </w:tcPr>
          <w:p w14:paraId="5D234F13" w14:textId="77777777" w:rsidR="003D0E6C" w:rsidRDefault="003D0E6C">
            <w:pPr>
              <w:widowControl/>
              <w:wordWrap w:val="0"/>
              <w:jc w:val="left"/>
              <w:rPr>
                <w:szCs w:val="21"/>
              </w:rPr>
            </w:pPr>
          </w:p>
        </w:tc>
        <w:tc>
          <w:tcPr>
            <w:tcW w:w="562" w:type="pct"/>
            <w:vMerge/>
          </w:tcPr>
          <w:p w14:paraId="2E9D8463" w14:textId="77777777" w:rsidR="003D0E6C" w:rsidRDefault="003D0E6C">
            <w:pPr>
              <w:widowControl/>
              <w:wordWrap w:val="0"/>
              <w:jc w:val="left"/>
              <w:rPr>
                <w:szCs w:val="21"/>
              </w:rPr>
            </w:pPr>
          </w:p>
        </w:tc>
        <w:tc>
          <w:tcPr>
            <w:tcW w:w="843" w:type="pct"/>
            <w:vMerge/>
          </w:tcPr>
          <w:p w14:paraId="6BECA6CC" w14:textId="77777777" w:rsidR="003D0E6C" w:rsidRDefault="003D0E6C">
            <w:pPr>
              <w:widowControl/>
              <w:wordWrap w:val="0"/>
              <w:jc w:val="left"/>
              <w:rPr>
                <w:szCs w:val="21"/>
              </w:rPr>
            </w:pPr>
          </w:p>
        </w:tc>
        <w:tc>
          <w:tcPr>
            <w:tcW w:w="618" w:type="pct"/>
            <w:vMerge/>
          </w:tcPr>
          <w:p w14:paraId="70C7E255" w14:textId="77777777" w:rsidR="003D0E6C" w:rsidRDefault="003D0E6C">
            <w:pPr>
              <w:widowControl/>
              <w:wordWrap w:val="0"/>
              <w:jc w:val="left"/>
              <w:rPr>
                <w:szCs w:val="21"/>
              </w:rPr>
            </w:pPr>
          </w:p>
        </w:tc>
        <w:tc>
          <w:tcPr>
            <w:tcW w:w="759" w:type="pct"/>
          </w:tcPr>
          <w:p w14:paraId="3F42CB65" w14:textId="77777777" w:rsidR="003D0E6C" w:rsidRDefault="00000000">
            <w:pPr>
              <w:widowControl/>
              <w:wordWrap w:val="0"/>
              <w:jc w:val="left"/>
              <w:rPr>
                <w:szCs w:val="21"/>
              </w:rPr>
            </w:pPr>
            <w:r>
              <w:rPr>
                <w:szCs w:val="21"/>
              </w:rPr>
              <w:t>软件宏动作与模板映射修改处理异常</w:t>
            </w:r>
          </w:p>
        </w:tc>
        <w:tc>
          <w:tcPr>
            <w:tcW w:w="615" w:type="pct"/>
          </w:tcPr>
          <w:p w14:paraId="0081A68E" w14:textId="77777777" w:rsidR="003D0E6C" w:rsidRDefault="00000000">
            <w:pPr>
              <w:widowControl/>
              <w:wordWrap w:val="0"/>
              <w:jc w:val="left"/>
              <w:rPr>
                <w:szCs w:val="21"/>
              </w:rPr>
            </w:pPr>
            <w:r>
              <w:rPr>
                <w:szCs w:val="21"/>
              </w:rPr>
              <w:t>YL_SU_HHZM_00</w:t>
            </w:r>
            <w:r>
              <w:rPr>
                <w:rFonts w:hint="eastAsia"/>
                <w:szCs w:val="21"/>
              </w:rPr>
              <w:t>8</w:t>
            </w:r>
          </w:p>
        </w:tc>
      </w:tr>
      <w:tr w:rsidR="003D0E6C" w14:paraId="7EBF827F" w14:textId="77777777">
        <w:tc>
          <w:tcPr>
            <w:tcW w:w="280" w:type="pct"/>
          </w:tcPr>
          <w:p w14:paraId="78986144" w14:textId="77777777" w:rsidR="003D0E6C" w:rsidRDefault="00000000">
            <w:pPr>
              <w:widowControl/>
              <w:wordWrap w:val="0"/>
              <w:jc w:val="left"/>
              <w:rPr>
                <w:szCs w:val="21"/>
              </w:rPr>
            </w:pPr>
            <w:r>
              <w:rPr>
                <w:szCs w:val="21"/>
              </w:rPr>
              <w:t>39</w:t>
            </w:r>
          </w:p>
        </w:tc>
        <w:tc>
          <w:tcPr>
            <w:tcW w:w="478" w:type="pct"/>
            <w:vMerge w:val="restart"/>
          </w:tcPr>
          <w:p w14:paraId="74243268" w14:textId="77777777" w:rsidR="003D0E6C" w:rsidRDefault="00000000">
            <w:pPr>
              <w:widowControl/>
              <w:wordWrap w:val="0"/>
              <w:jc w:val="left"/>
              <w:rPr>
                <w:szCs w:val="21"/>
              </w:rPr>
            </w:pPr>
            <w:r>
              <w:rPr>
                <w:szCs w:val="21"/>
              </w:rPr>
              <w:t>4.3.1.6</w:t>
            </w:r>
          </w:p>
        </w:tc>
        <w:tc>
          <w:tcPr>
            <w:tcW w:w="843" w:type="pct"/>
            <w:vMerge w:val="restart"/>
          </w:tcPr>
          <w:p w14:paraId="49F1FD14" w14:textId="77777777" w:rsidR="003D0E6C" w:rsidRDefault="00000000">
            <w:pPr>
              <w:widowControl/>
              <w:wordWrap w:val="0"/>
              <w:jc w:val="left"/>
              <w:rPr>
                <w:szCs w:val="21"/>
              </w:rPr>
            </w:pPr>
            <w:r>
              <w:rPr>
                <w:rFonts w:hint="eastAsia"/>
                <w:szCs w:val="21"/>
              </w:rPr>
              <w:t>BCD</w:t>
            </w:r>
            <w:r>
              <w:rPr>
                <w:rFonts w:hint="eastAsia"/>
                <w:szCs w:val="21"/>
              </w:rPr>
              <w:t>星</w:t>
            </w:r>
            <w:r>
              <w:rPr>
                <w:szCs w:val="21"/>
              </w:rPr>
              <w:t>计划实例模板管理功能</w:t>
            </w:r>
          </w:p>
        </w:tc>
        <w:tc>
          <w:tcPr>
            <w:tcW w:w="562" w:type="pct"/>
            <w:vMerge w:val="restart"/>
          </w:tcPr>
          <w:p w14:paraId="1AD72800" w14:textId="77777777" w:rsidR="003D0E6C" w:rsidRDefault="00000000">
            <w:pPr>
              <w:widowControl/>
              <w:wordWrap w:val="0"/>
              <w:jc w:val="left"/>
              <w:rPr>
                <w:szCs w:val="21"/>
              </w:rPr>
            </w:pPr>
            <w:r>
              <w:rPr>
                <w:szCs w:val="21"/>
              </w:rPr>
              <w:t>6.2.1.4.1.5</w:t>
            </w:r>
          </w:p>
        </w:tc>
        <w:tc>
          <w:tcPr>
            <w:tcW w:w="843" w:type="pct"/>
            <w:vMerge w:val="restart"/>
          </w:tcPr>
          <w:p w14:paraId="24059B48" w14:textId="77777777" w:rsidR="003D0E6C" w:rsidRDefault="00000000">
            <w:pPr>
              <w:widowControl/>
              <w:wordWrap w:val="0"/>
              <w:jc w:val="left"/>
              <w:rPr>
                <w:szCs w:val="21"/>
              </w:rPr>
            </w:pPr>
            <w:r>
              <w:rPr>
                <w:rFonts w:hint="eastAsia"/>
                <w:szCs w:val="21"/>
              </w:rPr>
              <w:t>BCD</w:t>
            </w:r>
            <w:r>
              <w:rPr>
                <w:rFonts w:hint="eastAsia"/>
                <w:szCs w:val="21"/>
              </w:rPr>
              <w:t>星</w:t>
            </w:r>
            <w:r>
              <w:rPr>
                <w:szCs w:val="21"/>
              </w:rPr>
              <w:t>计划实例模板管理功能</w:t>
            </w:r>
          </w:p>
        </w:tc>
        <w:tc>
          <w:tcPr>
            <w:tcW w:w="618" w:type="pct"/>
            <w:vMerge w:val="restart"/>
          </w:tcPr>
          <w:p w14:paraId="340BCDF0" w14:textId="77777777" w:rsidR="003D0E6C" w:rsidRDefault="00000000">
            <w:pPr>
              <w:widowControl/>
              <w:wordWrap w:val="0"/>
              <w:jc w:val="left"/>
              <w:rPr>
                <w:szCs w:val="21"/>
              </w:rPr>
            </w:pPr>
            <w:r>
              <w:rPr>
                <w:szCs w:val="21"/>
              </w:rPr>
              <w:t>XQ_SU_ZJMB</w:t>
            </w:r>
          </w:p>
        </w:tc>
        <w:tc>
          <w:tcPr>
            <w:tcW w:w="759" w:type="pct"/>
          </w:tcPr>
          <w:p w14:paraId="43E83353" w14:textId="77777777" w:rsidR="003D0E6C" w:rsidRDefault="00000000">
            <w:pPr>
              <w:widowControl/>
              <w:wordWrap w:val="0"/>
              <w:jc w:val="left"/>
              <w:rPr>
                <w:szCs w:val="21"/>
              </w:rPr>
            </w:pPr>
            <w:r>
              <w:rPr>
                <w:szCs w:val="21"/>
              </w:rPr>
              <w:t>计划动作自动生成功能</w:t>
            </w:r>
          </w:p>
        </w:tc>
        <w:tc>
          <w:tcPr>
            <w:tcW w:w="615" w:type="pct"/>
          </w:tcPr>
          <w:p w14:paraId="3E05C767" w14:textId="77777777" w:rsidR="003D0E6C" w:rsidRDefault="00000000">
            <w:pPr>
              <w:widowControl/>
              <w:wordWrap w:val="0"/>
              <w:jc w:val="left"/>
              <w:rPr>
                <w:szCs w:val="21"/>
              </w:rPr>
            </w:pPr>
            <w:r>
              <w:rPr>
                <w:szCs w:val="21"/>
              </w:rPr>
              <w:t>YL_SU_ZJMB_001</w:t>
            </w:r>
          </w:p>
        </w:tc>
      </w:tr>
      <w:tr w:rsidR="003D0E6C" w14:paraId="2C9A4928" w14:textId="77777777">
        <w:tc>
          <w:tcPr>
            <w:tcW w:w="280" w:type="pct"/>
          </w:tcPr>
          <w:p w14:paraId="13FE384D" w14:textId="77777777" w:rsidR="003D0E6C" w:rsidRDefault="00000000">
            <w:pPr>
              <w:widowControl/>
              <w:wordWrap w:val="0"/>
              <w:jc w:val="left"/>
              <w:rPr>
                <w:szCs w:val="21"/>
              </w:rPr>
            </w:pPr>
            <w:r>
              <w:rPr>
                <w:szCs w:val="21"/>
              </w:rPr>
              <w:t>40</w:t>
            </w:r>
          </w:p>
        </w:tc>
        <w:tc>
          <w:tcPr>
            <w:tcW w:w="478" w:type="pct"/>
            <w:vMerge/>
          </w:tcPr>
          <w:p w14:paraId="1AC2A6AF" w14:textId="77777777" w:rsidR="003D0E6C" w:rsidRDefault="003D0E6C">
            <w:pPr>
              <w:widowControl/>
              <w:wordWrap w:val="0"/>
              <w:jc w:val="left"/>
              <w:rPr>
                <w:szCs w:val="21"/>
              </w:rPr>
            </w:pPr>
          </w:p>
        </w:tc>
        <w:tc>
          <w:tcPr>
            <w:tcW w:w="843" w:type="pct"/>
            <w:vMerge/>
          </w:tcPr>
          <w:p w14:paraId="388150B4" w14:textId="77777777" w:rsidR="003D0E6C" w:rsidRDefault="003D0E6C">
            <w:pPr>
              <w:widowControl/>
              <w:wordWrap w:val="0"/>
              <w:jc w:val="left"/>
              <w:rPr>
                <w:szCs w:val="21"/>
              </w:rPr>
            </w:pPr>
          </w:p>
        </w:tc>
        <w:tc>
          <w:tcPr>
            <w:tcW w:w="562" w:type="pct"/>
            <w:vMerge/>
          </w:tcPr>
          <w:p w14:paraId="5401EE05" w14:textId="77777777" w:rsidR="003D0E6C" w:rsidRDefault="003D0E6C">
            <w:pPr>
              <w:widowControl/>
              <w:wordWrap w:val="0"/>
              <w:jc w:val="left"/>
              <w:rPr>
                <w:szCs w:val="21"/>
              </w:rPr>
            </w:pPr>
          </w:p>
        </w:tc>
        <w:tc>
          <w:tcPr>
            <w:tcW w:w="843" w:type="pct"/>
            <w:vMerge/>
          </w:tcPr>
          <w:p w14:paraId="69150D7B" w14:textId="77777777" w:rsidR="003D0E6C" w:rsidRDefault="003D0E6C">
            <w:pPr>
              <w:widowControl/>
              <w:wordWrap w:val="0"/>
              <w:jc w:val="left"/>
              <w:rPr>
                <w:szCs w:val="21"/>
              </w:rPr>
            </w:pPr>
          </w:p>
        </w:tc>
        <w:tc>
          <w:tcPr>
            <w:tcW w:w="618" w:type="pct"/>
            <w:vMerge/>
          </w:tcPr>
          <w:p w14:paraId="67B31574" w14:textId="77777777" w:rsidR="003D0E6C" w:rsidRDefault="003D0E6C">
            <w:pPr>
              <w:widowControl/>
              <w:wordWrap w:val="0"/>
              <w:jc w:val="left"/>
              <w:rPr>
                <w:szCs w:val="21"/>
              </w:rPr>
            </w:pPr>
          </w:p>
        </w:tc>
        <w:tc>
          <w:tcPr>
            <w:tcW w:w="759" w:type="pct"/>
          </w:tcPr>
          <w:p w14:paraId="5C4AE0F3" w14:textId="77777777" w:rsidR="003D0E6C" w:rsidRDefault="00000000">
            <w:pPr>
              <w:widowControl/>
              <w:wordWrap w:val="0"/>
              <w:jc w:val="left"/>
              <w:rPr>
                <w:szCs w:val="21"/>
              </w:rPr>
            </w:pPr>
            <w:r>
              <w:rPr>
                <w:szCs w:val="21"/>
              </w:rPr>
              <w:t>计划动作手动生成</w:t>
            </w:r>
            <w:r>
              <w:rPr>
                <w:szCs w:val="21"/>
              </w:rPr>
              <w:t>-</w:t>
            </w:r>
            <w:r>
              <w:rPr>
                <w:szCs w:val="21"/>
              </w:rPr>
              <w:t>动作创建功能</w:t>
            </w:r>
          </w:p>
        </w:tc>
        <w:tc>
          <w:tcPr>
            <w:tcW w:w="615" w:type="pct"/>
          </w:tcPr>
          <w:p w14:paraId="3FA4B400" w14:textId="77777777" w:rsidR="003D0E6C" w:rsidRDefault="00000000">
            <w:pPr>
              <w:widowControl/>
              <w:wordWrap w:val="0"/>
              <w:jc w:val="left"/>
              <w:rPr>
                <w:szCs w:val="21"/>
              </w:rPr>
            </w:pPr>
            <w:r>
              <w:rPr>
                <w:szCs w:val="21"/>
              </w:rPr>
              <w:t>YL_SU_ZJMB_002</w:t>
            </w:r>
          </w:p>
        </w:tc>
      </w:tr>
      <w:tr w:rsidR="003D0E6C" w14:paraId="1948CA72" w14:textId="77777777">
        <w:tc>
          <w:tcPr>
            <w:tcW w:w="280" w:type="pct"/>
          </w:tcPr>
          <w:p w14:paraId="35F53F40" w14:textId="77777777" w:rsidR="003D0E6C" w:rsidRDefault="00000000">
            <w:pPr>
              <w:widowControl/>
              <w:wordWrap w:val="0"/>
              <w:jc w:val="left"/>
              <w:rPr>
                <w:szCs w:val="21"/>
              </w:rPr>
            </w:pPr>
            <w:r>
              <w:rPr>
                <w:szCs w:val="21"/>
              </w:rPr>
              <w:t>41</w:t>
            </w:r>
          </w:p>
        </w:tc>
        <w:tc>
          <w:tcPr>
            <w:tcW w:w="478" w:type="pct"/>
            <w:vMerge/>
          </w:tcPr>
          <w:p w14:paraId="1C884B2D" w14:textId="77777777" w:rsidR="003D0E6C" w:rsidRDefault="003D0E6C">
            <w:pPr>
              <w:widowControl/>
              <w:wordWrap w:val="0"/>
              <w:jc w:val="left"/>
              <w:rPr>
                <w:szCs w:val="21"/>
              </w:rPr>
            </w:pPr>
          </w:p>
        </w:tc>
        <w:tc>
          <w:tcPr>
            <w:tcW w:w="843" w:type="pct"/>
            <w:vMerge/>
          </w:tcPr>
          <w:p w14:paraId="33B8B76B" w14:textId="77777777" w:rsidR="003D0E6C" w:rsidRDefault="003D0E6C">
            <w:pPr>
              <w:widowControl/>
              <w:wordWrap w:val="0"/>
              <w:jc w:val="left"/>
              <w:rPr>
                <w:szCs w:val="21"/>
              </w:rPr>
            </w:pPr>
          </w:p>
        </w:tc>
        <w:tc>
          <w:tcPr>
            <w:tcW w:w="562" w:type="pct"/>
            <w:vMerge/>
          </w:tcPr>
          <w:p w14:paraId="506154F1" w14:textId="77777777" w:rsidR="003D0E6C" w:rsidRDefault="003D0E6C">
            <w:pPr>
              <w:widowControl/>
              <w:wordWrap w:val="0"/>
              <w:jc w:val="left"/>
              <w:rPr>
                <w:szCs w:val="21"/>
              </w:rPr>
            </w:pPr>
          </w:p>
        </w:tc>
        <w:tc>
          <w:tcPr>
            <w:tcW w:w="843" w:type="pct"/>
            <w:vMerge/>
          </w:tcPr>
          <w:p w14:paraId="41048FEC" w14:textId="77777777" w:rsidR="003D0E6C" w:rsidRDefault="003D0E6C">
            <w:pPr>
              <w:widowControl/>
              <w:wordWrap w:val="0"/>
              <w:jc w:val="left"/>
              <w:rPr>
                <w:szCs w:val="21"/>
              </w:rPr>
            </w:pPr>
          </w:p>
        </w:tc>
        <w:tc>
          <w:tcPr>
            <w:tcW w:w="618" w:type="pct"/>
            <w:vMerge/>
          </w:tcPr>
          <w:p w14:paraId="67121990" w14:textId="77777777" w:rsidR="003D0E6C" w:rsidRDefault="003D0E6C">
            <w:pPr>
              <w:widowControl/>
              <w:wordWrap w:val="0"/>
              <w:jc w:val="left"/>
              <w:rPr>
                <w:szCs w:val="21"/>
              </w:rPr>
            </w:pPr>
          </w:p>
        </w:tc>
        <w:tc>
          <w:tcPr>
            <w:tcW w:w="759" w:type="pct"/>
          </w:tcPr>
          <w:p w14:paraId="3C6B986F" w14:textId="77777777" w:rsidR="003D0E6C" w:rsidRDefault="00000000">
            <w:pPr>
              <w:widowControl/>
              <w:wordWrap w:val="0"/>
              <w:jc w:val="left"/>
              <w:rPr>
                <w:szCs w:val="21"/>
              </w:rPr>
            </w:pPr>
            <w:r>
              <w:rPr>
                <w:szCs w:val="21"/>
              </w:rPr>
              <w:t>计划动作手动生成</w:t>
            </w:r>
            <w:r>
              <w:rPr>
                <w:szCs w:val="21"/>
              </w:rPr>
              <w:t>-</w:t>
            </w:r>
            <w:r>
              <w:rPr>
                <w:szCs w:val="21"/>
              </w:rPr>
              <w:t>指令添加与排序功能</w:t>
            </w:r>
          </w:p>
        </w:tc>
        <w:tc>
          <w:tcPr>
            <w:tcW w:w="615" w:type="pct"/>
          </w:tcPr>
          <w:p w14:paraId="06C39C1D" w14:textId="77777777" w:rsidR="003D0E6C" w:rsidRDefault="00000000">
            <w:pPr>
              <w:widowControl/>
              <w:wordWrap w:val="0"/>
              <w:jc w:val="left"/>
              <w:rPr>
                <w:szCs w:val="21"/>
              </w:rPr>
            </w:pPr>
            <w:r>
              <w:rPr>
                <w:szCs w:val="21"/>
              </w:rPr>
              <w:t>YL_SU_ZJMB_003</w:t>
            </w:r>
          </w:p>
        </w:tc>
      </w:tr>
      <w:tr w:rsidR="003D0E6C" w14:paraId="3E7F32E9" w14:textId="77777777">
        <w:tc>
          <w:tcPr>
            <w:tcW w:w="280" w:type="pct"/>
          </w:tcPr>
          <w:p w14:paraId="188B3CF3" w14:textId="77777777" w:rsidR="003D0E6C" w:rsidRDefault="00000000">
            <w:pPr>
              <w:widowControl/>
              <w:wordWrap w:val="0"/>
              <w:jc w:val="left"/>
              <w:rPr>
                <w:szCs w:val="21"/>
              </w:rPr>
            </w:pPr>
            <w:r>
              <w:rPr>
                <w:szCs w:val="21"/>
              </w:rPr>
              <w:t>42</w:t>
            </w:r>
          </w:p>
        </w:tc>
        <w:tc>
          <w:tcPr>
            <w:tcW w:w="478" w:type="pct"/>
            <w:vMerge/>
          </w:tcPr>
          <w:p w14:paraId="30ADFF55" w14:textId="77777777" w:rsidR="003D0E6C" w:rsidRDefault="003D0E6C">
            <w:pPr>
              <w:widowControl/>
              <w:wordWrap w:val="0"/>
              <w:jc w:val="left"/>
              <w:rPr>
                <w:szCs w:val="21"/>
              </w:rPr>
            </w:pPr>
          </w:p>
        </w:tc>
        <w:tc>
          <w:tcPr>
            <w:tcW w:w="843" w:type="pct"/>
            <w:vMerge/>
          </w:tcPr>
          <w:p w14:paraId="1E293D8B" w14:textId="77777777" w:rsidR="003D0E6C" w:rsidRDefault="003D0E6C">
            <w:pPr>
              <w:widowControl/>
              <w:wordWrap w:val="0"/>
              <w:jc w:val="left"/>
              <w:rPr>
                <w:szCs w:val="21"/>
              </w:rPr>
            </w:pPr>
          </w:p>
        </w:tc>
        <w:tc>
          <w:tcPr>
            <w:tcW w:w="562" w:type="pct"/>
            <w:vMerge/>
          </w:tcPr>
          <w:p w14:paraId="2F2AB2EC" w14:textId="77777777" w:rsidR="003D0E6C" w:rsidRDefault="003D0E6C">
            <w:pPr>
              <w:widowControl/>
              <w:wordWrap w:val="0"/>
              <w:jc w:val="left"/>
              <w:rPr>
                <w:szCs w:val="21"/>
              </w:rPr>
            </w:pPr>
          </w:p>
        </w:tc>
        <w:tc>
          <w:tcPr>
            <w:tcW w:w="843" w:type="pct"/>
            <w:vMerge/>
          </w:tcPr>
          <w:p w14:paraId="141ECEC5" w14:textId="77777777" w:rsidR="003D0E6C" w:rsidRDefault="003D0E6C">
            <w:pPr>
              <w:widowControl/>
              <w:wordWrap w:val="0"/>
              <w:jc w:val="left"/>
              <w:rPr>
                <w:szCs w:val="21"/>
              </w:rPr>
            </w:pPr>
          </w:p>
        </w:tc>
        <w:tc>
          <w:tcPr>
            <w:tcW w:w="618" w:type="pct"/>
            <w:vMerge/>
          </w:tcPr>
          <w:p w14:paraId="7CEF1688" w14:textId="77777777" w:rsidR="003D0E6C" w:rsidRDefault="003D0E6C">
            <w:pPr>
              <w:widowControl/>
              <w:wordWrap w:val="0"/>
              <w:jc w:val="left"/>
              <w:rPr>
                <w:szCs w:val="21"/>
              </w:rPr>
            </w:pPr>
          </w:p>
        </w:tc>
        <w:tc>
          <w:tcPr>
            <w:tcW w:w="759" w:type="pct"/>
          </w:tcPr>
          <w:p w14:paraId="7B405DBB" w14:textId="77777777" w:rsidR="003D0E6C" w:rsidRDefault="00000000">
            <w:pPr>
              <w:widowControl/>
              <w:wordWrap w:val="0"/>
              <w:jc w:val="left"/>
              <w:rPr>
                <w:szCs w:val="21"/>
              </w:rPr>
            </w:pPr>
            <w:r>
              <w:rPr>
                <w:szCs w:val="21"/>
              </w:rPr>
              <w:t>计划动作手动生成</w:t>
            </w:r>
            <w:r>
              <w:rPr>
                <w:szCs w:val="21"/>
              </w:rPr>
              <w:t>-</w:t>
            </w:r>
            <w:r>
              <w:rPr>
                <w:szCs w:val="21"/>
              </w:rPr>
              <w:t>指令编制功能</w:t>
            </w:r>
          </w:p>
        </w:tc>
        <w:tc>
          <w:tcPr>
            <w:tcW w:w="615" w:type="pct"/>
          </w:tcPr>
          <w:p w14:paraId="6F58D8B9" w14:textId="77777777" w:rsidR="003D0E6C" w:rsidRDefault="00000000">
            <w:pPr>
              <w:widowControl/>
              <w:wordWrap w:val="0"/>
              <w:jc w:val="left"/>
              <w:rPr>
                <w:szCs w:val="21"/>
              </w:rPr>
            </w:pPr>
            <w:r>
              <w:rPr>
                <w:szCs w:val="21"/>
              </w:rPr>
              <w:t>YL_SU_ZJMB_004</w:t>
            </w:r>
          </w:p>
        </w:tc>
      </w:tr>
      <w:tr w:rsidR="003D0E6C" w14:paraId="2C5BAC41" w14:textId="77777777">
        <w:tc>
          <w:tcPr>
            <w:tcW w:w="280" w:type="pct"/>
          </w:tcPr>
          <w:p w14:paraId="30D0D84E" w14:textId="77777777" w:rsidR="003D0E6C" w:rsidRDefault="00000000">
            <w:pPr>
              <w:widowControl/>
              <w:wordWrap w:val="0"/>
              <w:jc w:val="left"/>
              <w:rPr>
                <w:szCs w:val="21"/>
              </w:rPr>
            </w:pPr>
            <w:r>
              <w:rPr>
                <w:szCs w:val="21"/>
              </w:rPr>
              <w:t>43</w:t>
            </w:r>
          </w:p>
        </w:tc>
        <w:tc>
          <w:tcPr>
            <w:tcW w:w="478" w:type="pct"/>
            <w:vMerge/>
          </w:tcPr>
          <w:p w14:paraId="57070300" w14:textId="77777777" w:rsidR="003D0E6C" w:rsidRDefault="003D0E6C">
            <w:pPr>
              <w:widowControl/>
              <w:wordWrap w:val="0"/>
              <w:jc w:val="left"/>
              <w:rPr>
                <w:szCs w:val="21"/>
              </w:rPr>
            </w:pPr>
          </w:p>
        </w:tc>
        <w:tc>
          <w:tcPr>
            <w:tcW w:w="843" w:type="pct"/>
            <w:vMerge/>
          </w:tcPr>
          <w:p w14:paraId="430AE899" w14:textId="77777777" w:rsidR="003D0E6C" w:rsidRDefault="003D0E6C">
            <w:pPr>
              <w:widowControl/>
              <w:wordWrap w:val="0"/>
              <w:jc w:val="left"/>
              <w:rPr>
                <w:szCs w:val="21"/>
              </w:rPr>
            </w:pPr>
          </w:p>
        </w:tc>
        <w:tc>
          <w:tcPr>
            <w:tcW w:w="562" w:type="pct"/>
            <w:vMerge/>
          </w:tcPr>
          <w:p w14:paraId="148A0802" w14:textId="77777777" w:rsidR="003D0E6C" w:rsidRDefault="003D0E6C">
            <w:pPr>
              <w:widowControl/>
              <w:wordWrap w:val="0"/>
              <w:jc w:val="left"/>
              <w:rPr>
                <w:szCs w:val="21"/>
              </w:rPr>
            </w:pPr>
          </w:p>
        </w:tc>
        <w:tc>
          <w:tcPr>
            <w:tcW w:w="843" w:type="pct"/>
            <w:vMerge/>
          </w:tcPr>
          <w:p w14:paraId="0E61E0B6" w14:textId="77777777" w:rsidR="003D0E6C" w:rsidRDefault="003D0E6C">
            <w:pPr>
              <w:widowControl/>
              <w:wordWrap w:val="0"/>
              <w:jc w:val="left"/>
              <w:rPr>
                <w:szCs w:val="21"/>
              </w:rPr>
            </w:pPr>
          </w:p>
        </w:tc>
        <w:tc>
          <w:tcPr>
            <w:tcW w:w="618" w:type="pct"/>
            <w:vMerge/>
          </w:tcPr>
          <w:p w14:paraId="5BF6717E" w14:textId="77777777" w:rsidR="003D0E6C" w:rsidRDefault="003D0E6C">
            <w:pPr>
              <w:widowControl/>
              <w:wordWrap w:val="0"/>
              <w:jc w:val="left"/>
              <w:rPr>
                <w:szCs w:val="21"/>
              </w:rPr>
            </w:pPr>
          </w:p>
        </w:tc>
        <w:tc>
          <w:tcPr>
            <w:tcW w:w="759" w:type="pct"/>
          </w:tcPr>
          <w:p w14:paraId="186CE4A3" w14:textId="77777777" w:rsidR="003D0E6C" w:rsidRDefault="00000000">
            <w:pPr>
              <w:widowControl/>
              <w:wordWrap w:val="0"/>
              <w:jc w:val="left"/>
              <w:rPr>
                <w:szCs w:val="21"/>
              </w:rPr>
            </w:pPr>
            <w:r>
              <w:rPr>
                <w:szCs w:val="21"/>
              </w:rPr>
              <w:t>计划动作手动生成</w:t>
            </w:r>
            <w:r>
              <w:rPr>
                <w:szCs w:val="21"/>
              </w:rPr>
              <w:t>-</w:t>
            </w:r>
            <w:r>
              <w:rPr>
                <w:szCs w:val="21"/>
              </w:rPr>
              <w:t>实例加载功能</w:t>
            </w:r>
          </w:p>
        </w:tc>
        <w:tc>
          <w:tcPr>
            <w:tcW w:w="615" w:type="pct"/>
          </w:tcPr>
          <w:p w14:paraId="248C1057" w14:textId="77777777" w:rsidR="003D0E6C" w:rsidRDefault="00000000">
            <w:pPr>
              <w:widowControl/>
              <w:wordWrap w:val="0"/>
              <w:jc w:val="left"/>
              <w:rPr>
                <w:szCs w:val="21"/>
              </w:rPr>
            </w:pPr>
            <w:r>
              <w:rPr>
                <w:szCs w:val="21"/>
              </w:rPr>
              <w:t>YL_SU_ZJMB_005</w:t>
            </w:r>
          </w:p>
        </w:tc>
      </w:tr>
      <w:tr w:rsidR="003D0E6C" w14:paraId="0469F5B4" w14:textId="77777777">
        <w:tc>
          <w:tcPr>
            <w:tcW w:w="280" w:type="pct"/>
          </w:tcPr>
          <w:p w14:paraId="53EBFA80" w14:textId="77777777" w:rsidR="003D0E6C" w:rsidRDefault="00000000">
            <w:pPr>
              <w:widowControl/>
              <w:wordWrap w:val="0"/>
              <w:jc w:val="left"/>
              <w:rPr>
                <w:szCs w:val="21"/>
              </w:rPr>
            </w:pPr>
            <w:r>
              <w:rPr>
                <w:szCs w:val="21"/>
              </w:rPr>
              <w:lastRenderedPageBreak/>
              <w:t>44</w:t>
            </w:r>
          </w:p>
        </w:tc>
        <w:tc>
          <w:tcPr>
            <w:tcW w:w="478" w:type="pct"/>
            <w:vMerge/>
          </w:tcPr>
          <w:p w14:paraId="1EF5E5E1" w14:textId="77777777" w:rsidR="003D0E6C" w:rsidRDefault="003D0E6C">
            <w:pPr>
              <w:widowControl/>
              <w:wordWrap w:val="0"/>
              <w:jc w:val="left"/>
              <w:rPr>
                <w:szCs w:val="21"/>
              </w:rPr>
            </w:pPr>
          </w:p>
        </w:tc>
        <w:tc>
          <w:tcPr>
            <w:tcW w:w="843" w:type="pct"/>
            <w:vMerge/>
          </w:tcPr>
          <w:p w14:paraId="5A80B95C" w14:textId="77777777" w:rsidR="003D0E6C" w:rsidRDefault="003D0E6C">
            <w:pPr>
              <w:widowControl/>
              <w:wordWrap w:val="0"/>
              <w:jc w:val="left"/>
              <w:rPr>
                <w:szCs w:val="21"/>
              </w:rPr>
            </w:pPr>
          </w:p>
        </w:tc>
        <w:tc>
          <w:tcPr>
            <w:tcW w:w="562" w:type="pct"/>
            <w:vMerge/>
          </w:tcPr>
          <w:p w14:paraId="1753E959" w14:textId="77777777" w:rsidR="003D0E6C" w:rsidRDefault="003D0E6C">
            <w:pPr>
              <w:widowControl/>
              <w:wordWrap w:val="0"/>
              <w:jc w:val="left"/>
              <w:rPr>
                <w:szCs w:val="21"/>
              </w:rPr>
            </w:pPr>
          </w:p>
        </w:tc>
        <w:tc>
          <w:tcPr>
            <w:tcW w:w="843" w:type="pct"/>
            <w:vMerge/>
          </w:tcPr>
          <w:p w14:paraId="092BB687" w14:textId="77777777" w:rsidR="003D0E6C" w:rsidRDefault="003D0E6C">
            <w:pPr>
              <w:widowControl/>
              <w:wordWrap w:val="0"/>
              <w:jc w:val="left"/>
              <w:rPr>
                <w:szCs w:val="21"/>
              </w:rPr>
            </w:pPr>
          </w:p>
        </w:tc>
        <w:tc>
          <w:tcPr>
            <w:tcW w:w="618" w:type="pct"/>
            <w:vMerge/>
          </w:tcPr>
          <w:p w14:paraId="6D061F8C" w14:textId="77777777" w:rsidR="003D0E6C" w:rsidRDefault="003D0E6C">
            <w:pPr>
              <w:widowControl/>
              <w:wordWrap w:val="0"/>
              <w:jc w:val="left"/>
              <w:rPr>
                <w:szCs w:val="21"/>
              </w:rPr>
            </w:pPr>
          </w:p>
        </w:tc>
        <w:tc>
          <w:tcPr>
            <w:tcW w:w="759" w:type="pct"/>
          </w:tcPr>
          <w:p w14:paraId="1EF53B24" w14:textId="77777777" w:rsidR="003D0E6C" w:rsidRDefault="00000000">
            <w:pPr>
              <w:widowControl/>
              <w:wordWrap w:val="0"/>
              <w:jc w:val="left"/>
              <w:rPr>
                <w:szCs w:val="21"/>
              </w:rPr>
            </w:pPr>
            <w:r>
              <w:rPr>
                <w:szCs w:val="21"/>
              </w:rPr>
              <w:t>计划动作手动生成</w:t>
            </w:r>
            <w:r>
              <w:rPr>
                <w:szCs w:val="21"/>
              </w:rPr>
              <w:t>-</w:t>
            </w:r>
            <w:r>
              <w:rPr>
                <w:szCs w:val="21"/>
              </w:rPr>
              <w:t>保存入库与故障预处理功能</w:t>
            </w:r>
          </w:p>
        </w:tc>
        <w:tc>
          <w:tcPr>
            <w:tcW w:w="615" w:type="pct"/>
          </w:tcPr>
          <w:p w14:paraId="40EAA287" w14:textId="77777777" w:rsidR="003D0E6C" w:rsidRDefault="00000000">
            <w:pPr>
              <w:widowControl/>
              <w:wordWrap w:val="0"/>
              <w:jc w:val="left"/>
              <w:rPr>
                <w:szCs w:val="21"/>
              </w:rPr>
            </w:pPr>
            <w:r>
              <w:rPr>
                <w:szCs w:val="21"/>
              </w:rPr>
              <w:t>YL_SU_ZJMB_006</w:t>
            </w:r>
          </w:p>
        </w:tc>
      </w:tr>
      <w:tr w:rsidR="003D0E6C" w14:paraId="3A05D84A" w14:textId="77777777">
        <w:tc>
          <w:tcPr>
            <w:tcW w:w="280" w:type="pct"/>
          </w:tcPr>
          <w:p w14:paraId="7003BA01" w14:textId="77777777" w:rsidR="003D0E6C" w:rsidRDefault="00000000">
            <w:pPr>
              <w:widowControl/>
              <w:wordWrap w:val="0"/>
              <w:jc w:val="left"/>
              <w:rPr>
                <w:szCs w:val="21"/>
              </w:rPr>
            </w:pPr>
            <w:r>
              <w:rPr>
                <w:szCs w:val="21"/>
              </w:rPr>
              <w:t>45</w:t>
            </w:r>
          </w:p>
        </w:tc>
        <w:tc>
          <w:tcPr>
            <w:tcW w:w="478" w:type="pct"/>
            <w:vMerge/>
          </w:tcPr>
          <w:p w14:paraId="5A039A5E" w14:textId="77777777" w:rsidR="003D0E6C" w:rsidRDefault="003D0E6C">
            <w:pPr>
              <w:widowControl/>
              <w:wordWrap w:val="0"/>
              <w:jc w:val="left"/>
              <w:rPr>
                <w:szCs w:val="21"/>
              </w:rPr>
            </w:pPr>
          </w:p>
        </w:tc>
        <w:tc>
          <w:tcPr>
            <w:tcW w:w="843" w:type="pct"/>
            <w:vMerge/>
          </w:tcPr>
          <w:p w14:paraId="5745F877" w14:textId="77777777" w:rsidR="003D0E6C" w:rsidRDefault="003D0E6C">
            <w:pPr>
              <w:widowControl/>
              <w:wordWrap w:val="0"/>
              <w:jc w:val="left"/>
              <w:rPr>
                <w:szCs w:val="21"/>
              </w:rPr>
            </w:pPr>
          </w:p>
        </w:tc>
        <w:tc>
          <w:tcPr>
            <w:tcW w:w="562" w:type="pct"/>
            <w:vMerge/>
          </w:tcPr>
          <w:p w14:paraId="3259D1C9" w14:textId="77777777" w:rsidR="003D0E6C" w:rsidRDefault="003D0E6C">
            <w:pPr>
              <w:widowControl/>
              <w:wordWrap w:val="0"/>
              <w:jc w:val="left"/>
              <w:rPr>
                <w:szCs w:val="21"/>
              </w:rPr>
            </w:pPr>
          </w:p>
        </w:tc>
        <w:tc>
          <w:tcPr>
            <w:tcW w:w="843" w:type="pct"/>
            <w:vMerge/>
          </w:tcPr>
          <w:p w14:paraId="3AD1DCB8" w14:textId="77777777" w:rsidR="003D0E6C" w:rsidRDefault="003D0E6C">
            <w:pPr>
              <w:widowControl/>
              <w:wordWrap w:val="0"/>
              <w:jc w:val="left"/>
              <w:rPr>
                <w:szCs w:val="21"/>
              </w:rPr>
            </w:pPr>
          </w:p>
        </w:tc>
        <w:tc>
          <w:tcPr>
            <w:tcW w:w="618" w:type="pct"/>
            <w:vMerge/>
          </w:tcPr>
          <w:p w14:paraId="200D4A60" w14:textId="77777777" w:rsidR="003D0E6C" w:rsidRDefault="003D0E6C">
            <w:pPr>
              <w:widowControl/>
              <w:wordWrap w:val="0"/>
              <w:jc w:val="left"/>
              <w:rPr>
                <w:szCs w:val="21"/>
              </w:rPr>
            </w:pPr>
          </w:p>
        </w:tc>
        <w:tc>
          <w:tcPr>
            <w:tcW w:w="759" w:type="pct"/>
          </w:tcPr>
          <w:p w14:paraId="38EAFBF3" w14:textId="77777777" w:rsidR="003D0E6C" w:rsidRDefault="00000000">
            <w:pPr>
              <w:widowControl/>
              <w:wordWrap w:val="0"/>
              <w:jc w:val="left"/>
              <w:rPr>
                <w:szCs w:val="21"/>
              </w:rPr>
            </w:pPr>
            <w:r>
              <w:rPr>
                <w:szCs w:val="21"/>
              </w:rPr>
              <w:t>计划动作手动生成</w:t>
            </w:r>
            <w:r>
              <w:rPr>
                <w:szCs w:val="21"/>
              </w:rPr>
              <w:t>-</w:t>
            </w:r>
            <w:r>
              <w:rPr>
                <w:szCs w:val="21"/>
              </w:rPr>
              <w:t>打印数据功能</w:t>
            </w:r>
          </w:p>
        </w:tc>
        <w:tc>
          <w:tcPr>
            <w:tcW w:w="615" w:type="pct"/>
          </w:tcPr>
          <w:p w14:paraId="29D06029" w14:textId="77777777" w:rsidR="003D0E6C" w:rsidRDefault="00000000">
            <w:pPr>
              <w:widowControl/>
              <w:wordWrap w:val="0"/>
              <w:jc w:val="left"/>
              <w:rPr>
                <w:szCs w:val="21"/>
              </w:rPr>
            </w:pPr>
            <w:r>
              <w:rPr>
                <w:szCs w:val="21"/>
              </w:rPr>
              <w:t>YL_SU_ZJMB_007</w:t>
            </w:r>
          </w:p>
        </w:tc>
      </w:tr>
      <w:tr w:rsidR="003D0E6C" w14:paraId="6E790596" w14:textId="77777777">
        <w:tc>
          <w:tcPr>
            <w:tcW w:w="280" w:type="pct"/>
          </w:tcPr>
          <w:p w14:paraId="0D476F18" w14:textId="77777777" w:rsidR="003D0E6C" w:rsidRDefault="00000000">
            <w:pPr>
              <w:widowControl/>
              <w:wordWrap w:val="0"/>
              <w:jc w:val="left"/>
              <w:rPr>
                <w:szCs w:val="21"/>
              </w:rPr>
            </w:pPr>
            <w:r>
              <w:rPr>
                <w:szCs w:val="21"/>
              </w:rPr>
              <w:t>46</w:t>
            </w:r>
          </w:p>
        </w:tc>
        <w:tc>
          <w:tcPr>
            <w:tcW w:w="478" w:type="pct"/>
            <w:vMerge/>
          </w:tcPr>
          <w:p w14:paraId="087DA7E4" w14:textId="77777777" w:rsidR="003D0E6C" w:rsidRDefault="003D0E6C">
            <w:pPr>
              <w:widowControl/>
              <w:wordWrap w:val="0"/>
              <w:jc w:val="left"/>
              <w:rPr>
                <w:szCs w:val="21"/>
              </w:rPr>
            </w:pPr>
          </w:p>
        </w:tc>
        <w:tc>
          <w:tcPr>
            <w:tcW w:w="843" w:type="pct"/>
            <w:vMerge/>
          </w:tcPr>
          <w:p w14:paraId="579E83D5" w14:textId="77777777" w:rsidR="003D0E6C" w:rsidRDefault="003D0E6C">
            <w:pPr>
              <w:widowControl/>
              <w:wordWrap w:val="0"/>
              <w:jc w:val="left"/>
              <w:rPr>
                <w:szCs w:val="21"/>
              </w:rPr>
            </w:pPr>
          </w:p>
        </w:tc>
        <w:tc>
          <w:tcPr>
            <w:tcW w:w="562" w:type="pct"/>
            <w:vMerge/>
          </w:tcPr>
          <w:p w14:paraId="77347072" w14:textId="77777777" w:rsidR="003D0E6C" w:rsidRDefault="003D0E6C">
            <w:pPr>
              <w:widowControl/>
              <w:wordWrap w:val="0"/>
              <w:jc w:val="left"/>
              <w:rPr>
                <w:szCs w:val="21"/>
              </w:rPr>
            </w:pPr>
          </w:p>
        </w:tc>
        <w:tc>
          <w:tcPr>
            <w:tcW w:w="843" w:type="pct"/>
            <w:vMerge/>
          </w:tcPr>
          <w:p w14:paraId="31CABF19" w14:textId="77777777" w:rsidR="003D0E6C" w:rsidRDefault="003D0E6C">
            <w:pPr>
              <w:widowControl/>
              <w:wordWrap w:val="0"/>
              <w:jc w:val="left"/>
              <w:rPr>
                <w:szCs w:val="21"/>
              </w:rPr>
            </w:pPr>
          </w:p>
        </w:tc>
        <w:tc>
          <w:tcPr>
            <w:tcW w:w="618" w:type="pct"/>
            <w:vMerge/>
          </w:tcPr>
          <w:p w14:paraId="4A11FB52" w14:textId="77777777" w:rsidR="003D0E6C" w:rsidRDefault="003D0E6C">
            <w:pPr>
              <w:widowControl/>
              <w:wordWrap w:val="0"/>
              <w:jc w:val="left"/>
              <w:rPr>
                <w:szCs w:val="21"/>
              </w:rPr>
            </w:pPr>
          </w:p>
        </w:tc>
        <w:tc>
          <w:tcPr>
            <w:tcW w:w="759" w:type="pct"/>
          </w:tcPr>
          <w:p w14:paraId="2EE35F71" w14:textId="77777777" w:rsidR="003D0E6C" w:rsidRDefault="00000000">
            <w:pPr>
              <w:widowControl/>
              <w:wordWrap w:val="0"/>
              <w:jc w:val="left"/>
              <w:rPr>
                <w:szCs w:val="21"/>
              </w:rPr>
            </w:pPr>
            <w:r>
              <w:rPr>
                <w:szCs w:val="21"/>
              </w:rPr>
              <w:t>计划动作管理异常功能</w:t>
            </w:r>
          </w:p>
        </w:tc>
        <w:tc>
          <w:tcPr>
            <w:tcW w:w="615" w:type="pct"/>
          </w:tcPr>
          <w:p w14:paraId="63D1460B" w14:textId="77777777" w:rsidR="003D0E6C" w:rsidRDefault="00000000">
            <w:pPr>
              <w:widowControl/>
              <w:wordWrap w:val="0"/>
              <w:jc w:val="left"/>
              <w:rPr>
                <w:szCs w:val="21"/>
              </w:rPr>
            </w:pPr>
            <w:r>
              <w:rPr>
                <w:szCs w:val="21"/>
              </w:rPr>
              <w:t>YL_SU_ZJMB_008</w:t>
            </w:r>
          </w:p>
        </w:tc>
      </w:tr>
      <w:tr w:rsidR="003D0E6C" w14:paraId="293E529F" w14:textId="77777777">
        <w:tc>
          <w:tcPr>
            <w:tcW w:w="280" w:type="pct"/>
          </w:tcPr>
          <w:p w14:paraId="33D8336B" w14:textId="77777777" w:rsidR="003D0E6C" w:rsidRDefault="00000000">
            <w:pPr>
              <w:widowControl/>
              <w:wordWrap w:val="0"/>
              <w:jc w:val="left"/>
              <w:rPr>
                <w:szCs w:val="21"/>
              </w:rPr>
            </w:pPr>
            <w:r>
              <w:rPr>
                <w:szCs w:val="21"/>
              </w:rPr>
              <w:t>47</w:t>
            </w:r>
          </w:p>
        </w:tc>
        <w:tc>
          <w:tcPr>
            <w:tcW w:w="478" w:type="pct"/>
            <w:vMerge w:val="restart"/>
          </w:tcPr>
          <w:p w14:paraId="3E60EA7A" w14:textId="77777777" w:rsidR="003D0E6C" w:rsidRDefault="00000000">
            <w:pPr>
              <w:widowControl/>
              <w:wordWrap w:val="0"/>
              <w:jc w:val="left"/>
              <w:rPr>
                <w:szCs w:val="21"/>
              </w:rPr>
            </w:pPr>
            <w:r>
              <w:rPr>
                <w:szCs w:val="21"/>
              </w:rPr>
              <w:t>4.3.2.2</w:t>
            </w:r>
          </w:p>
        </w:tc>
        <w:tc>
          <w:tcPr>
            <w:tcW w:w="843" w:type="pct"/>
            <w:vMerge w:val="restart"/>
          </w:tcPr>
          <w:p w14:paraId="26C37355" w14:textId="77777777" w:rsidR="003D0E6C" w:rsidRDefault="00000000">
            <w:pPr>
              <w:widowControl/>
              <w:wordWrap w:val="0"/>
              <w:jc w:val="left"/>
              <w:rPr>
                <w:szCs w:val="21"/>
              </w:rPr>
            </w:pPr>
            <w:r>
              <w:rPr>
                <w:rFonts w:hint="eastAsia"/>
                <w:szCs w:val="21"/>
              </w:rPr>
              <w:t>BCD</w:t>
            </w:r>
            <w:r>
              <w:rPr>
                <w:rFonts w:hint="eastAsia"/>
                <w:szCs w:val="21"/>
              </w:rPr>
              <w:t>星</w:t>
            </w:r>
            <w:r>
              <w:rPr>
                <w:szCs w:val="21"/>
              </w:rPr>
              <w:t>有效载荷控制计划获取</w:t>
            </w:r>
          </w:p>
        </w:tc>
        <w:tc>
          <w:tcPr>
            <w:tcW w:w="562" w:type="pct"/>
            <w:vMerge w:val="restart"/>
          </w:tcPr>
          <w:p w14:paraId="2C913E63" w14:textId="77777777" w:rsidR="003D0E6C" w:rsidRDefault="00000000">
            <w:pPr>
              <w:widowControl/>
              <w:wordWrap w:val="0"/>
              <w:jc w:val="left"/>
              <w:rPr>
                <w:szCs w:val="21"/>
              </w:rPr>
            </w:pPr>
            <w:r>
              <w:rPr>
                <w:szCs w:val="21"/>
              </w:rPr>
              <w:t>6.2.1.4.2.1</w:t>
            </w:r>
          </w:p>
        </w:tc>
        <w:tc>
          <w:tcPr>
            <w:tcW w:w="843" w:type="pct"/>
            <w:vMerge w:val="restart"/>
          </w:tcPr>
          <w:p w14:paraId="3BC6E78E" w14:textId="77777777" w:rsidR="003D0E6C" w:rsidRDefault="00000000">
            <w:pPr>
              <w:widowControl/>
              <w:wordWrap w:val="0"/>
              <w:jc w:val="left"/>
              <w:rPr>
                <w:szCs w:val="21"/>
              </w:rPr>
            </w:pPr>
            <w:r>
              <w:rPr>
                <w:rFonts w:hint="eastAsia"/>
                <w:szCs w:val="21"/>
              </w:rPr>
              <w:t>BCD</w:t>
            </w:r>
            <w:r>
              <w:rPr>
                <w:rFonts w:hint="eastAsia"/>
                <w:szCs w:val="21"/>
              </w:rPr>
              <w:t>星</w:t>
            </w:r>
            <w:r>
              <w:rPr>
                <w:szCs w:val="21"/>
              </w:rPr>
              <w:t>有效载荷控制计划获取</w:t>
            </w:r>
          </w:p>
        </w:tc>
        <w:tc>
          <w:tcPr>
            <w:tcW w:w="618" w:type="pct"/>
            <w:vMerge w:val="restart"/>
          </w:tcPr>
          <w:p w14:paraId="70F5002D" w14:textId="77777777" w:rsidR="003D0E6C" w:rsidRDefault="00000000">
            <w:pPr>
              <w:widowControl/>
              <w:wordWrap w:val="0"/>
              <w:jc w:val="left"/>
              <w:rPr>
                <w:szCs w:val="21"/>
              </w:rPr>
            </w:pPr>
            <w:r>
              <w:rPr>
                <w:szCs w:val="21"/>
              </w:rPr>
              <w:t>XQ_SU_YXZK</w:t>
            </w:r>
          </w:p>
        </w:tc>
        <w:tc>
          <w:tcPr>
            <w:tcW w:w="759" w:type="pct"/>
          </w:tcPr>
          <w:p w14:paraId="0214BCFB" w14:textId="77777777" w:rsidR="003D0E6C" w:rsidRDefault="00000000">
            <w:pPr>
              <w:widowControl/>
              <w:wordWrap w:val="0"/>
              <w:jc w:val="left"/>
              <w:rPr>
                <w:szCs w:val="21"/>
              </w:rPr>
            </w:pPr>
            <w:r>
              <w:rPr>
                <w:szCs w:val="21"/>
              </w:rPr>
              <w:t>自动模式获取计划功能</w:t>
            </w:r>
          </w:p>
        </w:tc>
        <w:tc>
          <w:tcPr>
            <w:tcW w:w="615" w:type="pct"/>
          </w:tcPr>
          <w:p w14:paraId="70A29BC2" w14:textId="77777777" w:rsidR="003D0E6C" w:rsidRDefault="00000000">
            <w:pPr>
              <w:widowControl/>
              <w:wordWrap w:val="0"/>
              <w:jc w:val="left"/>
              <w:rPr>
                <w:szCs w:val="21"/>
              </w:rPr>
            </w:pPr>
            <w:r>
              <w:rPr>
                <w:szCs w:val="21"/>
              </w:rPr>
              <w:t>YL_SU_YXZK_001</w:t>
            </w:r>
          </w:p>
        </w:tc>
      </w:tr>
      <w:tr w:rsidR="003D0E6C" w14:paraId="7F2487B7" w14:textId="77777777">
        <w:tc>
          <w:tcPr>
            <w:tcW w:w="280" w:type="pct"/>
          </w:tcPr>
          <w:p w14:paraId="56F472F4" w14:textId="77777777" w:rsidR="003D0E6C" w:rsidRDefault="00000000">
            <w:pPr>
              <w:widowControl/>
              <w:wordWrap w:val="0"/>
              <w:jc w:val="left"/>
              <w:rPr>
                <w:szCs w:val="21"/>
              </w:rPr>
            </w:pPr>
            <w:r>
              <w:rPr>
                <w:szCs w:val="21"/>
              </w:rPr>
              <w:t>48</w:t>
            </w:r>
          </w:p>
        </w:tc>
        <w:tc>
          <w:tcPr>
            <w:tcW w:w="478" w:type="pct"/>
            <w:vMerge/>
          </w:tcPr>
          <w:p w14:paraId="7AEAE8A2" w14:textId="77777777" w:rsidR="003D0E6C" w:rsidRDefault="003D0E6C">
            <w:pPr>
              <w:widowControl/>
              <w:wordWrap w:val="0"/>
              <w:jc w:val="left"/>
              <w:rPr>
                <w:szCs w:val="21"/>
              </w:rPr>
            </w:pPr>
          </w:p>
        </w:tc>
        <w:tc>
          <w:tcPr>
            <w:tcW w:w="843" w:type="pct"/>
            <w:vMerge/>
          </w:tcPr>
          <w:p w14:paraId="20EB8192" w14:textId="77777777" w:rsidR="003D0E6C" w:rsidRDefault="003D0E6C">
            <w:pPr>
              <w:widowControl/>
              <w:wordWrap w:val="0"/>
              <w:jc w:val="left"/>
              <w:rPr>
                <w:szCs w:val="21"/>
              </w:rPr>
            </w:pPr>
          </w:p>
        </w:tc>
        <w:tc>
          <w:tcPr>
            <w:tcW w:w="562" w:type="pct"/>
            <w:vMerge/>
          </w:tcPr>
          <w:p w14:paraId="05D6751E" w14:textId="77777777" w:rsidR="003D0E6C" w:rsidRDefault="003D0E6C">
            <w:pPr>
              <w:widowControl/>
              <w:wordWrap w:val="0"/>
              <w:jc w:val="left"/>
              <w:rPr>
                <w:szCs w:val="21"/>
              </w:rPr>
            </w:pPr>
          </w:p>
        </w:tc>
        <w:tc>
          <w:tcPr>
            <w:tcW w:w="843" w:type="pct"/>
            <w:vMerge/>
          </w:tcPr>
          <w:p w14:paraId="0F57A06C" w14:textId="77777777" w:rsidR="003D0E6C" w:rsidRDefault="003D0E6C">
            <w:pPr>
              <w:widowControl/>
              <w:wordWrap w:val="0"/>
              <w:jc w:val="left"/>
              <w:rPr>
                <w:szCs w:val="21"/>
              </w:rPr>
            </w:pPr>
          </w:p>
        </w:tc>
        <w:tc>
          <w:tcPr>
            <w:tcW w:w="618" w:type="pct"/>
            <w:vMerge/>
          </w:tcPr>
          <w:p w14:paraId="2FB1FC45" w14:textId="77777777" w:rsidR="003D0E6C" w:rsidRDefault="003D0E6C">
            <w:pPr>
              <w:widowControl/>
              <w:wordWrap w:val="0"/>
              <w:jc w:val="left"/>
              <w:rPr>
                <w:szCs w:val="21"/>
              </w:rPr>
            </w:pPr>
          </w:p>
        </w:tc>
        <w:tc>
          <w:tcPr>
            <w:tcW w:w="759" w:type="pct"/>
          </w:tcPr>
          <w:p w14:paraId="5A279CE9" w14:textId="77777777" w:rsidR="003D0E6C" w:rsidRDefault="00000000">
            <w:pPr>
              <w:widowControl/>
              <w:wordWrap w:val="0"/>
              <w:jc w:val="left"/>
              <w:rPr>
                <w:szCs w:val="21"/>
              </w:rPr>
            </w:pPr>
            <w:r>
              <w:rPr>
                <w:szCs w:val="21"/>
              </w:rPr>
              <w:t>手动模式获取计划功能</w:t>
            </w:r>
          </w:p>
        </w:tc>
        <w:tc>
          <w:tcPr>
            <w:tcW w:w="615" w:type="pct"/>
          </w:tcPr>
          <w:p w14:paraId="3CBB792D" w14:textId="77777777" w:rsidR="003D0E6C" w:rsidRDefault="00000000">
            <w:pPr>
              <w:widowControl/>
              <w:wordWrap w:val="0"/>
              <w:jc w:val="left"/>
              <w:rPr>
                <w:szCs w:val="21"/>
              </w:rPr>
            </w:pPr>
            <w:r>
              <w:rPr>
                <w:szCs w:val="21"/>
              </w:rPr>
              <w:t>YL_SU_YXZK_002</w:t>
            </w:r>
          </w:p>
        </w:tc>
      </w:tr>
      <w:tr w:rsidR="003D0E6C" w14:paraId="1B848D3A" w14:textId="77777777">
        <w:tc>
          <w:tcPr>
            <w:tcW w:w="280" w:type="pct"/>
          </w:tcPr>
          <w:p w14:paraId="3777658D" w14:textId="77777777" w:rsidR="003D0E6C" w:rsidRDefault="00000000">
            <w:pPr>
              <w:widowControl/>
              <w:wordWrap w:val="0"/>
              <w:jc w:val="left"/>
              <w:rPr>
                <w:szCs w:val="21"/>
              </w:rPr>
            </w:pPr>
            <w:r>
              <w:rPr>
                <w:szCs w:val="21"/>
              </w:rPr>
              <w:t>49</w:t>
            </w:r>
          </w:p>
        </w:tc>
        <w:tc>
          <w:tcPr>
            <w:tcW w:w="478" w:type="pct"/>
            <w:vMerge/>
          </w:tcPr>
          <w:p w14:paraId="7A7FA59D" w14:textId="77777777" w:rsidR="003D0E6C" w:rsidRDefault="003D0E6C">
            <w:pPr>
              <w:widowControl/>
              <w:wordWrap w:val="0"/>
              <w:jc w:val="left"/>
              <w:rPr>
                <w:szCs w:val="21"/>
              </w:rPr>
            </w:pPr>
          </w:p>
        </w:tc>
        <w:tc>
          <w:tcPr>
            <w:tcW w:w="843" w:type="pct"/>
            <w:vMerge/>
          </w:tcPr>
          <w:p w14:paraId="0E017E9C" w14:textId="77777777" w:rsidR="003D0E6C" w:rsidRDefault="003D0E6C">
            <w:pPr>
              <w:widowControl/>
              <w:wordWrap w:val="0"/>
              <w:jc w:val="left"/>
              <w:rPr>
                <w:szCs w:val="21"/>
              </w:rPr>
            </w:pPr>
          </w:p>
        </w:tc>
        <w:tc>
          <w:tcPr>
            <w:tcW w:w="562" w:type="pct"/>
            <w:vMerge/>
          </w:tcPr>
          <w:p w14:paraId="6A62E2D6" w14:textId="77777777" w:rsidR="003D0E6C" w:rsidRDefault="003D0E6C">
            <w:pPr>
              <w:widowControl/>
              <w:wordWrap w:val="0"/>
              <w:jc w:val="left"/>
              <w:rPr>
                <w:szCs w:val="21"/>
              </w:rPr>
            </w:pPr>
          </w:p>
        </w:tc>
        <w:tc>
          <w:tcPr>
            <w:tcW w:w="843" w:type="pct"/>
            <w:vMerge/>
          </w:tcPr>
          <w:p w14:paraId="6EA52679" w14:textId="77777777" w:rsidR="003D0E6C" w:rsidRDefault="003D0E6C">
            <w:pPr>
              <w:widowControl/>
              <w:wordWrap w:val="0"/>
              <w:jc w:val="left"/>
              <w:rPr>
                <w:szCs w:val="21"/>
              </w:rPr>
            </w:pPr>
          </w:p>
        </w:tc>
        <w:tc>
          <w:tcPr>
            <w:tcW w:w="618" w:type="pct"/>
            <w:vMerge/>
          </w:tcPr>
          <w:p w14:paraId="50C1DE07" w14:textId="77777777" w:rsidR="003D0E6C" w:rsidRDefault="003D0E6C">
            <w:pPr>
              <w:widowControl/>
              <w:wordWrap w:val="0"/>
              <w:jc w:val="left"/>
              <w:rPr>
                <w:szCs w:val="21"/>
              </w:rPr>
            </w:pPr>
          </w:p>
        </w:tc>
        <w:tc>
          <w:tcPr>
            <w:tcW w:w="759" w:type="pct"/>
          </w:tcPr>
          <w:p w14:paraId="386F85F0" w14:textId="77777777" w:rsidR="003D0E6C" w:rsidRDefault="00000000">
            <w:pPr>
              <w:widowControl/>
              <w:wordWrap w:val="0"/>
              <w:jc w:val="left"/>
              <w:rPr>
                <w:szCs w:val="21"/>
              </w:rPr>
            </w:pPr>
            <w:r>
              <w:rPr>
                <w:szCs w:val="21"/>
              </w:rPr>
              <w:t>载荷软件更新申请获取功能</w:t>
            </w:r>
          </w:p>
        </w:tc>
        <w:tc>
          <w:tcPr>
            <w:tcW w:w="615" w:type="pct"/>
          </w:tcPr>
          <w:p w14:paraId="29722866" w14:textId="77777777" w:rsidR="003D0E6C" w:rsidRDefault="00000000">
            <w:pPr>
              <w:widowControl/>
              <w:wordWrap w:val="0"/>
              <w:jc w:val="left"/>
              <w:rPr>
                <w:szCs w:val="21"/>
              </w:rPr>
            </w:pPr>
            <w:r>
              <w:rPr>
                <w:szCs w:val="21"/>
              </w:rPr>
              <w:t>YL_SU_YXZK_003</w:t>
            </w:r>
          </w:p>
        </w:tc>
      </w:tr>
      <w:tr w:rsidR="003D0E6C" w14:paraId="63C4F0AE" w14:textId="77777777">
        <w:tc>
          <w:tcPr>
            <w:tcW w:w="280" w:type="pct"/>
          </w:tcPr>
          <w:p w14:paraId="472A9814" w14:textId="77777777" w:rsidR="003D0E6C" w:rsidRDefault="00000000">
            <w:pPr>
              <w:widowControl/>
              <w:wordWrap w:val="0"/>
              <w:jc w:val="left"/>
              <w:rPr>
                <w:szCs w:val="21"/>
              </w:rPr>
            </w:pPr>
            <w:r>
              <w:rPr>
                <w:szCs w:val="21"/>
              </w:rPr>
              <w:t>50</w:t>
            </w:r>
          </w:p>
        </w:tc>
        <w:tc>
          <w:tcPr>
            <w:tcW w:w="478" w:type="pct"/>
            <w:vMerge/>
          </w:tcPr>
          <w:p w14:paraId="4818FEF9" w14:textId="77777777" w:rsidR="003D0E6C" w:rsidRDefault="003D0E6C">
            <w:pPr>
              <w:widowControl/>
              <w:wordWrap w:val="0"/>
              <w:jc w:val="left"/>
              <w:rPr>
                <w:szCs w:val="21"/>
              </w:rPr>
            </w:pPr>
          </w:p>
        </w:tc>
        <w:tc>
          <w:tcPr>
            <w:tcW w:w="843" w:type="pct"/>
            <w:vMerge/>
          </w:tcPr>
          <w:p w14:paraId="01FA69C8" w14:textId="77777777" w:rsidR="003D0E6C" w:rsidRDefault="003D0E6C">
            <w:pPr>
              <w:widowControl/>
              <w:wordWrap w:val="0"/>
              <w:jc w:val="left"/>
              <w:rPr>
                <w:szCs w:val="21"/>
              </w:rPr>
            </w:pPr>
          </w:p>
        </w:tc>
        <w:tc>
          <w:tcPr>
            <w:tcW w:w="562" w:type="pct"/>
            <w:vMerge/>
          </w:tcPr>
          <w:p w14:paraId="7EB8D087" w14:textId="77777777" w:rsidR="003D0E6C" w:rsidRDefault="003D0E6C">
            <w:pPr>
              <w:widowControl/>
              <w:wordWrap w:val="0"/>
              <w:jc w:val="left"/>
              <w:rPr>
                <w:szCs w:val="21"/>
              </w:rPr>
            </w:pPr>
          </w:p>
        </w:tc>
        <w:tc>
          <w:tcPr>
            <w:tcW w:w="843" w:type="pct"/>
            <w:vMerge/>
          </w:tcPr>
          <w:p w14:paraId="1324D810" w14:textId="77777777" w:rsidR="003D0E6C" w:rsidRDefault="003D0E6C">
            <w:pPr>
              <w:widowControl/>
              <w:wordWrap w:val="0"/>
              <w:jc w:val="left"/>
              <w:rPr>
                <w:szCs w:val="21"/>
              </w:rPr>
            </w:pPr>
          </w:p>
        </w:tc>
        <w:tc>
          <w:tcPr>
            <w:tcW w:w="618" w:type="pct"/>
            <w:vMerge/>
          </w:tcPr>
          <w:p w14:paraId="0781A287" w14:textId="77777777" w:rsidR="003D0E6C" w:rsidRDefault="003D0E6C">
            <w:pPr>
              <w:widowControl/>
              <w:wordWrap w:val="0"/>
              <w:jc w:val="left"/>
              <w:rPr>
                <w:szCs w:val="21"/>
              </w:rPr>
            </w:pPr>
          </w:p>
        </w:tc>
        <w:tc>
          <w:tcPr>
            <w:tcW w:w="759" w:type="pct"/>
          </w:tcPr>
          <w:p w14:paraId="1344B7D0" w14:textId="77777777" w:rsidR="003D0E6C" w:rsidRDefault="00000000">
            <w:pPr>
              <w:widowControl/>
              <w:wordWrap w:val="0"/>
              <w:jc w:val="left"/>
              <w:rPr>
                <w:szCs w:val="21"/>
              </w:rPr>
            </w:pPr>
            <w:r>
              <w:rPr>
                <w:szCs w:val="21"/>
              </w:rPr>
              <w:t>卫星指令申请获取功能</w:t>
            </w:r>
          </w:p>
        </w:tc>
        <w:tc>
          <w:tcPr>
            <w:tcW w:w="615" w:type="pct"/>
          </w:tcPr>
          <w:p w14:paraId="4E4C64D4" w14:textId="77777777" w:rsidR="003D0E6C" w:rsidRDefault="00000000">
            <w:pPr>
              <w:widowControl/>
              <w:wordWrap w:val="0"/>
              <w:jc w:val="left"/>
              <w:rPr>
                <w:szCs w:val="21"/>
              </w:rPr>
            </w:pPr>
            <w:r>
              <w:rPr>
                <w:szCs w:val="21"/>
              </w:rPr>
              <w:t>YL_SU_YXZK_004</w:t>
            </w:r>
          </w:p>
        </w:tc>
      </w:tr>
      <w:tr w:rsidR="003D0E6C" w14:paraId="1C3DC7D3" w14:textId="77777777">
        <w:tc>
          <w:tcPr>
            <w:tcW w:w="280" w:type="pct"/>
          </w:tcPr>
          <w:p w14:paraId="155230FC" w14:textId="77777777" w:rsidR="003D0E6C" w:rsidRDefault="00000000">
            <w:pPr>
              <w:widowControl/>
              <w:wordWrap w:val="0"/>
              <w:jc w:val="left"/>
              <w:rPr>
                <w:szCs w:val="21"/>
              </w:rPr>
            </w:pPr>
            <w:r>
              <w:rPr>
                <w:szCs w:val="21"/>
              </w:rPr>
              <w:t>51</w:t>
            </w:r>
          </w:p>
        </w:tc>
        <w:tc>
          <w:tcPr>
            <w:tcW w:w="478" w:type="pct"/>
            <w:vMerge/>
          </w:tcPr>
          <w:p w14:paraId="0D2DEAFF" w14:textId="77777777" w:rsidR="003D0E6C" w:rsidRDefault="003D0E6C">
            <w:pPr>
              <w:widowControl/>
              <w:wordWrap w:val="0"/>
              <w:jc w:val="left"/>
              <w:rPr>
                <w:szCs w:val="21"/>
              </w:rPr>
            </w:pPr>
          </w:p>
        </w:tc>
        <w:tc>
          <w:tcPr>
            <w:tcW w:w="843" w:type="pct"/>
            <w:vMerge/>
          </w:tcPr>
          <w:p w14:paraId="359CFC00" w14:textId="77777777" w:rsidR="003D0E6C" w:rsidRDefault="003D0E6C">
            <w:pPr>
              <w:widowControl/>
              <w:wordWrap w:val="0"/>
              <w:jc w:val="left"/>
              <w:rPr>
                <w:szCs w:val="21"/>
              </w:rPr>
            </w:pPr>
          </w:p>
        </w:tc>
        <w:tc>
          <w:tcPr>
            <w:tcW w:w="562" w:type="pct"/>
            <w:vMerge/>
          </w:tcPr>
          <w:p w14:paraId="627C4ACA" w14:textId="77777777" w:rsidR="003D0E6C" w:rsidRDefault="003D0E6C">
            <w:pPr>
              <w:widowControl/>
              <w:wordWrap w:val="0"/>
              <w:jc w:val="left"/>
              <w:rPr>
                <w:szCs w:val="21"/>
              </w:rPr>
            </w:pPr>
          </w:p>
        </w:tc>
        <w:tc>
          <w:tcPr>
            <w:tcW w:w="843" w:type="pct"/>
            <w:vMerge/>
          </w:tcPr>
          <w:p w14:paraId="554E0977" w14:textId="77777777" w:rsidR="003D0E6C" w:rsidRDefault="003D0E6C">
            <w:pPr>
              <w:widowControl/>
              <w:wordWrap w:val="0"/>
              <w:jc w:val="left"/>
              <w:rPr>
                <w:szCs w:val="21"/>
              </w:rPr>
            </w:pPr>
          </w:p>
        </w:tc>
        <w:tc>
          <w:tcPr>
            <w:tcW w:w="618" w:type="pct"/>
            <w:vMerge/>
          </w:tcPr>
          <w:p w14:paraId="2DCDEB28" w14:textId="77777777" w:rsidR="003D0E6C" w:rsidRDefault="003D0E6C">
            <w:pPr>
              <w:widowControl/>
              <w:wordWrap w:val="0"/>
              <w:jc w:val="left"/>
              <w:rPr>
                <w:szCs w:val="21"/>
              </w:rPr>
            </w:pPr>
          </w:p>
        </w:tc>
        <w:tc>
          <w:tcPr>
            <w:tcW w:w="759" w:type="pct"/>
          </w:tcPr>
          <w:p w14:paraId="4FC3179A" w14:textId="77777777" w:rsidR="003D0E6C" w:rsidRDefault="00000000">
            <w:pPr>
              <w:widowControl/>
              <w:wordWrap w:val="0"/>
              <w:jc w:val="left"/>
              <w:rPr>
                <w:szCs w:val="21"/>
              </w:rPr>
            </w:pPr>
            <w:r>
              <w:rPr>
                <w:szCs w:val="21"/>
              </w:rPr>
              <w:t>计划获取异常功能</w:t>
            </w:r>
          </w:p>
        </w:tc>
        <w:tc>
          <w:tcPr>
            <w:tcW w:w="615" w:type="pct"/>
          </w:tcPr>
          <w:p w14:paraId="0A6D4005" w14:textId="77777777" w:rsidR="003D0E6C" w:rsidRDefault="00000000">
            <w:pPr>
              <w:widowControl/>
              <w:wordWrap w:val="0"/>
              <w:jc w:val="left"/>
              <w:rPr>
                <w:szCs w:val="21"/>
              </w:rPr>
            </w:pPr>
            <w:r>
              <w:rPr>
                <w:szCs w:val="21"/>
              </w:rPr>
              <w:t>YL_SU_YXZK_005</w:t>
            </w:r>
          </w:p>
        </w:tc>
      </w:tr>
      <w:tr w:rsidR="003D0E6C" w14:paraId="2A70A1BD" w14:textId="77777777">
        <w:tc>
          <w:tcPr>
            <w:tcW w:w="280" w:type="pct"/>
          </w:tcPr>
          <w:p w14:paraId="0927B27C" w14:textId="77777777" w:rsidR="003D0E6C" w:rsidRDefault="00000000">
            <w:pPr>
              <w:widowControl/>
              <w:wordWrap w:val="0"/>
              <w:jc w:val="left"/>
              <w:rPr>
                <w:szCs w:val="21"/>
              </w:rPr>
            </w:pPr>
            <w:r>
              <w:rPr>
                <w:szCs w:val="21"/>
              </w:rPr>
              <w:t>52</w:t>
            </w:r>
          </w:p>
        </w:tc>
        <w:tc>
          <w:tcPr>
            <w:tcW w:w="478" w:type="pct"/>
            <w:vMerge w:val="restart"/>
          </w:tcPr>
          <w:p w14:paraId="3DA0C333" w14:textId="77777777" w:rsidR="003D0E6C" w:rsidRDefault="00000000">
            <w:pPr>
              <w:widowControl/>
              <w:wordWrap w:val="0"/>
              <w:jc w:val="left"/>
              <w:rPr>
                <w:szCs w:val="21"/>
              </w:rPr>
            </w:pPr>
            <w:r>
              <w:rPr>
                <w:szCs w:val="21"/>
              </w:rPr>
              <w:t>4.3.2.3</w:t>
            </w:r>
          </w:p>
        </w:tc>
        <w:tc>
          <w:tcPr>
            <w:tcW w:w="843" w:type="pct"/>
            <w:vMerge w:val="restart"/>
          </w:tcPr>
          <w:p w14:paraId="035A57BC" w14:textId="77777777" w:rsidR="003D0E6C" w:rsidRDefault="00000000">
            <w:pPr>
              <w:widowControl/>
              <w:wordWrap w:val="0"/>
              <w:jc w:val="left"/>
              <w:rPr>
                <w:szCs w:val="21"/>
              </w:rPr>
            </w:pPr>
            <w:r>
              <w:rPr>
                <w:rFonts w:hint="eastAsia"/>
                <w:szCs w:val="21"/>
              </w:rPr>
              <w:t>BCD</w:t>
            </w:r>
            <w:r>
              <w:rPr>
                <w:rFonts w:hint="eastAsia"/>
                <w:szCs w:val="21"/>
              </w:rPr>
              <w:t>星</w:t>
            </w:r>
            <w:r>
              <w:rPr>
                <w:szCs w:val="21"/>
              </w:rPr>
              <w:t>遥控指令包生成</w:t>
            </w:r>
          </w:p>
        </w:tc>
        <w:tc>
          <w:tcPr>
            <w:tcW w:w="562" w:type="pct"/>
            <w:vMerge w:val="restart"/>
          </w:tcPr>
          <w:p w14:paraId="490D3933" w14:textId="77777777" w:rsidR="003D0E6C" w:rsidRDefault="00000000">
            <w:pPr>
              <w:widowControl/>
              <w:wordWrap w:val="0"/>
              <w:jc w:val="left"/>
              <w:rPr>
                <w:szCs w:val="21"/>
              </w:rPr>
            </w:pPr>
            <w:r>
              <w:rPr>
                <w:szCs w:val="21"/>
              </w:rPr>
              <w:t>6.2.1.4.2.2</w:t>
            </w:r>
          </w:p>
        </w:tc>
        <w:tc>
          <w:tcPr>
            <w:tcW w:w="843" w:type="pct"/>
            <w:vMerge w:val="restart"/>
          </w:tcPr>
          <w:p w14:paraId="532D4A72" w14:textId="77777777" w:rsidR="003D0E6C" w:rsidRDefault="00000000">
            <w:pPr>
              <w:widowControl/>
              <w:wordWrap w:val="0"/>
              <w:jc w:val="left"/>
              <w:rPr>
                <w:szCs w:val="21"/>
              </w:rPr>
            </w:pPr>
            <w:r>
              <w:rPr>
                <w:rFonts w:hint="eastAsia"/>
                <w:szCs w:val="21"/>
              </w:rPr>
              <w:t>BCD</w:t>
            </w:r>
            <w:r>
              <w:rPr>
                <w:rFonts w:hint="eastAsia"/>
                <w:szCs w:val="21"/>
              </w:rPr>
              <w:t>星</w:t>
            </w:r>
            <w:r>
              <w:rPr>
                <w:szCs w:val="21"/>
              </w:rPr>
              <w:t>遥控指令包生成</w:t>
            </w:r>
          </w:p>
        </w:tc>
        <w:tc>
          <w:tcPr>
            <w:tcW w:w="618" w:type="pct"/>
            <w:vMerge w:val="restart"/>
          </w:tcPr>
          <w:p w14:paraId="21BBFAC7" w14:textId="77777777" w:rsidR="003D0E6C" w:rsidRDefault="00000000">
            <w:pPr>
              <w:widowControl/>
              <w:wordWrap w:val="0"/>
              <w:jc w:val="left"/>
              <w:rPr>
                <w:szCs w:val="21"/>
              </w:rPr>
            </w:pPr>
            <w:r>
              <w:rPr>
                <w:szCs w:val="21"/>
              </w:rPr>
              <w:t>XQ_SU_YKBS</w:t>
            </w:r>
          </w:p>
        </w:tc>
        <w:tc>
          <w:tcPr>
            <w:tcW w:w="759" w:type="pct"/>
          </w:tcPr>
          <w:p w14:paraId="43905645" w14:textId="77777777" w:rsidR="003D0E6C" w:rsidRDefault="00000000">
            <w:pPr>
              <w:widowControl/>
              <w:wordWrap w:val="0"/>
              <w:jc w:val="left"/>
              <w:rPr>
                <w:szCs w:val="21"/>
              </w:rPr>
            </w:pPr>
            <w:r>
              <w:rPr>
                <w:szCs w:val="21"/>
              </w:rPr>
              <w:t>指令包生成流程验证功能</w:t>
            </w:r>
          </w:p>
        </w:tc>
        <w:tc>
          <w:tcPr>
            <w:tcW w:w="615" w:type="pct"/>
          </w:tcPr>
          <w:p w14:paraId="134A74D4" w14:textId="77777777" w:rsidR="003D0E6C" w:rsidRDefault="00000000">
            <w:pPr>
              <w:widowControl/>
              <w:wordWrap w:val="0"/>
              <w:jc w:val="left"/>
              <w:rPr>
                <w:szCs w:val="21"/>
              </w:rPr>
            </w:pPr>
            <w:r>
              <w:rPr>
                <w:szCs w:val="21"/>
              </w:rPr>
              <w:t>YL_SU_YKBS_001</w:t>
            </w:r>
          </w:p>
        </w:tc>
      </w:tr>
      <w:tr w:rsidR="003D0E6C" w14:paraId="421CC738" w14:textId="77777777">
        <w:tc>
          <w:tcPr>
            <w:tcW w:w="280" w:type="pct"/>
          </w:tcPr>
          <w:p w14:paraId="3DF99665" w14:textId="77777777" w:rsidR="003D0E6C" w:rsidRDefault="00000000">
            <w:pPr>
              <w:widowControl/>
              <w:wordWrap w:val="0"/>
              <w:jc w:val="left"/>
              <w:rPr>
                <w:szCs w:val="21"/>
              </w:rPr>
            </w:pPr>
            <w:r>
              <w:rPr>
                <w:szCs w:val="21"/>
              </w:rPr>
              <w:t>53</w:t>
            </w:r>
          </w:p>
        </w:tc>
        <w:tc>
          <w:tcPr>
            <w:tcW w:w="478" w:type="pct"/>
            <w:vMerge/>
          </w:tcPr>
          <w:p w14:paraId="2B0B6627" w14:textId="77777777" w:rsidR="003D0E6C" w:rsidRDefault="003D0E6C">
            <w:pPr>
              <w:widowControl/>
              <w:wordWrap w:val="0"/>
              <w:jc w:val="left"/>
              <w:rPr>
                <w:szCs w:val="21"/>
              </w:rPr>
            </w:pPr>
          </w:p>
        </w:tc>
        <w:tc>
          <w:tcPr>
            <w:tcW w:w="843" w:type="pct"/>
            <w:vMerge/>
          </w:tcPr>
          <w:p w14:paraId="6F5AA841" w14:textId="77777777" w:rsidR="003D0E6C" w:rsidRDefault="003D0E6C">
            <w:pPr>
              <w:widowControl/>
              <w:wordWrap w:val="0"/>
              <w:jc w:val="left"/>
              <w:rPr>
                <w:szCs w:val="21"/>
              </w:rPr>
            </w:pPr>
          </w:p>
        </w:tc>
        <w:tc>
          <w:tcPr>
            <w:tcW w:w="562" w:type="pct"/>
            <w:vMerge/>
          </w:tcPr>
          <w:p w14:paraId="03F5A766" w14:textId="77777777" w:rsidR="003D0E6C" w:rsidRDefault="003D0E6C">
            <w:pPr>
              <w:widowControl/>
              <w:wordWrap w:val="0"/>
              <w:jc w:val="left"/>
              <w:rPr>
                <w:szCs w:val="21"/>
              </w:rPr>
            </w:pPr>
          </w:p>
        </w:tc>
        <w:tc>
          <w:tcPr>
            <w:tcW w:w="843" w:type="pct"/>
            <w:vMerge/>
          </w:tcPr>
          <w:p w14:paraId="0223A92F" w14:textId="77777777" w:rsidR="003D0E6C" w:rsidRDefault="003D0E6C">
            <w:pPr>
              <w:widowControl/>
              <w:wordWrap w:val="0"/>
              <w:jc w:val="left"/>
              <w:rPr>
                <w:szCs w:val="21"/>
              </w:rPr>
            </w:pPr>
          </w:p>
        </w:tc>
        <w:tc>
          <w:tcPr>
            <w:tcW w:w="618" w:type="pct"/>
            <w:vMerge/>
          </w:tcPr>
          <w:p w14:paraId="2D1E1B3C" w14:textId="77777777" w:rsidR="003D0E6C" w:rsidRDefault="003D0E6C">
            <w:pPr>
              <w:widowControl/>
              <w:wordWrap w:val="0"/>
              <w:jc w:val="left"/>
              <w:rPr>
                <w:szCs w:val="21"/>
              </w:rPr>
            </w:pPr>
          </w:p>
        </w:tc>
        <w:tc>
          <w:tcPr>
            <w:tcW w:w="759" w:type="pct"/>
          </w:tcPr>
          <w:p w14:paraId="77079840" w14:textId="77777777" w:rsidR="003D0E6C" w:rsidRDefault="00000000">
            <w:pPr>
              <w:widowControl/>
              <w:wordWrap w:val="0"/>
              <w:jc w:val="left"/>
              <w:rPr>
                <w:szCs w:val="21"/>
              </w:rPr>
            </w:pPr>
            <w:r>
              <w:rPr>
                <w:szCs w:val="21"/>
              </w:rPr>
              <w:t>指令动作序列转换功能</w:t>
            </w:r>
          </w:p>
        </w:tc>
        <w:tc>
          <w:tcPr>
            <w:tcW w:w="615" w:type="pct"/>
          </w:tcPr>
          <w:p w14:paraId="7968BCB8" w14:textId="77777777" w:rsidR="003D0E6C" w:rsidRDefault="00000000">
            <w:pPr>
              <w:widowControl/>
              <w:wordWrap w:val="0"/>
              <w:jc w:val="left"/>
              <w:rPr>
                <w:szCs w:val="21"/>
              </w:rPr>
            </w:pPr>
            <w:r>
              <w:rPr>
                <w:szCs w:val="21"/>
              </w:rPr>
              <w:t>YL_SU_YKBS_002</w:t>
            </w:r>
          </w:p>
        </w:tc>
      </w:tr>
      <w:tr w:rsidR="003D0E6C" w14:paraId="3FC3D2C3" w14:textId="77777777">
        <w:tc>
          <w:tcPr>
            <w:tcW w:w="280" w:type="pct"/>
          </w:tcPr>
          <w:p w14:paraId="65138A3B" w14:textId="77777777" w:rsidR="003D0E6C" w:rsidRDefault="00000000">
            <w:pPr>
              <w:widowControl/>
              <w:wordWrap w:val="0"/>
              <w:jc w:val="left"/>
              <w:rPr>
                <w:szCs w:val="21"/>
              </w:rPr>
            </w:pPr>
            <w:r>
              <w:rPr>
                <w:szCs w:val="21"/>
              </w:rPr>
              <w:t>54</w:t>
            </w:r>
          </w:p>
        </w:tc>
        <w:tc>
          <w:tcPr>
            <w:tcW w:w="478" w:type="pct"/>
            <w:vMerge/>
          </w:tcPr>
          <w:p w14:paraId="39AADFF0" w14:textId="77777777" w:rsidR="003D0E6C" w:rsidRDefault="003D0E6C">
            <w:pPr>
              <w:widowControl/>
              <w:wordWrap w:val="0"/>
              <w:jc w:val="left"/>
              <w:rPr>
                <w:szCs w:val="21"/>
              </w:rPr>
            </w:pPr>
          </w:p>
        </w:tc>
        <w:tc>
          <w:tcPr>
            <w:tcW w:w="843" w:type="pct"/>
            <w:vMerge/>
          </w:tcPr>
          <w:p w14:paraId="6B5DC03E" w14:textId="77777777" w:rsidR="003D0E6C" w:rsidRDefault="003D0E6C">
            <w:pPr>
              <w:widowControl/>
              <w:wordWrap w:val="0"/>
              <w:jc w:val="left"/>
              <w:rPr>
                <w:szCs w:val="21"/>
              </w:rPr>
            </w:pPr>
          </w:p>
        </w:tc>
        <w:tc>
          <w:tcPr>
            <w:tcW w:w="562" w:type="pct"/>
            <w:vMerge/>
          </w:tcPr>
          <w:p w14:paraId="06A5045C" w14:textId="77777777" w:rsidR="003D0E6C" w:rsidRDefault="003D0E6C">
            <w:pPr>
              <w:widowControl/>
              <w:wordWrap w:val="0"/>
              <w:jc w:val="left"/>
              <w:rPr>
                <w:szCs w:val="21"/>
              </w:rPr>
            </w:pPr>
          </w:p>
        </w:tc>
        <w:tc>
          <w:tcPr>
            <w:tcW w:w="843" w:type="pct"/>
            <w:vMerge/>
          </w:tcPr>
          <w:p w14:paraId="03A4FE64" w14:textId="77777777" w:rsidR="003D0E6C" w:rsidRDefault="003D0E6C">
            <w:pPr>
              <w:widowControl/>
              <w:wordWrap w:val="0"/>
              <w:jc w:val="left"/>
              <w:rPr>
                <w:szCs w:val="21"/>
              </w:rPr>
            </w:pPr>
          </w:p>
        </w:tc>
        <w:tc>
          <w:tcPr>
            <w:tcW w:w="618" w:type="pct"/>
            <w:vMerge/>
          </w:tcPr>
          <w:p w14:paraId="6BBFE1F2" w14:textId="77777777" w:rsidR="003D0E6C" w:rsidRDefault="003D0E6C">
            <w:pPr>
              <w:widowControl/>
              <w:wordWrap w:val="0"/>
              <w:jc w:val="left"/>
              <w:rPr>
                <w:szCs w:val="21"/>
              </w:rPr>
            </w:pPr>
          </w:p>
        </w:tc>
        <w:tc>
          <w:tcPr>
            <w:tcW w:w="759" w:type="pct"/>
          </w:tcPr>
          <w:p w14:paraId="3B4BF3C8" w14:textId="77777777" w:rsidR="003D0E6C" w:rsidRDefault="00000000">
            <w:pPr>
              <w:widowControl/>
              <w:wordWrap w:val="0"/>
              <w:jc w:val="left"/>
              <w:rPr>
                <w:szCs w:val="21"/>
              </w:rPr>
            </w:pPr>
            <w:r>
              <w:rPr>
                <w:szCs w:val="21"/>
              </w:rPr>
              <w:t>指令包生成功能</w:t>
            </w:r>
          </w:p>
        </w:tc>
        <w:tc>
          <w:tcPr>
            <w:tcW w:w="615" w:type="pct"/>
          </w:tcPr>
          <w:p w14:paraId="6BD404AA" w14:textId="77777777" w:rsidR="003D0E6C" w:rsidRDefault="00000000">
            <w:pPr>
              <w:widowControl/>
              <w:wordWrap w:val="0"/>
              <w:jc w:val="left"/>
              <w:rPr>
                <w:szCs w:val="21"/>
              </w:rPr>
            </w:pPr>
            <w:r>
              <w:rPr>
                <w:szCs w:val="21"/>
              </w:rPr>
              <w:t>YL_SU_YKBS_003</w:t>
            </w:r>
          </w:p>
        </w:tc>
      </w:tr>
      <w:tr w:rsidR="003D0E6C" w14:paraId="457AA538" w14:textId="77777777">
        <w:tc>
          <w:tcPr>
            <w:tcW w:w="280" w:type="pct"/>
          </w:tcPr>
          <w:p w14:paraId="567956FC" w14:textId="77777777" w:rsidR="003D0E6C" w:rsidRDefault="00000000">
            <w:pPr>
              <w:widowControl/>
              <w:wordWrap w:val="0"/>
              <w:jc w:val="left"/>
              <w:rPr>
                <w:szCs w:val="21"/>
              </w:rPr>
            </w:pPr>
            <w:r>
              <w:rPr>
                <w:szCs w:val="21"/>
              </w:rPr>
              <w:lastRenderedPageBreak/>
              <w:t>55</w:t>
            </w:r>
          </w:p>
        </w:tc>
        <w:tc>
          <w:tcPr>
            <w:tcW w:w="478" w:type="pct"/>
            <w:vMerge/>
          </w:tcPr>
          <w:p w14:paraId="080ADAB7" w14:textId="77777777" w:rsidR="003D0E6C" w:rsidRDefault="003D0E6C">
            <w:pPr>
              <w:widowControl/>
              <w:wordWrap w:val="0"/>
              <w:jc w:val="left"/>
              <w:rPr>
                <w:szCs w:val="21"/>
              </w:rPr>
            </w:pPr>
          </w:p>
        </w:tc>
        <w:tc>
          <w:tcPr>
            <w:tcW w:w="843" w:type="pct"/>
            <w:vMerge/>
          </w:tcPr>
          <w:p w14:paraId="237557CD" w14:textId="77777777" w:rsidR="003D0E6C" w:rsidRDefault="003D0E6C">
            <w:pPr>
              <w:widowControl/>
              <w:wordWrap w:val="0"/>
              <w:jc w:val="left"/>
              <w:rPr>
                <w:szCs w:val="21"/>
              </w:rPr>
            </w:pPr>
          </w:p>
        </w:tc>
        <w:tc>
          <w:tcPr>
            <w:tcW w:w="562" w:type="pct"/>
            <w:vMerge/>
          </w:tcPr>
          <w:p w14:paraId="67B62B96" w14:textId="77777777" w:rsidR="003D0E6C" w:rsidRDefault="003D0E6C">
            <w:pPr>
              <w:widowControl/>
              <w:wordWrap w:val="0"/>
              <w:jc w:val="left"/>
              <w:rPr>
                <w:szCs w:val="21"/>
              </w:rPr>
            </w:pPr>
          </w:p>
        </w:tc>
        <w:tc>
          <w:tcPr>
            <w:tcW w:w="843" w:type="pct"/>
            <w:vMerge/>
          </w:tcPr>
          <w:p w14:paraId="52B30AB5" w14:textId="77777777" w:rsidR="003D0E6C" w:rsidRDefault="003D0E6C">
            <w:pPr>
              <w:widowControl/>
              <w:wordWrap w:val="0"/>
              <w:jc w:val="left"/>
              <w:rPr>
                <w:szCs w:val="21"/>
              </w:rPr>
            </w:pPr>
          </w:p>
        </w:tc>
        <w:tc>
          <w:tcPr>
            <w:tcW w:w="618" w:type="pct"/>
            <w:vMerge/>
          </w:tcPr>
          <w:p w14:paraId="39AEAD34" w14:textId="77777777" w:rsidR="003D0E6C" w:rsidRDefault="003D0E6C">
            <w:pPr>
              <w:widowControl/>
              <w:wordWrap w:val="0"/>
              <w:jc w:val="left"/>
              <w:rPr>
                <w:szCs w:val="21"/>
              </w:rPr>
            </w:pPr>
          </w:p>
        </w:tc>
        <w:tc>
          <w:tcPr>
            <w:tcW w:w="759" w:type="pct"/>
          </w:tcPr>
          <w:p w14:paraId="7D37697F" w14:textId="77777777" w:rsidR="003D0E6C" w:rsidRDefault="00000000">
            <w:pPr>
              <w:widowControl/>
              <w:wordWrap w:val="0"/>
              <w:jc w:val="left"/>
              <w:rPr>
                <w:szCs w:val="21"/>
              </w:rPr>
            </w:pPr>
            <w:r>
              <w:rPr>
                <w:szCs w:val="21"/>
              </w:rPr>
              <w:t>指令包信息保存功能</w:t>
            </w:r>
          </w:p>
        </w:tc>
        <w:tc>
          <w:tcPr>
            <w:tcW w:w="615" w:type="pct"/>
          </w:tcPr>
          <w:p w14:paraId="51D72386" w14:textId="77777777" w:rsidR="003D0E6C" w:rsidRDefault="00000000">
            <w:pPr>
              <w:widowControl/>
              <w:wordWrap w:val="0"/>
              <w:jc w:val="left"/>
              <w:rPr>
                <w:szCs w:val="21"/>
              </w:rPr>
            </w:pPr>
            <w:r>
              <w:rPr>
                <w:szCs w:val="21"/>
              </w:rPr>
              <w:t>YL_SU_YKBS_004</w:t>
            </w:r>
          </w:p>
        </w:tc>
      </w:tr>
      <w:tr w:rsidR="003D0E6C" w14:paraId="79C0E925" w14:textId="77777777">
        <w:tc>
          <w:tcPr>
            <w:tcW w:w="280" w:type="pct"/>
          </w:tcPr>
          <w:p w14:paraId="0D213182" w14:textId="77777777" w:rsidR="003D0E6C" w:rsidRDefault="00000000">
            <w:pPr>
              <w:widowControl/>
              <w:wordWrap w:val="0"/>
              <w:jc w:val="left"/>
              <w:rPr>
                <w:szCs w:val="21"/>
              </w:rPr>
            </w:pPr>
            <w:r>
              <w:rPr>
                <w:szCs w:val="21"/>
              </w:rPr>
              <w:t>56</w:t>
            </w:r>
          </w:p>
        </w:tc>
        <w:tc>
          <w:tcPr>
            <w:tcW w:w="478" w:type="pct"/>
            <w:vMerge/>
          </w:tcPr>
          <w:p w14:paraId="4D750BBD" w14:textId="77777777" w:rsidR="003D0E6C" w:rsidRDefault="003D0E6C">
            <w:pPr>
              <w:widowControl/>
              <w:wordWrap w:val="0"/>
              <w:jc w:val="left"/>
              <w:rPr>
                <w:szCs w:val="21"/>
              </w:rPr>
            </w:pPr>
          </w:p>
        </w:tc>
        <w:tc>
          <w:tcPr>
            <w:tcW w:w="843" w:type="pct"/>
            <w:vMerge/>
          </w:tcPr>
          <w:p w14:paraId="1E501E64" w14:textId="77777777" w:rsidR="003D0E6C" w:rsidRDefault="003D0E6C">
            <w:pPr>
              <w:widowControl/>
              <w:wordWrap w:val="0"/>
              <w:jc w:val="left"/>
              <w:rPr>
                <w:szCs w:val="21"/>
              </w:rPr>
            </w:pPr>
          </w:p>
        </w:tc>
        <w:tc>
          <w:tcPr>
            <w:tcW w:w="562" w:type="pct"/>
            <w:vMerge/>
          </w:tcPr>
          <w:p w14:paraId="02AA95CF" w14:textId="77777777" w:rsidR="003D0E6C" w:rsidRDefault="003D0E6C">
            <w:pPr>
              <w:widowControl/>
              <w:wordWrap w:val="0"/>
              <w:jc w:val="left"/>
              <w:rPr>
                <w:szCs w:val="21"/>
              </w:rPr>
            </w:pPr>
          </w:p>
        </w:tc>
        <w:tc>
          <w:tcPr>
            <w:tcW w:w="843" w:type="pct"/>
            <w:vMerge/>
          </w:tcPr>
          <w:p w14:paraId="6541D181" w14:textId="77777777" w:rsidR="003D0E6C" w:rsidRDefault="003D0E6C">
            <w:pPr>
              <w:widowControl/>
              <w:wordWrap w:val="0"/>
              <w:jc w:val="left"/>
              <w:rPr>
                <w:szCs w:val="21"/>
              </w:rPr>
            </w:pPr>
          </w:p>
        </w:tc>
        <w:tc>
          <w:tcPr>
            <w:tcW w:w="618" w:type="pct"/>
            <w:vMerge/>
          </w:tcPr>
          <w:p w14:paraId="290F419F" w14:textId="77777777" w:rsidR="003D0E6C" w:rsidRDefault="003D0E6C">
            <w:pPr>
              <w:widowControl/>
              <w:wordWrap w:val="0"/>
              <w:jc w:val="left"/>
              <w:rPr>
                <w:szCs w:val="21"/>
              </w:rPr>
            </w:pPr>
          </w:p>
        </w:tc>
        <w:tc>
          <w:tcPr>
            <w:tcW w:w="759" w:type="pct"/>
          </w:tcPr>
          <w:p w14:paraId="49552FA0" w14:textId="77777777" w:rsidR="003D0E6C" w:rsidRDefault="00000000">
            <w:pPr>
              <w:widowControl/>
              <w:wordWrap w:val="0"/>
              <w:jc w:val="left"/>
              <w:rPr>
                <w:szCs w:val="21"/>
              </w:rPr>
            </w:pPr>
            <w:r>
              <w:rPr>
                <w:szCs w:val="21"/>
              </w:rPr>
              <w:t>遍历指令功能</w:t>
            </w:r>
          </w:p>
        </w:tc>
        <w:tc>
          <w:tcPr>
            <w:tcW w:w="615" w:type="pct"/>
          </w:tcPr>
          <w:p w14:paraId="6410F62C" w14:textId="77777777" w:rsidR="003D0E6C" w:rsidRDefault="00000000">
            <w:pPr>
              <w:widowControl/>
              <w:wordWrap w:val="0"/>
              <w:jc w:val="left"/>
              <w:rPr>
                <w:szCs w:val="21"/>
              </w:rPr>
            </w:pPr>
            <w:r>
              <w:rPr>
                <w:szCs w:val="21"/>
              </w:rPr>
              <w:t>YL_SU_YKBS_005</w:t>
            </w:r>
          </w:p>
        </w:tc>
      </w:tr>
      <w:tr w:rsidR="003D0E6C" w14:paraId="3742CF8C" w14:textId="77777777">
        <w:tc>
          <w:tcPr>
            <w:tcW w:w="280" w:type="pct"/>
          </w:tcPr>
          <w:p w14:paraId="78BD379C" w14:textId="77777777" w:rsidR="003D0E6C" w:rsidRDefault="00000000">
            <w:pPr>
              <w:widowControl/>
              <w:wordWrap w:val="0"/>
              <w:jc w:val="left"/>
              <w:rPr>
                <w:szCs w:val="21"/>
              </w:rPr>
            </w:pPr>
            <w:r>
              <w:rPr>
                <w:szCs w:val="21"/>
              </w:rPr>
              <w:t>57</w:t>
            </w:r>
          </w:p>
        </w:tc>
        <w:tc>
          <w:tcPr>
            <w:tcW w:w="478" w:type="pct"/>
            <w:vMerge/>
          </w:tcPr>
          <w:p w14:paraId="0E0B4F97" w14:textId="77777777" w:rsidR="003D0E6C" w:rsidRDefault="003D0E6C">
            <w:pPr>
              <w:widowControl/>
              <w:wordWrap w:val="0"/>
              <w:jc w:val="left"/>
              <w:rPr>
                <w:szCs w:val="21"/>
              </w:rPr>
            </w:pPr>
          </w:p>
        </w:tc>
        <w:tc>
          <w:tcPr>
            <w:tcW w:w="843" w:type="pct"/>
            <w:vMerge/>
          </w:tcPr>
          <w:p w14:paraId="62F90754" w14:textId="77777777" w:rsidR="003D0E6C" w:rsidRDefault="003D0E6C">
            <w:pPr>
              <w:widowControl/>
              <w:wordWrap w:val="0"/>
              <w:jc w:val="left"/>
              <w:rPr>
                <w:szCs w:val="21"/>
              </w:rPr>
            </w:pPr>
          </w:p>
        </w:tc>
        <w:tc>
          <w:tcPr>
            <w:tcW w:w="562" w:type="pct"/>
            <w:vMerge/>
          </w:tcPr>
          <w:p w14:paraId="069B198E" w14:textId="77777777" w:rsidR="003D0E6C" w:rsidRDefault="003D0E6C">
            <w:pPr>
              <w:widowControl/>
              <w:wordWrap w:val="0"/>
              <w:jc w:val="left"/>
              <w:rPr>
                <w:szCs w:val="21"/>
              </w:rPr>
            </w:pPr>
          </w:p>
        </w:tc>
        <w:tc>
          <w:tcPr>
            <w:tcW w:w="843" w:type="pct"/>
            <w:vMerge/>
          </w:tcPr>
          <w:p w14:paraId="07300F9E" w14:textId="77777777" w:rsidR="003D0E6C" w:rsidRDefault="003D0E6C">
            <w:pPr>
              <w:widowControl/>
              <w:wordWrap w:val="0"/>
              <w:jc w:val="left"/>
              <w:rPr>
                <w:szCs w:val="21"/>
              </w:rPr>
            </w:pPr>
          </w:p>
        </w:tc>
        <w:tc>
          <w:tcPr>
            <w:tcW w:w="618" w:type="pct"/>
            <w:vMerge/>
          </w:tcPr>
          <w:p w14:paraId="59D3C842" w14:textId="77777777" w:rsidR="003D0E6C" w:rsidRDefault="003D0E6C">
            <w:pPr>
              <w:widowControl/>
              <w:wordWrap w:val="0"/>
              <w:jc w:val="left"/>
              <w:rPr>
                <w:szCs w:val="21"/>
              </w:rPr>
            </w:pPr>
          </w:p>
        </w:tc>
        <w:tc>
          <w:tcPr>
            <w:tcW w:w="759" w:type="pct"/>
          </w:tcPr>
          <w:p w14:paraId="2CB67E18" w14:textId="77777777" w:rsidR="003D0E6C" w:rsidRDefault="00000000">
            <w:pPr>
              <w:widowControl/>
              <w:wordWrap w:val="0"/>
              <w:jc w:val="left"/>
              <w:rPr>
                <w:szCs w:val="21"/>
              </w:rPr>
            </w:pPr>
            <w:r>
              <w:rPr>
                <w:szCs w:val="21"/>
              </w:rPr>
              <w:t>载荷软件更新功能</w:t>
            </w:r>
          </w:p>
        </w:tc>
        <w:tc>
          <w:tcPr>
            <w:tcW w:w="615" w:type="pct"/>
          </w:tcPr>
          <w:p w14:paraId="70102AB2" w14:textId="77777777" w:rsidR="003D0E6C" w:rsidRDefault="00000000">
            <w:pPr>
              <w:widowControl/>
              <w:wordWrap w:val="0"/>
              <w:jc w:val="left"/>
              <w:rPr>
                <w:szCs w:val="21"/>
              </w:rPr>
            </w:pPr>
            <w:r>
              <w:rPr>
                <w:szCs w:val="21"/>
              </w:rPr>
              <w:t>YL_SU_YKBS_006</w:t>
            </w:r>
          </w:p>
        </w:tc>
      </w:tr>
      <w:tr w:rsidR="003D0E6C" w14:paraId="4E701E6D" w14:textId="77777777">
        <w:tc>
          <w:tcPr>
            <w:tcW w:w="280" w:type="pct"/>
          </w:tcPr>
          <w:p w14:paraId="19210275" w14:textId="77777777" w:rsidR="003D0E6C" w:rsidRDefault="00000000">
            <w:pPr>
              <w:widowControl/>
              <w:wordWrap w:val="0"/>
              <w:jc w:val="left"/>
              <w:rPr>
                <w:szCs w:val="21"/>
              </w:rPr>
            </w:pPr>
            <w:r>
              <w:rPr>
                <w:szCs w:val="21"/>
              </w:rPr>
              <w:t>58</w:t>
            </w:r>
          </w:p>
        </w:tc>
        <w:tc>
          <w:tcPr>
            <w:tcW w:w="478" w:type="pct"/>
            <w:vMerge/>
          </w:tcPr>
          <w:p w14:paraId="2267F8C1" w14:textId="77777777" w:rsidR="003D0E6C" w:rsidRDefault="003D0E6C">
            <w:pPr>
              <w:widowControl/>
              <w:wordWrap w:val="0"/>
              <w:jc w:val="left"/>
              <w:rPr>
                <w:szCs w:val="21"/>
              </w:rPr>
            </w:pPr>
          </w:p>
        </w:tc>
        <w:tc>
          <w:tcPr>
            <w:tcW w:w="843" w:type="pct"/>
            <w:vMerge/>
          </w:tcPr>
          <w:p w14:paraId="09BECB13" w14:textId="77777777" w:rsidR="003D0E6C" w:rsidRDefault="003D0E6C">
            <w:pPr>
              <w:widowControl/>
              <w:wordWrap w:val="0"/>
              <w:jc w:val="left"/>
              <w:rPr>
                <w:szCs w:val="21"/>
              </w:rPr>
            </w:pPr>
          </w:p>
        </w:tc>
        <w:tc>
          <w:tcPr>
            <w:tcW w:w="562" w:type="pct"/>
            <w:vMerge/>
          </w:tcPr>
          <w:p w14:paraId="77814BE6" w14:textId="77777777" w:rsidR="003D0E6C" w:rsidRDefault="003D0E6C">
            <w:pPr>
              <w:widowControl/>
              <w:wordWrap w:val="0"/>
              <w:jc w:val="left"/>
              <w:rPr>
                <w:szCs w:val="21"/>
              </w:rPr>
            </w:pPr>
          </w:p>
        </w:tc>
        <w:tc>
          <w:tcPr>
            <w:tcW w:w="843" w:type="pct"/>
            <w:vMerge/>
          </w:tcPr>
          <w:p w14:paraId="3649B901" w14:textId="77777777" w:rsidR="003D0E6C" w:rsidRDefault="003D0E6C">
            <w:pPr>
              <w:widowControl/>
              <w:wordWrap w:val="0"/>
              <w:jc w:val="left"/>
              <w:rPr>
                <w:szCs w:val="21"/>
              </w:rPr>
            </w:pPr>
          </w:p>
        </w:tc>
        <w:tc>
          <w:tcPr>
            <w:tcW w:w="618" w:type="pct"/>
            <w:vMerge/>
          </w:tcPr>
          <w:p w14:paraId="454B3E58" w14:textId="77777777" w:rsidR="003D0E6C" w:rsidRDefault="003D0E6C">
            <w:pPr>
              <w:widowControl/>
              <w:wordWrap w:val="0"/>
              <w:jc w:val="left"/>
              <w:rPr>
                <w:szCs w:val="21"/>
              </w:rPr>
            </w:pPr>
          </w:p>
        </w:tc>
        <w:tc>
          <w:tcPr>
            <w:tcW w:w="759" w:type="pct"/>
          </w:tcPr>
          <w:p w14:paraId="72A38DC8" w14:textId="77777777" w:rsidR="003D0E6C" w:rsidRDefault="00000000">
            <w:pPr>
              <w:widowControl/>
              <w:wordWrap w:val="0"/>
              <w:jc w:val="left"/>
              <w:rPr>
                <w:szCs w:val="21"/>
              </w:rPr>
            </w:pPr>
            <w:r>
              <w:rPr>
                <w:szCs w:val="21"/>
              </w:rPr>
              <w:t>时序校验与参数合法性校验功能</w:t>
            </w:r>
          </w:p>
        </w:tc>
        <w:tc>
          <w:tcPr>
            <w:tcW w:w="615" w:type="pct"/>
          </w:tcPr>
          <w:p w14:paraId="07832D5E" w14:textId="77777777" w:rsidR="003D0E6C" w:rsidRDefault="00000000">
            <w:pPr>
              <w:widowControl/>
              <w:wordWrap w:val="0"/>
              <w:jc w:val="left"/>
              <w:rPr>
                <w:szCs w:val="21"/>
              </w:rPr>
            </w:pPr>
            <w:r>
              <w:rPr>
                <w:szCs w:val="21"/>
              </w:rPr>
              <w:t>YL_SU_YKBS_007</w:t>
            </w:r>
          </w:p>
        </w:tc>
      </w:tr>
      <w:tr w:rsidR="003D0E6C" w14:paraId="706087BB" w14:textId="77777777">
        <w:tc>
          <w:tcPr>
            <w:tcW w:w="280" w:type="pct"/>
          </w:tcPr>
          <w:p w14:paraId="3E4C2D0A" w14:textId="77777777" w:rsidR="003D0E6C" w:rsidRDefault="00000000">
            <w:pPr>
              <w:widowControl/>
              <w:wordWrap w:val="0"/>
              <w:jc w:val="left"/>
              <w:rPr>
                <w:szCs w:val="21"/>
              </w:rPr>
            </w:pPr>
            <w:r>
              <w:rPr>
                <w:szCs w:val="21"/>
              </w:rPr>
              <w:t>59</w:t>
            </w:r>
          </w:p>
        </w:tc>
        <w:tc>
          <w:tcPr>
            <w:tcW w:w="478" w:type="pct"/>
            <w:vMerge w:val="restart"/>
          </w:tcPr>
          <w:p w14:paraId="26FAE05F" w14:textId="77777777" w:rsidR="003D0E6C" w:rsidRDefault="00000000">
            <w:pPr>
              <w:widowControl/>
              <w:wordWrap w:val="0"/>
              <w:jc w:val="left"/>
              <w:rPr>
                <w:szCs w:val="21"/>
              </w:rPr>
            </w:pPr>
            <w:r>
              <w:rPr>
                <w:szCs w:val="21"/>
              </w:rPr>
              <w:t>4.3.2.4</w:t>
            </w:r>
          </w:p>
        </w:tc>
        <w:tc>
          <w:tcPr>
            <w:tcW w:w="843" w:type="pct"/>
            <w:vMerge w:val="restart"/>
          </w:tcPr>
          <w:p w14:paraId="52D22E0C" w14:textId="77777777" w:rsidR="003D0E6C" w:rsidRDefault="00000000">
            <w:pPr>
              <w:widowControl/>
              <w:wordWrap w:val="0"/>
              <w:jc w:val="left"/>
              <w:rPr>
                <w:szCs w:val="21"/>
              </w:rPr>
            </w:pPr>
            <w:r>
              <w:rPr>
                <w:rFonts w:hint="eastAsia"/>
                <w:szCs w:val="21"/>
              </w:rPr>
              <w:t>BCD</w:t>
            </w:r>
            <w:r>
              <w:rPr>
                <w:rFonts w:hint="eastAsia"/>
                <w:szCs w:val="21"/>
              </w:rPr>
              <w:t>星</w:t>
            </w:r>
            <w:r>
              <w:rPr>
                <w:szCs w:val="21"/>
              </w:rPr>
              <w:t>遥控指令帧生成功能</w:t>
            </w:r>
          </w:p>
        </w:tc>
        <w:tc>
          <w:tcPr>
            <w:tcW w:w="562" w:type="pct"/>
            <w:vMerge w:val="restart"/>
          </w:tcPr>
          <w:p w14:paraId="73D13DC6" w14:textId="77777777" w:rsidR="003D0E6C" w:rsidRDefault="00000000">
            <w:pPr>
              <w:widowControl/>
              <w:wordWrap w:val="0"/>
              <w:jc w:val="left"/>
              <w:rPr>
                <w:szCs w:val="21"/>
              </w:rPr>
            </w:pPr>
            <w:r>
              <w:rPr>
                <w:szCs w:val="21"/>
              </w:rPr>
              <w:t>6.2.1.4.2.3</w:t>
            </w:r>
          </w:p>
        </w:tc>
        <w:tc>
          <w:tcPr>
            <w:tcW w:w="843" w:type="pct"/>
            <w:vMerge w:val="restart"/>
          </w:tcPr>
          <w:p w14:paraId="55E76297" w14:textId="77777777" w:rsidR="003D0E6C" w:rsidRDefault="00000000">
            <w:pPr>
              <w:widowControl/>
              <w:wordWrap w:val="0"/>
              <w:jc w:val="left"/>
              <w:rPr>
                <w:szCs w:val="21"/>
              </w:rPr>
            </w:pPr>
            <w:r>
              <w:rPr>
                <w:rFonts w:hint="eastAsia"/>
                <w:szCs w:val="21"/>
              </w:rPr>
              <w:t>BCD</w:t>
            </w:r>
            <w:r>
              <w:rPr>
                <w:rFonts w:hint="eastAsia"/>
                <w:szCs w:val="21"/>
              </w:rPr>
              <w:t>星</w:t>
            </w:r>
            <w:r>
              <w:rPr>
                <w:szCs w:val="21"/>
              </w:rPr>
              <w:t>遥控指令帧生成功能</w:t>
            </w:r>
          </w:p>
        </w:tc>
        <w:tc>
          <w:tcPr>
            <w:tcW w:w="618" w:type="pct"/>
            <w:vMerge w:val="restart"/>
          </w:tcPr>
          <w:p w14:paraId="3625A558" w14:textId="77777777" w:rsidR="003D0E6C" w:rsidRDefault="00000000">
            <w:pPr>
              <w:widowControl/>
              <w:wordWrap w:val="0"/>
              <w:jc w:val="left"/>
              <w:rPr>
                <w:szCs w:val="21"/>
              </w:rPr>
            </w:pPr>
            <w:r>
              <w:rPr>
                <w:szCs w:val="21"/>
              </w:rPr>
              <w:t>XQ_SU_YZLZ</w:t>
            </w:r>
          </w:p>
        </w:tc>
        <w:tc>
          <w:tcPr>
            <w:tcW w:w="759" w:type="pct"/>
          </w:tcPr>
          <w:p w14:paraId="5D44FF60" w14:textId="77777777" w:rsidR="003D0E6C" w:rsidRDefault="00000000">
            <w:pPr>
              <w:widowControl/>
              <w:wordWrap w:val="0"/>
              <w:jc w:val="left"/>
              <w:rPr>
                <w:szCs w:val="21"/>
              </w:rPr>
            </w:pPr>
            <w:r>
              <w:rPr>
                <w:szCs w:val="21"/>
              </w:rPr>
              <w:t>指令帧格式编制功能</w:t>
            </w:r>
          </w:p>
        </w:tc>
        <w:tc>
          <w:tcPr>
            <w:tcW w:w="615" w:type="pct"/>
          </w:tcPr>
          <w:p w14:paraId="3B0600FC" w14:textId="77777777" w:rsidR="003D0E6C" w:rsidRDefault="00000000">
            <w:pPr>
              <w:widowControl/>
              <w:wordWrap w:val="0"/>
              <w:jc w:val="left"/>
              <w:rPr>
                <w:szCs w:val="21"/>
              </w:rPr>
            </w:pPr>
            <w:r>
              <w:rPr>
                <w:szCs w:val="21"/>
              </w:rPr>
              <w:t>YL_SU_YZLZ_001</w:t>
            </w:r>
          </w:p>
        </w:tc>
      </w:tr>
      <w:tr w:rsidR="003D0E6C" w14:paraId="132CCDA0" w14:textId="77777777">
        <w:tc>
          <w:tcPr>
            <w:tcW w:w="280" w:type="pct"/>
          </w:tcPr>
          <w:p w14:paraId="4243F603" w14:textId="77777777" w:rsidR="003D0E6C" w:rsidRDefault="00000000">
            <w:pPr>
              <w:widowControl/>
              <w:wordWrap w:val="0"/>
              <w:jc w:val="left"/>
              <w:rPr>
                <w:szCs w:val="21"/>
              </w:rPr>
            </w:pPr>
            <w:r>
              <w:rPr>
                <w:szCs w:val="21"/>
              </w:rPr>
              <w:t>60</w:t>
            </w:r>
          </w:p>
        </w:tc>
        <w:tc>
          <w:tcPr>
            <w:tcW w:w="478" w:type="pct"/>
            <w:vMerge/>
          </w:tcPr>
          <w:p w14:paraId="4441AC47" w14:textId="77777777" w:rsidR="003D0E6C" w:rsidRDefault="003D0E6C">
            <w:pPr>
              <w:widowControl/>
              <w:wordWrap w:val="0"/>
              <w:jc w:val="left"/>
              <w:rPr>
                <w:szCs w:val="21"/>
              </w:rPr>
            </w:pPr>
          </w:p>
        </w:tc>
        <w:tc>
          <w:tcPr>
            <w:tcW w:w="843" w:type="pct"/>
            <w:vMerge/>
          </w:tcPr>
          <w:p w14:paraId="267AFBCF" w14:textId="77777777" w:rsidR="003D0E6C" w:rsidRDefault="003D0E6C">
            <w:pPr>
              <w:widowControl/>
              <w:wordWrap w:val="0"/>
              <w:jc w:val="left"/>
              <w:rPr>
                <w:szCs w:val="21"/>
              </w:rPr>
            </w:pPr>
          </w:p>
        </w:tc>
        <w:tc>
          <w:tcPr>
            <w:tcW w:w="562" w:type="pct"/>
            <w:vMerge/>
          </w:tcPr>
          <w:p w14:paraId="571AE9C6" w14:textId="77777777" w:rsidR="003D0E6C" w:rsidRDefault="003D0E6C">
            <w:pPr>
              <w:widowControl/>
              <w:wordWrap w:val="0"/>
              <w:jc w:val="left"/>
              <w:rPr>
                <w:szCs w:val="21"/>
              </w:rPr>
            </w:pPr>
          </w:p>
        </w:tc>
        <w:tc>
          <w:tcPr>
            <w:tcW w:w="843" w:type="pct"/>
            <w:vMerge/>
          </w:tcPr>
          <w:p w14:paraId="3E8725E6" w14:textId="77777777" w:rsidR="003D0E6C" w:rsidRDefault="003D0E6C">
            <w:pPr>
              <w:widowControl/>
              <w:wordWrap w:val="0"/>
              <w:jc w:val="left"/>
              <w:rPr>
                <w:szCs w:val="21"/>
              </w:rPr>
            </w:pPr>
          </w:p>
        </w:tc>
        <w:tc>
          <w:tcPr>
            <w:tcW w:w="618" w:type="pct"/>
            <w:vMerge/>
          </w:tcPr>
          <w:p w14:paraId="61C5C1A5" w14:textId="77777777" w:rsidR="003D0E6C" w:rsidRDefault="003D0E6C">
            <w:pPr>
              <w:widowControl/>
              <w:wordWrap w:val="0"/>
              <w:jc w:val="left"/>
              <w:rPr>
                <w:szCs w:val="21"/>
              </w:rPr>
            </w:pPr>
          </w:p>
        </w:tc>
        <w:tc>
          <w:tcPr>
            <w:tcW w:w="759" w:type="pct"/>
          </w:tcPr>
          <w:p w14:paraId="7AA2AFA7" w14:textId="77777777" w:rsidR="003D0E6C" w:rsidRDefault="00000000">
            <w:pPr>
              <w:widowControl/>
              <w:wordWrap w:val="0"/>
              <w:jc w:val="left"/>
              <w:rPr>
                <w:szCs w:val="21"/>
              </w:rPr>
            </w:pPr>
            <w:r>
              <w:rPr>
                <w:szCs w:val="21"/>
              </w:rPr>
              <w:t>数据域校验与校验和计算功能</w:t>
            </w:r>
          </w:p>
        </w:tc>
        <w:tc>
          <w:tcPr>
            <w:tcW w:w="615" w:type="pct"/>
          </w:tcPr>
          <w:p w14:paraId="4E399C44" w14:textId="77777777" w:rsidR="003D0E6C" w:rsidRDefault="00000000">
            <w:pPr>
              <w:widowControl/>
              <w:wordWrap w:val="0"/>
              <w:jc w:val="left"/>
              <w:rPr>
                <w:szCs w:val="21"/>
              </w:rPr>
            </w:pPr>
            <w:r>
              <w:rPr>
                <w:szCs w:val="21"/>
              </w:rPr>
              <w:t>YL_SU_YZLZ_002</w:t>
            </w:r>
          </w:p>
        </w:tc>
      </w:tr>
      <w:tr w:rsidR="003D0E6C" w14:paraId="5D476ADD" w14:textId="77777777">
        <w:tc>
          <w:tcPr>
            <w:tcW w:w="280" w:type="pct"/>
          </w:tcPr>
          <w:p w14:paraId="38D91C56" w14:textId="77777777" w:rsidR="003D0E6C" w:rsidRDefault="00000000">
            <w:pPr>
              <w:widowControl/>
              <w:wordWrap w:val="0"/>
              <w:jc w:val="left"/>
              <w:rPr>
                <w:szCs w:val="21"/>
              </w:rPr>
            </w:pPr>
            <w:r>
              <w:rPr>
                <w:szCs w:val="21"/>
              </w:rPr>
              <w:t>61</w:t>
            </w:r>
          </w:p>
        </w:tc>
        <w:tc>
          <w:tcPr>
            <w:tcW w:w="478" w:type="pct"/>
            <w:vMerge/>
          </w:tcPr>
          <w:p w14:paraId="7C20E555" w14:textId="77777777" w:rsidR="003D0E6C" w:rsidRDefault="003D0E6C">
            <w:pPr>
              <w:widowControl/>
              <w:wordWrap w:val="0"/>
              <w:jc w:val="left"/>
              <w:rPr>
                <w:szCs w:val="21"/>
              </w:rPr>
            </w:pPr>
          </w:p>
        </w:tc>
        <w:tc>
          <w:tcPr>
            <w:tcW w:w="843" w:type="pct"/>
            <w:vMerge/>
          </w:tcPr>
          <w:p w14:paraId="150AE2C5" w14:textId="77777777" w:rsidR="003D0E6C" w:rsidRDefault="003D0E6C">
            <w:pPr>
              <w:widowControl/>
              <w:wordWrap w:val="0"/>
              <w:jc w:val="left"/>
              <w:rPr>
                <w:szCs w:val="21"/>
              </w:rPr>
            </w:pPr>
          </w:p>
        </w:tc>
        <w:tc>
          <w:tcPr>
            <w:tcW w:w="562" w:type="pct"/>
            <w:vMerge/>
          </w:tcPr>
          <w:p w14:paraId="5DAA60D4" w14:textId="77777777" w:rsidR="003D0E6C" w:rsidRDefault="003D0E6C">
            <w:pPr>
              <w:widowControl/>
              <w:wordWrap w:val="0"/>
              <w:jc w:val="left"/>
              <w:rPr>
                <w:szCs w:val="21"/>
              </w:rPr>
            </w:pPr>
          </w:p>
        </w:tc>
        <w:tc>
          <w:tcPr>
            <w:tcW w:w="843" w:type="pct"/>
            <w:vMerge/>
          </w:tcPr>
          <w:p w14:paraId="6C5186DF" w14:textId="77777777" w:rsidR="003D0E6C" w:rsidRDefault="003D0E6C">
            <w:pPr>
              <w:widowControl/>
              <w:wordWrap w:val="0"/>
              <w:jc w:val="left"/>
              <w:rPr>
                <w:szCs w:val="21"/>
              </w:rPr>
            </w:pPr>
          </w:p>
        </w:tc>
        <w:tc>
          <w:tcPr>
            <w:tcW w:w="618" w:type="pct"/>
            <w:vMerge/>
          </w:tcPr>
          <w:p w14:paraId="0EAFFB65" w14:textId="77777777" w:rsidR="003D0E6C" w:rsidRDefault="003D0E6C">
            <w:pPr>
              <w:widowControl/>
              <w:wordWrap w:val="0"/>
              <w:jc w:val="left"/>
              <w:rPr>
                <w:szCs w:val="21"/>
              </w:rPr>
            </w:pPr>
          </w:p>
        </w:tc>
        <w:tc>
          <w:tcPr>
            <w:tcW w:w="759" w:type="pct"/>
          </w:tcPr>
          <w:p w14:paraId="104C1834" w14:textId="77777777" w:rsidR="003D0E6C" w:rsidRDefault="00000000">
            <w:pPr>
              <w:widowControl/>
              <w:wordWrap w:val="0"/>
              <w:jc w:val="left"/>
              <w:rPr>
                <w:szCs w:val="21"/>
              </w:rPr>
            </w:pPr>
            <w:r>
              <w:rPr>
                <w:szCs w:val="21"/>
              </w:rPr>
              <w:t>指令帧存储功能</w:t>
            </w:r>
          </w:p>
        </w:tc>
        <w:tc>
          <w:tcPr>
            <w:tcW w:w="615" w:type="pct"/>
          </w:tcPr>
          <w:p w14:paraId="52493372" w14:textId="77777777" w:rsidR="003D0E6C" w:rsidRDefault="00000000">
            <w:pPr>
              <w:widowControl/>
              <w:wordWrap w:val="0"/>
              <w:jc w:val="left"/>
              <w:rPr>
                <w:szCs w:val="21"/>
              </w:rPr>
            </w:pPr>
            <w:r>
              <w:rPr>
                <w:szCs w:val="21"/>
              </w:rPr>
              <w:t>YL_SU_YZLZ_003</w:t>
            </w:r>
          </w:p>
        </w:tc>
      </w:tr>
      <w:tr w:rsidR="003D0E6C" w14:paraId="1C434227" w14:textId="77777777">
        <w:tc>
          <w:tcPr>
            <w:tcW w:w="280" w:type="pct"/>
          </w:tcPr>
          <w:p w14:paraId="17DB80F2" w14:textId="77777777" w:rsidR="003D0E6C" w:rsidRDefault="00000000">
            <w:pPr>
              <w:widowControl/>
              <w:wordWrap w:val="0"/>
              <w:jc w:val="left"/>
              <w:rPr>
                <w:szCs w:val="21"/>
              </w:rPr>
            </w:pPr>
            <w:r>
              <w:rPr>
                <w:szCs w:val="21"/>
              </w:rPr>
              <w:t>62</w:t>
            </w:r>
          </w:p>
        </w:tc>
        <w:tc>
          <w:tcPr>
            <w:tcW w:w="478" w:type="pct"/>
            <w:vMerge/>
          </w:tcPr>
          <w:p w14:paraId="5AEE8387" w14:textId="77777777" w:rsidR="003D0E6C" w:rsidRDefault="003D0E6C">
            <w:pPr>
              <w:widowControl/>
              <w:wordWrap w:val="0"/>
              <w:jc w:val="left"/>
              <w:rPr>
                <w:szCs w:val="21"/>
              </w:rPr>
            </w:pPr>
          </w:p>
        </w:tc>
        <w:tc>
          <w:tcPr>
            <w:tcW w:w="843" w:type="pct"/>
            <w:vMerge/>
          </w:tcPr>
          <w:p w14:paraId="0B38B40D" w14:textId="77777777" w:rsidR="003D0E6C" w:rsidRDefault="003D0E6C">
            <w:pPr>
              <w:widowControl/>
              <w:wordWrap w:val="0"/>
              <w:jc w:val="left"/>
              <w:rPr>
                <w:szCs w:val="21"/>
              </w:rPr>
            </w:pPr>
          </w:p>
        </w:tc>
        <w:tc>
          <w:tcPr>
            <w:tcW w:w="562" w:type="pct"/>
            <w:vMerge/>
          </w:tcPr>
          <w:p w14:paraId="196020AE" w14:textId="77777777" w:rsidR="003D0E6C" w:rsidRDefault="003D0E6C">
            <w:pPr>
              <w:widowControl/>
              <w:wordWrap w:val="0"/>
              <w:jc w:val="left"/>
              <w:rPr>
                <w:szCs w:val="21"/>
              </w:rPr>
            </w:pPr>
          </w:p>
        </w:tc>
        <w:tc>
          <w:tcPr>
            <w:tcW w:w="843" w:type="pct"/>
            <w:vMerge/>
          </w:tcPr>
          <w:p w14:paraId="17D27167" w14:textId="77777777" w:rsidR="003D0E6C" w:rsidRDefault="003D0E6C">
            <w:pPr>
              <w:widowControl/>
              <w:wordWrap w:val="0"/>
              <w:jc w:val="left"/>
              <w:rPr>
                <w:szCs w:val="21"/>
              </w:rPr>
            </w:pPr>
          </w:p>
        </w:tc>
        <w:tc>
          <w:tcPr>
            <w:tcW w:w="618" w:type="pct"/>
            <w:vMerge/>
          </w:tcPr>
          <w:p w14:paraId="7F554D1D" w14:textId="77777777" w:rsidR="003D0E6C" w:rsidRDefault="003D0E6C">
            <w:pPr>
              <w:widowControl/>
              <w:wordWrap w:val="0"/>
              <w:jc w:val="left"/>
              <w:rPr>
                <w:szCs w:val="21"/>
              </w:rPr>
            </w:pPr>
          </w:p>
        </w:tc>
        <w:tc>
          <w:tcPr>
            <w:tcW w:w="759" w:type="pct"/>
          </w:tcPr>
          <w:p w14:paraId="067C436E" w14:textId="77777777" w:rsidR="003D0E6C" w:rsidRDefault="00000000">
            <w:pPr>
              <w:widowControl/>
              <w:wordWrap w:val="0"/>
              <w:jc w:val="left"/>
              <w:rPr>
                <w:szCs w:val="21"/>
              </w:rPr>
            </w:pPr>
            <w:r>
              <w:rPr>
                <w:szCs w:val="21"/>
              </w:rPr>
              <w:t>指令帧生成异常功能</w:t>
            </w:r>
          </w:p>
        </w:tc>
        <w:tc>
          <w:tcPr>
            <w:tcW w:w="615" w:type="pct"/>
          </w:tcPr>
          <w:p w14:paraId="68338A08" w14:textId="77777777" w:rsidR="003D0E6C" w:rsidRDefault="00000000">
            <w:pPr>
              <w:widowControl/>
              <w:wordWrap w:val="0"/>
              <w:jc w:val="left"/>
              <w:rPr>
                <w:szCs w:val="21"/>
              </w:rPr>
            </w:pPr>
            <w:r>
              <w:rPr>
                <w:szCs w:val="21"/>
              </w:rPr>
              <w:t>YL_SU_YZLZ_004</w:t>
            </w:r>
          </w:p>
        </w:tc>
      </w:tr>
      <w:tr w:rsidR="003D0E6C" w14:paraId="335ACAF7" w14:textId="77777777">
        <w:tc>
          <w:tcPr>
            <w:tcW w:w="280" w:type="pct"/>
          </w:tcPr>
          <w:p w14:paraId="5B4DA590" w14:textId="77777777" w:rsidR="003D0E6C" w:rsidRDefault="00000000">
            <w:pPr>
              <w:widowControl/>
              <w:wordWrap w:val="0"/>
              <w:jc w:val="left"/>
              <w:rPr>
                <w:szCs w:val="21"/>
              </w:rPr>
            </w:pPr>
            <w:r>
              <w:rPr>
                <w:szCs w:val="21"/>
              </w:rPr>
              <w:t>63</w:t>
            </w:r>
          </w:p>
        </w:tc>
        <w:tc>
          <w:tcPr>
            <w:tcW w:w="478" w:type="pct"/>
            <w:vMerge w:val="restart"/>
          </w:tcPr>
          <w:p w14:paraId="0F163634" w14:textId="77777777" w:rsidR="003D0E6C" w:rsidRDefault="00000000">
            <w:pPr>
              <w:widowControl/>
              <w:wordWrap w:val="0"/>
              <w:jc w:val="left"/>
              <w:rPr>
                <w:szCs w:val="21"/>
              </w:rPr>
            </w:pPr>
            <w:r>
              <w:rPr>
                <w:szCs w:val="21"/>
              </w:rPr>
              <w:t>4.3.2.5</w:t>
            </w:r>
          </w:p>
        </w:tc>
        <w:tc>
          <w:tcPr>
            <w:tcW w:w="843" w:type="pct"/>
            <w:vMerge w:val="restart"/>
          </w:tcPr>
          <w:p w14:paraId="4E3BE728"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指令格式反演验证</w:t>
            </w:r>
          </w:p>
        </w:tc>
        <w:tc>
          <w:tcPr>
            <w:tcW w:w="562" w:type="pct"/>
            <w:vMerge w:val="restart"/>
          </w:tcPr>
          <w:p w14:paraId="2CEBD0D8" w14:textId="77777777" w:rsidR="003D0E6C" w:rsidRDefault="00000000">
            <w:pPr>
              <w:widowControl/>
              <w:wordWrap w:val="0"/>
              <w:jc w:val="left"/>
              <w:rPr>
                <w:szCs w:val="21"/>
              </w:rPr>
            </w:pPr>
            <w:r>
              <w:rPr>
                <w:szCs w:val="21"/>
              </w:rPr>
              <w:t>6.2.1.4.2.4</w:t>
            </w:r>
          </w:p>
        </w:tc>
        <w:tc>
          <w:tcPr>
            <w:tcW w:w="843" w:type="pct"/>
            <w:vMerge w:val="restart"/>
          </w:tcPr>
          <w:p w14:paraId="266A993C"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指令格式反演验证</w:t>
            </w:r>
          </w:p>
        </w:tc>
        <w:tc>
          <w:tcPr>
            <w:tcW w:w="618" w:type="pct"/>
            <w:vMerge w:val="restart"/>
          </w:tcPr>
          <w:p w14:paraId="62855E2C" w14:textId="77777777" w:rsidR="003D0E6C" w:rsidRDefault="00000000">
            <w:pPr>
              <w:widowControl/>
              <w:wordWrap w:val="0"/>
              <w:jc w:val="left"/>
              <w:rPr>
                <w:szCs w:val="21"/>
              </w:rPr>
            </w:pPr>
            <w:r>
              <w:rPr>
                <w:szCs w:val="21"/>
              </w:rPr>
              <w:t>XQ_SU_FYYZ</w:t>
            </w:r>
          </w:p>
          <w:p w14:paraId="317AB3D9" w14:textId="77777777" w:rsidR="003D0E6C" w:rsidRDefault="00000000">
            <w:pPr>
              <w:widowControl/>
              <w:wordWrap w:val="0"/>
              <w:jc w:val="left"/>
              <w:rPr>
                <w:szCs w:val="21"/>
              </w:rPr>
            </w:pPr>
            <w:r>
              <w:rPr>
                <w:szCs w:val="21"/>
              </w:rPr>
              <w:t>XQ_SU_FYYZ</w:t>
            </w:r>
          </w:p>
          <w:p w14:paraId="4B525AF5" w14:textId="77777777" w:rsidR="003D0E6C" w:rsidRDefault="00000000">
            <w:pPr>
              <w:widowControl/>
              <w:wordWrap w:val="0"/>
              <w:jc w:val="left"/>
              <w:rPr>
                <w:szCs w:val="21"/>
              </w:rPr>
            </w:pPr>
            <w:r>
              <w:rPr>
                <w:szCs w:val="21"/>
              </w:rPr>
              <w:t>XQ_SU_FYYZ</w:t>
            </w:r>
          </w:p>
        </w:tc>
        <w:tc>
          <w:tcPr>
            <w:tcW w:w="759" w:type="pct"/>
          </w:tcPr>
          <w:p w14:paraId="31783BA7" w14:textId="77777777" w:rsidR="003D0E6C" w:rsidRDefault="00000000">
            <w:pPr>
              <w:widowControl/>
              <w:wordWrap w:val="0"/>
              <w:jc w:val="left"/>
              <w:rPr>
                <w:szCs w:val="21"/>
              </w:rPr>
            </w:pPr>
            <w:r>
              <w:rPr>
                <w:szCs w:val="21"/>
              </w:rPr>
              <w:t>帧结构解构与格式验证功能</w:t>
            </w:r>
          </w:p>
        </w:tc>
        <w:tc>
          <w:tcPr>
            <w:tcW w:w="615" w:type="pct"/>
          </w:tcPr>
          <w:p w14:paraId="6C95368E" w14:textId="77777777" w:rsidR="003D0E6C" w:rsidRDefault="00000000">
            <w:pPr>
              <w:widowControl/>
              <w:wordWrap w:val="0"/>
              <w:jc w:val="left"/>
              <w:rPr>
                <w:szCs w:val="21"/>
              </w:rPr>
            </w:pPr>
            <w:r>
              <w:rPr>
                <w:szCs w:val="21"/>
              </w:rPr>
              <w:t>YL_SU_FYYZ_001</w:t>
            </w:r>
          </w:p>
        </w:tc>
      </w:tr>
      <w:tr w:rsidR="003D0E6C" w14:paraId="2D200EF7" w14:textId="77777777">
        <w:tc>
          <w:tcPr>
            <w:tcW w:w="280" w:type="pct"/>
          </w:tcPr>
          <w:p w14:paraId="3D29366E" w14:textId="77777777" w:rsidR="003D0E6C" w:rsidRDefault="00000000">
            <w:pPr>
              <w:widowControl/>
              <w:wordWrap w:val="0"/>
              <w:jc w:val="left"/>
              <w:rPr>
                <w:szCs w:val="21"/>
              </w:rPr>
            </w:pPr>
            <w:r>
              <w:rPr>
                <w:szCs w:val="21"/>
              </w:rPr>
              <w:t>64</w:t>
            </w:r>
          </w:p>
        </w:tc>
        <w:tc>
          <w:tcPr>
            <w:tcW w:w="478" w:type="pct"/>
            <w:vMerge/>
          </w:tcPr>
          <w:p w14:paraId="7119E57C" w14:textId="77777777" w:rsidR="003D0E6C" w:rsidRDefault="003D0E6C">
            <w:pPr>
              <w:widowControl/>
              <w:wordWrap w:val="0"/>
              <w:jc w:val="left"/>
              <w:rPr>
                <w:szCs w:val="21"/>
              </w:rPr>
            </w:pPr>
          </w:p>
        </w:tc>
        <w:tc>
          <w:tcPr>
            <w:tcW w:w="843" w:type="pct"/>
            <w:vMerge/>
          </w:tcPr>
          <w:p w14:paraId="0985C9D9" w14:textId="77777777" w:rsidR="003D0E6C" w:rsidRDefault="003D0E6C">
            <w:pPr>
              <w:widowControl/>
              <w:wordWrap w:val="0"/>
              <w:jc w:val="left"/>
              <w:rPr>
                <w:szCs w:val="21"/>
              </w:rPr>
            </w:pPr>
          </w:p>
        </w:tc>
        <w:tc>
          <w:tcPr>
            <w:tcW w:w="562" w:type="pct"/>
            <w:vMerge/>
          </w:tcPr>
          <w:p w14:paraId="6C9D50C9" w14:textId="77777777" w:rsidR="003D0E6C" w:rsidRDefault="003D0E6C">
            <w:pPr>
              <w:widowControl/>
              <w:wordWrap w:val="0"/>
              <w:jc w:val="left"/>
              <w:rPr>
                <w:szCs w:val="21"/>
              </w:rPr>
            </w:pPr>
          </w:p>
        </w:tc>
        <w:tc>
          <w:tcPr>
            <w:tcW w:w="843" w:type="pct"/>
            <w:vMerge/>
          </w:tcPr>
          <w:p w14:paraId="6A312FBE" w14:textId="77777777" w:rsidR="003D0E6C" w:rsidRDefault="003D0E6C">
            <w:pPr>
              <w:widowControl/>
              <w:wordWrap w:val="0"/>
              <w:jc w:val="left"/>
              <w:rPr>
                <w:szCs w:val="21"/>
              </w:rPr>
            </w:pPr>
          </w:p>
        </w:tc>
        <w:tc>
          <w:tcPr>
            <w:tcW w:w="618" w:type="pct"/>
            <w:vMerge/>
          </w:tcPr>
          <w:p w14:paraId="7C018E9F" w14:textId="77777777" w:rsidR="003D0E6C" w:rsidRDefault="003D0E6C">
            <w:pPr>
              <w:widowControl/>
              <w:wordWrap w:val="0"/>
              <w:jc w:val="left"/>
              <w:rPr>
                <w:szCs w:val="21"/>
              </w:rPr>
            </w:pPr>
          </w:p>
        </w:tc>
        <w:tc>
          <w:tcPr>
            <w:tcW w:w="759" w:type="pct"/>
          </w:tcPr>
          <w:p w14:paraId="62C95A9A" w14:textId="77777777" w:rsidR="003D0E6C" w:rsidRDefault="00000000">
            <w:pPr>
              <w:widowControl/>
              <w:wordWrap w:val="0"/>
              <w:jc w:val="left"/>
              <w:rPr>
                <w:szCs w:val="21"/>
              </w:rPr>
            </w:pPr>
            <w:r>
              <w:rPr>
                <w:szCs w:val="21"/>
              </w:rPr>
              <w:t>反演结果生成与存储功能</w:t>
            </w:r>
          </w:p>
        </w:tc>
        <w:tc>
          <w:tcPr>
            <w:tcW w:w="615" w:type="pct"/>
          </w:tcPr>
          <w:p w14:paraId="61A5B510" w14:textId="77777777" w:rsidR="003D0E6C" w:rsidRDefault="00000000">
            <w:pPr>
              <w:widowControl/>
              <w:wordWrap w:val="0"/>
              <w:jc w:val="left"/>
              <w:rPr>
                <w:szCs w:val="21"/>
              </w:rPr>
            </w:pPr>
            <w:r>
              <w:rPr>
                <w:szCs w:val="21"/>
              </w:rPr>
              <w:t>YL_SU_FYYZ_002</w:t>
            </w:r>
          </w:p>
        </w:tc>
      </w:tr>
      <w:tr w:rsidR="003D0E6C" w14:paraId="2D44293D" w14:textId="77777777">
        <w:tc>
          <w:tcPr>
            <w:tcW w:w="280" w:type="pct"/>
          </w:tcPr>
          <w:p w14:paraId="41EADFA4" w14:textId="77777777" w:rsidR="003D0E6C" w:rsidRDefault="00000000">
            <w:pPr>
              <w:widowControl/>
              <w:wordWrap w:val="0"/>
              <w:jc w:val="left"/>
              <w:rPr>
                <w:szCs w:val="21"/>
              </w:rPr>
            </w:pPr>
            <w:r>
              <w:rPr>
                <w:szCs w:val="21"/>
              </w:rPr>
              <w:t>65</w:t>
            </w:r>
          </w:p>
        </w:tc>
        <w:tc>
          <w:tcPr>
            <w:tcW w:w="478" w:type="pct"/>
            <w:vMerge/>
          </w:tcPr>
          <w:p w14:paraId="6A925C1C" w14:textId="77777777" w:rsidR="003D0E6C" w:rsidRDefault="003D0E6C">
            <w:pPr>
              <w:widowControl/>
              <w:wordWrap w:val="0"/>
              <w:jc w:val="left"/>
              <w:rPr>
                <w:szCs w:val="21"/>
              </w:rPr>
            </w:pPr>
          </w:p>
        </w:tc>
        <w:tc>
          <w:tcPr>
            <w:tcW w:w="843" w:type="pct"/>
            <w:vMerge/>
          </w:tcPr>
          <w:p w14:paraId="0BE48D98" w14:textId="77777777" w:rsidR="003D0E6C" w:rsidRDefault="003D0E6C">
            <w:pPr>
              <w:widowControl/>
              <w:wordWrap w:val="0"/>
              <w:jc w:val="left"/>
              <w:rPr>
                <w:szCs w:val="21"/>
              </w:rPr>
            </w:pPr>
          </w:p>
        </w:tc>
        <w:tc>
          <w:tcPr>
            <w:tcW w:w="562" w:type="pct"/>
            <w:vMerge/>
          </w:tcPr>
          <w:p w14:paraId="5A18B784" w14:textId="77777777" w:rsidR="003D0E6C" w:rsidRDefault="003D0E6C">
            <w:pPr>
              <w:widowControl/>
              <w:wordWrap w:val="0"/>
              <w:jc w:val="left"/>
              <w:rPr>
                <w:szCs w:val="21"/>
              </w:rPr>
            </w:pPr>
          </w:p>
        </w:tc>
        <w:tc>
          <w:tcPr>
            <w:tcW w:w="843" w:type="pct"/>
            <w:vMerge/>
          </w:tcPr>
          <w:p w14:paraId="01451EBF" w14:textId="77777777" w:rsidR="003D0E6C" w:rsidRDefault="003D0E6C">
            <w:pPr>
              <w:widowControl/>
              <w:wordWrap w:val="0"/>
              <w:jc w:val="left"/>
              <w:rPr>
                <w:szCs w:val="21"/>
              </w:rPr>
            </w:pPr>
          </w:p>
        </w:tc>
        <w:tc>
          <w:tcPr>
            <w:tcW w:w="618" w:type="pct"/>
            <w:vMerge/>
          </w:tcPr>
          <w:p w14:paraId="53B9260E" w14:textId="77777777" w:rsidR="003D0E6C" w:rsidRDefault="003D0E6C">
            <w:pPr>
              <w:widowControl/>
              <w:wordWrap w:val="0"/>
              <w:jc w:val="left"/>
              <w:rPr>
                <w:szCs w:val="21"/>
              </w:rPr>
            </w:pPr>
          </w:p>
        </w:tc>
        <w:tc>
          <w:tcPr>
            <w:tcW w:w="759" w:type="pct"/>
          </w:tcPr>
          <w:p w14:paraId="00F5C86C" w14:textId="77777777" w:rsidR="003D0E6C" w:rsidRDefault="00000000">
            <w:pPr>
              <w:widowControl/>
              <w:wordWrap w:val="0"/>
              <w:jc w:val="left"/>
              <w:rPr>
                <w:szCs w:val="21"/>
              </w:rPr>
            </w:pPr>
            <w:r>
              <w:rPr>
                <w:szCs w:val="21"/>
              </w:rPr>
              <w:t>反演验证异常功能</w:t>
            </w:r>
          </w:p>
        </w:tc>
        <w:tc>
          <w:tcPr>
            <w:tcW w:w="615" w:type="pct"/>
          </w:tcPr>
          <w:p w14:paraId="7016944C" w14:textId="77777777" w:rsidR="003D0E6C" w:rsidRDefault="00000000">
            <w:pPr>
              <w:widowControl/>
              <w:wordWrap w:val="0"/>
              <w:jc w:val="left"/>
              <w:rPr>
                <w:szCs w:val="21"/>
              </w:rPr>
            </w:pPr>
            <w:r>
              <w:rPr>
                <w:szCs w:val="21"/>
              </w:rPr>
              <w:t>YL_SU_FYYZ_003</w:t>
            </w:r>
          </w:p>
        </w:tc>
      </w:tr>
      <w:tr w:rsidR="003D0E6C" w14:paraId="2F1DD4CC" w14:textId="77777777">
        <w:tc>
          <w:tcPr>
            <w:tcW w:w="280" w:type="pct"/>
          </w:tcPr>
          <w:p w14:paraId="2AEED151" w14:textId="77777777" w:rsidR="003D0E6C" w:rsidRDefault="00000000">
            <w:pPr>
              <w:widowControl/>
              <w:wordWrap w:val="0"/>
              <w:jc w:val="left"/>
              <w:rPr>
                <w:szCs w:val="21"/>
              </w:rPr>
            </w:pPr>
            <w:r>
              <w:rPr>
                <w:szCs w:val="21"/>
              </w:rPr>
              <w:lastRenderedPageBreak/>
              <w:t>66</w:t>
            </w:r>
          </w:p>
        </w:tc>
        <w:tc>
          <w:tcPr>
            <w:tcW w:w="478" w:type="pct"/>
            <w:vMerge w:val="restart"/>
          </w:tcPr>
          <w:p w14:paraId="5CD5BABF" w14:textId="77777777" w:rsidR="003D0E6C" w:rsidRDefault="00000000">
            <w:pPr>
              <w:widowControl/>
              <w:wordWrap w:val="0"/>
              <w:jc w:val="left"/>
              <w:rPr>
                <w:szCs w:val="21"/>
              </w:rPr>
            </w:pPr>
            <w:r>
              <w:rPr>
                <w:szCs w:val="21"/>
              </w:rPr>
              <w:t>4.3.2.6</w:t>
            </w:r>
          </w:p>
        </w:tc>
        <w:tc>
          <w:tcPr>
            <w:tcW w:w="843" w:type="pct"/>
            <w:vMerge w:val="restart"/>
          </w:tcPr>
          <w:p w14:paraId="6D760ECB"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指令码反演验证</w:t>
            </w:r>
          </w:p>
        </w:tc>
        <w:tc>
          <w:tcPr>
            <w:tcW w:w="562" w:type="pct"/>
            <w:vMerge w:val="restart"/>
          </w:tcPr>
          <w:p w14:paraId="6DEAAB7A" w14:textId="77777777" w:rsidR="003D0E6C" w:rsidRDefault="00000000">
            <w:pPr>
              <w:widowControl/>
              <w:wordWrap w:val="0"/>
              <w:jc w:val="left"/>
              <w:rPr>
                <w:szCs w:val="21"/>
              </w:rPr>
            </w:pPr>
            <w:r>
              <w:rPr>
                <w:szCs w:val="21"/>
              </w:rPr>
              <w:t>6.2.1.4.2.5</w:t>
            </w:r>
          </w:p>
        </w:tc>
        <w:tc>
          <w:tcPr>
            <w:tcW w:w="843" w:type="pct"/>
            <w:vMerge w:val="restart"/>
          </w:tcPr>
          <w:p w14:paraId="3916E8D3"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指令码反演验证</w:t>
            </w:r>
          </w:p>
        </w:tc>
        <w:tc>
          <w:tcPr>
            <w:tcW w:w="618" w:type="pct"/>
            <w:vMerge w:val="restart"/>
          </w:tcPr>
          <w:p w14:paraId="783FC623" w14:textId="77777777" w:rsidR="003D0E6C" w:rsidRDefault="00000000">
            <w:pPr>
              <w:widowControl/>
              <w:wordWrap w:val="0"/>
              <w:jc w:val="left"/>
              <w:rPr>
                <w:szCs w:val="21"/>
              </w:rPr>
            </w:pPr>
            <w:r>
              <w:rPr>
                <w:szCs w:val="21"/>
              </w:rPr>
              <w:t>XQ_SU_ZMFY</w:t>
            </w:r>
          </w:p>
        </w:tc>
        <w:tc>
          <w:tcPr>
            <w:tcW w:w="759" w:type="pct"/>
          </w:tcPr>
          <w:p w14:paraId="41A12859" w14:textId="77777777" w:rsidR="003D0E6C" w:rsidRDefault="00000000">
            <w:pPr>
              <w:widowControl/>
              <w:wordWrap w:val="0"/>
              <w:jc w:val="left"/>
              <w:rPr>
                <w:szCs w:val="21"/>
              </w:rPr>
            </w:pPr>
            <w:r>
              <w:rPr>
                <w:szCs w:val="21"/>
              </w:rPr>
              <w:t>二进制指令码解析功能</w:t>
            </w:r>
          </w:p>
        </w:tc>
        <w:tc>
          <w:tcPr>
            <w:tcW w:w="615" w:type="pct"/>
          </w:tcPr>
          <w:p w14:paraId="5E95AD15" w14:textId="77777777" w:rsidR="003D0E6C" w:rsidRDefault="00000000">
            <w:pPr>
              <w:widowControl/>
              <w:wordWrap w:val="0"/>
              <w:jc w:val="left"/>
              <w:rPr>
                <w:szCs w:val="21"/>
              </w:rPr>
            </w:pPr>
            <w:r>
              <w:rPr>
                <w:szCs w:val="21"/>
              </w:rPr>
              <w:t>YL_SU_ZMFY_001</w:t>
            </w:r>
          </w:p>
        </w:tc>
      </w:tr>
      <w:tr w:rsidR="003D0E6C" w14:paraId="778FD2B6" w14:textId="77777777">
        <w:tc>
          <w:tcPr>
            <w:tcW w:w="280" w:type="pct"/>
          </w:tcPr>
          <w:p w14:paraId="26796B9B" w14:textId="77777777" w:rsidR="003D0E6C" w:rsidRDefault="00000000">
            <w:pPr>
              <w:widowControl/>
              <w:wordWrap w:val="0"/>
              <w:jc w:val="left"/>
              <w:rPr>
                <w:szCs w:val="21"/>
              </w:rPr>
            </w:pPr>
            <w:r>
              <w:rPr>
                <w:szCs w:val="21"/>
              </w:rPr>
              <w:t>67</w:t>
            </w:r>
          </w:p>
        </w:tc>
        <w:tc>
          <w:tcPr>
            <w:tcW w:w="478" w:type="pct"/>
            <w:vMerge/>
          </w:tcPr>
          <w:p w14:paraId="1B21D674" w14:textId="77777777" w:rsidR="003D0E6C" w:rsidRDefault="003D0E6C">
            <w:pPr>
              <w:widowControl/>
              <w:wordWrap w:val="0"/>
              <w:jc w:val="left"/>
              <w:rPr>
                <w:szCs w:val="21"/>
              </w:rPr>
            </w:pPr>
          </w:p>
        </w:tc>
        <w:tc>
          <w:tcPr>
            <w:tcW w:w="843" w:type="pct"/>
            <w:vMerge/>
          </w:tcPr>
          <w:p w14:paraId="7C2CDC01" w14:textId="77777777" w:rsidR="003D0E6C" w:rsidRDefault="003D0E6C">
            <w:pPr>
              <w:widowControl/>
              <w:wordWrap w:val="0"/>
              <w:jc w:val="left"/>
              <w:rPr>
                <w:szCs w:val="21"/>
              </w:rPr>
            </w:pPr>
          </w:p>
        </w:tc>
        <w:tc>
          <w:tcPr>
            <w:tcW w:w="562" w:type="pct"/>
            <w:vMerge/>
          </w:tcPr>
          <w:p w14:paraId="60011796" w14:textId="77777777" w:rsidR="003D0E6C" w:rsidRDefault="003D0E6C">
            <w:pPr>
              <w:widowControl/>
              <w:wordWrap w:val="0"/>
              <w:jc w:val="left"/>
              <w:rPr>
                <w:szCs w:val="21"/>
              </w:rPr>
            </w:pPr>
          </w:p>
        </w:tc>
        <w:tc>
          <w:tcPr>
            <w:tcW w:w="843" w:type="pct"/>
            <w:vMerge/>
          </w:tcPr>
          <w:p w14:paraId="24F2ADD6" w14:textId="77777777" w:rsidR="003D0E6C" w:rsidRDefault="003D0E6C">
            <w:pPr>
              <w:widowControl/>
              <w:wordWrap w:val="0"/>
              <w:jc w:val="left"/>
              <w:rPr>
                <w:szCs w:val="21"/>
              </w:rPr>
            </w:pPr>
          </w:p>
        </w:tc>
        <w:tc>
          <w:tcPr>
            <w:tcW w:w="618" w:type="pct"/>
            <w:vMerge/>
          </w:tcPr>
          <w:p w14:paraId="0D03A424" w14:textId="77777777" w:rsidR="003D0E6C" w:rsidRDefault="003D0E6C">
            <w:pPr>
              <w:widowControl/>
              <w:wordWrap w:val="0"/>
              <w:jc w:val="left"/>
              <w:rPr>
                <w:szCs w:val="21"/>
              </w:rPr>
            </w:pPr>
          </w:p>
        </w:tc>
        <w:tc>
          <w:tcPr>
            <w:tcW w:w="759" w:type="pct"/>
          </w:tcPr>
          <w:p w14:paraId="5FBCB1CC" w14:textId="77777777" w:rsidR="003D0E6C" w:rsidRDefault="00000000">
            <w:pPr>
              <w:widowControl/>
              <w:wordWrap w:val="0"/>
              <w:jc w:val="left"/>
              <w:rPr>
                <w:szCs w:val="21"/>
              </w:rPr>
            </w:pPr>
            <w:r>
              <w:rPr>
                <w:szCs w:val="21"/>
              </w:rPr>
              <w:t>编码规则反演与比对验证功能</w:t>
            </w:r>
          </w:p>
        </w:tc>
        <w:tc>
          <w:tcPr>
            <w:tcW w:w="615" w:type="pct"/>
          </w:tcPr>
          <w:p w14:paraId="64FDCC34" w14:textId="77777777" w:rsidR="003D0E6C" w:rsidRDefault="00000000">
            <w:pPr>
              <w:widowControl/>
              <w:wordWrap w:val="0"/>
              <w:jc w:val="left"/>
              <w:rPr>
                <w:szCs w:val="21"/>
              </w:rPr>
            </w:pPr>
            <w:r>
              <w:rPr>
                <w:szCs w:val="21"/>
              </w:rPr>
              <w:t>YL_SU_ZMFY_002</w:t>
            </w:r>
          </w:p>
        </w:tc>
      </w:tr>
      <w:tr w:rsidR="003D0E6C" w14:paraId="037CEDD3" w14:textId="77777777">
        <w:tc>
          <w:tcPr>
            <w:tcW w:w="280" w:type="pct"/>
          </w:tcPr>
          <w:p w14:paraId="63937891" w14:textId="77777777" w:rsidR="003D0E6C" w:rsidRDefault="00000000">
            <w:pPr>
              <w:widowControl/>
              <w:wordWrap w:val="0"/>
              <w:jc w:val="left"/>
              <w:rPr>
                <w:szCs w:val="21"/>
              </w:rPr>
            </w:pPr>
            <w:r>
              <w:rPr>
                <w:szCs w:val="21"/>
              </w:rPr>
              <w:t>68</w:t>
            </w:r>
          </w:p>
        </w:tc>
        <w:tc>
          <w:tcPr>
            <w:tcW w:w="478" w:type="pct"/>
            <w:vMerge/>
          </w:tcPr>
          <w:p w14:paraId="2B85349C" w14:textId="77777777" w:rsidR="003D0E6C" w:rsidRDefault="003D0E6C">
            <w:pPr>
              <w:widowControl/>
              <w:wordWrap w:val="0"/>
              <w:jc w:val="left"/>
              <w:rPr>
                <w:szCs w:val="21"/>
              </w:rPr>
            </w:pPr>
          </w:p>
        </w:tc>
        <w:tc>
          <w:tcPr>
            <w:tcW w:w="843" w:type="pct"/>
            <w:vMerge/>
          </w:tcPr>
          <w:p w14:paraId="304007A9" w14:textId="77777777" w:rsidR="003D0E6C" w:rsidRDefault="003D0E6C">
            <w:pPr>
              <w:widowControl/>
              <w:wordWrap w:val="0"/>
              <w:jc w:val="left"/>
              <w:rPr>
                <w:szCs w:val="21"/>
              </w:rPr>
            </w:pPr>
          </w:p>
        </w:tc>
        <w:tc>
          <w:tcPr>
            <w:tcW w:w="562" w:type="pct"/>
            <w:vMerge/>
          </w:tcPr>
          <w:p w14:paraId="2372A0B5" w14:textId="77777777" w:rsidR="003D0E6C" w:rsidRDefault="003D0E6C">
            <w:pPr>
              <w:widowControl/>
              <w:wordWrap w:val="0"/>
              <w:jc w:val="left"/>
              <w:rPr>
                <w:szCs w:val="21"/>
              </w:rPr>
            </w:pPr>
          </w:p>
        </w:tc>
        <w:tc>
          <w:tcPr>
            <w:tcW w:w="843" w:type="pct"/>
            <w:vMerge/>
          </w:tcPr>
          <w:p w14:paraId="7F8C1013" w14:textId="77777777" w:rsidR="003D0E6C" w:rsidRDefault="003D0E6C">
            <w:pPr>
              <w:widowControl/>
              <w:wordWrap w:val="0"/>
              <w:jc w:val="left"/>
              <w:rPr>
                <w:szCs w:val="21"/>
              </w:rPr>
            </w:pPr>
          </w:p>
        </w:tc>
        <w:tc>
          <w:tcPr>
            <w:tcW w:w="618" w:type="pct"/>
            <w:vMerge/>
          </w:tcPr>
          <w:p w14:paraId="3B519E51" w14:textId="77777777" w:rsidR="003D0E6C" w:rsidRDefault="003D0E6C">
            <w:pPr>
              <w:widowControl/>
              <w:wordWrap w:val="0"/>
              <w:jc w:val="left"/>
              <w:rPr>
                <w:szCs w:val="21"/>
              </w:rPr>
            </w:pPr>
          </w:p>
        </w:tc>
        <w:tc>
          <w:tcPr>
            <w:tcW w:w="759" w:type="pct"/>
          </w:tcPr>
          <w:p w14:paraId="4533552E" w14:textId="77777777" w:rsidR="003D0E6C" w:rsidRDefault="00000000">
            <w:pPr>
              <w:widowControl/>
              <w:wordWrap w:val="0"/>
              <w:jc w:val="left"/>
              <w:rPr>
                <w:szCs w:val="21"/>
              </w:rPr>
            </w:pPr>
            <w:r>
              <w:rPr>
                <w:szCs w:val="21"/>
              </w:rPr>
              <w:t>指令码反演异常功能</w:t>
            </w:r>
          </w:p>
        </w:tc>
        <w:tc>
          <w:tcPr>
            <w:tcW w:w="615" w:type="pct"/>
          </w:tcPr>
          <w:p w14:paraId="5D5791B0" w14:textId="77777777" w:rsidR="003D0E6C" w:rsidRDefault="00000000">
            <w:pPr>
              <w:widowControl/>
              <w:wordWrap w:val="0"/>
              <w:jc w:val="left"/>
              <w:rPr>
                <w:szCs w:val="21"/>
              </w:rPr>
            </w:pPr>
            <w:r>
              <w:rPr>
                <w:szCs w:val="21"/>
              </w:rPr>
              <w:t>YL_SU_ZMFY_003</w:t>
            </w:r>
          </w:p>
        </w:tc>
      </w:tr>
      <w:tr w:rsidR="003D0E6C" w14:paraId="736822CC" w14:textId="77777777">
        <w:tc>
          <w:tcPr>
            <w:tcW w:w="280" w:type="pct"/>
          </w:tcPr>
          <w:p w14:paraId="6ABC65CE" w14:textId="77777777" w:rsidR="003D0E6C" w:rsidRDefault="00000000">
            <w:pPr>
              <w:widowControl/>
              <w:wordWrap w:val="0"/>
              <w:jc w:val="left"/>
              <w:rPr>
                <w:szCs w:val="21"/>
              </w:rPr>
            </w:pPr>
            <w:r>
              <w:rPr>
                <w:szCs w:val="21"/>
              </w:rPr>
              <w:t>69</w:t>
            </w:r>
          </w:p>
        </w:tc>
        <w:tc>
          <w:tcPr>
            <w:tcW w:w="478" w:type="pct"/>
            <w:vMerge w:val="restart"/>
          </w:tcPr>
          <w:p w14:paraId="3BF3A88C" w14:textId="77777777" w:rsidR="003D0E6C" w:rsidRDefault="00000000">
            <w:pPr>
              <w:widowControl/>
              <w:wordWrap w:val="0"/>
              <w:jc w:val="left"/>
              <w:rPr>
                <w:szCs w:val="21"/>
              </w:rPr>
            </w:pPr>
            <w:r>
              <w:rPr>
                <w:szCs w:val="21"/>
              </w:rPr>
              <w:t>4.3.2.7</w:t>
            </w:r>
          </w:p>
        </w:tc>
        <w:tc>
          <w:tcPr>
            <w:tcW w:w="843" w:type="pct"/>
            <w:vMerge w:val="restart"/>
          </w:tcPr>
          <w:p w14:paraId="49465071"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指令取消</w:t>
            </w:r>
          </w:p>
        </w:tc>
        <w:tc>
          <w:tcPr>
            <w:tcW w:w="562" w:type="pct"/>
            <w:vMerge w:val="restart"/>
          </w:tcPr>
          <w:p w14:paraId="00A80382" w14:textId="77777777" w:rsidR="003D0E6C" w:rsidRDefault="00000000">
            <w:pPr>
              <w:widowControl/>
              <w:wordWrap w:val="0"/>
              <w:jc w:val="left"/>
              <w:rPr>
                <w:szCs w:val="21"/>
              </w:rPr>
            </w:pPr>
            <w:r>
              <w:rPr>
                <w:szCs w:val="21"/>
              </w:rPr>
              <w:t>6.2.1.4.2.6</w:t>
            </w:r>
          </w:p>
        </w:tc>
        <w:tc>
          <w:tcPr>
            <w:tcW w:w="843" w:type="pct"/>
            <w:vMerge w:val="restart"/>
          </w:tcPr>
          <w:p w14:paraId="04A3408A"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指令取消</w:t>
            </w:r>
          </w:p>
        </w:tc>
        <w:tc>
          <w:tcPr>
            <w:tcW w:w="618" w:type="pct"/>
            <w:vMerge w:val="restart"/>
          </w:tcPr>
          <w:p w14:paraId="52ADAB26" w14:textId="77777777" w:rsidR="003D0E6C" w:rsidRDefault="00000000">
            <w:pPr>
              <w:widowControl/>
              <w:wordWrap w:val="0"/>
              <w:jc w:val="left"/>
              <w:rPr>
                <w:szCs w:val="21"/>
              </w:rPr>
            </w:pPr>
            <w:r>
              <w:rPr>
                <w:szCs w:val="21"/>
              </w:rPr>
              <w:t>XQ_SU_ZLQQ</w:t>
            </w:r>
          </w:p>
        </w:tc>
        <w:tc>
          <w:tcPr>
            <w:tcW w:w="759" w:type="pct"/>
          </w:tcPr>
          <w:p w14:paraId="6B8BADDD" w14:textId="77777777" w:rsidR="003D0E6C" w:rsidRDefault="00000000">
            <w:pPr>
              <w:widowControl/>
              <w:wordWrap w:val="0"/>
              <w:jc w:val="left"/>
              <w:rPr>
                <w:szCs w:val="21"/>
              </w:rPr>
            </w:pPr>
            <w:r>
              <w:rPr>
                <w:szCs w:val="21"/>
              </w:rPr>
              <w:t>人工指令取消功能</w:t>
            </w:r>
          </w:p>
        </w:tc>
        <w:tc>
          <w:tcPr>
            <w:tcW w:w="615" w:type="pct"/>
          </w:tcPr>
          <w:p w14:paraId="6899E80D" w14:textId="77777777" w:rsidR="003D0E6C" w:rsidRDefault="00000000">
            <w:pPr>
              <w:widowControl/>
              <w:wordWrap w:val="0"/>
              <w:jc w:val="left"/>
              <w:rPr>
                <w:szCs w:val="21"/>
              </w:rPr>
            </w:pPr>
            <w:r>
              <w:rPr>
                <w:szCs w:val="21"/>
              </w:rPr>
              <w:t>YL_SU_ZLQQ_001</w:t>
            </w:r>
          </w:p>
        </w:tc>
      </w:tr>
      <w:tr w:rsidR="003D0E6C" w14:paraId="4DD8B1AC" w14:textId="77777777">
        <w:tc>
          <w:tcPr>
            <w:tcW w:w="280" w:type="pct"/>
          </w:tcPr>
          <w:p w14:paraId="7D0BD169" w14:textId="77777777" w:rsidR="003D0E6C" w:rsidRDefault="00000000">
            <w:pPr>
              <w:widowControl/>
              <w:wordWrap w:val="0"/>
              <w:jc w:val="left"/>
              <w:rPr>
                <w:szCs w:val="21"/>
              </w:rPr>
            </w:pPr>
            <w:r>
              <w:rPr>
                <w:szCs w:val="21"/>
              </w:rPr>
              <w:t>70</w:t>
            </w:r>
          </w:p>
        </w:tc>
        <w:tc>
          <w:tcPr>
            <w:tcW w:w="478" w:type="pct"/>
            <w:vMerge/>
          </w:tcPr>
          <w:p w14:paraId="496D9929" w14:textId="77777777" w:rsidR="003D0E6C" w:rsidRDefault="003D0E6C">
            <w:pPr>
              <w:widowControl/>
              <w:wordWrap w:val="0"/>
              <w:jc w:val="left"/>
              <w:rPr>
                <w:szCs w:val="21"/>
              </w:rPr>
            </w:pPr>
          </w:p>
        </w:tc>
        <w:tc>
          <w:tcPr>
            <w:tcW w:w="843" w:type="pct"/>
            <w:vMerge/>
          </w:tcPr>
          <w:p w14:paraId="0C99A904" w14:textId="77777777" w:rsidR="003D0E6C" w:rsidRDefault="003D0E6C">
            <w:pPr>
              <w:widowControl/>
              <w:wordWrap w:val="0"/>
              <w:jc w:val="left"/>
              <w:rPr>
                <w:szCs w:val="21"/>
              </w:rPr>
            </w:pPr>
          </w:p>
        </w:tc>
        <w:tc>
          <w:tcPr>
            <w:tcW w:w="562" w:type="pct"/>
            <w:vMerge/>
          </w:tcPr>
          <w:p w14:paraId="7DF5C03D" w14:textId="77777777" w:rsidR="003D0E6C" w:rsidRDefault="003D0E6C">
            <w:pPr>
              <w:widowControl/>
              <w:wordWrap w:val="0"/>
              <w:jc w:val="left"/>
              <w:rPr>
                <w:szCs w:val="21"/>
              </w:rPr>
            </w:pPr>
          </w:p>
        </w:tc>
        <w:tc>
          <w:tcPr>
            <w:tcW w:w="843" w:type="pct"/>
            <w:vMerge/>
          </w:tcPr>
          <w:p w14:paraId="57DCD06E" w14:textId="77777777" w:rsidR="003D0E6C" w:rsidRDefault="003D0E6C">
            <w:pPr>
              <w:widowControl/>
              <w:wordWrap w:val="0"/>
              <w:jc w:val="left"/>
              <w:rPr>
                <w:szCs w:val="21"/>
              </w:rPr>
            </w:pPr>
          </w:p>
        </w:tc>
        <w:tc>
          <w:tcPr>
            <w:tcW w:w="618" w:type="pct"/>
            <w:vMerge/>
          </w:tcPr>
          <w:p w14:paraId="4D34F7EF" w14:textId="77777777" w:rsidR="003D0E6C" w:rsidRDefault="003D0E6C">
            <w:pPr>
              <w:widowControl/>
              <w:wordWrap w:val="0"/>
              <w:jc w:val="left"/>
              <w:rPr>
                <w:szCs w:val="21"/>
              </w:rPr>
            </w:pPr>
          </w:p>
        </w:tc>
        <w:tc>
          <w:tcPr>
            <w:tcW w:w="759" w:type="pct"/>
          </w:tcPr>
          <w:p w14:paraId="04185BDA" w14:textId="77777777" w:rsidR="003D0E6C" w:rsidRDefault="00000000">
            <w:pPr>
              <w:widowControl/>
              <w:wordWrap w:val="0"/>
              <w:jc w:val="left"/>
              <w:rPr>
                <w:szCs w:val="21"/>
              </w:rPr>
            </w:pPr>
            <w:r>
              <w:rPr>
                <w:szCs w:val="21"/>
              </w:rPr>
              <w:t>指令取消服务功能</w:t>
            </w:r>
          </w:p>
        </w:tc>
        <w:tc>
          <w:tcPr>
            <w:tcW w:w="615" w:type="pct"/>
          </w:tcPr>
          <w:p w14:paraId="35886D5F" w14:textId="77777777" w:rsidR="003D0E6C" w:rsidRDefault="00000000">
            <w:pPr>
              <w:widowControl/>
              <w:wordWrap w:val="0"/>
              <w:jc w:val="left"/>
              <w:rPr>
                <w:szCs w:val="21"/>
              </w:rPr>
            </w:pPr>
            <w:r>
              <w:rPr>
                <w:szCs w:val="21"/>
              </w:rPr>
              <w:t>YL_SU_ZLQQ_002</w:t>
            </w:r>
          </w:p>
        </w:tc>
      </w:tr>
      <w:tr w:rsidR="003D0E6C" w14:paraId="2382C223" w14:textId="77777777">
        <w:tc>
          <w:tcPr>
            <w:tcW w:w="280" w:type="pct"/>
          </w:tcPr>
          <w:p w14:paraId="0D24FD5D" w14:textId="77777777" w:rsidR="003D0E6C" w:rsidRDefault="00000000">
            <w:pPr>
              <w:widowControl/>
              <w:wordWrap w:val="0"/>
              <w:jc w:val="left"/>
              <w:rPr>
                <w:szCs w:val="21"/>
              </w:rPr>
            </w:pPr>
            <w:r>
              <w:rPr>
                <w:szCs w:val="21"/>
              </w:rPr>
              <w:t>71</w:t>
            </w:r>
          </w:p>
        </w:tc>
        <w:tc>
          <w:tcPr>
            <w:tcW w:w="478" w:type="pct"/>
            <w:vMerge w:val="restart"/>
          </w:tcPr>
          <w:p w14:paraId="48B94668" w14:textId="77777777" w:rsidR="003D0E6C" w:rsidRDefault="00000000">
            <w:pPr>
              <w:widowControl/>
              <w:wordWrap w:val="0"/>
              <w:jc w:val="left"/>
              <w:rPr>
                <w:szCs w:val="21"/>
              </w:rPr>
            </w:pPr>
            <w:r>
              <w:rPr>
                <w:szCs w:val="21"/>
              </w:rPr>
              <w:t>4.3.2.8</w:t>
            </w:r>
          </w:p>
        </w:tc>
        <w:tc>
          <w:tcPr>
            <w:tcW w:w="843" w:type="pct"/>
            <w:vMerge w:val="restart"/>
          </w:tcPr>
          <w:p w14:paraId="44CB8B83"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指令生成记录管理</w:t>
            </w:r>
          </w:p>
        </w:tc>
        <w:tc>
          <w:tcPr>
            <w:tcW w:w="562" w:type="pct"/>
            <w:vMerge w:val="restart"/>
          </w:tcPr>
          <w:p w14:paraId="3E6C9482" w14:textId="77777777" w:rsidR="003D0E6C" w:rsidRDefault="00000000">
            <w:pPr>
              <w:widowControl/>
              <w:wordWrap w:val="0"/>
              <w:jc w:val="left"/>
              <w:rPr>
                <w:szCs w:val="21"/>
              </w:rPr>
            </w:pPr>
            <w:r>
              <w:rPr>
                <w:szCs w:val="21"/>
              </w:rPr>
              <w:t>6.2.1.4.2.7</w:t>
            </w:r>
          </w:p>
        </w:tc>
        <w:tc>
          <w:tcPr>
            <w:tcW w:w="843" w:type="pct"/>
            <w:vMerge w:val="restart"/>
          </w:tcPr>
          <w:p w14:paraId="4E9DB19A"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指令生成记录管理</w:t>
            </w:r>
          </w:p>
        </w:tc>
        <w:tc>
          <w:tcPr>
            <w:tcW w:w="618" w:type="pct"/>
            <w:vMerge w:val="restart"/>
          </w:tcPr>
          <w:p w14:paraId="3D5FB91E" w14:textId="77777777" w:rsidR="003D0E6C" w:rsidRDefault="00000000">
            <w:pPr>
              <w:widowControl/>
              <w:wordWrap w:val="0"/>
              <w:jc w:val="left"/>
              <w:rPr>
                <w:szCs w:val="21"/>
              </w:rPr>
            </w:pPr>
            <w:r>
              <w:rPr>
                <w:szCs w:val="21"/>
              </w:rPr>
              <w:t>XQ_SU_ZLJL</w:t>
            </w:r>
          </w:p>
        </w:tc>
        <w:tc>
          <w:tcPr>
            <w:tcW w:w="759" w:type="pct"/>
          </w:tcPr>
          <w:p w14:paraId="1C4D9ADA" w14:textId="77777777" w:rsidR="003D0E6C" w:rsidRDefault="00000000">
            <w:pPr>
              <w:widowControl/>
              <w:wordWrap w:val="0"/>
              <w:jc w:val="left"/>
              <w:rPr>
                <w:szCs w:val="21"/>
              </w:rPr>
            </w:pPr>
            <w:r>
              <w:rPr>
                <w:szCs w:val="21"/>
              </w:rPr>
              <w:t>指令生成日志查询功能</w:t>
            </w:r>
          </w:p>
        </w:tc>
        <w:tc>
          <w:tcPr>
            <w:tcW w:w="615" w:type="pct"/>
          </w:tcPr>
          <w:p w14:paraId="683A66B3" w14:textId="77777777" w:rsidR="003D0E6C" w:rsidRDefault="00000000">
            <w:pPr>
              <w:widowControl/>
              <w:wordWrap w:val="0"/>
              <w:jc w:val="left"/>
              <w:rPr>
                <w:szCs w:val="21"/>
              </w:rPr>
            </w:pPr>
            <w:r>
              <w:rPr>
                <w:szCs w:val="21"/>
              </w:rPr>
              <w:t>YL_SU_ZLJL_001</w:t>
            </w:r>
          </w:p>
        </w:tc>
      </w:tr>
      <w:tr w:rsidR="003D0E6C" w14:paraId="563CBD0F" w14:textId="77777777">
        <w:tc>
          <w:tcPr>
            <w:tcW w:w="280" w:type="pct"/>
          </w:tcPr>
          <w:p w14:paraId="6A5E7BC6" w14:textId="77777777" w:rsidR="003D0E6C" w:rsidRDefault="00000000">
            <w:pPr>
              <w:widowControl/>
              <w:wordWrap w:val="0"/>
              <w:jc w:val="left"/>
              <w:rPr>
                <w:szCs w:val="21"/>
              </w:rPr>
            </w:pPr>
            <w:r>
              <w:rPr>
                <w:szCs w:val="21"/>
              </w:rPr>
              <w:t>72</w:t>
            </w:r>
          </w:p>
        </w:tc>
        <w:tc>
          <w:tcPr>
            <w:tcW w:w="478" w:type="pct"/>
            <w:vMerge/>
          </w:tcPr>
          <w:p w14:paraId="45BF4A93" w14:textId="77777777" w:rsidR="003D0E6C" w:rsidRDefault="003D0E6C">
            <w:pPr>
              <w:widowControl/>
              <w:wordWrap w:val="0"/>
              <w:jc w:val="left"/>
              <w:rPr>
                <w:szCs w:val="21"/>
              </w:rPr>
            </w:pPr>
          </w:p>
        </w:tc>
        <w:tc>
          <w:tcPr>
            <w:tcW w:w="843" w:type="pct"/>
            <w:vMerge/>
          </w:tcPr>
          <w:p w14:paraId="569CB59A" w14:textId="77777777" w:rsidR="003D0E6C" w:rsidRDefault="003D0E6C">
            <w:pPr>
              <w:widowControl/>
              <w:wordWrap w:val="0"/>
              <w:jc w:val="left"/>
              <w:rPr>
                <w:szCs w:val="21"/>
              </w:rPr>
            </w:pPr>
          </w:p>
        </w:tc>
        <w:tc>
          <w:tcPr>
            <w:tcW w:w="562" w:type="pct"/>
            <w:vMerge/>
          </w:tcPr>
          <w:p w14:paraId="54EFCABB" w14:textId="77777777" w:rsidR="003D0E6C" w:rsidRDefault="003D0E6C">
            <w:pPr>
              <w:widowControl/>
              <w:wordWrap w:val="0"/>
              <w:jc w:val="left"/>
              <w:rPr>
                <w:szCs w:val="21"/>
              </w:rPr>
            </w:pPr>
          </w:p>
        </w:tc>
        <w:tc>
          <w:tcPr>
            <w:tcW w:w="843" w:type="pct"/>
            <w:vMerge/>
          </w:tcPr>
          <w:p w14:paraId="0E415675" w14:textId="77777777" w:rsidR="003D0E6C" w:rsidRDefault="003D0E6C">
            <w:pPr>
              <w:widowControl/>
              <w:wordWrap w:val="0"/>
              <w:jc w:val="left"/>
              <w:rPr>
                <w:szCs w:val="21"/>
              </w:rPr>
            </w:pPr>
          </w:p>
        </w:tc>
        <w:tc>
          <w:tcPr>
            <w:tcW w:w="618" w:type="pct"/>
            <w:vMerge/>
          </w:tcPr>
          <w:p w14:paraId="7B9E76E7" w14:textId="77777777" w:rsidR="003D0E6C" w:rsidRDefault="003D0E6C">
            <w:pPr>
              <w:widowControl/>
              <w:wordWrap w:val="0"/>
              <w:jc w:val="left"/>
              <w:rPr>
                <w:szCs w:val="21"/>
              </w:rPr>
            </w:pPr>
          </w:p>
        </w:tc>
        <w:tc>
          <w:tcPr>
            <w:tcW w:w="759" w:type="pct"/>
          </w:tcPr>
          <w:p w14:paraId="09448929" w14:textId="77777777" w:rsidR="003D0E6C" w:rsidRDefault="00000000">
            <w:pPr>
              <w:widowControl/>
              <w:wordWrap w:val="0"/>
              <w:jc w:val="left"/>
              <w:rPr>
                <w:szCs w:val="21"/>
              </w:rPr>
            </w:pPr>
            <w:r>
              <w:rPr>
                <w:szCs w:val="21"/>
              </w:rPr>
              <w:t>指令生成日志记录功能</w:t>
            </w:r>
          </w:p>
        </w:tc>
        <w:tc>
          <w:tcPr>
            <w:tcW w:w="615" w:type="pct"/>
          </w:tcPr>
          <w:p w14:paraId="254EAC82" w14:textId="77777777" w:rsidR="003D0E6C" w:rsidRDefault="00000000">
            <w:pPr>
              <w:widowControl/>
              <w:wordWrap w:val="0"/>
              <w:jc w:val="left"/>
              <w:rPr>
                <w:szCs w:val="21"/>
              </w:rPr>
            </w:pPr>
            <w:r>
              <w:rPr>
                <w:szCs w:val="21"/>
              </w:rPr>
              <w:t>YL_SU_ZLJL_002</w:t>
            </w:r>
          </w:p>
        </w:tc>
      </w:tr>
      <w:tr w:rsidR="003D0E6C" w14:paraId="0758BF5B" w14:textId="77777777">
        <w:tc>
          <w:tcPr>
            <w:tcW w:w="280" w:type="pct"/>
          </w:tcPr>
          <w:p w14:paraId="732DCD60" w14:textId="77777777" w:rsidR="003D0E6C" w:rsidRDefault="00000000">
            <w:pPr>
              <w:widowControl/>
              <w:wordWrap w:val="0"/>
              <w:jc w:val="left"/>
              <w:rPr>
                <w:szCs w:val="21"/>
              </w:rPr>
            </w:pPr>
            <w:r>
              <w:rPr>
                <w:szCs w:val="21"/>
              </w:rPr>
              <w:t>73</w:t>
            </w:r>
          </w:p>
        </w:tc>
        <w:tc>
          <w:tcPr>
            <w:tcW w:w="478" w:type="pct"/>
            <w:vMerge/>
          </w:tcPr>
          <w:p w14:paraId="3F2CCF6A" w14:textId="77777777" w:rsidR="003D0E6C" w:rsidRDefault="003D0E6C">
            <w:pPr>
              <w:widowControl/>
              <w:wordWrap w:val="0"/>
              <w:jc w:val="left"/>
              <w:rPr>
                <w:szCs w:val="21"/>
              </w:rPr>
            </w:pPr>
          </w:p>
        </w:tc>
        <w:tc>
          <w:tcPr>
            <w:tcW w:w="843" w:type="pct"/>
            <w:vMerge/>
          </w:tcPr>
          <w:p w14:paraId="351DF2F2" w14:textId="77777777" w:rsidR="003D0E6C" w:rsidRDefault="003D0E6C">
            <w:pPr>
              <w:widowControl/>
              <w:wordWrap w:val="0"/>
              <w:jc w:val="left"/>
              <w:rPr>
                <w:szCs w:val="21"/>
              </w:rPr>
            </w:pPr>
          </w:p>
        </w:tc>
        <w:tc>
          <w:tcPr>
            <w:tcW w:w="562" w:type="pct"/>
            <w:vMerge/>
          </w:tcPr>
          <w:p w14:paraId="58FDF4CC" w14:textId="77777777" w:rsidR="003D0E6C" w:rsidRDefault="003D0E6C">
            <w:pPr>
              <w:widowControl/>
              <w:wordWrap w:val="0"/>
              <w:jc w:val="left"/>
              <w:rPr>
                <w:szCs w:val="21"/>
              </w:rPr>
            </w:pPr>
          </w:p>
        </w:tc>
        <w:tc>
          <w:tcPr>
            <w:tcW w:w="843" w:type="pct"/>
            <w:vMerge/>
          </w:tcPr>
          <w:p w14:paraId="21A50982" w14:textId="77777777" w:rsidR="003D0E6C" w:rsidRDefault="003D0E6C">
            <w:pPr>
              <w:widowControl/>
              <w:wordWrap w:val="0"/>
              <w:jc w:val="left"/>
              <w:rPr>
                <w:szCs w:val="21"/>
              </w:rPr>
            </w:pPr>
          </w:p>
        </w:tc>
        <w:tc>
          <w:tcPr>
            <w:tcW w:w="618" w:type="pct"/>
            <w:vMerge/>
          </w:tcPr>
          <w:p w14:paraId="536A7A12" w14:textId="77777777" w:rsidR="003D0E6C" w:rsidRDefault="003D0E6C">
            <w:pPr>
              <w:widowControl/>
              <w:wordWrap w:val="0"/>
              <w:jc w:val="left"/>
              <w:rPr>
                <w:szCs w:val="21"/>
              </w:rPr>
            </w:pPr>
          </w:p>
        </w:tc>
        <w:tc>
          <w:tcPr>
            <w:tcW w:w="759" w:type="pct"/>
          </w:tcPr>
          <w:p w14:paraId="36D9E712" w14:textId="77777777" w:rsidR="003D0E6C" w:rsidRDefault="00000000">
            <w:pPr>
              <w:widowControl/>
              <w:wordWrap w:val="0"/>
              <w:jc w:val="left"/>
              <w:rPr>
                <w:szCs w:val="21"/>
              </w:rPr>
            </w:pPr>
            <w:r>
              <w:rPr>
                <w:szCs w:val="21"/>
              </w:rPr>
              <w:t>指令发控日志功能</w:t>
            </w:r>
          </w:p>
        </w:tc>
        <w:tc>
          <w:tcPr>
            <w:tcW w:w="615" w:type="pct"/>
          </w:tcPr>
          <w:p w14:paraId="608271E8" w14:textId="77777777" w:rsidR="003D0E6C" w:rsidRDefault="00000000">
            <w:pPr>
              <w:widowControl/>
              <w:wordWrap w:val="0"/>
              <w:jc w:val="left"/>
              <w:rPr>
                <w:szCs w:val="21"/>
              </w:rPr>
            </w:pPr>
            <w:r>
              <w:rPr>
                <w:szCs w:val="21"/>
              </w:rPr>
              <w:t>YL_SU_ZLJL_003</w:t>
            </w:r>
          </w:p>
        </w:tc>
      </w:tr>
      <w:tr w:rsidR="003D0E6C" w14:paraId="4F7FB354" w14:textId="77777777">
        <w:tc>
          <w:tcPr>
            <w:tcW w:w="280" w:type="pct"/>
          </w:tcPr>
          <w:p w14:paraId="72B1B303" w14:textId="77777777" w:rsidR="003D0E6C" w:rsidRDefault="00000000">
            <w:pPr>
              <w:widowControl/>
              <w:wordWrap w:val="0"/>
              <w:jc w:val="left"/>
              <w:rPr>
                <w:szCs w:val="21"/>
              </w:rPr>
            </w:pPr>
            <w:r>
              <w:rPr>
                <w:szCs w:val="21"/>
              </w:rPr>
              <w:t>74</w:t>
            </w:r>
          </w:p>
        </w:tc>
        <w:tc>
          <w:tcPr>
            <w:tcW w:w="478" w:type="pct"/>
            <w:vMerge/>
          </w:tcPr>
          <w:p w14:paraId="262D79B2" w14:textId="77777777" w:rsidR="003D0E6C" w:rsidRDefault="003D0E6C">
            <w:pPr>
              <w:widowControl/>
              <w:wordWrap w:val="0"/>
              <w:jc w:val="left"/>
              <w:rPr>
                <w:szCs w:val="21"/>
              </w:rPr>
            </w:pPr>
          </w:p>
        </w:tc>
        <w:tc>
          <w:tcPr>
            <w:tcW w:w="843" w:type="pct"/>
            <w:vMerge/>
          </w:tcPr>
          <w:p w14:paraId="39A26207" w14:textId="77777777" w:rsidR="003D0E6C" w:rsidRDefault="003D0E6C">
            <w:pPr>
              <w:widowControl/>
              <w:wordWrap w:val="0"/>
              <w:jc w:val="left"/>
              <w:rPr>
                <w:szCs w:val="21"/>
              </w:rPr>
            </w:pPr>
          </w:p>
        </w:tc>
        <w:tc>
          <w:tcPr>
            <w:tcW w:w="562" w:type="pct"/>
            <w:vMerge/>
          </w:tcPr>
          <w:p w14:paraId="25978182" w14:textId="77777777" w:rsidR="003D0E6C" w:rsidRDefault="003D0E6C">
            <w:pPr>
              <w:widowControl/>
              <w:wordWrap w:val="0"/>
              <w:jc w:val="left"/>
              <w:rPr>
                <w:szCs w:val="21"/>
              </w:rPr>
            </w:pPr>
          </w:p>
        </w:tc>
        <w:tc>
          <w:tcPr>
            <w:tcW w:w="843" w:type="pct"/>
            <w:vMerge/>
          </w:tcPr>
          <w:p w14:paraId="40501F55" w14:textId="77777777" w:rsidR="003D0E6C" w:rsidRDefault="003D0E6C">
            <w:pPr>
              <w:widowControl/>
              <w:wordWrap w:val="0"/>
              <w:jc w:val="left"/>
              <w:rPr>
                <w:szCs w:val="21"/>
              </w:rPr>
            </w:pPr>
          </w:p>
        </w:tc>
        <w:tc>
          <w:tcPr>
            <w:tcW w:w="618" w:type="pct"/>
            <w:vMerge/>
          </w:tcPr>
          <w:p w14:paraId="5CCEE82D" w14:textId="77777777" w:rsidR="003D0E6C" w:rsidRDefault="003D0E6C">
            <w:pPr>
              <w:widowControl/>
              <w:wordWrap w:val="0"/>
              <w:jc w:val="left"/>
              <w:rPr>
                <w:szCs w:val="21"/>
              </w:rPr>
            </w:pPr>
          </w:p>
        </w:tc>
        <w:tc>
          <w:tcPr>
            <w:tcW w:w="759" w:type="pct"/>
          </w:tcPr>
          <w:p w14:paraId="08AE008F" w14:textId="77777777" w:rsidR="003D0E6C" w:rsidRDefault="00000000">
            <w:pPr>
              <w:widowControl/>
              <w:wordWrap w:val="0"/>
              <w:jc w:val="left"/>
              <w:rPr>
                <w:szCs w:val="21"/>
              </w:rPr>
            </w:pPr>
            <w:r>
              <w:rPr>
                <w:szCs w:val="21"/>
              </w:rPr>
              <w:t>故障预处理日志功能</w:t>
            </w:r>
          </w:p>
        </w:tc>
        <w:tc>
          <w:tcPr>
            <w:tcW w:w="615" w:type="pct"/>
          </w:tcPr>
          <w:p w14:paraId="16582B3E" w14:textId="77777777" w:rsidR="003D0E6C" w:rsidRDefault="00000000">
            <w:pPr>
              <w:widowControl/>
              <w:wordWrap w:val="0"/>
              <w:jc w:val="left"/>
              <w:rPr>
                <w:szCs w:val="21"/>
              </w:rPr>
            </w:pPr>
            <w:r>
              <w:rPr>
                <w:szCs w:val="21"/>
              </w:rPr>
              <w:t>YL_SU_ZLJL_004</w:t>
            </w:r>
          </w:p>
        </w:tc>
      </w:tr>
      <w:tr w:rsidR="003D0E6C" w14:paraId="2A92CC73" w14:textId="77777777">
        <w:tc>
          <w:tcPr>
            <w:tcW w:w="280" w:type="pct"/>
          </w:tcPr>
          <w:p w14:paraId="39EBB8BF" w14:textId="77777777" w:rsidR="003D0E6C" w:rsidRDefault="00000000">
            <w:pPr>
              <w:widowControl/>
              <w:wordWrap w:val="0"/>
              <w:jc w:val="left"/>
              <w:rPr>
                <w:szCs w:val="21"/>
              </w:rPr>
            </w:pPr>
            <w:r>
              <w:rPr>
                <w:szCs w:val="21"/>
              </w:rPr>
              <w:t>76</w:t>
            </w:r>
          </w:p>
        </w:tc>
        <w:tc>
          <w:tcPr>
            <w:tcW w:w="478" w:type="pct"/>
            <w:vMerge/>
          </w:tcPr>
          <w:p w14:paraId="231B3F9F" w14:textId="77777777" w:rsidR="003D0E6C" w:rsidRDefault="003D0E6C">
            <w:pPr>
              <w:widowControl/>
              <w:wordWrap w:val="0"/>
              <w:jc w:val="left"/>
              <w:rPr>
                <w:szCs w:val="21"/>
              </w:rPr>
            </w:pPr>
          </w:p>
        </w:tc>
        <w:tc>
          <w:tcPr>
            <w:tcW w:w="843" w:type="pct"/>
            <w:vMerge/>
          </w:tcPr>
          <w:p w14:paraId="67646E22" w14:textId="77777777" w:rsidR="003D0E6C" w:rsidRDefault="003D0E6C">
            <w:pPr>
              <w:widowControl/>
              <w:wordWrap w:val="0"/>
              <w:jc w:val="left"/>
              <w:rPr>
                <w:szCs w:val="21"/>
              </w:rPr>
            </w:pPr>
          </w:p>
        </w:tc>
        <w:tc>
          <w:tcPr>
            <w:tcW w:w="562" w:type="pct"/>
            <w:vMerge/>
          </w:tcPr>
          <w:p w14:paraId="12E1F11C" w14:textId="77777777" w:rsidR="003D0E6C" w:rsidRDefault="003D0E6C">
            <w:pPr>
              <w:widowControl/>
              <w:wordWrap w:val="0"/>
              <w:jc w:val="left"/>
              <w:rPr>
                <w:szCs w:val="21"/>
              </w:rPr>
            </w:pPr>
          </w:p>
        </w:tc>
        <w:tc>
          <w:tcPr>
            <w:tcW w:w="843" w:type="pct"/>
            <w:vMerge/>
          </w:tcPr>
          <w:p w14:paraId="00EB8216" w14:textId="77777777" w:rsidR="003D0E6C" w:rsidRDefault="003D0E6C">
            <w:pPr>
              <w:widowControl/>
              <w:wordWrap w:val="0"/>
              <w:jc w:val="left"/>
              <w:rPr>
                <w:szCs w:val="21"/>
              </w:rPr>
            </w:pPr>
          </w:p>
        </w:tc>
        <w:tc>
          <w:tcPr>
            <w:tcW w:w="618" w:type="pct"/>
            <w:vMerge/>
          </w:tcPr>
          <w:p w14:paraId="65EA4155" w14:textId="77777777" w:rsidR="003D0E6C" w:rsidRDefault="003D0E6C">
            <w:pPr>
              <w:widowControl/>
              <w:wordWrap w:val="0"/>
              <w:jc w:val="left"/>
              <w:rPr>
                <w:szCs w:val="21"/>
              </w:rPr>
            </w:pPr>
          </w:p>
        </w:tc>
        <w:tc>
          <w:tcPr>
            <w:tcW w:w="759" w:type="pct"/>
          </w:tcPr>
          <w:p w14:paraId="66D954AF" w14:textId="77777777" w:rsidR="003D0E6C" w:rsidRDefault="00000000">
            <w:pPr>
              <w:widowControl/>
              <w:wordWrap w:val="0"/>
              <w:jc w:val="left"/>
              <w:rPr>
                <w:szCs w:val="21"/>
              </w:rPr>
            </w:pPr>
            <w:r>
              <w:rPr>
                <w:szCs w:val="21"/>
              </w:rPr>
              <w:t>指令生成日志查询异常功能</w:t>
            </w:r>
          </w:p>
        </w:tc>
        <w:tc>
          <w:tcPr>
            <w:tcW w:w="615" w:type="pct"/>
          </w:tcPr>
          <w:p w14:paraId="3A92BE14" w14:textId="77777777" w:rsidR="003D0E6C" w:rsidRDefault="00000000">
            <w:pPr>
              <w:widowControl/>
              <w:wordWrap w:val="0"/>
              <w:jc w:val="left"/>
              <w:rPr>
                <w:szCs w:val="21"/>
              </w:rPr>
            </w:pPr>
            <w:r>
              <w:rPr>
                <w:szCs w:val="21"/>
              </w:rPr>
              <w:t>YL_SU_ZLJL_00</w:t>
            </w:r>
            <w:r>
              <w:rPr>
                <w:rFonts w:hint="eastAsia"/>
                <w:szCs w:val="21"/>
              </w:rPr>
              <w:t>5</w:t>
            </w:r>
          </w:p>
        </w:tc>
      </w:tr>
      <w:tr w:rsidR="003D0E6C" w14:paraId="0FEA10FA" w14:textId="77777777">
        <w:tc>
          <w:tcPr>
            <w:tcW w:w="280" w:type="pct"/>
          </w:tcPr>
          <w:p w14:paraId="5CBA20AE" w14:textId="77777777" w:rsidR="003D0E6C" w:rsidRDefault="00000000">
            <w:pPr>
              <w:widowControl/>
              <w:wordWrap w:val="0"/>
              <w:jc w:val="left"/>
              <w:rPr>
                <w:szCs w:val="21"/>
              </w:rPr>
            </w:pPr>
            <w:r>
              <w:rPr>
                <w:szCs w:val="21"/>
              </w:rPr>
              <w:t>77</w:t>
            </w:r>
          </w:p>
        </w:tc>
        <w:tc>
          <w:tcPr>
            <w:tcW w:w="478" w:type="pct"/>
            <w:vMerge w:val="restart"/>
          </w:tcPr>
          <w:p w14:paraId="006ED5F1" w14:textId="77777777" w:rsidR="003D0E6C" w:rsidRDefault="00000000">
            <w:pPr>
              <w:widowControl/>
              <w:wordWrap w:val="0"/>
              <w:jc w:val="left"/>
              <w:rPr>
                <w:szCs w:val="21"/>
              </w:rPr>
            </w:pPr>
            <w:r>
              <w:rPr>
                <w:szCs w:val="21"/>
              </w:rPr>
              <w:t>4.3.3.2</w:t>
            </w:r>
          </w:p>
        </w:tc>
        <w:tc>
          <w:tcPr>
            <w:tcW w:w="843" w:type="pct"/>
            <w:vMerge w:val="restart"/>
          </w:tcPr>
          <w:p w14:paraId="0C62F970" w14:textId="77777777" w:rsidR="003D0E6C" w:rsidRDefault="00000000">
            <w:pPr>
              <w:widowControl/>
              <w:wordWrap w:val="0"/>
              <w:jc w:val="left"/>
              <w:rPr>
                <w:szCs w:val="21"/>
              </w:rPr>
            </w:pPr>
            <w:r>
              <w:rPr>
                <w:rFonts w:hint="eastAsia"/>
                <w:szCs w:val="21"/>
              </w:rPr>
              <w:t>BCD</w:t>
            </w:r>
            <w:r>
              <w:rPr>
                <w:rFonts w:hint="eastAsia"/>
                <w:szCs w:val="21"/>
              </w:rPr>
              <w:t>星</w:t>
            </w:r>
            <w:r>
              <w:rPr>
                <w:szCs w:val="21"/>
              </w:rPr>
              <w:t>有效载荷数据注入计划发送</w:t>
            </w:r>
          </w:p>
        </w:tc>
        <w:tc>
          <w:tcPr>
            <w:tcW w:w="562" w:type="pct"/>
            <w:vMerge w:val="restart"/>
          </w:tcPr>
          <w:p w14:paraId="546E8A8F" w14:textId="77777777" w:rsidR="003D0E6C" w:rsidRDefault="00000000">
            <w:pPr>
              <w:widowControl/>
              <w:wordWrap w:val="0"/>
              <w:jc w:val="left"/>
              <w:rPr>
                <w:szCs w:val="21"/>
              </w:rPr>
            </w:pPr>
            <w:r>
              <w:rPr>
                <w:szCs w:val="21"/>
              </w:rPr>
              <w:t>6.2.1.4.3.1</w:t>
            </w:r>
          </w:p>
        </w:tc>
        <w:tc>
          <w:tcPr>
            <w:tcW w:w="843" w:type="pct"/>
            <w:vMerge w:val="restart"/>
          </w:tcPr>
          <w:p w14:paraId="4DE201F2" w14:textId="77777777" w:rsidR="003D0E6C" w:rsidRDefault="00000000">
            <w:pPr>
              <w:widowControl/>
              <w:wordWrap w:val="0"/>
              <w:jc w:val="left"/>
              <w:rPr>
                <w:szCs w:val="21"/>
              </w:rPr>
            </w:pPr>
            <w:r>
              <w:rPr>
                <w:rFonts w:hint="eastAsia"/>
                <w:szCs w:val="21"/>
              </w:rPr>
              <w:t>BCD</w:t>
            </w:r>
            <w:r>
              <w:rPr>
                <w:rFonts w:hint="eastAsia"/>
                <w:szCs w:val="21"/>
              </w:rPr>
              <w:t>星</w:t>
            </w:r>
            <w:r>
              <w:rPr>
                <w:szCs w:val="21"/>
              </w:rPr>
              <w:t>有效载荷数据注入计划发送</w:t>
            </w:r>
          </w:p>
        </w:tc>
        <w:tc>
          <w:tcPr>
            <w:tcW w:w="618" w:type="pct"/>
            <w:vMerge w:val="restart"/>
          </w:tcPr>
          <w:p w14:paraId="0E309FCB" w14:textId="77777777" w:rsidR="003D0E6C" w:rsidRDefault="00000000">
            <w:pPr>
              <w:widowControl/>
              <w:wordWrap w:val="0"/>
              <w:jc w:val="left"/>
              <w:rPr>
                <w:szCs w:val="21"/>
              </w:rPr>
            </w:pPr>
            <w:r>
              <w:rPr>
                <w:szCs w:val="21"/>
              </w:rPr>
              <w:t>XQ_SU_ZRJH</w:t>
            </w:r>
          </w:p>
        </w:tc>
        <w:tc>
          <w:tcPr>
            <w:tcW w:w="759" w:type="pct"/>
          </w:tcPr>
          <w:p w14:paraId="7A6EE8E3" w14:textId="77777777" w:rsidR="003D0E6C" w:rsidRDefault="00000000">
            <w:pPr>
              <w:widowControl/>
              <w:wordWrap w:val="0"/>
              <w:jc w:val="left"/>
              <w:rPr>
                <w:szCs w:val="21"/>
              </w:rPr>
            </w:pPr>
            <w:r>
              <w:rPr>
                <w:szCs w:val="21"/>
              </w:rPr>
              <w:t>指令发送功能</w:t>
            </w:r>
          </w:p>
        </w:tc>
        <w:tc>
          <w:tcPr>
            <w:tcW w:w="615" w:type="pct"/>
          </w:tcPr>
          <w:p w14:paraId="0BE94ADF" w14:textId="77777777" w:rsidR="003D0E6C" w:rsidRDefault="00000000">
            <w:pPr>
              <w:widowControl/>
              <w:wordWrap w:val="0"/>
              <w:jc w:val="left"/>
              <w:rPr>
                <w:szCs w:val="21"/>
              </w:rPr>
            </w:pPr>
            <w:r>
              <w:rPr>
                <w:szCs w:val="21"/>
              </w:rPr>
              <w:t>YL_SU_ZRJH_001</w:t>
            </w:r>
          </w:p>
        </w:tc>
      </w:tr>
      <w:tr w:rsidR="003D0E6C" w14:paraId="734BE272" w14:textId="77777777">
        <w:tc>
          <w:tcPr>
            <w:tcW w:w="280" w:type="pct"/>
          </w:tcPr>
          <w:p w14:paraId="2199F0A2" w14:textId="77777777" w:rsidR="003D0E6C" w:rsidRDefault="00000000">
            <w:pPr>
              <w:widowControl/>
              <w:wordWrap w:val="0"/>
              <w:jc w:val="left"/>
              <w:rPr>
                <w:szCs w:val="21"/>
              </w:rPr>
            </w:pPr>
            <w:r>
              <w:rPr>
                <w:szCs w:val="21"/>
              </w:rPr>
              <w:lastRenderedPageBreak/>
              <w:t>78</w:t>
            </w:r>
          </w:p>
        </w:tc>
        <w:tc>
          <w:tcPr>
            <w:tcW w:w="478" w:type="pct"/>
            <w:vMerge/>
          </w:tcPr>
          <w:p w14:paraId="29B137F7" w14:textId="77777777" w:rsidR="003D0E6C" w:rsidRDefault="003D0E6C">
            <w:pPr>
              <w:widowControl/>
              <w:wordWrap w:val="0"/>
              <w:jc w:val="left"/>
              <w:rPr>
                <w:szCs w:val="21"/>
              </w:rPr>
            </w:pPr>
          </w:p>
        </w:tc>
        <w:tc>
          <w:tcPr>
            <w:tcW w:w="843" w:type="pct"/>
            <w:vMerge/>
          </w:tcPr>
          <w:p w14:paraId="0EBCD2A7" w14:textId="77777777" w:rsidR="003D0E6C" w:rsidRDefault="003D0E6C">
            <w:pPr>
              <w:widowControl/>
              <w:wordWrap w:val="0"/>
              <w:jc w:val="left"/>
              <w:rPr>
                <w:szCs w:val="21"/>
              </w:rPr>
            </w:pPr>
          </w:p>
        </w:tc>
        <w:tc>
          <w:tcPr>
            <w:tcW w:w="562" w:type="pct"/>
            <w:vMerge/>
          </w:tcPr>
          <w:p w14:paraId="7CEA14ED" w14:textId="77777777" w:rsidR="003D0E6C" w:rsidRDefault="003D0E6C">
            <w:pPr>
              <w:widowControl/>
              <w:wordWrap w:val="0"/>
              <w:jc w:val="left"/>
              <w:rPr>
                <w:szCs w:val="21"/>
              </w:rPr>
            </w:pPr>
          </w:p>
        </w:tc>
        <w:tc>
          <w:tcPr>
            <w:tcW w:w="843" w:type="pct"/>
            <w:vMerge/>
          </w:tcPr>
          <w:p w14:paraId="3B31B425" w14:textId="77777777" w:rsidR="003D0E6C" w:rsidRDefault="003D0E6C">
            <w:pPr>
              <w:widowControl/>
              <w:wordWrap w:val="0"/>
              <w:jc w:val="left"/>
              <w:rPr>
                <w:szCs w:val="21"/>
              </w:rPr>
            </w:pPr>
          </w:p>
        </w:tc>
        <w:tc>
          <w:tcPr>
            <w:tcW w:w="618" w:type="pct"/>
            <w:vMerge/>
          </w:tcPr>
          <w:p w14:paraId="7CD8C694" w14:textId="77777777" w:rsidR="003D0E6C" w:rsidRDefault="003D0E6C">
            <w:pPr>
              <w:widowControl/>
              <w:wordWrap w:val="0"/>
              <w:jc w:val="left"/>
              <w:rPr>
                <w:szCs w:val="21"/>
              </w:rPr>
            </w:pPr>
          </w:p>
        </w:tc>
        <w:tc>
          <w:tcPr>
            <w:tcW w:w="759" w:type="pct"/>
          </w:tcPr>
          <w:p w14:paraId="2347257C" w14:textId="77777777" w:rsidR="003D0E6C" w:rsidRDefault="00000000">
            <w:pPr>
              <w:widowControl/>
              <w:wordWrap w:val="0"/>
              <w:jc w:val="left"/>
              <w:rPr>
                <w:szCs w:val="21"/>
              </w:rPr>
            </w:pPr>
            <w:r>
              <w:rPr>
                <w:szCs w:val="21"/>
              </w:rPr>
              <w:t>bin</w:t>
            </w:r>
            <w:r>
              <w:rPr>
                <w:szCs w:val="21"/>
              </w:rPr>
              <w:t>文件上传发送功能</w:t>
            </w:r>
          </w:p>
        </w:tc>
        <w:tc>
          <w:tcPr>
            <w:tcW w:w="615" w:type="pct"/>
          </w:tcPr>
          <w:p w14:paraId="7B75DA7D" w14:textId="77777777" w:rsidR="003D0E6C" w:rsidRDefault="00000000">
            <w:pPr>
              <w:widowControl/>
              <w:wordWrap w:val="0"/>
              <w:jc w:val="left"/>
              <w:rPr>
                <w:szCs w:val="21"/>
              </w:rPr>
            </w:pPr>
            <w:r>
              <w:rPr>
                <w:szCs w:val="21"/>
              </w:rPr>
              <w:t>YL_SU_ZRJH_002</w:t>
            </w:r>
          </w:p>
        </w:tc>
      </w:tr>
      <w:tr w:rsidR="003D0E6C" w14:paraId="0CA10806" w14:textId="77777777">
        <w:tc>
          <w:tcPr>
            <w:tcW w:w="280" w:type="pct"/>
          </w:tcPr>
          <w:p w14:paraId="413B2520" w14:textId="77777777" w:rsidR="003D0E6C" w:rsidRDefault="00000000">
            <w:pPr>
              <w:widowControl/>
              <w:wordWrap w:val="0"/>
              <w:jc w:val="left"/>
              <w:rPr>
                <w:szCs w:val="21"/>
              </w:rPr>
            </w:pPr>
            <w:r>
              <w:rPr>
                <w:szCs w:val="21"/>
              </w:rPr>
              <w:t>79</w:t>
            </w:r>
          </w:p>
        </w:tc>
        <w:tc>
          <w:tcPr>
            <w:tcW w:w="478" w:type="pct"/>
            <w:vMerge/>
          </w:tcPr>
          <w:p w14:paraId="150C2441" w14:textId="77777777" w:rsidR="003D0E6C" w:rsidRDefault="003D0E6C">
            <w:pPr>
              <w:widowControl/>
              <w:wordWrap w:val="0"/>
              <w:jc w:val="left"/>
              <w:rPr>
                <w:szCs w:val="21"/>
              </w:rPr>
            </w:pPr>
          </w:p>
        </w:tc>
        <w:tc>
          <w:tcPr>
            <w:tcW w:w="843" w:type="pct"/>
            <w:vMerge/>
          </w:tcPr>
          <w:p w14:paraId="0DD78D1C" w14:textId="77777777" w:rsidR="003D0E6C" w:rsidRDefault="003D0E6C">
            <w:pPr>
              <w:widowControl/>
              <w:wordWrap w:val="0"/>
              <w:jc w:val="left"/>
              <w:rPr>
                <w:szCs w:val="21"/>
              </w:rPr>
            </w:pPr>
          </w:p>
        </w:tc>
        <w:tc>
          <w:tcPr>
            <w:tcW w:w="562" w:type="pct"/>
            <w:vMerge/>
          </w:tcPr>
          <w:p w14:paraId="214D2731" w14:textId="77777777" w:rsidR="003D0E6C" w:rsidRDefault="003D0E6C">
            <w:pPr>
              <w:widowControl/>
              <w:wordWrap w:val="0"/>
              <w:jc w:val="left"/>
              <w:rPr>
                <w:szCs w:val="21"/>
              </w:rPr>
            </w:pPr>
          </w:p>
        </w:tc>
        <w:tc>
          <w:tcPr>
            <w:tcW w:w="843" w:type="pct"/>
            <w:vMerge/>
          </w:tcPr>
          <w:p w14:paraId="27E5493C" w14:textId="77777777" w:rsidR="003D0E6C" w:rsidRDefault="003D0E6C">
            <w:pPr>
              <w:widowControl/>
              <w:wordWrap w:val="0"/>
              <w:jc w:val="left"/>
              <w:rPr>
                <w:szCs w:val="21"/>
              </w:rPr>
            </w:pPr>
          </w:p>
        </w:tc>
        <w:tc>
          <w:tcPr>
            <w:tcW w:w="618" w:type="pct"/>
            <w:vMerge/>
          </w:tcPr>
          <w:p w14:paraId="223752BF" w14:textId="77777777" w:rsidR="003D0E6C" w:rsidRDefault="003D0E6C">
            <w:pPr>
              <w:widowControl/>
              <w:wordWrap w:val="0"/>
              <w:jc w:val="left"/>
              <w:rPr>
                <w:szCs w:val="21"/>
              </w:rPr>
            </w:pPr>
          </w:p>
        </w:tc>
        <w:tc>
          <w:tcPr>
            <w:tcW w:w="759" w:type="pct"/>
          </w:tcPr>
          <w:p w14:paraId="3F6E3BF5" w14:textId="77777777" w:rsidR="003D0E6C" w:rsidRDefault="00000000">
            <w:pPr>
              <w:widowControl/>
              <w:wordWrap w:val="0"/>
              <w:jc w:val="left"/>
              <w:rPr>
                <w:szCs w:val="21"/>
              </w:rPr>
            </w:pPr>
            <w:r>
              <w:rPr>
                <w:szCs w:val="21"/>
              </w:rPr>
              <w:t>指令发送异常功能</w:t>
            </w:r>
          </w:p>
        </w:tc>
        <w:tc>
          <w:tcPr>
            <w:tcW w:w="615" w:type="pct"/>
          </w:tcPr>
          <w:p w14:paraId="02FF064A" w14:textId="77777777" w:rsidR="003D0E6C" w:rsidRDefault="00000000">
            <w:pPr>
              <w:widowControl/>
              <w:wordWrap w:val="0"/>
              <w:jc w:val="left"/>
              <w:rPr>
                <w:szCs w:val="21"/>
              </w:rPr>
            </w:pPr>
            <w:r>
              <w:rPr>
                <w:szCs w:val="21"/>
              </w:rPr>
              <w:t>YL_SU_ZRJH_003</w:t>
            </w:r>
          </w:p>
        </w:tc>
      </w:tr>
      <w:tr w:rsidR="003D0E6C" w14:paraId="4C1E680C" w14:textId="77777777">
        <w:tc>
          <w:tcPr>
            <w:tcW w:w="280" w:type="pct"/>
          </w:tcPr>
          <w:p w14:paraId="18BD7812" w14:textId="77777777" w:rsidR="003D0E6C" w:rsidRDefault="00000000">
            <w:pPr>
              <w:widowControl/>
              <w:wordWrap w:val="0"/>
              <w:jc w:val="left"/>
              <w:rPr>
                <w:szCs w:val="21"/>
              </w:rPr>
            </w:pPr>
            <w:r>
              <w:rPr>
                <w:szCs w:val="21"/>
              </w:rPr>
              <w:t>80</w:t>
            </w:r>
          </w:p>
        </w:tc>
        <w:tc>
          <w:tcPr>
            <w:tcW w:w="478" w:type="pct"/>
            <w:vMerge w:val="restart"/>
          </w:tcPr>
          <w:p w14:paraId="27247526" w14:textId="77777777" w:rsidR="003D0E6C" w:rsidRDefault="00000000">
            <w:pPr>
              <w:widowControl/>
              <w:wordWrap w:val="0"/>
              <w:jc w:val="left"/>
              <w:rPr>
                <w:szCs w:val="21"/>
              </w:rPr>
            </w:pPr>
            <w:r>
              <w:rPr>
                <w:szCs w:val="21"/>
              </w:rPr>
              <w:t>4.3.3.3</w:t>
            </w:r>
          </w:p>
        </w:tc>
        <w:tc>
          <w:tcPr>
            <w:tcW w:w="843" w:type="pct"/>
            <w:vMerge w:val="restart"/>
          </w:tcPr>
          <w:p w14:paraId="0DA4D4D2" w14:textId="77777777" w:rsidR="003D0E6C" w:rsidRDefault="00000000">
            <w:pPr>
              <w:widowControl/>
              <w:wordWrap w:val="0"/>
              <w:jc w:val="left"/>
              <w:rPr>
                <w:szCs w:val="21"/>
              </w:rPr>
            </w:pPr>
            <w:r>
              <w:rPr>
                <w:szCs w:val="21"/>
              </w:rPr>
              <w:t>卫星测控服务数据发送</w:t>
            </w:r>
          </w:p>
        </w:tc>
        <w:tc>
          <w:tcPr>
            <w:tcW w:w="562" w:type="pct"/>
            <w:vMerge w:val="restart"/>
          </w:tcPr>
          <w:p w14:paraId="5D3C73C1" w14:textId="77777777" w:rsidR="003D0E6C" w:rsidRDefault="00000000">
            <w:pPr>
              <w:widowControl/>
              <w:wordWrap w:val="0"/>
              <w:jc w:val="left"/>
              <w:rPr>
                <w:szCs w:val="21"/>
              </w:rPr>
            </w:pPr>
            <w:r>
              <w:rPr>
                <w:szCs w:val="21"/>
              </w:rPr>
              <w:t>6.2.1.4.3.2</w:t>
            </w:r>
          </w:p>
        </w:tc>
        <w:tc>
          <w:tcPr>
            <w:tcW w:w="843" w:type="pct"/>
            <w:vMerge w:val="restart"/>
          </w:tcPr>
          <w:p w14:paraId="1F0EF17D" w14:textId="77777777" w:rsidR="003D0E6C" w:rsidRDefault="00000000">
            <w:pPr>
              <w:widowControl/>
              <w:wordWrap w:val="0"/>
              <w:jc w:val="left"/>
              <w:rPr>
                <w:szCs w:val="21"/>
              </w:rPr>
            </w:pPr>
            <w:r>
              <w:rPr>
                <w:szCs w:val="21"/>
              </w:rPr>
              <w:t>卫星测控服务数据发送</w:t>
            </w:r>
          </w:p>
        </w:tc>
        <w:tc>
          <w:tcPr>
            <w:tcW w:w="618" w:type="pct"/>
            <w:vMerge w:val="restart"/>
          </w:tcPr>
          <w:p w14:paraId="51401419" w14:textId="77777777" w:rsidR="003D0E6C" w:rsidRDefault="00000000">
            <w:pPr>
              <w:widowControl/>
              <w:wordWrap w:val="0"/>
              <w:jc w:val="left"/>
              <w:rPr>
                <w:szCs w:val="21"/>
              </w:rPr>
            </w:pPr>
            <w:r>
              <w:rPr>
                <w:szCs w:val="21"/>
              </w:rPr>
              <w:t>XQ_SU_CKFS</w:t>
            </w:r>
          </w:p>
        </w:tc>
        <w:tc>
          <w:tcPr>
            <w:tcW w:w="759" w:type="pct"/>
          </w:tcPr>
          <w:p w14:paraId="224FE11F" w14:textId="77777777" w:rsidR="003D0E6C" w:rsidRDefault="00000000">
            <w:pPr>
              <w:widowControl/>
              <w:wordWrap w:val="0"/>
              <w:jc w:val="left"/>
              <w:rPr>
                <w:szCs w:val="21"/>
              </w:rPr>
            </w:pPr>
            <w:r>
              <w:rPr>
                <w:szCs w:val="21"/>
              </w:rPr>
              <w:t>上行数据发送功能</w:t>
            </w:r>
          </w:p>
        </w:tc>
        <w:tc>
          <w:tcPr>
            <w:tcW w:w="615" w:type="pct"/>
          </w:tcPr>
          <w:p w14:paraId="6D7C1429" w14:textId="77777777" w:rsidR="003D0E6C" w:rsidRDefault="00000000">
            <w:pPr>
              <w:widowControl/>
              <w:wordWrap w:val="0"/>
              <w:jc w:val="left"/>
              <w:rPr>
                <w:szCs w:val="21"/>
              </w:rPr>
            </w:pPr>
            <w:r>
              <w:rPr>
                <w:szCs w:val="21"/>
              </w:rPr>
              <w:t>YL_SU_CKFS_001</w:t>
            </w:r>
          </w:p>
        </w:tc>
      </w:tr>
      <w:tr w:rsidR="003D0E6C" w14:paraId="16010EAF" w14:textId="77777777">
        <w:tc>
          <w:tcPr>
            <w:tcW w:w="280" w:type="pct"/>
          </w:tcPr>
          <w:p w14:paraId="32DBAF82" w14:textId="77777777" w:rsidR="003D0E6C" w:rsidRDefault="00000000">
            <w:pPr>
              <w:widowControl/>
              <w:wordWrap w:val="0"/>
              <w:jc w:val="left"/>
              <w:rPr>
                <w:szCs w:val="21"/>
              </w:rPr>
            </w:pPr>
            <w:r>
              <w:rPr>
                <w:szCs w:val="21"/>
              </w:rPr>
              <w:t>82</w:t>
            </w:r>
          </w:p>
        </w:tc>
        <w:tc>
          <w:tcPr>
            <w:tcW w:w="478" w:type="pct"/>
            <w:vMerge/>
          </w:tcPr>
          <w:p w14:paraId="30E8E359" w14:textId="77777777" w:rsidR="003D0E6C" w:rsidRDefault="003D0E6C">
            <w:pPr>
              <w:widowControl/>
              <w:wordWrap w:val="0"/>
              <w:jc w:val="left"/>
              <w:rPr>
                <w:szCs w:val="21"/>
              </w:rPr>
            </w:pPr>
          </w:p>
        </w:tc>
        <w:tc>
          <w:tcPr>
            <w:tcW w:w="843" w:type="pct"/>
            <w:vMerge/>
          </w:tcPr>
          <w:p w14:paraId="71668DFE" w14:textId="77777777" w:rsidR="003D0E6C" w:rsidRDefault="003D0E6C">
            <w:pPr>
              <w:widowControl/>
              <w:wordWrap w:val="0"/>
              <w:jc w:val="left"/>
              <w:rPr>
                <w:szCs w:val="21"/>
              </w:rPr>
            </w:pPr>
          </w:p>
        </w:tc>
        <w:tc>
          <w:tcPr>
            <w:tcW w:w="562" w:type="pct"/>
            <w:vMerge/>
          </w:tcPr>
          <w:p w14:paraId="0662401D" w14:textId="77777777" w:rsidR="003D0E6C" w:rsidRDefault="003D0E6C">
            <w:pPr>
              <w:widowControl/>
              <w:wordWrap w:val="0"/>
              <w:jc w:val="left"/>
              <w:rPr>
                <w:szCs w:val="21"/>
              </w:rPr>
            </w:pPr>
          </w:p>
        </w:tc>
        <w:tc>
          <w:tcPr>
            <w:tcW w:w="843" w:type="pct"/>
            <w:vMerge/>
          </w:tcPr>
          <w:p w14:paraId="02424F50" w14:textId="77777777" w:rsidR="003D0E6C" w:rsidRDefault="003D0E6C">
            <w:pPr>
              <w:widowControl/>
              <w:wordWrap w:val="0"/>
              <w:jc w:val="left"/>
              <w:rPr>
                <w:szCs w:val="21"/>
              </w:rPr>
            </w:pPr>
          </w:p>
        </w:tc>
        <w:tc>
          <w:tcPr>
            <w:tcW w:w="618" w:type="pct"/>
            <w:vMerge/>
          </w:tcPr>
          <w:p w14:paraId="44E95B12" w14:textId="77777777" w:rsidR="003D0E6C" w:rsidRDefault="003D0E6C">
            <w:pPr>
              <w:widowControl/>
              <w:wordWrap w:val="0"/>
              <w:jc w:val="left"/>
              <w:rPr>
                <w:szCs w:val="21"/>
              </w:rPr>
            </w:pPr>
          </w:p>
        </w:tc>
        <w:tc>
          <w:tcPr>
            <w:tcW w:w="759" w:type="pct"/>
          </w:tcPr>
          <w:p w14:paraId="4757A56C" w14:textId="77777777" w:rsidR="003D0E6C" w:rsidRDefault="00000000">
            <w:pPr>
              <w:widowControl/>
              <w:wordWrap w:val="0"/>
              <w:jc w:val="left"/>
              <w:rPr>
                <w:szCs w:val="21"/>
              </w:rPr>
            </w:pPr>
            <w:r>
              <w:rPr>
                <w:szCs w:val="21"/>
              </w:rPr>
              <w:t>上行数据发送异常功能</w:t>
            </w:r>
          </w:p>
        </w:tc>
        <w:tc>
          <w:tcPr>
            <w:tcW w:w="615" w:type="pct"/>
          </w:tcPr>
          <w:p w14:paraId="0871EF96" w14:textId="77777777" w:rsidR="003D0E6C" w:rsidRDefault="00000000">
            <w:pPr>
              <w:widowControl/>
              <w:wordWrap w:val="0"/>
              <w:jc w:val="left"/>
              <w:rPr>
                <w:szCs w:val="21"/>
              </w:rPr>
            </w:pPr>
            <w:r>
              <w:rPr>
                <w:szCs w:val="21"/>
              </w:rPr>
              <w:t>YL_SU_CKFS_00</w:t>
            </w:r>
            <w:r>
              <w:rPr>
                <w:rFonts w:hint="eastAsia"/>
                <w:szCs w:val="21"/>
              </w:rPr>
              <w:t>2</w:t>
            </w:r>
          </w:p>
        </w:tc>
      </w:tr>
      <w:tr w:rsidR="003D0E6C" w14:paraId="580F2FE0" w14:textId="77777777">
        <w:tc>
          <w:tcPr>
            <w:tcW w:w="280" w:type="pct"/>
          </w:tcPr>
          <w:p w14:paraId="419D0419" w14:textId="77777777" w:rsidR="003D0E6C" w:rsidRDefault="00000000">
            <w:pPr>
              <w:widowControl/>
              <w:wordWrap w:val="0"/>
              <w:jc w:val="left"/>
              <w:rPr>
                <w:szCs w:val="21"/>
              </w:rPr>
            </w:pPr>
            <w:r>
              <w:rPr>
                <w:szCs w:val="21"/>
              </w:rPr>
              <w:t>83</w:t>
            </w:r>
          </w:p>
        </w:tc>
        <w:tc>
          <w:tcPr>
            <w:tcW w:w="478" w:type="pct"/>
            <w:vMerge w:val="restart"/>
          </w:tcPr>
          <w:p w14:paraId="54E9558D" w14:textId="77777777" w:rsidR="003D0E6C" w:rsidRDefault="00000000">
            <w:pPr>
              <w:widowControl/>
              <w:wordWrap w:val="0"/>
              <w:jc w:val="left"/>
              <w:rPr>
                <w:szCs w:val="21"/>
              </w:rPr>
            </w:pPr>
            <w:r>
              <w:rPr>
                <w:szCs w:val="21"/>
              </w:rPr>
              <w:t>4.3.3.4</w:t>
            </w:r>
          </w:p>
        </w:tc>
        <w:tc>
          <w:tcPr>
            <w:tcW w:w="843" w:type="pct"/>
            <w:vMerge w:val="restart"/>
          </w:tcPr>
          <w:p w14:paraId="5AA9CE7A" w14:textId="77777777" w:rsidR="003D0E6C" w:rsidRDefault="00000000">
            <w:pPr>
              <w:widowControl/>
              <w:wordWrap w:val="0"/>
              <w:jc w:val="left"/>
              <w:rPr>
                <w:szCs w:val="21"/>
              </w:rPr>
            </w:pPr>
            <w:r>
              <w:rPr>
                <w:rFonts w:hint="eastAsia"/>
                <w:szCs w:val="21"/>
              </w:rPr>
              <w:t>BCD</w:t>
            </w:r>
            <w:r>
              <w:rPr>
                <w:rFonts w:hint="eastAsia"/>
                <w:szCs w:val="21"/>
              </w:rPr>
              <w:t>星</w:t>
            </w:r>
            <w:r>
              <w:rPr>
                <w:szCs w:val="21"/>
              </w:rPr>
              <w:t>取消有效载荷控制计划发送</w:t>
            </w:r>
          </w:p>
        </w:tc>
        <w:tc>
          <w:tcPr>
            <w:tcW w:w="562" w:type="pct"/>
            <w:vMerge w:val="restart"/>
          </w:tcPr>
          <w:p w14:paraId="538666AD" w14:textId="77777777" w:rsidR="003D0E6C" w:rsidRDefault="00000000">
            <w:pPr>
              <w:widowControl/>
              <w:wordWrap w:val="0"/>
              <w:jc w:val="left"/>
              <w:rPr>
                <w:szCs w:val="21"/>
              </w:rPr>
            </w:pPr>
            <w:r>
              <w:rPr>
                <w:szCs w:val="21"/>
              </w:rPr>
              <w:t>6.2.1.4.3.3</w:t>
            </w:r>
          </w:p>
        </w:tc>
        <w:tc>
          <w:tcPr>
            <w:tcW w:w="843" w:type="pct"/>
            <w:vMerge w:val="restart"/>
          </w:tcPr>
          <w:p w14:paraId="23F638C6" w14:textId="77777777" w:rsidR="003D0E6C" w:rsidRDefault="00000000">
            <w:pPr>
              <w:widowControl/>
              <w:wordWrap w:val="0"/>
              <w:jc w:val="left"/>
              <w:rPr>
                <w:szCs w:val="21"/>
              </w:rPr>
            </w:pPr>
            <w:r>
              <w:rPr>
                <w:rFonts w:hint="eastAsia"/>
                <w:szCs w:val="21"/>
              </w:rPr>
              <w:t>BCD</w:t>
            </w:r>
            <w:r>
              <w:rPr>
                <w:rFonts w:hint="eastAsia"/>
                <w:szCs w:val="21"/>
              </w:rPr>
              <w:t>星</w:t>
            </w:r>
            <w:r>
              <w:rPr>
                <w:szCs w:val="21"/>
              </w:rPr>
              <w:t>取消有效载荷控制计划发送</w:t>
            </w:r>
          </w:p>
        </w:tc>
        <w:tc>
          <w:tcPr>
            <w:tcW w:w="618" w:type="pct"/>
            <w:vMerge w:val="restart"/>
          </w:tcPr>
          <w:p w14:paraId="0F75C042" w14:textId="77777777" w:rsidR="003D0E6C" w:rsidRDefault="00000000">
            <w:pPr>
              <w:widowControl/>
              <w:wordWrap w:val="0"/>
              <w:jc w:val="left"/>
              <w:rPr>
                <w:szCs w:val="21"/>
              </w:rPr>
            </w:pPr>
            <w:r>
              <w:rPr>
                <w:szCs w:val="21"/>
              </w:rPr>
              <w:t>XQ_SU_ZKJQ</w:t>
            </w:r>
          </w:p>
        </w:tc>
        <w:tc>
          <w:tcPr>
            <w:tcW w:w="759" w:type="pct"/>
          </w:tcPr>
          <w:p w14:paraId="335D5DAC" w14:textId="77777777" w:rsidR="003D0E6C" w:rsidRDefault="00000000">
            <w:pPr>
              <w:widowControl/>
              <w:wordWrap w:val="0"/>
              <w:jc w:val="left"/>
              <w:rPr>
                <w:szCs w:val="21"/>
              </w:rPr>
            </w:pPr>
            <w:r>
              <w:rPr>
                <w:szCs w:val="21"/>
              </w:rPr>
              <w:t>取消有效载荷控制计划发送功能</w:t>
            </w:r>
          </w:p>
        </w:tc>
        <w:tc>
          <w:tcPr>
            <w:tcW w:w="615" w:type="pct"/>
          </w:tcPr>
          <w:p w14:paraId="1FDF6415" w14:textId="77777777" w:rsidR="003D0E6C" w:rsidRDefault="00000000">
            <w:pPr>
              <w:widowControl/>
              <w:wordWrap w:val="0"/>
              <w:jc w:val="left"/>
              <w:rPr>
                <w:szCs w:val="21"/>
              </w:rPr>
            </w:pPr>
            <w:r>
              <w:rPr>
                <w:szCs w:val="21"/>
              </w:rPr>
              <w:t>YL_SU_ZKJQ_001</w:t>
            </w:r>
          </w:p>
        </w:tc>
      </w:tr>
      <w:tr w:rsidR="003D0E6C" w14:paraId="29EF68D3" w14:textId="77777777">
        <w:tc>
          <w:tcPr>
            <w:tcW w:w="280" w:type="pct"/>
          </w:tcPr>
          <w:p w14:paraId="59AC91B2" w14:textId="77777777" w:rsidR="003D0E6C" w:rsidRDefault="00000000">
            <w:pPr>
              <w:widowControl/>
              <w:wordWrap w:val="0"/>
              <w:jc w:val="left"/>
              <w:rPr>
                <w:szCs w:val="21"/>
              </w:rPr>
            </w:pPr>
            <w:r>
              <w:rPr>
                <w:szCs w:val="21"/>
              </w:rPr>
              <w:t>84</w:t>
            </w:r>
          </w:p>
        </w:tc>
        <w:tc>
          <w:tcPr>
            <w:tcW w:w="478" w:type="pct"/>
            <w:vMerge/>
          </w:tcPr>
          <w:p w14:paraId="4C5E3407" w14:textId="77777777" w:rsidR="003D0E6C" w:rsidRDefault="003D0E6C">
            <w:pPr>
              <w:widowControl/>
              <w:wordWrap w:val="0"/>
              <w:jc w:val="left"/>
              <w:rPr>
                <w:szCs w:val="21"/>
              </w:rPr>
            </w:pPr>
          </w:p>
        </w:tc>
        <w:tc>
          <w:tcPr>
            <w:tcW w:w="843" w:type="pct"/>
            <w:vMerge/>
          </w:tcPr>
          <w:p w14:paraId="54FECCA1" w14:textId="77777777" w:rsidR="003D0E6C" w:rsidRDefault="003D0E6C">
            <w:pPr>
              <w:widowControl/>
              <w:wordWrap w:val="0"/>
              <w:jc w:val="left"/>
              <w:rPr>
                <w:szCs w:val="21"/>
              </w:rPr>
            </w:pPr>
          </w:p>
        </w:tc>
        <w:tc>
          <w:tcPr>
            <w:tcW w:w="562" w:type="pct"/>
            <w:vMerge/>
          </w:tcPr>
          <w:p w14:paraId="4DFD1F65" w14:textId="77777777" w:rsidR="003D0E6C" w:rsidRDefault="003D0E6C">
            <w:pPr>
              <w:widowControl/>
              <w:wordWrap w:val="0"/>
              <w:jc w:val="left"/>
              <w:rPr>
                <w:szCs w:val="21"/>
              </w:rPr>
            </w:pPr>
          </w:p>
        </w:tc>
        <w:tc>
          <w:tcPr>
            <w:tcW w:w="843" w:type="pct"/>
            <w:vMerge/>
          </w:tcPr>
          <w:p w14:paraId="02AA368B" w14:textId="77777777" w:rsidR="003D0E6C" w:rsidRDefault="003D0E6C">
            <w:pPr>
              <w:widowControl/>
              <w:wordWrap w:val="0"/>
              <w:jc w:val="left"/>
              <w:rPr>
                <w:szCs w:val="21"/>
              </w:rPr>
            </w:pPr>
          </w:p>
        </w:tc>
        <w:tc>
          <w:tcPr>
            <w:tcW w:w="618" w:type="pct"/>
            <w:vMerge/>
          </w:tcPr>
          <w:p w14:paraId="56FB2599" w14:textId="77777777" w:rsidR="003D0E6C" w:rsidRDefault="003D0E6C">
            <w:pPr>
              <w:widowControl/>
              <w:wordWrap w:val="0"/>
              <w:jc w:val="left"/>
              <w:rPr>
                <w:szCs w:val="21"/>
              </w:rPr>
            </w:pPr>
          </w:p>
        </w:tc>
        <w:tc>
          <w:tcPr>
            <w:tcW w:w="759" w:type="pct"/>
          </w:tcPr>
          <w:p w14:paraId="7BDE33C6" w14:textId="77777777" w:rsidR="003D0E6C" w:rsidRDefault="00000000">
            <w:pPr>
              <w:widowControl/>
              <w:wordWrap w:val="0"/>
              <w:jc w:val="left"/>
              <w:rPr>
                <w:szCs w:val="21"/>
              </w:rPr>
            </w:pPr>
            <w:r>
              <w:rPr>
                <w:szCs w:val="21"/>
              </w:rPr>
              <w:t>取消发送异常功能</w:t>
            </w:r>
          </w:p>
        </w:tc>
        <w:tc>
          <w:tcPr>
            <w:tcW w:w="615" w:type="pct"/>
          </w:tcPr>
          <w:p w14:paraId="167537EE" w14:textId="77777777" w:rsidR="003D0E6C" w:rsidRDefault="00000000">
            <w:pPr>
              <w:widowControl/>
              <w:wordWrap w:val="0"/>
              <w:jc w:val="left"/>
              <w:rPr>
                <w:szCs w:val="21"/>
              </w:rPr>
            </w:pPr>
            <w:r>
              <w:rPr>
                <w:szCs w:val="21"/>
              </w:rPr>
              <w:t>YL_SU_ZKJQ_002</w:t>
            </w:r>
          </w:p>
        </w:tc>
      </w:tr>
      <w:tr w:rsidR="003D0E6C" w14:paraId="73C16E04" w14:textId="77777777">
        <w:tc>
          <w:tcPr>
            <w:tcW w:w="280" w:type="pct"/>
          </w:tcPr>
          <w:p w14:paraId="60952571" w14:textId="77777777" w:rsidR="003D0E6C" w:rsidRDefault="00000000">
            <w:pPr>
              <w:widowControl/>
              <w:wordWrap w:val="0"/>
              <w:jc w:val="left"/>
              <w:rPr>
                <w:szCs w:val="21"/>
              </w:rPr>
            </w:pPr>
            <w:r>
              <w:rPr>
                <w:szCs w:val="21"/>
              </w:rPr>
              <w:t>85</w:t>
            </w:r>
          </w:p>
        </w:tc>
        <w:tc>
          <w:tcPr>
            <w:tcW w:w="478" w:type="pct"/>
          </w:tcPr>
          <w:p w14:paraId="54CA4222" w14:textId="77777777" w:rsidR="003D0E6C" w:rsidRDefault="00000000">
            <w:pPr>
              <w:widowControl/>
              <w:wordWrap w:val="0"/>
              <w:jc w:val="left"/>
              <w:rPr>
                <w:szCs w:val="21"/>
              </w:rPr>
            </w:pPr>
            <w:r>
              <w:rPr>
                <w:szCs w:val="21"/>
              </w:rPr>
              <w:t>4.3.3.5</w:t>
            </w:r>
          </w:p>
        </w:tc>
        <w:tc>
          <w:tcPr>
            <w:tcW w:w="843" w:type="pct"/>
          </w:tcPr>
          <w:p w14:paraId="6E57E346" w14:textId="77777777" w:rsidR="003D0E6C" w:rsidRDefault="00000000">
            <w:pPr>
              <w:widowControl/>
              <w:wordWrap w:val="0"/>
              <w:jc w:val="left"/>
              <w:rPr>
                <w:szCs w:val="21"/>
              </w:rPr>
            </w:pPr>
            <w:r>
              <w:rPr>
                <w:rFonts w:hint="eastAsia"/>
                <w:szCs w:val="21"/>
              </w:rPr>
              <w:t>BCD</w:t>
            </w:r>
            <w:r>
              <w:rPr>
                <w:rFonts w:hint="eastAsia"/>
                <w:szCs w:val="21"/>
              </w:rPr>
              <w:t>星</w:t>
            </w:r>
            <w:r>
              <w:rPr>
                <w:szCs w:val="21"/>
              </w:rPr>
              <w:t>控制命令发送</w:t>
            </w:r>
          </w:p>
        </w:tc>
        <w:tc>
          <w:tcPr>
            <w:tcW w:w="562" w:type="pct"/>
          </w:tcPr>
          <w:p w14:paraId="3CB6D4DD" w14:textId="77777777" w:rsidR="003D0E6C" w:rsidRDefault="00000000">
            <w:pPr>
              <w:widowControl/>
              <w:wordWrap w:val="0"/>
              <w:jc w:val="left"/>
              <w:rPr>
                <w:szCs w:val="21"/>
              </w:rPr>
            </w:pPr>
            <w:r>
              <w:rPr>
                <w:szCs w:val="21"/>
              </w:rPr>
              <w:t>6.2.1.4.3.4</w:t>
            </w:r>
          </w:p>
        </w:tc>
        <w:tc>
          <w:tcPr>
            <w:tcW w:w="843" w:type="pct"/>
          </w:tcPr>
          <w:p w14:paraId="4D10F36F" w14:textId="77777777" w:rsidR="003D0E6C" w:rsidRDefault="00000000">
            <w:pPr>
              <w:widowControl/>
              <w:wordWrap w:val="0"/>
              <w:jc w:val="left"/>
              <w:rPr>
                <w:szCs w:val="21"/>
              </w:rPr>
            </w:pPr>
            <w:r>
              <w:rPr>
                <w:rFonts w:hint="eastAsia"/>
                <w:szCs w:val="21"/>
              </w:rPr>
              <w:t>BCD</w:t>
            </w:r>
            <w:r>
              <w:rPr>
                <w:rFonts w:hint="eastAsia"/>
                <w:szCs w:val="21"/>
              </w:rPr>
              <w:t>星</w:t>
            </w:r>
            <w:r>
              <w:rPr>
                <w:szCs w:val="21"/>
              </w:rPr>
              <w:t>控制命令发送</w:t>
            </w:r>
          </w:p>
        </w:tc>
        <w:tc>
          <w:tcPr>
            <w:tcW w:w="618" w:type="pct"/>
          </w:tcPr>
          <w:p w14:paraId="1E57B84D" w14:textId="77777777" w:rsidR="003D0E6C" w:rsidRDefault="00000000">
            <w:pPr>
              <w:widowControl/>
              <w:wordWrap w:val="0"/>
              <w:jc w:val="left"/>
              <w:rPr>
                <w:szCs w:val="21"/>
              </w:rPr>
            </w:pPr>
            <w:r>
              <w:rPr>
                <w:szCs w:val="21"/>
              </w:rPr>
              <w:t>XQ_SU_KZML</w:t>
            </w:r>
          </w:p>
        </w:tc>
        <w:tc>
          <w:tcPr>
            <w:tcW w:w="759" w:type="pct"/>
          </w:tcPr>
          <w:p w14:paraId="264626AF" w14:textId="77777777" w:rsidR="003D0E6C" w:rsidRDefault="00000000">
            <w:pPr>
              <w:widowControl/>
              <w:wordWrap w:val="0"/>
              <w:jc w:val="left"/>
              <w:rPr>
                <w:szCs w:val="21"/>
              </w:rPr>
            </w:pPr>
            <w:r>
              <w:rPr>
                <w:szCs w:val="21"/>
              </w:rPr>
              <w:t>控制命令发送功能</w:t>
            </w:r>
          </w:p>
        </w:tc>
        <w:tc>
          <w:tcPr>
            <w:tcW w:w="615" w:type="pct"/>
          </w:tcPr>
          <w:p w14:paraId="6C46D0B4" w14:textId="77777777" w:rsidR="003D0E6C" w:rsidRDefault="00000000">
            <w:pPr>
              <w:widowControl/>
              <w:wordWrap w:val="0"/>
              <w:jc w:val="left"/>
              <w:rPr>
                <w:szCs w:val="21"/>
              </w:rPr>
            </w:pPr>
            <w:r>
              <w:rPr>
                <w:szCs w:val="21"/>
              </w:rPr>
              <w:t>YL_SU_KZML_001</w:t>
            </w:r>
          </w:p>
        </w:tc>
      </w:tr>
      <w:tr w:rsidR="003D0E6C" w14:paraId="6F2FDA51" w14:textId="77777777">
        <w:tc>
          <w:tcPr>
            <w:tcW w:w="280" w:type="pct"/>
          </w:tcPr>
          <w:p w14:paraId="5EA68D8E" w14:textId="77777777" w:rsidR="003D0E6C" w:rsidRDefault="00000000">
            <w:pPr>
              <w:widowControl/>
              <w:wordWrap w:val="0"/>
              <w:jc w:val="left"/>
              <w:rPr>
                <w:szCs w:val="21"/>
              </w:rPr>
            </w:pPr>
            <w:r>
              <w:rPr>
                <w:szCs w:val="21"/>
              </w:rPr>
              <w:t>86</w:t>
            </w:r>
          </w:p>
        </w:tc>
        <w:tc>
          <w:tcPr>
            <w:tcW w:w="478" w:type="pct"/>
            <w:vMerge w:val="restart"/>
          </w:tcPr>
          <w:p w14:paraId="0551AAB7" w14:textId="77777777" w:rsidR="003D0E6C" w:rsidRDefault="00000000">
            <w:pPr>
              <w:widowControl/>
              <w:wordWrap w:val="0"/>
              <w:jc w:val="left"/>
              <w:rPr>
                <w:szCs w:val="21"/>
              </w:rPr>
            </w:pPr>
            <w:r>
              <w:rPr>
                <w:szCs w:val="21"/>
              </w:rPr>
              <w:t>4.3.3.6</w:t>
            </w:r>
          </w:p>
        </w:tc>
        <w:tc>
          <w:tcPr>
            <w:tcW w:w="843" w:type="pct"/>
            <w:vMerge w:val="restart"/>
          </w:tcPr>
          <w:p w14:paraId="3CD0F0BA"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指令发控日志记录</w:t>
            </w:r>
          </w:p>
        </w:tc>
        <w:tc>
          <w:tcPr>
            <w:tcW w:w="562" w:type="pct"/>
            <w:vMerge w:val="restart"/>
          </w:tcPr>
          <w:p w14:paraId="1338CE3D" w14:textId="77777777" w:rsidR="003D0E6C" w:rsidRDefault="00000000">
            <w:pPr>
              <w:widowControl/>
              <w:wordWrap w:val="0"/>
              <w:jc w:val="left"/>
              <w:rPr>
                <w:szCs w:val="21"/>
              </w:rPr>
            </w:pPr>
            <w:r>
              <w:rPr>
                <w:szCs w:val="21"/>
              </w:rPr>
              <w:t>6.2.1.4.3.5</w:t>
            </w:r>
          </w:p>
        </w:tc>
        <w:tc>
          <w:tcPr>
            <w:tcW w:w="843" w:type="pct"/>
            <w:vMerge w:val="restart"/>
          </w:tcPr>
          <w:p w14:paraId="684F67AA"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指令发控日志记录</w:t>
            </w:r>
          </w:p>
        </w:tc>
        <w:tc>
          <w:tcPr>
            <w:tcW w:w="618" w:type="pct"/>
            <w:vMerge w:val="restart"/>
          </w:tcPr>
          <w:p w14:paraId="074EBF0D" w14:textId="77777777" w:rsidR="003D0E6C" w:rsidRDefault="00000000">
            <w:pPr>
              <w:widowControl/>
              <w:wordWrap w:val="0"/>
              <w:jc w:val="left"/>
              <w:rPr>
                <w:szCs w:val="21"/>
              </w:rPr>
            </w:pPr>
            <w:r>
              <w:rPr>
                <w:szCs w:val="21"/>
              </w:rPr>
              <w:t>XQ_SU_FKRZ</w:t>
            </w:r>
          </w:p>
        </w:tc>
        <w:tc>
          <w:tcPr>
            <w:tcW w:w="759" w:type="pct"/>
          </w:tcPr>
          <w:p w14:paraId="730402C0" w14:textId="77777777" w:rsidR="003D0E6C" w:rsidRDefault="00000000">
            <w:pPr>
              <w:widowControl/>
              <w:wordWrap w:val="0"/>
              <w:jc w:val="left"/>
              <w:rPr>
                <w:szCs w:val="21"/>
              </w:rPr>
            </w:pPr>
            <w:r>
              <w:rPr>
                <w:szCs w:val="21"/>
              </w:rPr>
              <w:t>指令发控日志记录功能</w:t>
            </w:r>
          </w:p>
        </w:tc>
        <w:tc>
          <w:tcPr>
            <w:tcW w:w="615" w:type="pct"/>
          </w:tcPr>
          <w:p w14:paraId="7BEA8651" w14:textId="77777777" w:rsidR="003D0E6C" w:rsidRDefault="00000000">
            <w:pPr>
              <w:widowControl/>
              <w:wordWrap w:val="0"/>
              <w:jc w:val="left"/>
              <w:rPr>
                <w:szCs w:val="21"/>
              </w:rPr>
            </w:pPr>
            <w:r>
              <w:rPr>
                <w:szCs w:val="21"/>
              </w:rPr>
              <w:t>YL_SU_FKRZ_001</w:t>
            </w:r>
          </w:p>
        </w:tc>
      </w:tr>
      <w:tr w:rsidR="003D0E6C" w14:paraId="246C07F9" w14:textId="77777777">
        <w:tc>
          <w:tcPr>
            <w:tcW w:w="280" w:type="pct"/>
          </w:tcPr>
          <w:p w14:paraId="19D7503C" w14:textId="77777777" w:rsidR="003D0E6C" w:rsidRDefault="00000000">
            <w:pPr>
              <w:widowControl/>
              <w:wordWrap w:val="0"/>
              <w:jc w:val="left"/>
              <w:rPr>
                <w:szCs w:val="21"/>
              </w:rPr>
            </w:pPr>
            <w:r>
              <w:rPr>
                <w:szCs w:val="21"/>
              </w:rPr>
              <w:t>87</w:t>
            </w:r>
          </w:p>
        </w:tc>
        <w:tc>
          <w:tcPr>
            <w:tcW w:w="478" w:type="pct"/>
            <w:vMerge/>
          </w:tcPr>
          <w:p w14:paraId="742DDC8B" w14:textId="77777777" w:rsidR="003D0E6C" w:rsidRDefault="003D0E6C">
            <w:pPr>
              <w:widowControl/>
              <w:wordWrap w:val="0"/>
              <w:jc w:val="left"/>
              <w:rPr>
                <w:szCs w:val="21"/>
              </w:rPr>
            </w:pPr>
          </w:p>
        </w:tc>
        <w:tc>
          <w:tcPr>
            <w:tcW w:w="843" w:type="pct"/>
            <w:vMerge/>
          </w:tcPr>
          <w:p w14:paraId="1E72BD08" w14:textId="77777777" w:rsidR="003D0E6C" w:rsidRDefault="003D0E6C">
            <w:pPr>
              <w:widowControl/>
              <w:wordWrap w:val="0"/>
              <w:jc w:val="left"/>
              <w:rPr>
                <w:szCs w:val="21"/>
              </w:rPr>
            </w:pPr>
          </w:p>
        </w:tc>
        <w:tc>
          <w:tcPr>
            <w:tcW w:w="562" w:type="pct"/>
            <w:vMerge/>
          </w:tcPr>
          <w:p w14:paraId="32CA8B30" w14:textId="77777777" w:rsidR="003D0E6C" w:rsidRDefault="003D0E6C">
            <w:pPr>
              <w:widowControl/>
              <w:wordWrap w:val="0"/>
              <w:jc w:val="left"/>
              <w:rPr>
                <w:szCs w:val="21"/>
              </w:rPr>
            </w:pPr>
          </w:p>
        </w:tc>
        <w:tc>
          <w:tcPr>
            <w:tcW w:w="843" w:type="pct"/>
            <w:vMerge/>
          </w:tcPr>
          <w:p w14:paraId="1F4A7B85" w14:textId="77777777" w:rsidR="003D0E6C" w:rsidRDefault="003D0E6C">
            <w:pPr>
              <w:widowControl/>
              <w:wordWrap w:val="0"/>
              <w:jc w:val="left"/>
              <w:rPr>
                <w:szCs w:val="21"/>
              </w:rPr>
            </w:pPr>
          </w:p>
        </w:tc>
        <w:tc>
          <w:tcPr>
            <w:tcW w:w="618" w:type="pct"/>
            <w:vMerge/>
          </w:tcPr>
          <w:p w14:paraId="077150F2" w14:textId="77777777" w:rsidR="003D0E6C" w:rsidRDefault="003D0E6C">
            <w:pPr>
              <w:widowControl/>
              <w:wordWrap w:val="0"/>
              <w:jc w:val="left"/>
              <w:rPr>
                <w:szCs w:val="21"/>
              </w:rPr>
            </w:pPr>
          </w:p>
        </w:tc>
        <w:tc>
          <w:tcPr>
            <w:tcW w:w="759" w:type="pct"/>
          </w:tcPr>
          <w:p w14:paraId="213B0D29" w14:textId="77777777" w:rsidR="003D0E6C" w:rsidRDefault="00000000">
            <w:pPr>
              <w:widowControl/>
              <w:wordWrap w:val="0"/>
              <w:jc w:val="left"/>
              <w:rPr>
                <w:szCs w:val="21"/>
              </w:rPr>
            </w:pPr>
            <w:r>
              <w:rPr>
                <w:szCs w:val="21"/>
              </w:rPr>
              <w:t>指令发控日志查询功能</w:t>
            </w:r>
          </w:p>
        </w:tc>
        <w:tc>
          <w:tcPr>
            <w:tcW w:w="615" w:type="pct"/>
          </w:tcPr>
          <w:p w14:paraId="7174AF0A" w14:textId="77777777" w:rsidR="003D0E6C" w:rsidRDefault="00000000">
            <w:pPr>
              <w:widowControl/>
              <w:wordWrap w:val="0"/>
              <w:jc w:val="left"/>
              <w:rPr>
                <w:szCs w:val="21"/>
              </w:rPr>
            </w:pPr>
            <w:r>
              <w:rPr>
                <w:szCs w:val="21"/>
              </w:rPr>
              <w:t>YL_SU_FKRZ_002</w:t>
            </w:r>
          </w:p>
        </w:tc>
      </w:tr>
      <w:tr w:rsidR="003D0E6C" w14:paraId="6165D4BC" w14:textId="77777777">
        <w:tc>
          <w:tcPr>
            <w:tcW w:w="280" w:type="pct"/>
          </w:tcPr>
          <w:p w14:paraId="5F7AA051" w14:textId="77777777" w:rsidR="003D0E6C" w:rsidRDefault="00000000">
            <w:pPr>
              <w:widowControl/>
              <w:wordWrap w:val="0"/>
              <w:jc w:val="left"/>
              <w:rPr>
                <w:szCs w:val="21"/>
              </w:rPr>
            </w:pPr>
            <w:r>
              <w:rPr>
                <w:szCs w:val="21"/>
              </w:rPr>
              <w:t>88</w:t>
            </w:r>
          </w:p>
        </w:tc>
        <w:tc>
          <w:tcPr>
            <w:tcW w:w="478" w:type="pct"/>
          </w:tcPr>
          <w:p w14:paraId="7E651A7D" w14:textId="77777777" w:rsidR="003D0E6C" w:rsidRDefault="00000000">
            <w:pPr>
              <w:widowControl/>
              <w:wordWrap w:val="0"/>
              <w:jc w:val="left"/>
              <w:rPr>
                <w:szCs w:val="21"/>
              </w:rPr>
            </w:pPr>
            <w:r>
              <w:rPr>
                <w:szCs w:val="21"/>
              </w:rPr>
              <w:t>4.4</w:t>
            </w:r>
          </w:p>
        </w:tc>
        <w:tc>
          <w:tcPr>
            <w:tcW w:w="843" w:type="pct"/>
          </w:tcPr>
          <w:p w14:paraId="07B6302A" w14:textId="77777777" w:rsidR="003D0E6C" w:rsidRDefault="00000000">
            <w:pPr>
              <w:widowControl/>
              <w:wordWrap w:val="0"/>
              <w:jc w:val="left"/>
              <w:rPr>
                <w:szCs w:val="21"/>
              </w:rPr>
            </w:pPr>
            <w:r>
              <w:rPr>
                <w:szCs w:val="21"/>
              </w:rPr>
              <w:t>指令生成准确率</w:t>
            </w:r>
          </w:p>
        </w:tc>
        <w:tc>
          <w:tcPr>
            <w:tcW w:w="562" w:type="pct"/>
          </w:tcPr>
          <w:p w14:paraId="73626D62" w14:textId="77777777" w:rsidR="003D0E6C" w:rsidRDefault="00000000">
            <w:pPr>
              <w:widowControl/>
              <w:wordWrap w:val="0"/>
              <w:jc w:val="left"/>
              <w:rPr>
                <w:szCs w:val="21"/>
              </w:rPr>
            </w:pPr>
            <w:r>
              <w:rPr>
                <w:szCs w:val="21"/>
              </w:rPr>
              <w:t>6.2.1.5.1</w:t>
            </w:r>
          </w:p>
        </w:tc>
        <w:tc>
          <w:tcPr>
            <w:tcW w:w="843" w:type="pct"/>
          </w:tcPr>
          <w:p w14:paraId="220B364C" w14:textId="77777777" w:rsidR="003D0E6C" w:rsidRDefault="00000000">
            <w:pPr>
              <w:widowControl/>
              <w:wordWrap w:val="0"/>
              <w:jc w:val="left"/>
              <w:rPr>
                <w:szCs w:val="21"/>
              </w:rPr>
            </w:pPr>
            <w:r>
              <w:rPr>
                <w:rFonts w:hint="eastAsia"/>
                <w:szCs w:val="21"/>
              </w:rPr>
              <w:t>BCD</w:t>
            </w:r>
            <w:r>
              <w:rPr>
                <w:rFonts w:hint="eastAsia"/>
                <w:szCs w:val="21"/>
              </w:rPr>
              <w:t>星指令</w:t>
            </w:r>
            <w:r>
              <w:rPr>
                <w:szCs w:val="21"/>
              </w:rPr>
              <w:t>生成准确率测试</w:t>
            </w:r>
          </w:p>
        </w:tc>
        <w:tc>
          <w:tcPr>
            <w:tcW w:w="618" w:type="pct"/>
          </w:tcPr>
          <w:p w14:paraId="232ED874" w14:textId="77777777" w:rsidR="003D0E6C" w:rsidRDefault="00000000">
            <w:pPr>
              <w:widowControl/>
              <w:wordWrap w:val="0"/>
              <w:jc w:val="left"/>
              <w:rPr>
                <w:szCs w:val="21"/>
              </w:rPr>
            </w:pPr>
            <w:r>
              <w:rPr>
                <w:szCs w:val="21"/>
              </w:rPr>
              <w:t>XQ_AC_SCZQ</w:t>
            </w:r>
          </w:p>
        </w:tc>
        <w:tc>
          <w:tcPr>
            <w:tcW w:w="759" w:type="pct"/>
          </w:tcPr>
          <w:p w14:paraId="5732A19F" w14:textId="77777777" w:rsidR="003D0E6C" w:rsidRDefault="00000000">
            <w:pPr>
              <w:widowControl/>
              <w:wordWrap w:val="0"/>
              <w:jc w:val="left"/>
              <w:rPr>
                <w:szCs w:val="21"/>
              </w:rPr>
            </w:pPr>
            <w:r>
              <w:rPr>
                <w:rFonts w:hint="eastAsia"/>
                <w:szCs w:val="21"/>
              </w:rPr>
              <w:t>BCD</w:t>
            </w:r>
            <w:r>
              <w:rPr>
                <w:rFonts w:hint="eastAsia"/>
                <w:szCs w:val="21"/>
              </w:rPr>
              <w:t>星指令</w:t>
            </w:r>
            <w:r>
              <w:rPr>
                <w:szCs w:val="21"/>
              </w:rPr>
              <w:t>生成准确率测试</w:t>
            </w:r>
          </w:p>
        </w:tc>
        <w:tc>
          <w:tcPr>
            <w:tcW w:w="615" w:type="pct"/>
          </w:tcPr>
          <w:p w14:paraId="4C6F358A" w14:textId="77777777" w:rsidR="003D0E6C" w:rsidRDefault="00000000">
            <w:pPr>
              <w:widowControl/>
              <w:wordWrap w:val="0"/>
              <w:jc w:val="left"/>
              <w:rPr>
                <w:szCs w:val="21"/>
              </w:rPr>
            </w:pPr>
            <w:r>
              <w:rPr>
                <w:szCs w:val="21"/>
              </w:rPr>
              <w:t>YL_AC_SCZQ_001</w:t>
            </w:r>
          </w:p>
        </w:tc>
      </w:tr>
      <w:tr w:rsidR="003D0E6C" w14:paraId="7A1DF10B" w14:textId="77777777">
        <w:tc>
          <w:tcPr>
            <w:tcW w:w="280" w:type="pct"/>
          </w:tcPr>
          <w:p w14:paraId="1A9F15D4" w14:textId="77777777" w:rsidR="003D0E6C" w:rsidRDefault="00000000">
            <w:pPr>
              <w:widowControl/>
              <w:wordWrap w:val="0"/>
              <w:jc w:val="left"/>
              <w:rPr>
                <w:szCs w:val="21"/>
              </w:rPr>
            </w:pPr>
            <w:r>
              <w:rPr>
                <w:szCs w:val="21"/>
              </w:rPr>
              <w:t>89</w:t>
            </w:r>
          </w:p>
        </w:tc>
        <w:tc>
          <w:tcPr>
            <w:tcW w:w="478" w:type="pct"/>
          </w:tcPr>
          <w:p w14:paraId="64151E36" w14:textId="77777777" w:rsidR="003D0E6C" w:rsidRDefault="00000000">
            <w:pPr>
              <w:widowControl/>
              <w:wordWrap w:val="0"/>
              <w:jc w:val="left"/>
              <w:rPr>
                <w:szCs w:val="21"/>
              </w:rPr>
            </w:pPr>
            <w:r>
              <w:rPr>
                <w:szCs w:val="21"/>
              </w:rPr>
              <w:t>4.2</w:t>
            </w:r>
          </w:p>
        </w:tc>
        <w:tc>
          <w:tcPr>
            <w:tcW w:w="843" w:type="pct"/>
          </w:tcPr>
          <w:p w14:paraId="1934E04D" w14:textId="77777777" w:rsidR="003D0E6C" w:rsidRDefault="00000000">
            <w:pPr>
              <w:widowControl/>
              <w:wordWrap w:val="0"/>
              <w:jc w:val="left"/>
              <w:rPr>
                <w:szCs w:val="21"/>
              </w:rPr>
            </w:pPr>
            <w:r>
              <w:rPr>
                <w:szCs w:val="21"/>
              </w:rPr>
              <w:t>CSCI</w:t>
            </w:r>
            <w:r>
              <w:rPr>
                <w:szCs w:val="21"/>
              </w:rPr>
              <w:t>外部接口需求</w:t>
            </w:r>
          </w:p>
        </w:tc>
        <w:tc>
          <w:tcPr>
            <w:tcW w:w="562" w:type="pct"/>
          </w:tcPr>
          <w:p w14:paraId="1C8DA5EB" w14:textId="77777777" w:rsidR="003D0E6C" w:rsidRDefault="00000000">
            <w:pPr>
              <w:widowControl/>
              <w:wordWrap w:val="0"/>
              <w:jc w:val="left"/>
              <w:rPr>
                <w:szCs w:val="21"/>
              </w:rPr>
            </w:pPr>
            <w:r>
              <w:rPr>
                <w:szCs w:val="21"/>
              </w:rPr>
              <w:t>6.2.1.6.1</w:t>
            </w:r>
          </w:p>
        </w:tc>
        <w:tc>
          <w:tcPr>
            <w:tcW w:w="843" w:type="pct"/>
          </w:tcPr>
          <w:p w14:paraId="0122E7D7" w14:textId="77777777" w:rsidR="003D0E6C" w:rsidRDefault="00000000">
            <w:pPr>
              <w:widowControl/>
              <w:wordWrap w:val="0"/>
              <w:jc w:val="left"/>
              <w:rPr>
                <w:szCs w:val="21"/>
              </w:rPr>
            </w:pPr>
            <w:r>
              <w:rPr>
                <w:szCs w:val="21"/>
              </w:rPr>
              <w:t>与</w:t>
            </w:r>
            <w:r>
              <w:rPr>
                <w:rFonts w:hint="eastAsia"/>
                <w:szCs w:val="21"/>
              </w:rPr>
              <w:t>BCD</w:t>
            </w:r>
            <w:r>
              <w:rPr>
                <w:rFonts w:hint="eastAsia"/>
                <w:szCs w:val="21"/>
              </w:rPr>
              <w:t>星</w:t>
            </w:r>
            <w:r>
              <w:rPr>
                <w:szCs w:val="21"/>
              </w:rPr>
              <w:t>控制计划编制软件接口</w:t>
            </w:r>
          </w:p>
        </w:tc>
        <w:tc>
          <w:tcPr>
            <w:tcW w:w="618" w:type="pct"/>
          </w:tcPr>
          <w:p w14:paraId="3324D0D0" w14:textId="77777777" w:rsidR="003D0E6C" w:rsidRDefault="00000000">
            <w:pPr>
              <w:widowControl/>
              <w:wordWrap w:val="0"/>
              <w:jc w:val="left"/>
              <w:rPr>
                <w:szCs w:val="21"/>
              </w:rPr>
            </w:pPr>
            <w:r>
              <w:rPr>
                <w:szCs w:val="21"/>
              </w:rPr>
              <w:t>XQ_IO_JHBZ</w:t>
            </w:r>
          </w:p>
        </w:tc>
        <w:tc>
          <w:tcPr>
            <w:tcW w:w="759" w:type="pct"/>
          </w:tcPr>
          <w:p w14:paraId="266B8DC3" w14:textId="77777777" w:rsidR="003D0E6C" w:rsidRDefault="00000000">
            <w:pPr>
              <w:widowControl/>
              <w:wordWrap w:val="0"/>
              <w:jc w:val="left"/>
              <w:rPr>
                <w:szCs w:val="21"/>
              </w:rPr>
            </w:pPr>
            <w:r>
              <w:rPr>
                <w:szCs w:val="21"/>
              </w:rPr>
              <w:t>与</w:t>
            </w:r>
            <w:r>
              <w:rPr>
                <w:rFonts w:hint="eastAsia"/>
                <w:szCs w:val="21"/>
              </w:rPr>
              <w:t>BCD</w:t>
            </w:r>
            <w:r>
              <w:rPr>
                <w:rFonts w:hint="eastAsia"/>
                <w:szCs w:val="21"/>
              </w:rPr>
              <w:t>星</w:t>
            </w:r>
            <w:r>
              <w:rPr>
                <w:szCs w:val="21"/>
              </w:rPr>
              <w:t>控制计划编制软件接口测试</w:t>
            </w:r>
          </w:p>
        </w:tc>
        <w:tc>
          <w:tcPr>
            <w:tcW w:w="615" w:type="pct"/>
          </w:tcPr>
          <w:p w14:paraId="072A3AC9" w14:textId="77777777" w:rsidR="003D0E6C" w:rsidRDefault="00000000">
            <w:pPr>
              <w:widowControl/>
              <w:wordWrap w:val="0"/>
              <w:jc w:val="left"/>
              <w:rPr>
                <w:szCs w:val="21"/>
              </w:rPr>
            </w:pPr>
            <w:r>
              <w:rPr>
                <w:szCs w:val="21"/>
              </w:rPr>
              <w:t>YL_IO_JHBZ_001</w:t>
            </w:r>
          </w:p>
        </w:tc>
      </w:tr>
      <w:tr w:rsidR="003D0E6C" w14:paraId="21EF6EC8" w14:textId="77777777">
        <w:tc>
          <w:tcPr>
            <w:tcW w:w="280" w:type="pct"/>
          </w:tcPr>
          <w:p w14:paraId="69B52825" w14:textId="77777777" w:rsidR="003D0E6C" w:rsidRDefault="00000000">
            <w:pPr>
              <w:widowControl/>
              <w:wordWrap w:val="0"/>
              <w:jc w:val="left"/>
              <w:rPr>
                <w:szCs w:val="21"/>
              </w:rPr>
            </w:pPr>
            <w:r>
              <w:rPr>
                <w:szCs w:val="21"/>
              </w:rPr>
              <w:lastRenderedPageBreak/>
              <w:t>90</w:t>
            </w:r>
          </w:p>
        </w:tc>
        <w:tc>
          <w:tcPr>
            <w:tcW w:w="478" w:type="pct"/>
          </w:tcPr>
          <w:p w14:paraId="65D2004F" w14:textId="77777777" w:rsidR="003D0E6C" w:rsidRDefault="00000000">
            <w:pPr>
              <w:widowControl/>
              <w:wordWrap w:val="0"/>
              <w:jc w:val="left"/>
              <w:rPr>
                <w:szCs w:val="21"/>
              </w:rPr>
            </w:pPr>
            <w:r>
              <w:rPr>
                <w:szCs w:val="21"/>
              </w:rPr>
              <w:t>4.2</w:t>
            </w:r>
          </w:p>
        </w:tc>
        <w:tc>
          <w:tcPr>
            <w:tcW w:w="843" w:type="pct"/>
          </w:tcPr>
          <w:p w14:paraId="4462D3FB" w14:textId="77777777" w:rsidR="003D0E6C" w:rsidRDefault="00000000">
            <w:pPr>
              <w:widowControl/>
              <w:wordWrap w:val="0"/>
              <w:jc w:val="left"/>
              <w:rPr>
                <w:szCs w:val="21"/>
              </w:rPr>
            </w:pPr>
            <w:r>
              <w:rPr>
                <w:szCs w:val="21"/>
              </w:rPr>
              <w:t>CSCI</w:t>
            </w:r>
            <w:r>
              <w:rPr>
                <w:szCs w:val="21"/>
              </w:rPr>
              <w:t>外部接口需求</w:t>
            </w:r>
          </w:p>
        </w:tc>
        <w:tc>
          <w:tcPr>
            <w:tcW w:w="562" w:type="pct"/>
          </w:tcPr>
          <w:p w14:paraId="1E6B12A3" w14:textId="77777777" w:rsidR="003D0E6C" w:rsidRDefault="00000000">
            <w:pPr>
              <w:widowControl/>
              <w:wordWrap w:val="0"/>
              <w:jc w:val="left"/>
              <w:rPr>
                <w:szCs w:val="21"/>
              </w:rPr>
            </w:pPr>
            <w:r>
              <w:rPr>
                <w:szCs w:val="21"/>
              </w:rPr>
              <w:t>6.2.1.6.2</w:t>
            </w:r>
          </w:p>
        </w:tc>
        <w:tc>
          <w:tcPr>
            <w:tcW w:w="843" w:type="pct"/>
          </w:tcPr>
          <w:p w14:paraId="0CB6B183" w14:textId="77777777" w:rsidR="003D0E6C" w:rsidRDefault="00000000">
            <w:pPr>
              <w:widowControl/>
              <w:wordWrap w:val="0"/>
              <w:jc w:val="left"/>
              <w:rPr>
                <w:szCs w:val="21"/>
              </w:rPr>
            </w:pPr>
            <w:r>
              <w:rPr>
                <w:szCs w:val="21"/>
              </w:rPr>
              <w:t>与业务通信与管理调度软件接口</w:t>
            </w:r>
          </w:p>
        </w:tc>
        <w:tc>
          <w:tcPr>
            <w:tcW w:w="618" w:type="pct"/>
          </w:tcPr>
          <w:p w14:paraId="57C4AE34" w14:textId="77777777" w:rsidR="003D0E6C" w:rsidRDefault="00000000">
            <w:pPr>
              <w:widowControl/>
              <w:wordWrap w:val="0"/>
              <w:jc w:val="left"/>
              <w:rPr>
                <w:szCs w:val="21"/>
              </w:rPr>
            </w:pPr>
            <w:r>
              <w:rPr>
                <w:szCs w:val="21"/>
              </w:rPr>
              <w:t>XQ_IO_GLDD</w:t>
            </w:r>
          </w:p>
        </w:tc>
        <w:tc>
          <w:tcPr>
            <w:tcW w:w="759" w:type="pct"/>
          </w:tcPr>
          <w:p w14:paraId="2F5BE2E6" w14:textId="77777777" w:rsidR="003D0E6C" w:rsidRDefault="00000000">
            <w:pPr>
              <w:widowControl/>
              <w:wordWrap w:val="0"/>
              <w:jc w:val="left"/>
              <w:rPr>
                <w:szCs w:val="21"/>
              </w:rPr>
            </w:pPr>
            <w:r>
              <w:rPr>
                <w:szCs w:val="21"/>
              </w:rPr>
              <w:t>与业务通信与管理调度软件接口测试</w:t>
            </w:r>
          </w:p>
        </w:tc>
        <w:tc>
          <w:tcPr>
            <w:tcW w:w="615" w:type="pct"/>
          </w:tcPr>
          <w:p w14:paraId="731C5B82" w14:textId="77777777" w:rsidR="003D0E6C" w:rsidRDefault="00000000">
            <w:pPr>
              <w:widowControl/>
              <w:wordWrap w:val="0"/>
              <w:jc w:val="left"/>
              <w:rPr>
                <w:szCs w:val="21"/>
              </w:rPr>
            </w:pPr>
            <w:r>
              <w:rPr>
                <w:szCs w:val="21"/>
              </w:rPr>
              <w:t>YL_IO_GLDD_001</w:t>
            </w:r>
          </w:p>
        </w:tc>
      </w:tr>
      <w:tr w:rsidR="003D0E6C" w14:paraId="759905A0" w14:textId="77777777">
        <w:tc>
          <w:tcPr>
            <w:tcW w:w="280" w:type="pct"/>
          </w:tcPr>
          <w:p w14:paraId="7979BF80" w14:textId="77777777" w:rsidR="003D0E6C" w:rsidRDefault="00000000">
            <w:pPr>
              <w:widowControl/>
              <w:wordWrap w:val="0"/>
              <w:jc w:val="left"/>
              <w:rPr>
                <w:szCs w:val="21"/>
              </w:rPr>
            </w:pPr>
            <w:r>
              <w:rPr>
                <w:szCs w:val="21"/>
              </w:rPr>
              <w:t>91</w:t>
            </w:r>
          </w:p>
        </w:tc>
        <w:tc>
          <w:tcPr>
            <w:tcW w:w="478" w:type="pct"/>
          </w:tcPr>
          <w:p w14:paraId="4EB49154" w14:textId="77777777" w:rsidR="003D0E6C" w:rsidRDefault="00000000">
            <w:pPr>
              <w:widowControl/>
              <w:wordWrap w:val="0"/>
              <w:jc w:val="left"/>
              <w:rPr>
                <w:szCs w:val="21"/>
              </w:rPr>
            </w:pPr>
            <w:r>
              <w:rPr>
                <w:szCs w:val="21"/>
              </w:rPr>
              <w:t>4.2</w:t>
            </w:r>
          </w:p>
        </w:tc>
        <w:tc>
          <w:tcPr>
            <w:tcW w:w="843" w:type="pct"/>
          </w:tcPr>
          <w:p w14:paraId="003818DD" w14:textId="77777777" w:rsidR="003D0E6C" w:rsidRDefault="00000000">
            <w:pPr>
              <w:widowControl/>
              <w:wordWrap w:val="0"/>
              <w:jc w:val="left"/>
              <w:rPr>
                <w:szCs w:val="21"/>
              </w:rPr>
            </w:pPr>
            <w:r>
              <w:rPr>
                <w:szCs w:val="21"/>
              </w:rPr>
              <w:t>CSCI</w:t>
            </w:r>
            <w:r>
              <w:rPr>
                <w:szCs w:val="21"/>
              </w:rPr>
              <w:t>外部接口需求</w:t>
            </w:r>
          </w:p>
        </w:tc>
        <w:tc>
          <w:tcPr>
            <w:tcW w:w="562" w:type="pct"/>
          </w:tcPr>
          <w:p w14:paraId="031E857E" w14:textId="77777777" w:rsidR="003D0E6C" w:rsidRDefault="00000000">
            <w:pPr>
              <w:widowControl/>
              <w:wordWrap w:val="0"/>
              <w:jc w:val="left"/>
              <w:rPr>
                <w:szCs w:val="21"/>
              </w:rPr>
            </w:pPr>
            <w:r>
              <w:rPr>
                <w:szCs w:val="21"/>
              </w:rPr>
              <w:t>6.2.1.6.3</w:t>
            </w:r>
          </w:p>
        </w:tc>
        <w:tc>
          <w:tcPr>
            <w:tcW w:w="843" w:type="pct"/>
          </w:tcPr>
          <w:p w14:paraId="44F3F6E2" w14:textId="77777777" w:rsidR="003D0E6C" w:rsidRDefault="00000000">
            <w:pPr>
              <w:widowControl/>
              <w:wordWrap w:val="0"/>
              <w:jc w:val="left"/>
              <w:rPr>
                <w:szCs w:val="21"/>
              </w:rPr>
            </w:pPr>
            <w:r>
              <w:rPr>
                <w:szCs w:val="21"/>
              </w:rPr>
              <w:t>与参数处理监视与综合判读软件接口</w:t>
            </w:r>
          </w:p>
        </w:tc>
        <w:tc>
          <w:tcPr>
            <w:tcW w:w="618" w:type="pct"/>
          </w:tcPr>
          <w:p w14:paraId="5E532896" w14:textId="77777777" w:rsidR="003D0E6C" w:rsidRDefault="00000000">
            <w:pPr>
              <w:widowControl/>
              <w:wordWrap w:val="0"/>
              <w:jc w:val="left"/>
              <w:rPr>
                <w:szCs w:val="21"/>
              </w:rPr>
            </w:pPr>
            <w:r>
              <w:rPr>
                <w:szCs w:val="21"/>
              </w:rPr>
              <w:t>XQ_IO_CJZP</w:t>
            </w:r>
          </w:p>
        </w:tc>
        <w:tc>
          <w:tcPr>
            <w:tcW w:w="759" w:type="pct"/>
          </w:tcPr>
          <w:p w14:paraId="3748DD02" w14:textId="77777777" w:rsidR="003D0E6C" w:rsidRDefault="00000000">
            <w:pPr>
              <w:widowControl/>
              <w:wordWrap w:val="0"/>
              <w:jc w:val="left"/>
              <w:rPr>
                <w:szCs w:val="21"/>
              </w:rPr>
            </w:pPr>
            <w:r>
              <w:rPr>
                <w:szCs w:val="21"/>
              </w:rPr>
              <w:t>与参数处理监视与综合判读软件接口</w:t>
            </w:r>
          </w:p>
        </w:tc>
        <w:tc>
          <w:tcPr>
            <w:tcW w:w="615" w:type="pct"/>
          </w:tcPr>
          <w:p w14:paraId="01535964" w14:textId="77777777" w:rsidR="003D0E6C" w:rsidRDefault="00000000">
            <w:pPr>
              <w:widowControl/>
              <w:wordWrap w:val="0"/>
              <w:jc w:val="left"/>
              <w:rPr>
                <w:szCs w:val="21"/>
              </w:rPr>
            </w:pPr>
            <w:r>
              <w:rPr>
                <w:szCs w:val="21"/>
              </w:rPr>
              <w:t>YL_IO_CJZP_001</w:t>
            </w:r>
          </w:p>
        </w:tc>
      </w:tr>
      <w:tr w:rsidR="003D0E6C" w14:paraId="3666D6C1" w14:textId="77777777">
        <w:tc>
          <w:tcPr>
            <w:tcW w:w="280" w:type="pct"/>
          </w:tcPr>
          <w:p w14:paraId="0A79C317" w14:textId="77777777" w:rsidR="003D0E6C" w:rsidRDefault="00000000">
            <w:pPr>
              <w:widowControl/>
              <w:wordWrap w:val="0"/>
              <w:jc w:val="left"/>
              <w:rPr>
                <w:szCs w:val="21"/>
              </w:rPr>
            </w:pPr>
            <w:r>
              <w:rPr>
                <w:szCs w:val="21"/>
              </w:rPr>
              <w:t>92</w:t>
            </w:r>
          </w:p>
        </w:tc>
        <w:tc>
          <w:tcPr>
            <w:tcW w:w="478" w:type="pct"/>
          </w:tcPr>
          <w:p w14:paraId="7C3E0106" w14:textId="77777777" w:rsidR="003D0E6C" w:rsidRDefault="00000000">
            <w:pPr>
              <w:widowControl/>
              <w:wordWrap w:val="0"/>
              <w:jc w:val="left"/>
              <w:rPr>
                <w:szCs w:val="21"/>
              </w:rPr>
            </w:pPr>
            <w:r>
              <w:rPr>
                <w:szCs w:val="21"/>
              </w:rPr>
              <w:t>4.2</w:t>
            </w:r>
          </w:p>
        </w:tc>
        <w:tc>
          <w:tcPr>
            <w:tcW w:w="843" w:type="pct"/>
          </w:tcPr>
          <w:p w14:paraId="71BA41CE" w14:textId="77777777" w:rsidR="003D0E6C" w:rsidRDefault="00000000">
            <w:pPr>
              <w:widowControl/>
              <w:wordWrap w:val="0"/>
              <w:jc w:val="left"/>
              <w:rPr>
                <w:szCs w:val="21"/>
              </w:rPr>
            </w:pPr>
            <w:r>
              <w:rPr>
                <w:szCs w:val="21"/>
              </w:rPr>
              <w:t>CSCI</w:t>
            </w:r>
            <w:r>
              <w:rPr>
                <w:szCs w:val="21"/>
              </w:rPr>
              <w:t>外部接口需求</w:t>
            </w:r>
          </w:p>
        </w:tc>
        <w:tc>
          <w:tcPr>
            <w:tcW w:w="562" w:type="pct"/>
          </w:tcPr>
          <w:p w14:paraId="117B7B24" w14:textId="77777777" w:rsidR="003D0E6C" w:rsidRDefault="00000000">
            <w:pPr>
              <w:widowControl/>
              <w:wordWrap w:val="0"/>
              <w:jc w:val="left"/>
              <w:rPr>
                <w:szCs w:val="21"/>
              </w:rPr>
            </w:pPr>
            <w:r>
              <w:rPr>
                <w:szCs w:val="21"/>
              </w:rPr>
              <w:t>6.2.1.6.4</w:t>
            </w:r>
          </w:p>
        </w:tc>
        <w:tc>
          <w:tcPr>
            <w:tcW w:w="843" w:type="pct"/>
          </w:tcPr>
          <w:p w14:paraId="492FDEEE" w14:textId="77777777" w:rsidR="003D0E6C" w:rsidRDefault="00000000">
            <w:pPr>
              <w:widowControl/>
              <w:wordWrap w:val="0"/>
              <w:jc w:val="left"/>
              <w:rPr>
                <w:szCs w:val="21"/>
              </w:rPr>
            </w:pPr>
            <w:r>
              <w:rPr>
                <w:szCs w:val="21"/>
              </w:rPr>
              <w:t>与卫星测控服务软件接口</w:t>
            </w:r>
          </w:p>
        </w:tc>
        <w:tc>
          <w:tcPr>
            <w:tcW w:w="618" w:type="pct"/>
          </w:tcPr>
          <w:p w14:paraId="4C883BE8" w14:textId="77777777" w:rsidR="003D0E6C" w:rsidRDefault="00000000">
            <w:pPr>
              <w:widowControl/>
              <w:wordWrap w:val="0"/>
              <w:jc w:val="left"/>
              <w:rPr>
                <w:szCs w:val="21"/>
              </w:rPr>
            </w:pPr>
            <w:r>
              <w:rPr>
                <w:szCs w:val="21"/>
              </w:rPr>
              <w:t>XQ_IO_CKFW</w:t>
            </w:r>
          </w:p>
        </w:tc>
        <w:tc>
          <w:tcPr>
            <w:tcW w:w="759" w:type="pct"/>
          </w:tcPr>
          <w:p w14:paraId="216F1F41" w14:textId="77777777" w:rsidR="003D0E6C" w:rsidRDefault="00000000">
            <w:pPr>
              <w:widowControl/>
              <w:wordWrap w:val="0"/>
              <w:jc w:val="left"/>
              <w:rPr>
                <w:szCs w:val="21"/>
              </w:rPr>
            </w:pPr>
            <w:r>
              <w:rPr>
                <w:szCs w:val="21"/>
              </w:rPr>
              <w:t>与卫星测控服务软件接口</w:t>
            </w:r>
          </w:p>
        </w:tc>
        <w:tc>
          <w:tcPr>
            <w:tcW w:w="615" w:type="pct"/>
          </w:tcPr>
          <w:p w14:paraId="3F0ED0A3" w14:textId="77777777" w:rsidR="003D0E6C" w:rsidRDefault="00000000">
            <w:pPr>
              <w:widowControl/>
              <w:wordWrap w:val="0"/>
              <w:jc w:val="left"/>
              <w:rPr>
                <w:szCs w:val="21"/>
              </w:rPr>
            </w:pPr>
            <w:r>
              <w:rPr>
                <w:szCs w:val="21"/>
              </w:rPr>
              <w:t>YL_IO_CKFW_001</w:t>
            </w:r>
          </w:p>
        </w:tc>
      </w:tr>
      <w:tr w:rsidR="003D0E6C" w14:paraId="64B0801C" w14:textId="77777777">
        <w:tc>
          <w:tcPr>
            <w:tcW w:w="280" w:type="pct"/>
          </w:tcPr>
          <w:p w14:paraId="22498647" w14:textId="77777777" w:rsidR="003D0E6C" w:rsidRDefault="00000000">
            <w:pPr>
              <w:widowControl/>
              <w:wordWrap w:val="0"/>
              <w:jc w:val="left"/>
              <w:rPr>
                <w:szCs w:val="21"/>
              </w:rPr>
            </w:pPr>
            <w:r>
              <w:rPr>
                <w:szCs w:val="21"/>
              </w:rPr>
              <w:t>93</w:t>
            </w:r>
          </w:p>
        </w:tc>
        <w:tc>
          <w:tcPr>
            <w:tcW w:w="478" w:type="pct"/>
          </w:tcPr>
          <w:p w14:paraId="79B1154D" w14:textId="77777777" w:rsidR="003D0E6C" w:rsidRDefault="00000000">
            <w:pPr>
              <w:widowControl/>
              <w:wordWrap w:val="0"/>
              <w:jc w:val="left"/>
              <w:rPr>
                <w:szCs w:val="21"/>
              </w:rPr>
            </w:pPr>
            <w:r>
              <w:rPr>
                <w:szCs w:val="21"/>
              </w:rPr>
              <w:t>《指令码比对文件》</w:t>
            </w:r>
          </w:p>
        </w:tc>
        <w:tc>
          <w:tcPr>
            <w:tcW w:w="843" w:type="pct"/>
          </w:tcPr>
          <w:p w14:paraId="198B1E11" w14:textId="77777777" w:rsidR="003D0E6C" w:rsidRDefault="00000000">
            <w:pPr>
              <w:widowControl/>
              <w:wordWrap w:val="0"/>
              <w:jc w:val="left"/>
              <w:rPr>
                <w:szCs w:val="21"/>
              </w:rPr>
            </w:pPr>
            <w:r>
              <w:rPr>
                <w:szCs w:val="21"/>
              </w:rPr>
              <w:t>《指令码比对文件》</w:t>
            </w:r>
          </w:p>
        </w:tc>
        <w:tc>
          <w:tcPr>
            <w:tcW w:w="562" w:type="pct"/>
          </w:tcPr>
          <w:p w14:paraId="090D25A8" w14:textId="77777777" w:rsidR="003D0E6C" w:rsidRDefault="00000000">
            <w:pPr>
              <w:widowControl/>
              <w:wordWrap w:val="0"/>
              <w:jc w:val="left"/>
              <w:rPr>
                <w:szCs w:val="21"/>
              </w:rPr>
            </w:pPr>
            <w:r>
              <w:rPr>
                <w:szCs w:val="21"/>
              </w:rPr>
              <w:t>6.2.1.7.1</w:t>
            </w:r>
          </w:p>
        </w:tc>
        <w:tc>
          <w:tcPr>
            <w:tcW w:w="843" w:type="pct"/>
          </w:tcPr>
          <w:p w14:paraId="586A4957" w14:textId="77777777" w:rsidR="003D0E6C" w:rsidRDefault="00000000">
            <w:pPr>
              <w:widowControl/>
              <w:wordWrap w:val="0"/>
              <w:jc w:val="left"/>
              <w:rPr>
                <w:szCs w:val="21"/>
              </w:rPr>
            </w:pPr>
            <w:r>
              <w:rPr>
                <w:szCs w:val="21"/>
              </w:rPr>
              <w:t>指令边界测试</w:t>
            </w:r>
          </w:p>
        </w:tc>
        <w:tc>
          <w:tcPr>
            <w:tcW w:w="618" w:type="pct"/>
          </w:tcPr>
          <w:p w14:paraId="008C6800" w14:textId="77777777" w:rsidR="003D0E6C" w:rsidRDefault="00000000">
            <w:pPr>
              <w:widowControl/>
              <w:wordWrap w:val="0"/>
              <w:jc w:val="left"/>
              <w:rPr>
                <w:szCs w:val="21"/>
              </w:rPr>
            </w:pPr>
            <w:r>
              <w:rPr>
                <w:szCs w:val="21"/>
              </w:rPr>
              <w:t>XQ_BT_ZLBJ</w:t>
            </w:r>
          </w:p>
        </w:tc>
        <w:tc>
          <w:tcPr>
            <w:tcW w:w="759" w:type="pct"/>
          </w:tcPr>
          <w:p w14:paraId="257E6FDD" w14:textId="77777777" w:rsidR="003D0E6C" w:rsidRDefault="00000000">
            <w:pPr>
              <w:widowControl/>
              <w:wordWrap w:val="0"/>
              <w:jc w:val="left"/>
              <w:rPr>
                <w:szCs w:val="21"/>
              </w:rPr>
            </w:pPr>
            <w:r>
              <w:rPr>
                <w:szCs w:val="21"/>
              </w:rPr>
              <w:t>指令边界测试</w:t>
            </w:r>
          </w:p>
        </w:tc>
        <w:tc>
          <w:tcPr>
            <w:tcW w:w="615" w:type="pct"/>
          </w:tcPr>
          <w:p w14:paraId="7E963D09" w14:textId="77777777" w:rsidR="003D0E6C" w:rsidRDefault="00000000">
            <w:pPr>
              <w:widowControl/>
              <w:wordWrap w:val="0"/>
              <w:jc w:val="left"/>
              <w:rPr>
                <w:szCs w:val="21"/>
              </w:rPr>
            </w:pPr>
            <w:r>
              <w:rPr>
                <w:szCs w:val="21"/>
              </w:rPr>
              <w:t>YL_BT_ZLBJ_001</w:t>
            </w:r>
          </w:p>
        </w:tc>
      </w:tr>
      <w:tr w:rsidR="003D0E6C" w14:paraId="18F1C679" w14:textId="77777777">
        <w:tc>
          <w:tcPr>
            <w:tcW w:w="280" w:type="pct"/>
          </w:tcPr>
          <w:p w14:paraId="622FA1BD" w14:textId="77777777" w:rsidR="003D0E6C" w:rsidRDefault="00000000">
            <w:pPr>
              <w:widowControl/>
              <w:wordWrap w:val="0"/>
              <w:jc w:val="left"/>
              <w:rPr>
                <w:szCs w:val="21"/>
              </w:rPr>
            </w:pPr>
            <w:r>
              <w:rPr>
                <w:szCs w:val="21"/>
              </w:rPr>
              <w:t>94</w:t>
            </w:r>
          </w:p>
        </w:tc>
        <w:tc>
          <w:tcPr>
            <w:tcW w:w="478" w:type="pct"/>
            <w:vMerge w:val="restart"/>
          </w:tcPr>
          <w:p w14:paraId="1F1A5265" w14:textId="77777777" w:rsidR="003D0E6C" w:rsidRDefault="00000000">
            <w:pPr>
              <w:widowControl/>
              <w:wordWrap w:val="0"/>
              <w:jc w:val="left"/>
              <w:rPr>
                <w:szCs w:val="21"/>
              </w:rPr>
            </w:pPr>
            <w:r>
              <w:rPr>
                <w:szCs w:val="21"/>
              </w:rPr>
              <w:t>4.12.4</w:t>
            </w:r>
          </w:p>
        </w:tc>
        <w:tc>
          <w:tcPr>
            <w:tcW w:w="843" w:type="pct"/>
            <w:vMerge w:val="restart"/>
          </w:tcPr>
          <w:p w14:paraId="6926E54E" w14:textId="77777777" w:rsidR="003D0E6C" w:rsidRDefault="00000000">
            <w:pPr>
              <w:widowControl/>
              <w:wordWrap w:val="0"/>
              <w:jc w:val="left"/>
              <w:rPr>
                <w:szCs w:val="21"/>
              </w:rPr>
            </w:pPr>
            <w:r>
              <w:rPr>
                <w:szCs w:val="21"/>
              </w:rPr>
              <w:t>其他</w:t>
            </w:r>
          </w:p>
        </w:tc>
        <w:tc>
          <w:tcPr>
            <w:tcW w:w="562" w:type="pct"/>
            <w:vMerge w:val="restart"/>
          </w:tcPr>
          <w:p w14:paraId="16114EDD" w14:textId="77777777" w:rsidR="003D0E6C" w:rsidRDefault="00000000">
            <w:pPr>
              <w:widowControl/>
              <w:wordWrap w:val="0"/>
              <w:jc w:val="left"/>
              <w:rPr>
                <w:szCs w:val="21"/>
              </w:rPr>
            </w:pPr>
            <w:r>
              <w:rPr>
                <w:szCs w:val="21"/>
              </w:rPr>
              <w:t>6.2.1.8.1</w:t>
            </w:r>
          </w:p>
        </w:tc>
        <w:tc>
          <w:tcPr>
            <w:tcW w:w="843" w:type="pct"/>
            <w:vMerge w:val="restart"/>
          </w:tcPr>
          <w:p w14:paraId="3A217C57"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指令发控人机交互界面</w:t>
            </w:r>
          </w:p>
        </w:tc>
        <w:tc>
          <w:tcPr>
            <w:tcW w:w="618" w:type="pct"/>
            <w:vMerge w:val="restart"/>
          </w:tcPr>
          <w:p w14:paraId="6D806FAF" w14:textId="77777777" w:rsidR="003D0E6C" w:rsidRDefault="00000000">
            <w:pPr>
              <w:widowControl/>
              <w:wordWrap w:val="0"/>
              <w:jc w:val="left"/>
              <w:rPr>
                <w:szCs w:val="21"/>
              </w:rPr>
            </w:pPr>
            <w:r>
              <w:rPr>
                <w:szCs w:val="21"/>
              </w:rPr>
              <w:t>XQ_GUI_</w:t>
            </w:r>
            <w:r>
              <w:rPr>
                <w:rFonts w:hint="eastAsia"/>
                <w:szCs w:val="21"/>
              </w:rPr>
              <w:t>BCDGUI</w:t>
            </w:r>
          </w:p>
        </w:tc>
        <w:tc>
          <w:tcPr>
            <w:tcW w:w="759" w:type="pct"/>
          </w:tcPr>
          <w:p w14:paraId="73498B20" w14:textId="77777777" w:rsidR="003D0E6C" w:rsidRDefault="00000000">
            <w:pPr>
              <w:widowControl/>
              <w:wordWrap w:val="0"/>
              <w:jc w:val="left"/>
              <w:rPr>
                <w:szCs w:val="21"/>
              </w:rPr>
            </w:pPr>
            <w:r>
              <w:rPr>
                <w:szCs w:val="21"/>
              </w:rPr>
              <w:t>人机交互界面完整性测试</w:t>
            </w:r>
          </w:p>
        </w:tc>
        <w:tc>
          <w:tcPr>
            <w:tcW w:w="615" w:type="pct"/>
          </w:tcPr>
          <w:p w14:paraId="676B42E2" w14:textId="77777777" w:rsidR="003D0E6C" w:rsidRDefault="00000000">
            <w:pPr>
              <w:widowControl/>
              <w:wordWrap w:val="0"/>
              <w:jc w:val="left"/>
              <w:rPr>
                <w:szCs w:val="21"/>
              </w:rPr>
            </w:pPr>
            <w:r>
              <w:rPr>
                <w:szCs w:val="21"/>
              </w:rPr>
              <w:t>YL_GUI_</w:t>
            </w:r>
            <w:r>
              <w:rPr>
                <w:rFonts w:hint="eastAsia"/>
                <w:szCs w:val="21"/>
              </w:rPr>
              <w:t>BCDGUI</w:t>
            </w:r>
            <w:r>
              <w:rPr>
                <w:szCs w:val="21"/>
              </w:rPr>
              <w:t>_001</w:t>
            </w:r>
          </w:p>
        </w:tc>
      </w:tr>
      <w:tr w:rsidR="003D0E6C" w14:paraId="0225299E" w14:textId="77777777">
        <w:tc>
          <w:tcPr>
            <w:tcW w:w="280" w:type="pct"/>
          </w:tcPr>
          <w:p w14:paraId="0E57D8CA" w14:textId="77777777" w:rsidR="003D0E6C" w:rsidRDefault="00000000">
            <w:pPr>
              <w:widowControl/>
              <w:wordWrap w:val="0"/>
              <w:jc w:val="left"/>
              <w:rPr>
                <w:szCs w:val="21"/>
              </w:rPr>
            </w:pPr>
            <w:r>
              <w:rPr>
                <w:szCs w:val="21"/>
              </w:rPr>
              <w:t>95</w:t>
            </w:r>
          </w:p>
        </w:tc>
        <w:tc>
          <w:tcPr>
            <w:tcW w:w="478" w:type="pct"/>
            <w:vMerge/>
          </w:tcPr>
          <w:p w14:paraId="5B248623" w14:textId="77777777" w:rsidR="003D0E6C" w:rsidRDefault="003D0E6C">
            <w:pPr>
              <w:widowControl/>
              <w:wordWrap w:val="0"/>
              <w:jc w:val="left"/>
              <w:rPr>
                <w:szCs w:val="21"/>
              </w:rPr>
            </w:pPr>
          </w:p>
        </w:tc>
        <w:tc>
          <w:tcPr>
            <w:tcW w:w="843" w:type="pct"/>
            <w:vMerge/>
          </w:tcPr>
          <w:p w14:paraId="233AD4DE" w14:textId="77777777" w:rsidR="003D0E6C" w:rsidRDefault="003D0E6C">
            <w:pPr>
              <w:widowControl/>
              <w:wordWrap w:val="0"/>
              <w:jc w:val="left"/>
              <w:rPr>
                <w:szCs w:val="21"/>
              </w:rPr>
            </w:pPr>
          </w:p>
        </w:tc>
        <w:tc>
          <w:tcPr>
            <w:tcW w:w="562" w:type="pct"/>
            <w:vMerge/>
          </w:tcPr>
          <w:p w14:paraId="23050E8F" w14:textId="77777777" w:rsidR="003D0E6C" w:rsidRDefault="003D0E6C">
            <w:pPr>
              <w:widowControl/>
              <w:wordWrap w:val="0"/>
              <w:jc w:val="left"/>
              <w:rPr>
                <w:szCs w:val="21"/>
              </w:rPr>
            </w:pPr>
          </w:p>
        </w:tc>
        <w:tc>
          <w:tcPr>
            <w:tcW w:w="843" w:type="pct"/>
            <w:vMerge/>
          </w:tcPr>
          <w:p w14:paraId="140C497C" w14:textId="77777777" w:rsidR="003D0E6C" w:rsidRDefault="003D0E6C">
            <w:pPr>
              <w:widowControl/>
              <w:wordWrap w:val="0"/>
              <w:jc w:val="left"/>
              <w:rPr>
                <w:szCs w:val="21"/>
              </w:rPr>
            </w:pPr>
          </w:p>
        </w:tc>
        <w:tc>
          <w:tcPr>
            <w:tcW w:w="618" w:type="pct"/>
            <w:vMerge/>
          </w:tcPr>
          <w:p w14:paraId="366BE31A" w14:textId="77777777" w:rsidR="003D0E6C" w:rsidRDefault="003D0E6C">
            <w:pPr>
              <w:widowControl/>
              <w:wordWrap w:val="0"/>
              <w:jc w:val="left"/>
              <w:rPr>
                <w:szCs w:val="21"/>
              </w:rPr>
            </w:pPr>
          </w:p>
        </w:tc>
        <w:tc>
          <w:tcPr>
            <w:tcW w:w="759" w:type="pct"/>
          </w:tcPr>
          <w:p w14:paraId="63F43A1B" w14:textId="77777777" w:rsidR="003D0E6C" w:rsidRDefault="00000000">
            <w:pPr>
              <w:widowControl/>
              <w:wordWrap w:val="0"/>
              <w:jc w:val="left"/>
              <w:rPr>
                <w:szCs w:val="21"/>
              </w:rPr>
            </w:pPr>
            <w:r>
              <w:rPr>
                <w:szCs w:val="21"/>
              </w:rPr>
              <w:t>人机交互界面一致性测试</w:t>
            </w:r>
          </w:p>
        </w:tc>
        <w:tc>
          <w:tcPr>
            <w:tcW w:w="615" w:type="pct"/>
          </w:tcPr>
          <w:p w14:paraId="2B65F999" w14:textId="77777777" w:rsidR="003D0E6C" w:rsidRDefault="00000000">
            <w:pPr>
              <w:widowControl/>
              <w:wordWrap w:val="0"/>
              <w:jc w:val="left"/>
              <w:rPr>
                <w:szCs w:val="21"/>
              </w:rPr>
            </w:pPr>
            <w:r>
              <w:rPr>
                <w:szCs w:val="21"/>
              </w:rPr>
              <w:t>YL_GUI_</w:t>
            </w:r>
            <w:r>
              <w:rPr>
                <w:rFonts w:hint="eastAsia"/>
                <w:szCs w:val="21"/>
              </w:rPr>
              <w:t>BCDGUI</w:t>
            </w:r>
            <w:r>
              <w:rPr>
                <w:szCs w:val="21"/>
              </w:rPr>
              <w:t>_002</w:t>
            </w:r>
          </w:p>
        </w:tc>
      </w:tr>
      <w:tr w:rsidR="003D0E6C" w14:paraId="2B785365" w14:textId="77777777">
        <w:tc>
          <w:tcPr>
            <w:tcW w:w="280" w:type="pct"/>
          </w:tcPr>
          <w:p w14:paraId="66BA4D5D" w14:textId="77777777" w:rsidR="003D0E6C" w:rsidRDefault="00000000">
            <w:pPr>
              <w:widowControl/>
              <w:wordWrap w:val="0"/>
              <w:jc w:val="left"/>
              <w:rPr>
                <w:szCs w:val="21"/>
              </w:rPr>
            </w:pPr>
            <w:r>
              <w:rPr>
                <w:szCs w:val="21"/>
              </w:rPr>
              <w:t>96</w:t>
            </w:r>
          </w:p>
        </w:tc>
        <w:tc>
          <w:tcPr>
            <w:tcW w:w="478" w:type="pct"/>
            <w:vMerge/>
          </w:tcPr>
          <w:p w14:paraId="1436E71F" w14:textId="77777777" w:rsidR="003D0E6C" w:rsidRDefault="003D0E6C">
            <w:pPr>
              <w:widowControl/>
              <w:wordWrap w:val="0"/>
              <w:jc w:val="left"/>
              <w:rPr>
                <w:szCs w:val="21"/>
              </w:rPr>
            </w:pPr>
          </w:p>
        </w:tc>
        <w:tc>
          <w:tcPr>
            <w:tcW w:w="843" w:type="pct"/>
            <w:vMerge/>
          </w:tcPr>
          <w:p w14:paraId="194D3DD2" w14:textId="77777777" w:rsidR="003D0E6C" w:rsidRDefault="003D0E6C">
            <w:pPr>
              <w:widowControl/>
              <w:wordWrap w:val="0"/>
              <w:jc w:val="left"/>
              <w:rPr>
                <w:szCs w:val="21"/>
              </w:rPr>
            </w:pPr>
          </w:p>
        </w:tc>
        <w:tc>
          <w:tcPr>
            <w:tcW w:w="562" w:type="pct"/>
            <w:vMerge/>
          </w:tcPr>
          <w:p w14:paraId="4349658D" w14:textId="77777777" w:rsidR="003D0E6C" w:rsidRDefault="003D0E6C">
            <w:pPr>
              <w:widowControl/>
              <w:wordWrap w:val="0"/>
              <w:jc w:val="left"/>
              <w:rPr>
                <w:szCs w:val="21"/>
              </w:rPr>
            </w:pPr>
          </w:p>
        </w:tc>
        <w:tc>
          <w:tcPr>
            <w:tcW w:w="843" w:type="pct"/>
            <w:vMerge/>
          </w:tcPr>
          <w:p w14:paraId="71C997E7" w14:textId="77777777" w:rsidR="003D0E6C" w:rsidRDefault="003D0E6C">
            <w:pPr>
              <w:widowControl/>
              <w:wordWrap w:val="0"/>
              <w:jc w:val="left"/>
              <w:rPr>
                <w:szCs w:val="21"/>
              </w:rPr>
            </w:pPr>
          </w:p>
        </w:tc>
        <w:tc>
          <w:tcPr>
            <w:tcW w:w="618" w:type="pct"/>
            <w:vMerge/>
          </w:tcPr>
          <w:p w14:paraId="5DD57646" w14:textId="77777777" w:rsidR="003D0E6C" w:rsidRDefault="003D0E6C">
            <w:pPr>
              <w:widowControl/>
              <w:wordWrap w:val="0"/>
              <w:jc w:val="left"/>
              <w:rPr>
                <w:szCs w:val="21"/>
              </w:rPr>
            </w:pPr>
          </w:p>
        </w:tc>
        <w:tc>
          <w:tcPr>
            <w:tcW w:w="759" w:type="pct"/>
          </w:tcPr>
          <w:p w14:paraId="612730EC" w14:textId="77777777" w:rsidR="003D0E6C" w:rsidRDefault="00000000">
            <w:pPr>
              <w:widowControl/>
              <w:wordWrap w:val="0"/>
              <w:jc w:val="left"/>
              <w:rPr>
                <w:szCs w:val="21"/>
              </w:rPr>
            </w:pPr>
            <w:r>
              <w:rPr>
                <w:szCs w:val="21"/>
              </w:rPr>
              <w:t>人机交互界面友好性测试</w:t>
            </w:r>
          </w:p>
        </w:tc>
        <w:tc>
          <w:tcPr>
            <w:tcW w:w="615" w:type="pct"/>
          </w:tcPr>
          <w:p w14:paraId="378CB13D" w14:textId="77777777" w:rsidR="003D0E6C" w:rsidRDefault="00000000">
            <w:pPr>
              <w:widowControl/>
              <w:wordWrap w:val="0"/>
              <w:jc w:val="left"/>
              <w:rPr>
                <w:szCs w:val="21"/>
              </w:rPr>
            </w:pPr>
            <w:r>
              <w:rPr>
                <w:szCs w:val="21"/>
              </w:rPr>
              <w:t>YL_GUI_</w:t>
            </w:r>
            <w:r>
              <w:rPr>
                <w:rFonts w:hint="eastAsia"/>
                <w:szCs w:val="21"/>
              </w:rPr>
              <w:t>BCDGUI</w:t>
            </w:r>
            <w:r>
              <w:rPr>
                <w:szCs w:val="21"/>
              </w:rPr>
              <w:t>_003</w:t>
            </w:r>
          </w:p>
        </w:tc>
      </w:tr>
      <w:tr w:rsidR="003D0E6C" w14:paraId="0430202A" w14:textId="77777777">
        <w:tc>
          <w:tcPr>
            <w:tcW w:w="280" w:type="pct"/>
          </w:tcPr>
          <w:p w14:paraId="42240230" w14:textId="77777777" w:rsidR="003D0E6C" w:rsidRDefault="00000000">
            <w:pPr>
              <w:widowControl/>
              <w:wordWrap w:val="0"/>
              <w:jc w:val="left"/>
              <w:rPr>
                <w:szCs w:val="21"/>
              </w:rPr>
            </w:pPr>
            <w:r>
              <w:rPr>
                <w:szCs w:val="21"/>
              </w:rPr>
              <w:t>97</w:t>
            </w:r>
          </w:p>
        </w:tc>
        <w:tc>
          <w:tcPr>
            <w:tcW w:w="478" w:type="pct"/>
            <w:vMerge/>
          </w:tcPr>
          <w:p w14:paraId="7A74C3A0" w14:textId="77777777" w:rsidR="003D0E6C" w:rsidRDefault="003D0E6C">
            <w:pPr>
              <w:widowControl/>
              <w:wordWrap w:val="0"/>
              <w:jc w:val="left"/>
              <w:rPr>
                <w:szCs w:val="21"/>
              </w:rPr>
            </w:pPr>
          </w:p>
        </w:tc>
        <w:tc>
          <w:tcPr>
            <w:tcW w:w="843" w:type="pct"/>
            <w:vMerge/>
          </w:tcPr>
          <w:p w14:paraId="6C81C94F" w14:textId="77777777" w:rsidR="003D0E6C" w:rsidRDefault="003D0E6C">
            <w:pPr>
              <w:widowControl/>
              <w:wordWrap w:val="0"/>
              <w:jc w:val="left"/>
              <w:rPr>
                <w:szCs w:val="21"/>
              </w:rPr>
            </w:pPr>
          </w:p>
        </w:tc>
        <w:tc>
          <w:tcPr>
            <w:tcW w:w="562" w:type="pct"/>
            <w:vMerge/>
          </w:tcPr>
          <w:p w14:paraId="4A14C306" w14:textId="77777777" w:rsidR="003D0E6C" w:rsidRDefault="003D0E6C">
            <w:pPr>
              <w:widowControl/>
              <w:wordWrap w:val="0"/>
              <w:jc w:val="left"/>
              <w:rPr>
                <w:szCs w:val="21"/>
              </w:rPr>
            </w:pPr>
          </w:p>
        </w:tc>
        <w:tc>
          <w:tcPr>
            <w:tcW w:w="843" w:type="pct"/>
            <w:vMerge/>
          </w:tcPr>
          <w:p w14:paraId="198AA99B" w14:textId="77777777" w:rsidR="003D0E6C" w:rsidRDefault="003D0E6C">
            <w:pPr>
              <w:widowControl/>
              <w:wordWrap w:val="0"/>
              <w:jc w:val="left"/>
              <w:rPr>
                <w:szCs w:val="21"/>
              </w:rPr>
            </w:pPr>
          </w:p>
        </w:tc>
        <w:tc>
          <w:tcPr>
            <w:tcW w:w="618" w:type="pct"/>
            <w:vMerge/>
          </w:tcPr>
          <w:p w14:paraId="77994C6A" w14:textId="77777777" w:rsidR="003D0E6C" w:rsidRDefault="003D0E6C">
            <w:pPr>
              <w:widowControl/>
              <w:wordWrap w:val="0"/>
              <w:jc w:val="left"/>
              <w:rPr>
                <w:szCs w:val="21"/>
              </w:rPr>
            </w:pPr>
          </w:p>
        </w:tc>
        <w:tc>
          <w:tcPr>
            <w:tcW w:w="759" w:type="pct"/>
          </w:tcPr>
          <w:p w14:paraId="4F1565AF" w14:textId="77777777" w:rsidR="003D0E6C" w:rsidRDefault="00000000">
            <w:pPr>
              <w:widowControl/>
              <w:wordWrap w:val="0"/>
              <w:jc w:val="left"/>
              <w:rPr>
                <w:szCs w:val="21"/>
              </w:rPr>
            </w:pPr>
            <w:r>
              <w:rPr>
                <w:szCs w:val="21"/>
              </w:rPr>
              <w:t>人机交互界面易操作性测试</w:t>
            </w:r>
          </w:p>
        </w:tc>
        <w:tc>
          <w:tcPr>
            <w:tcW w:w="615" w:type="pct"/>
          </w:tcPr>
          <w:p w14:paraId="02EAC910" w14:textId="77777777" w:rsidR="003D0E6C" w:rsidRDefault="00000000">
            <w:pPr>
              <w:widowControl/>
              <w:wordWrap w:val="0"/>
              <w:jc w:val="left"/>
              <w:rPr>
                <w:szCs w:val="21"/>
              </w:rPr>
            </w:pPr>
            <w:r>
              <w:rPr>
                <w:szCs w:val="21"/>
              </w:rPr>
              <w:t>YL_GUI_</w:t>
            </w:r>
            <w:r>
              <w:rPr>
                <w:rFonts w:hint="eastAsia"/>
                <w:szCs w:val="21"/>
              </w:rPr>
              <w:t>BCDGUI</w:t>
            </w:r>
            <w:r>
              <w:rPr>
                <w:szCs w:val="21"/>
              </w:rPr>
              <w:t>_004</w:t>
            </w:r>
          </w:p>
        </w:tc>
      </w:tr>
      <w:tr w:rsidR="003D0E6C" w14:paraId="68B9E499" w14:textId="77777777">
        <w:tc>
          <w:tcPr>
            <w:tcW w:w="280" w:type="pct"/>
          </w:tcPr>
          <w:p w14:paraId="454EAB53" w14:textId="77777777" w:rsidR="003D0E6C" w:rsidRDefault="00000000">
            <w:pPr>
              <w:widowControl/>
              <w:wordWrap w:val="0"/>
              <w:jc w:val="left"/>
              <w:rPr>
                <w:szCs w:val="21"/>
              </w:rPr>
            </w:pPr>
            <w:r>
              <w:rPr>
                <w:szCs w:val="21"/>
              </w:rPr>
              <w:t>98</w:t>
            </w:r>
          </w:p>
        </w:tc>
        <w:tc>
          <w:tcPr>
            <w:tcW w:w="478" w:type="pct"/>
            <w:vMerge/>
          </w:tcPr>
          <w:p w14:paraId="760F653C" w14:textId="77777777" w:rsidR="003D0E6C" w:rsidRDefault="003D0E6C">
            <w:pPr>
              <w:widowControl/>
              <w:wordWrap w:val="0"/>
              <w:jc w:val="left"/>
              <w:rPr>
                <w:szCs w:val="21"/>
              </w:rPr>
            </w:pPr>
          </w:p>
        </w:tc>
        <w:tc>
          <w:tcPr>
            <w:tcW w:w="843" w:type="pct"/>
            <w:vMerge/>
          </w:tcPr>
          <w:p w14:paraId="47AB9466" w14:textId="77777777" w:rsidR="003D0E6C" w:rsidRDefault="003D0E6C">
            <w:pPr>
              <w:widowControl/>
              <w:wordWrap w:val="0"/>
              <w:jc w:val="left"/>
              <w:rPr>
                <w:szCs w:val="21"/>
              </w:rPr>
            </w:pPr>
          </w:p>
        </w:tc>
        <w:tc>
          <w:tcPr>
            <w:tcW w:w="562" w:type="pct"/>
            <w:vMerge/>
          </w:tcPr>
          <w:p w14:paraId="1C68F296" w14:textId="77777777" w:rsidR="003D0E6C" w:rsidRDefault="003D0E6C">
            <w:pPr>
              <w:widowControl/>
              <w:wordWrap w:val="0"/>
              <w:jc w:val="left"/>
              <w:rPr>
                <w:szCs w:val="21"/>
              </w:rPr>
            </w:pPr>
          </w:p>
        </w:tc>
        <w:tc>
          <w:tcPr>
            <w:tcW w:w="843" w:type="pct"/>
            <w:vMerge/>
          </w:tcPr>
          <w:p w14:paraId="012F1CB1" w14:textId="77777777" w:rsidR="003D0E6C" w:rsidRDefault="003D0E6C">
            <w:pPr>
              <w:widowControl/>
              <w:wordWrap w:val="0"/>
              <w:jc w:val="left"/>
              <w:rPr>
                <w:szCs w:val="21"/>
              </w:rPr>
            </w:pPr>
          </w:p>
        </w:tc>
        <w:tc>
          <w:tcPr>
            <w:tcW w:w="618" w:type="pct"/>
            <w:vMerge/>
          </w:tcPr>
          <w:p w14:paraId="076C6E9F" w14:textId="77777777" w:rsidR="003D0E6C" w:rsidRDefault="003D0E6C">
            <w:pPr>
              <w:widowControl/>
              <w:wordWrap w:val="0"/>
              <w:jc w:val="left"/>
              <w:rPr>
                <w:szCs w:val="21"/>
              </w:rPr>
            </w:pPr>
          </w:p>
        </w:tc>
        <w:tc>
          <w:tcPr>
            <w:tcW w:w="759" w:type="pct"/>
          </w:tcPr>
          <w:p w14:paraId="65DC85B4" w14:textId="77777777" w:rsidR="003D0E6C" w:rsidRDefault="00000000">
            <w:pPr>
              <w:widowControl/>
              <w:wordWrap w:val="0"/>
              <w:jc w:val="left"/>
              <w:rPr>
                <w:szCs w:val="21"/>
              </w:rPr>
            </w:pPr>
            <w:r>
              <w:rPr>
                <w:szCs w:val="21"/>
              </w:rPr>
              <w:t>人机交互界面操作测试</w:t>
            </w:r>
          </w:p>
        </w:tc>
        <w:tc>
          <w:tcPr>
            <w:tcW w:w="615" w:type="pct"/>
          </w:tcPr>
          <w:p w14:paraId="58023BB8" w14:textId="77777777" w:rsidR="003D0E6C" w:rsidRDefault="00000000">
            <w:pPr>
              <w:widowControl/>
              <w:wordWrap w:val="0"/>
              <w:jc w:val="left"/>
              <w:rPr>
                <w:szCs w:val="21"/>
              </w:rPr>
            </w:pPr>
            <w:r>
              <w:rPr>
                <w:szCs w:val="21"/>
              </w:rPr>
              <w:t>YL_GUI_</w:t>
            </w:r>
            <w:r>
              <w:rPr>
                <w:rFonts w:hint="eastAsia"/>
                <w:szCs w:val="21"/>
              </w:rPr>
              <w:t>BCDGUI</w:t>
            </w:r>
            <w:r>
              <w:rPr>
                <w:szCs w:val="21"/>
              </w:rPr>
              <w:t>_005</w:t>
            </w:r>
          </w:p>
        </w:tc>
      </w:tr>
      <w:tr w:rsidR="003D0E6C" w14:paraId="013F8DB4" w14:textId="77777777">
        <w:tc>
          <w:tcPr>
            <w:tcW w:w="280" w:type="pct"/>
          </w:tcPr>
          <w:p w14:paraId="3E83AADB" w14:textId="77777777" w:rsidR="003D0E6C" w:rsidRDefault="00000000">
            <w:pPr>
              <w:widowControl/>
              <w:wordWrap w:val="0"/>
              <w:jc w:val="left"/>
              <w:rPr>
                <w:szCs w:val="21"/>
              </w:rPr>
            </w:pPr>
            <w:r>
              <w:rPr>
                <w:szCs w:val="21"/>
              </w:rPr>
              <w:t>99</w:t>
            </w:r>
          </w:p>
        </w:tc>
        <w:tc>
          <w:tcPr>
            <w:tcW w:w="478" w:type="pct"/>
          </w:tcPr>
          <w:p w14:paraId="5C3E7544" w14:textId="77777777" w:rsidR="003D0E6C" w:rsidRDefault="00000000">
            <w:pPr>
              <w:widowControl/>
              <w:wordWrap w:val="0"/>
              <w:jc w:val="left"/>
              <w:rPr>
                <w:szCs w:val="21"/>
              </w:rPr>
            </w:pPr>
            <w:r>
              <w:rPr>
                <w:szCs w:val="21"/>
              </w:rPr>
              <w:t>4.9</w:t>
            </w:r>
          </w:p>
        </w:tc>
        <w:tc>
          <w:tcPr>
            <w:tcW w:w="843" w:type="pct"/>
          </w:tcPr>
          <w:p w14:paraId="63258625" w14:textId="77777777" w:rsidR="003D0E6C" w:rsidRDefault="00000000">
            <w:pPr>
              <w:widowControl/>
              <w:wordWrap w:val="0"/>
              <w:jc w:val="left"/>
              <w:rPr>
                <w:szCs w:val="21"/>
              </w:rPr>
            </w:pPr>
            <w:r>
              <w:rPr>
                <w:szCs w:val="21"/>
              </w:rPr>
              <w:t>安全性需求</w:t>
            </w:r>
          </w:p>
        </w:tc>
        <w:tc>
          <w:tcPr>
            <w:tcW w:w="562" w:type="pct"/>
          </w:tcPr>
          <w:p w14:paraId="31982E7B" w14:textId="77777777" w:rsidR="003D0E6C" w:rsidRDefault="00000000">
            <w:pPr>
              <w:widowControl/>
              <w:wordWrap w:val="0"/>
              <w:jc w:val="left"/>
              <w:rPr>
                <w:szCs w:val="21"/>
              </w:rPr>
            </w:pPr>
            <w:r>
              <w:rPr>
                <w:szCs w:val="21"/>
              </w:rPr>
              <w:t>6.2.1.9.1</w:t>
            </w:r>
          </w:p>
        </w:tc>
        <w:tc>
          <w:tcPr>
            <w:tcW w:w="843" w:type="pct"/>
          </w:tcPr>
          <w:p w14:paraId="363BF3E2" w14:textId="77777777" w:rsidR="003D0E6C" w:rsidRDefault="00000000">
            <w:pPr>
              <w:widowControl/>
              <w:wordWrap w:val="0"/>
              <w:jc w:val="left"/>
              <w:rPr>
                <w:szCs w:val="21"/>
              </w:rPr>
            </w:pPr>
            <w:r>
              <w:rPr>
                <w:szCs w:val="21"/>
              </w:rPr>
              <w:t>身份认证</w:t>
            </w:r>
          </w:p>
        </w:tc>
        <w:tc>
          <w:tcPr>
            <w:tcW w:w="618" w:type="pct"/>
          </w:tcPr>
          <w:p w14:paraId="3507FEB7" w14:textId="77777777" w:rsidR="003D0E6C" w:rsidRDefault="00000000">
            <w:pPr>
              <w:widowControl/>
              <w:wordWrap w:val="0"/>
              <w:jc w:val="left"/>
              <w:rPr>
                <w:szCs w:val="21"/>
              </w:rPr>
            </w:pPr>
            <w:r>
              <w:rPr>
                <w:szCs w:val="21"/>
              </w:rPr>
              <w:t>XQ_SE_SJKQ</w:t>
            </w:r>
          </w:p>
        </w:tc>
        <w:tc>
          <w:tcPr>
            <w:tcW w:w="759" w:type="pct"/>
          </w:tcPr>
          <w:p w14:paraId="0EC3959D" w14:textId="77777777" w:rsidR="003D0E6C" w:rsidRDefault="00000000">
            <w:pPr>
              <w:widowControl/>
              <w:wordWrap w:val="0"/>
              <w:jc w:val="left"/>
              <w:rPr>
                <w:szCs w:val="21"/>
              </w:rPr>
            </w:pPr>
            <w:r>
              <w:rPr>
                <w:szCs w:val="21"/>
              </w:rPr>
              <w:t>数据库身份验证安全测试</w:t>
            </w:r>
          </w:p>
        </w:tc>
        <w:tc>
          <w:tcPr>
            <w:tcW w:w="615" w:type="pct"/>
          </w:tcPr>
          <w:p w14:paraId="004F676E" w14:textId="77777777" w:rsidR="003D0E6C" w:rsidRDefault="00000000">
            <w:pPr>
              <w:widowControl/>
              <w:wordWrap w:val="0"/>
              <w:jc w:val="left"/>
              <w:rPr>
                <w:szCs w:val="21"/>
              </w:rPr>
            </w:pPr>
            <w:r>
              <w:rPr>
                <w:szCs w:val="21"/>
              </w:rPr>
              <w:t>YL_SE_SJKQ_001</w:t>
            </w:r>
          </w:p>
        </w:tc>
      </w:tr>
      <w:tr w:rsidR="003D0E6C" w14:paraId="29BBC486" w14:textId="77777777">
        <w:tc>
          <w:tcPr>
            <w:tcW w:w="280" w:type="pct"/>
          </w:tcPr>
          <w:p w14:paraId="7E2BE258" w14:textId="77777777" w:rsidR="003D0E6C" w:rsidRDefault="00000000">
            <w:pPr>
              <w:widowControl/>
              <w:wordWrap w:val="0"/>
              <w:jc w:val="left"/>
              <w:rPr>
                <w:szCs w:val="21"/>
              </w:rPr>
            </w:pPr>
            <w:r>
              <w:rPr>
                <w:szCs w:val="21"/>
              </w:rPr>
              <w:t>100</w:t>
            </w:r>
          </w:p>
        </w:tc>
        <w:tc>
          <w:tcPr>
            <w:tcW w:w="478" w:type="pct"/>
          </w:tcPr>
          <w:p w14:paraId="74973BC5" w14:textId="77777777" w:rsidR="003D0E6C" w:rsidRDefault="00000000">
            <w:pPr>
              <w:widowControl/>
              <w:wordWrap w:val="0"/>
              <w:jc w:val="left"/>
              <w:rPr>
                <w:szCs w:val="21"/>
              </w:rPr>
            </w:pPr>
            <w:r>
              <w:rPr>
                <w:szCs w:val="21"/>
              </w:rPr>
              <w:t>4.10</w:t>
            </w:r>
          </w:p>
        </w:tc>
        <w:tc>
          <w:tcPr>
            <w:tcW w:w="843" w:type="pct"/>
          </w:tcPr>
          <w:p w14:paraId="68DCE615" w14:textId="77777777" w:rsidR="003D0E6C" w:rsidRDefault="00000000">
            <w:pPr>
              <w:widowControl/>
              <w:wordWrap w:val="0"/>
              <w:jc w:val="left"/>
              <w:rPr>
                <w:szCs w:val="21"/>
              </w:rPr>
            </w:pPr>
            <w:r>
              <w:rPr>
                <w:szCs w:val="21"/>
              </w:rPr>
              <w:t>保密性和私密性需求</w:t>
            </w:r>
          </w:p>
        </w:tc>
        <w:tc>
          <w:tcPr>
            <w:tcW w:w="562" w:type="pct"/>
          </w:tcPr>
          <w:p w14:paraId="7D7394A8" w14:textId="77777777" w:rsidR="003D0E6C" w:rsidRDefault="00000000">
            <w:pPr>
              <w:widowControl/>
              <w:wordWrap w:val="0"/>
              <w:jc w:val="left"/>
              <w:rPr>
                <w:szCs w:val="21"/>
              </w:rPr>
            </w:pPr>
            <w:r>
              <w:rPr>
                <w:szCs w:val="21"/>
              </w:rPr>
              <w:t>6.2.1.9.2</w:t>
            </w:r>
          </w:p>
        </w:tc>
        <w:tc>
          <w:tcPr>
            <w:tcW w:w="843" w:type="pct"/>
          </w:tcPr>
          <w:p w14:paraId="561AF9D9" w14:textId="77777777" w:rsidR="003D0E6C" w:rsidRDefault="00000000">
            <w:pPr>
              <w:widowControl/>
              <w:wordWrap w:val="0"/>
              <w:jc w:val="left"/>
              <w:rPr>
                <w:szCs w:val="21"/>
              </w:rPr>
            </w:pPr>
            <w:r>
              <w:rPr>
                <w:szCs w:val="21"/>
              </w:rPr>
              <w:t>数据库访问权限控制</w:t>
            </w:r>
          </w:p>
        </w:tc>
        <w:tc>
          <w:tcPr>
            <w:tcW w:w="618" w:type="pct"/>
          </w:tcPr>
          <w:p w14:paraId="63EFEDBF" w14:textId="77777777" w:rsidR="003D0E6C" w:rsidRDefault="00000000">
            <w:pPr>
              <w:widowControl/>
              <w:wordWrap w:val="0"/>
              <w:jc w:val="left"/>
              <w:rPr>
                <w:szCs w:val="21"/>
              </w:rPr>
            </w:pPr>
            <w:r>
              <w:rPr>
                <w:szCs w:val="21"/>
              </w:rPr>
              <w:t>XQ_SE_DTPR</w:t>
            </w:r>
          </w:p>
        </w:tc>
        <w:tc>
          <w:tcPr>
            <w:tcW w:w="759" w:type="pct"/>
          </w:tcPr>
          <w:p w14:paraId="06809228" w14:textId="77777777" w:rsidR="003D0E6C" w:rsidRDefault="00000000">
            <w:pPr>
              <w:widowControl/>
              <w:wordWrap w:val="0"/>
              <w:jc w:val="left"/>
              <w:rPr>
                <w:szCs w:val="21"/>
              </w:rPr>
            </w:pPr>
            <w:r>
              <w:rPr>
                <w:szCs w:val="21"/>
              </w:rPr>
              <w:t>数据库访问权限控制</w:t>
            </w:r>
          </w:p>
        </w:tc>
        <w:tc>
          <w:tcPr>
            <w:tcW w:w="615" w:type="pct"/>
          </w:tcPr>
          <w:p w14:paraId="0D73ACE0" w14:textId="77777777" w:rsidR="003D0E6C" w:rsidRDefault="00000000">
            <w:pPr>
              <w:widowControl/>
              <w:wordWrap w:val="0"/>
              <w:jc w:val="left"/>
              <w:rPr>
                <w:szCs w:val="21"/>
              </w:rPr>
            </w:pPr>
            <w:r>
              <w:rPr>
                <w:szCs w:val="21"/>
              </w:rPr>
              <w:t>YL_SE_DTPR_001</w:t>
            </w:r>
          </w:p>
        </w:tc>
      </w:tr>
      <w:tr w:rsidR="003D0E6C" w14:paraId="764A32E6" w14:textId="77777777">
        <w:tc>
          <w:tcPr>
            <w:tcW w:w="280" w:type="pct"/>
          </w:tcPr>
          <w:p w14:paraId="236F1688" w14:textId="77777777" w:rsidR="003D0E6C" w:rsidRDefault="00000000">
            <w:pPr>
              <w:widowControl/>
              <w:wordWrap w:val="0"/>
              <w:jc w:val="left"/>
              <w:rPr>
                <w:szCs w:val="21"/>
              </w:rPr>
            </w:pPr>
            <w:r>
              <w:rPr>
                <w:szCs w:val="21"/>
              </w:rPr>
              <w:lastRenderedPageBreak/>
              <w:t>101</w:t>
            </w:r>
          </w:p>
        </w:tc>
        <w:tc>
          <w:tcPr>
            <w:tcW w:w="478" w:type="pct"/>
            <w:vMerge w:val="restart"/>
          </w:tcPr>
          <w:p w14:paraId="2B8F451D" w14:textId="77777777" w:rsidR="003D0E6C" w:rsidRDefault="00000000">
            <w:pPr>
              <w:widowControl/>
              <w:wordWrap w:val="0"/>
              <w:jc w:val="left"/>
              <w:rPr>
                <w:szCs w:val="21"/>
              </w:rPr>
            </w:pPr>
            <w:r>
              <w:rPr>
                <w:szCs w:val="21"/>
              </w:rPr>
              <w:t>4.12.1</w:t>
            </w:r>
          </w:p>
        </w:tc>
        <w:tc>
          <w:tcPr>
            <w:tcW w:w="843" w:type="pct"/>
            <w:vMerge w:val="restart"/>
          </w:tcPr>
          <w:p w14:paraId="25A35566" w14:textId="77777777" w:rsidR="003D0E6C" w:rsidRDefault="00000000">
            <w:pPr>
              <w:widowControl/>
              <w:wordWrap w:val="0"/>
              <w:jc w:val="left"/>
              <w:rPr>
                <w:szCs w:val="21"/>
              </w:rPr>
            </w:pPr>
            <w:r>
              <w:rPr>
                <w:szCs w:val="21"/>
              </w:rPr>
              <w:t>可靠性需求</w:t>
            </w:r>
          </w:p>
        </w:tc>
        <w:tc>
          <w:tcPr>
            <w:tcW w:w="562" w:type="pct"/>
            <w:vMerge w:val="restart"/>
          </w:tcPr>
          <w:p w14:paraId="7B307090" w14:textId="77777777" w:rsidR="003D0E6C" w:rsidRDefault="00000000">
            <w:pPr>
              <w:widowControl/>
              <w:wordWrap w:val="0"/>
              <w:jc w:val="left"/>
              <w:rPr>
                <w:szCs w:val="21"/>
              </w:rPr>
            </w:pPr>
            <w:r>
              <w:rPr>
                <w:szCs w:val="21"/>
              </w:rPr>
              <w:t>6.2.1.9.3</w:t>
            </w:r>
          </w:p>
        </w:tc>
        <w:tc>
          <w:tcPr>
            <w:tcW w:w="843" w:type="pct"/>
            <w:vMerge w:val="restart"/>
          </w:tcPr>
          <w:p w14:paraId="4FBAE9D2" w14:textId="77777777" w:rsidR="003D0E6C" w:rsidRDefault="00000000">
            <w:pPr>
              <w:widowControl/>
              <w:wordWrap w:val="0"/>
              <w:jc w:val="left"/>
              <w:rPr>
                <w:szCs w:val="21"/>
              </w:rPr>
            </w:pPr>
            <w:r>
              <w:rPr>
                <w:szCs w:val="21"/>
              </w:rPr>
              <w:t>输入输出界面保护</w:t>
            </w:r>
          </w:p>
        </w:tc>
        <w:tc>
          <w:tcPr>
            <w:tcW w:w="618" w:type="pct"/>
            <w:vMerge w:val="restart"/>
          </w:tcPr>
          <w:p w14:paraId="05237D50" w14:textId="77777777" w:rsidR="003D0E6C" w:rsidRDefault="00000000">
            <w:pPr>
              <w:widowControl/>
              <w:wordWrap w:val="0"/>
              <w:jc w:val="left"/>
              <w:rPr>
                <w:szCs w:val="21"/>
              </w:rPr>
            </w:pPr>
            <w:r>
              <w:rPr>
                <w:szCs w:val="21"/>
              </w:rPr>
              <w:t>XQ_SE_UXIP</w:t>
            </w:r>
          </w:p>
        </w:tc>
        <w:tc>
          <w:tcPr>
            <w:tcW w:w="759" w:type="pct"/>
          </w:tcPr>
          <w:p w14:paraId="3D8B1E8F" w14:textId="77777777" w:rsidR="003D0E6C" w:rsidRDefault="00000000">
            <w:pPr>
              <w:widowControl/>
              <w:wordWrap w:val="0"/>
              <w:jc w:val="left"/>
              <w:rPr>
                <w:szCs w:val="21"/>
              </w:rPr>
            </w:pPr>
            <w:r>
              <w:rPr>
                <w:szCs w:val="21"/>
              </w:rPr>
              <w:t>界面输入合法性验证测试</w:t>
            </w:r>
          </w:p>
        </w:tc>
        <w:tc>
          <w:tcPr>
            <w:tcW w:w="615" w:type="pct"/>
          </w:tcPr>
          <w:p w14:paraId="1D202C24" w14:textId="77777777" w:rsidR="003D0E6C" w:rsidRDefault="00000000">
            <w:pPr>
              <w:widowControl/>
              <w:wordWrap w:val="0"/>
              <w:jc w:val="left"/>
              <w:rPr>
                <w:szCs w:val="21"/>
              </w:rPr>
            </w:pPr>
            <w:r>
              <w:rPr>
                <w:szCs w:val="21"/>
              </w:rPr>
              <w:t>YL_SE_UXIP_001</w:t>
            </w:r>
          </w:p>
        </w:tc>
      </w:tr>
      <w:tr w:rsidR="003D0E6C" w14:paraId="6DAF5D5D" w14:textId="77777777">
        <w:tc>
          <w:tcPr>
            <w:tcW w:w="280" w:type="pct"/>
          </w:tcPr>
          <w:p w14:paraId="178F88E2" w14:textId="77777777" w:rsidR="003D0E6C" w:rsidRDefault="00000000">
            <w:pPr>
              <w:widowControl/>
              <w:wordWrap w:val="0"/>
              <w:jc w:val="left"/>
              <w:rPr>
                <w:szCs w:val="21"/>
              </w:rPr>
            </w:pPr>
            <w:r>
              <w:rPr>
                <w:szCs w:val="21"/>
              </w:rPr>
              <w:t>102</w:t>
            </w:r>
          </w:p>
        </w:tc>
        <w:tc>
          <w:tcPr>
            <w:tcW w:w="478" w:type="pct"/>
            <w:vMerge/>
          </w:tcPr>
          <w:p w14:paraId="78830C28" w14:textId="77777777" w:rsidR="003D0E6C" w:rsidRDefault="003D0E6C">
            <w:pPr>
              <w:widowControl/>
              <w:wordWrap w:val="0"/>
              <w:jc w:val="left"/>
              <w:rPr>
                <w:szCs w:val="21"/>
              </w:rPr>
            </w:pPr>
          </w:p>
        </w:tc>
        <w:tc>
          <w:tcPr>
            <w:tcW w:w="843" w:type="pct"/>
            <w:vMerge/>
          </w:tcPr>
          <w:p w14:paraId="5676545D" w14:textId="77777777" w:rsidR="003D0E6C" w:rsidRDefault="003D0E6C">
            <w:pPr>
              <w:widowControl/>
              <w:wordWrap w:val="0"/>
              <w:jc w:val="left"/>
              <w:rPr>
                <w:szCs w:val="21"/>
              </w:rPr>
            </w:pPr>
          </w:p>
        </w:tc>
        <w:tc>
          <w:tcPr>
            <w:tcW w:w="562" w:type="pct"/>
            <w:vMerge/>
          </w:tcPr>
          <w:p w14:paraId="148F5B1D" w14:textId="77777777" w:rsidR="003D0E6C" w:rsidRDefault="003D0E6C">
            <w:pPr>
              <w:widowControl/>
              <w:wordWrap w:val="0"/>
              <w:jc w:val="left"/>
              <w:rPr>
                <w:szCs w:val="21"/>
              </w:rPr>
            </w:pPr>
          </w:p>
        </w:tc>
        <w:tc>
          <w:tcPr>
            <w:tcW w:w="843" w:type="pct"/>
            <w:vMerge/>
          </w:tcPr>
          <w:p w14:paraId="5AA72D84" w14:textId="77777777" w:rsidR="003D0E6C" w:rsidRDefault="003D0E6C">
            <w:pPr>
              <w:widowControl/>
              <w:wordWrap w:val="0"/>
              <w:jc w:val="left"/>
              <w:rPr>
                <w:szCs w:val="21"/>
              </w:rPr>
            </w:pPr>
          </w:p>
        </w:tc>
        <w:tc>
          <w:tcPr>
            <w:tcW w:w="618" w:type="pct"/>
            <w:vMerge/>
          </w:tcPr>
          <w:p w14:paraId="5A8A13D1" w14:textId="77777777" w:rsidR="003D0E6C" w:rsidRDefault="003D0E6C">
            <w:pPr>
              <w:widowControl/>
              <w:wordWrap w:val="0"/>
              <w:jc w:val="left"/>
              <w:rPr>
                <w:szCs w:val="21"/>
              </w:rPr>
            </w:pPr>
          </w:p>
        </w:tc>
        <w:tc>
          <w:tcPr>
            <w:tcW w:w="759" w:type="pct"/>
          </w:tcPr>
          <w:p w14:paraId="7E272438" w14:textId="77777777" w:rsidR="003D0E6C" w:rsidRDefault="00000000">
            <w:pPr>
              <w:widowControl/>
              <w:wordWrap w:val="0"/>
              <w:jc w:val="left"/>
              <w:rPr>
                <w:szCs w:val="21"/>
              </w:rPr>
            </w:pPr>
            <w:r>
              <w:rPr>
                <w:szCs w:val="21"/>
              </w:rPr>
              <w:t>输入输出消息格式检查测试</w:t>
            </w:r>
          </w:p>
        </w:tc>
        <w:tc>
          <w:tcPr>
            <w:tcW w:w="615" w:type="pct"/>
          </w:tcPr>
          <w:p w14:paraId="3EA57CBE" w14:textId="77777777" w:rsidR="003D0E6C" w:rsidRDefault="00000000">
            <w:pPr>
              <w:widowControl/>
              <w:wordWrap w:val="0"/>
              <w:jc w:val="left"/>
              <w:rPr>
                <w:szCs w:val="21"/>
              </w:rPr>
            </w:pPr>
            <w:r>
              <w:rPr>
                <w:szCs w:val="21"/>
              </w:rPr>
              <w:t>YL_SE_UXIP_002</w:t>
            </w:r>
          </w:p>
        </w:tc>
      </w:tr>
      <w:tr w:rsidR="003D0E6C" w14:paraId="0F59FF15" w14:textId="77777777">
        <w:tc>
          <w:tcPr>
            <w:tcW w:w="280" w:type="pct"/>
          </w:tcPr>
          <w:p w14:paraId="7B9D988A" w14:textId="77777777" w:rsidR="003D0E6C" w:rsidRDefault="00000000">
            <w:pPr>
              <w:widowControl/>
              <w:wordWrap w:val="0"/>
              <w:jc w:val="left"/>
              <w:rPr>
                <w:szCs w:val="21"/>
              </w:rPr>
            </w:pPr>
            <w:r>
              <w:rPr>
                <w:szCs w:val="21"/>
              </w:rPr>
              <w:t>103</w:t>
            </w:r>
          </w:p>
        </w:tc>
        <w:tc>
          <w:tcPr>
            <w:tcW w:w="478" w:type="pct"/>
            <w:vMerge/>
          </w:tcPr>
          <w:p w14:paraId="67F1EBBA" w14:textId="77777777" w:rsidR="003D0E6C" w:rsidRDefault="003D0E6C">
            <w:pPr>
              <w:widowControl/>
              <w:wordWrap w:val="0"/>
              <w:jc w:val="left"/>
              <w:rPr>
                <w:szCs w:val="21"/>
              </w:rPr>
            </w:pPr>
          </w:p>
        </w:tc>
        <w:tc>
          <w:tcPr>
            <w:tcW w:w="843" w:type="pct"/>
            <w:vMerge/>
          </w:tcPr>
          <w:p w14:paraId="46ED39AD" w14:textId="77777777" w:rsidR="003D0E6C" w:rsidRDefault="003D0E6C">
            <w:pPr>
              <w:widowControl/>
              <w:wordWrap w:val="0"/>
              <w:jc w:val="left"/>
              <w:rPr>
                <w:szCs w:val="21"/>
              </w:rPr>
            </w:pPr>
          </w:p>
        </w:tc>
        <w:tc>
          <w:tcPr>
            <w:tcW w:w="562" w:type="pct"/>
            <w:vMerge/>
          </w:tcPr>
          <w:p w14:paraId="15CA8C66" w14:textId="77777777" w:rsidR="003D0E6C" w:rsidRDefault="003D0E6C">
            <w:pPr>
              <w:widowControl/>
              <w:wordWrap w:val="0"/>
              <w:jc w:val="left"/>
              <w:rPr>
                <w:szCs w:val="21"/>
              </w:rPr>
            </w:pPr>
          </w:p>
        </w:tc>
        <w:tc>
          <w:tcPr>
            <w:tcW w:w="843" w:type="pct"/>
            <w:vMerge/>
          </w:tcPr>
          <w:p w14:paraId="1678E3C6" w14:textId="77777777" w:rsidR="003D0E6C" w:rsidRDefault="003D0E6C">
            <w:pPr>
              <w:widowControl/>
              <w:wordWrap w:val="0"/>
              <w:jc w:val="left"/>
              <w:rPr>
                <w:szCs w:val="21"/>
              </w:rPr>
            </w:pPr>
          </w:p>
        </w:tc>
        <w:tc>
          <w:tcPr>
            <w:tcW w:w="618" w:type="pct"/>
            <w:vMerge/>
          </w:tcPr>
          <w:p w14:paraId="36C6D7AE" w14:textId="77777777" w:rsidR="003D0E6C" w:rsidRDefault="003D0E6C">
            <w:pPr>
              <w:widowControl/>
              <w:wordWrap w:val="0"/>
              <w:jc w:val="left"/>
              <w:rPr>
                <w:szCs w:val="21"/>
              </w:rPr>
            </w:pPr>
          </w:p>
        </w:tc>
        <w:tc>
          <w:tcPr>
            <w:tcW w:w="759" w:type="pct"/>
          </w:tcPr>
          <w:p w14:paraId="054D0342" w14:textId="77777777" w:rsidR="003D0E6C" w:rsidRDefault="00000000">
            <w:pPr>
              <w:widowControl/>
              <w:wordWrap w:val="0"/>
              <w:jc w:val="left"/>
              <w:rPr>
                <w:szCs w:val="21"/>
              </w:rPr>
            </w:pPr>
            <w:r>
              <w:rPr>
                <w:szCs w:val="21"/>
              </w:rPr>
              <w:t>文件格式检查测试</w:t>
            </w:r>
          </w:p>
        </w:tc>
        <w:tc>
          <w:tcPr>
            <w:tcW w:w="615" w:type="pct"/>
          </w:tcPr>
          <w:p w14:paraId="7682B4AB" w14:textId="77777777" w:rsidR="003D0E6C" w:rsidRDefault="00000000">
            <w:pPr>
              <w:widowControl/>
              <w:wordWrap w:val="0"/>
              <w:jc w:val="left"/>
              <w:rPr>
                <w:szCs w:val="21"/>
              </w:rPr>
            </w:pPr>
            <w:r>
              <w:rPr>
                <w:szCs w:val="21"/>
              </w:rPr>
              <w:t>YL_SE_UXIP_003</w:t>
            </w:r>
          </w:p>
        </w:tc>
      </w:tr>
      <w:tr w:rsidR="003D0E6C" w14:paraId="3C86383E" w14:textId="77777777">
        <w:tc>
          <w:tcPr>
            <w:tcW w:w="280" w:type="pct"/>
          </w:tcPr>
          <w:p w14:paraId="0A9B7EF5" w14:textId="77777777" w:rsidR="003D0E6C" w:rsidRDefault="00000000">
            <w:pPr>
              <w:widowControl/>
              <w:wordWrap w:val="0"/>
              <w:jc w:val="left"/>
              <w:rPr>
                <w:szCs w:val="21"/>
              </w:rPr>
            </w:pPr>
            <w:r>
              <w:rPr>
                <w:szCs w:val="21"/>
              </w:rPr>
              <w:t>104</w:t>
            </w:r>
          </w:p>
        </w:tc>
        <w:tc>
          <w:tcPr>
            <w:tcW w:w="478" w:type="pct"/>
            <w:vMerge/>
          </w:tcPr>
          <w:p w14:paraId="0A622492" w14:textId="77777777" w:rsidR="003D0E6C" w:rsidRDefault="003D0E6C">
            <w:pPr>
              <w:widowControl/>
              <w:wordWrap w:val="0"/>
              <w:jc w:val="left"/>
              <w:rPr>
                <w:szCs w:val="21"/>
              </w:rPr>
            </w:pPr>
          </w:p>
        </w:tc>
        <w:tc>
          <w:tcPr>
            <w:tcW w:w="843" w:type="pct"/>
            <w:vMerge/>
          </w:tcPr>
          <w:p w14:paraId="7221A4EA" w14:textId="77777777" w:rsidR="003D0E6C" w:rsidRDefault="003D0E6C">
            <w:pPr>
              <w:widowControl/>
              <w:wordWrap w:val="0"/>
              <w:jc w:val="left"/>
              <w:rPr>
                <w:szCs w:val="21"/>
              </w:rPr>
            </w:pPr>
          </w:p>
        </w:tc>
        <w:tc>
          <w:tcPr>
            <w:tcW w:w="562" w:type="pct"/>
            <w:vMerge/>
          </w:tcPr>
          <w:p w14:paraId="0FC0A7D6" w14:textId="77777777" w:rsidR="003D0E6C" w:rsidRDefault="003D0E6C">
            <w:pPr>
              <w:widowControl/>
              <w:wordWrap w:val="0"/>
              <w:jc w:val="left"/>
              <w:rPr>
                <w:szCs w:val="21"/>
              </w:rPr>
            </w:pPr>
          </w:p>
        </w:tc>
        <w:tc>
          <w:tcPr>
            <w:tcW w:w="843" w:type="pct"/>
            <w:vMerge/>
          </w:tcPr>
          <w:p w14:paraId="6CF375E9" w14:textId="77777777" w:rsidR="003D0E6C" w:rsidRDefault="003D0E6C">
            <w:pPr>
              <w:widowControl/>
              <w:wordWrap w:val="0"/>
              <w:jc w:val="left"/>
              <w:rPr>
                <w:szCs w:val="21"/>
              </w:rPr>
            </w:pPr>
          </w:p>
        </w:tc>
        <w:tc>
          <w:tcPr>
            <w:tcW w:w="618" w:type="pct"/>
            <w:vMerge/>
          </w:tcPr>
          <w:p w14:paraId="52FF5C30" w14:textId="77777777" w:rsidR="003D0E6C" w:rsidRDefault="003D0E6C">
            <w:pPr>
              <w:widowControl/>
              <w:wordWrap w:val="0"/>
              <w:jc w:val="left"/>
              <w:rPr>
                <w:szCs w:val="21"/>
              </w:rPr>
            </w:pPr>
          </w:p>
        </w:tc>
        <w:tc>
          <w:tcPr>
            <w:tcW w:w="759" w:type="pct"/>
          </w:tcPr>
          <w:p w14:paraId="298070AF" w14:textId="77777777" w:rsidR="003D0E6C" w:rsidRDefault="00000000">
            <w:pPr>
              <w:widowControl/>
              <w:wordWrap w:val="0"/>
              <w:jc w:val="left"/>
              <w:rPr>
                <w:szCs w:val="21"/>
              </w:rPr>
            </w:pPr>
            <w:r>
              <w:rPr>
                <w:szCs w:val="21"/>
              </w:rPr>
              <w:t>数据库字段格式检查测试</w:t>
            </w:r>
          </w:p>
        </w:tc>
        <w:tc>
          <w:tcPr>
            <w:tcW w:w="615" w:type="pct"/>
          </w:tcPr>
          <w:p w14:paraId="3F6FBBD9" w14:textId="77777777" w:rsidR="003D0E6C" w:rsidRDefault="00000000">
            <w:pPr>
              <w:widowControl/>
              <w:wordWrap w:val="0"/>
              <w:jc w:val="left"/>
              <w:rPr>
                <w:szCs w:val="21"/>
              </w:rPr>
            </w:pPr>
            <w:r>
              <w:rPr>
                <w:szCs w:val="21"/>
              </w:rPr>
              <w:t>YL_SE_UXIP_004</w:t>
            </w:r>
          </w:p>
        </w:tc>
      </w:tr>
      <w:tr w:rsidR="003D0E6C" w14:paraId="4DA5F1B1" w14:textId="77777777">
        <w:tc>
          <w:tcPr>
            <w:tcW w:w="280" w:type="pct"/>
          </w:tcPr>
          <w:p w14:paraId="04287626" w14:textId="77777777" w:rsidR="003D0E6C" w:rsidRDefault="00000000">
            <w:pPr>
              <w:widowControl/>
              <w:wordWrap w:val="0"/>
              <w:jc w:val="left"/>
              <w:rPr>
                <w:szCs w:val="21"/>
              </w:rPr>
            </w:pPr>
            <w:r>
              <w:rPr>
                <w:szCs w:val="21"/>
              </w:rPr>
              <w:t>105</w:t>
            </w:r>
          </w:p>
        </w:tc>
        <w:tc>
          <w:tcPr>
            <w:tcW w:w="478" w:type="pct"/>
          </w:tcPr>
          <w:p w14:paraId="1F493832" w14:textId="77777777" w:rsidR="003D0E6C" w:rsidRDefault="00000000">
            <w:pPr>
              <w:widowControl/>
              <w:wordWrap w:val="0"/>
              <w:jc w:val="left"/>
              <w:rPr>
                <w:szCs w:val="21"/>
              </w:rPr>
            </w:pPr>
            <w:r>
              <w:rPr>
                <w:szCs w:val="21"/>
              </w:rPr>
              <w:t>4.12.2</w:t>
            </w:r>
          </w:p>
        </w:tc>
        <w:tc>
          <w:tcPr>
            <w:tcW w:w="843" w:type="pct"/>
          </w:tcPr>
          <w:p w14:paraId="56FD85F8" w14:textId="77777777" w:rsidR="003D0E6C" w:rsidRDefault="00000000">
            <w:pPr>
              <w:widowControl/>
              <w:wordWrap w:val="0"/>
              <w:jc w:val="left"/>
              <w:rPr>
                <w:szCs w:val="21"/>
              </w:rPr>
            </w:pPr>
            <w:r>
              <w:rPr>
                <w:szCs w:val="21"/>
              </w:rPr>
              <w:t>健壮性需求</w:t>
            </w:r>
          </w:p>
        </w:tc>
        <w:tc>
          <w:tcPr>
            <w:tcW w:w="562" w:type="pct"/>
          </w:tcPr>
          <w:p w14:paraId="57095096" w14:textId="77777777" w:rsidR="003D0E6C" w:rsidRDefault="00000000">
            <w:pPr>
              <w:widowControl/>
              <w:wordWrap w:val="0"/>
              <w:jc w:val="left"/>
              <w:rPr>
                <w:szCs w:val="21"/>
              </w:rPr>
            </w:pPr>
            <w:r>
              <w:rPr>
                <w:szCs w:val="21"/>
              </w:rPr>
              <w:t>6.2.1.9.4</w:t>
            </w:r>
          </w:p>
        </w:tc>
        <w:tc>
          <w:tcPr>
            <w:tcW w:w="843" w:type="pct"/>
          </w:tcPr>
          <w:p w14:paraId="1B656E00" w14:textId="77777777" w:rsidR="003D0E6C" w:rsidRDefault="00000000">
            <w:pPr>
              <w:widowControl/>
              <w:wordWrap w:val="0"/>
              <w:jc w:val="left"/>
              <w:rPr>
                <w:szCs w:val="21"/>
              </w:rPr>
            </w:pPr>
            <w:r>
              <w:rPr>
                <w:szCs w:val="21"/>
              </w:rPr>
              <w:t>非法字符错误提示</w:t>
            </w:r>
          </w:p>
        </w:tc>
        <w:tc>
          <w:tcPr>
            <w:tcW w:w="618" w:type="pct"/>
          </w:tcPr>
          <w:p w14:paraId="1D39B1DF" w14:textId="77777777" w:rsidR="003D0E6C" w:rsidRDefault="00000000">
            <w:pPr>
              <w:widowControl/>
              <w:wordWrap w:val="0"/>
              <w:jc w:val="left"/>
              <w:rPr>
                <w:szCs w:val="21"/>
              </w:rPr>
            </w:pPr>
            <w:r>
              <w:rPr>
                <w:szCs w:val="21"/>
              </w:rPr>
              <w:t>XQ_SE_FFTS</w:t>
            </w:r>
          </w:p>
        </w:tc>
        <w:tc>
          <w:tcPr>
            <w:tcW w:w="759" w:type="pct"/>
          </w:tcPr>
          <w:p w14:paraId="49697082" w14:textId="77777777" w:rsidR="003D0E6C" w:rsidRDefault="00000000">
            <w:pPr>
              <w:widowControl/>
              <w:wordWrap w:val="0"/>
              <w:jc w:val="left"/>
              <w:rPr>
                <w:szCs w:val="21"/>
              </w:rPr>
            </w:pPr>
            <w:r>
              <w:rPr>
                <w:szCs w:val="21"/>
              </w:rPr>
              <w:t>非法字符错误提示</w:t>
            </w:r>
          </w:p>
        </w:tc>
        <w:tc>
          <w:tcPr>
            <w:tcW w:w="615" w:type="pct"/>
          </w:tcPr>
          <w:p w14:paraId="6D0E036A" w14:textId="77777777" w:rsidR="003D0E6C" w:rsidRDefault="00000000">
            <w:pPr>
              <w:widowControl/>
              <w:wordWrap w:val="0"/>
              <w:jc w:val="left"/>
              <w:rPr>
                <w:szCs w:val="21"/>
              </w:rPr>
            </w:pPr>
            <w:r>
              <w:rPr>
                <w:szCs w:val="21"/>
              </w:rPr>
              <w:t>YL_SE_FFTS_001</w:t>
            </w:r>
          </w:p>
        </w:tc>
      </w:tr>
      <w:tr w:rsidR="003D0E6C" w14:paraId="344EEAAB" w14:textId="77777777">
        <w:tc>
          <w:tcPr>
            <w:tcW w:w="280" w:type="pct"/>
          </w:tcPr>
          <w:p w14:paraId="7235FAA0" w14:textId="77777777" w:rsidR="003D0E6C" w:rsidRDefault="00000000">
            <w:pPr>
              <w:widowControl/>
              <w:wordWrap w:val="0"/>
              <w:jc w:val="left"/>
              <w:rPr>
                <w:szCs w:val="21"/>
              </w:rPr>
            </w:pPr>
            <w:r>
              <w:rPr>
                <w:szCs w:val="21"/>
              </w:rPr>
              <w:t>106</w:t>
            </w:r>
          </w:p>
        </w:tc>
        <w:tc>
          <w:tcPr>
            <w:tcW w:w="478" w:type="pct"/>
          </w:tcPr>
          <w:p w14:paraId="1BDCB879" w14:textId="77777777" w:rsidR="003D0E6C" w:rsidRDefault="00000000">
            <w:pPr>
              <w:widowControl/>
              <w:wordWrap w:val="0"/>
              <w:jc w:val="left"/>
              <w:rPr>
                <w:szCs w:val="21"/>
              </w:rPr>
            </w:pPr>
            <w:r>
              <w:rPr>
                <w:szCs w:val="21"/>
              </w:rPr>
              <w:t>隐含需求</w:t>
            </w:r>
          </w:p>
        </w:tc>
        <w:tc>
          <w:tcPr>
            <w:tcW w:w="843" w:type="pct"/>
          </w:tcPr>
          <w:p w14:paraId="7D9DC69B" w14:textId="77777777" w:rsidR="003D0E6C" w:rsidRDefault="00000000">
            <w:pPr>
              <w:widowControl/>
              <w:wordWrap w:val="0"/>
              <w:jc w:val="left"/>
              <w:rPr>
                <w:szCs w:val="21"/>
              </w:rPr>
            </w:pPr>
            <w:r>
              <w:rPr>
                <w:szCs w:val="21"/>
              </w:rPr>
              <w:t>隐含需求</w:t>
            </w:r>
          </w:p>
        </w:tc>
        <w:tc>
          <w:tcPr>
            <w:tcW w:w="562" w:type="pct"/>
          </w:tcPr>
          <w:p w14:paraId="28D9218B" w14:textId="77777777" w:rsidR="003D0E6C" w:rsidRDefault="00000000">
            <w:pPr>
              <w:widowControl/>
              <w:wordWrap w:val="0"/>
              <w:jc w:val="left"/>
              <w:rPr>
                <w:szCs w:val="21"/>
              </w:rPr>
            </w:pPr>
            <w:r>
              <w:rPr>
                <w:szCs w:val="21"/>
              </w:rPr>
              <w:t>6.2.1.10.1</w:t>
            </w:r>
          </w:p>
        </w:tc>
        <w:tc>
          <w:tcPr>
            <w:tcW w:w="843" w:type="pct"/>
          </w:tcPr>
          <w:p w14:paraId="2CE8A771" w14:textId="77777777" w:rsidR="003D0E6C" w:rsidRDefault="00000000">
            <w:pPr>
              <w:widowControl/>
              <w:wordWrap w:val="0"/>
              <w:jc w:val="left"/>
              <w:rPr>
                <w:szCs w:val="21"/>
              </w:rPr>
            </w:pPr>
            <w:r>
              <w:rPr>
                <w:szCs w:val="21"/>
              </w:rPr>
              <w:t>CPU</w:t>
            </w:r>
            <w:r>
              <w:rPr>
                <w:szCs w:val="21"/>
              </w:rPr>
              <w:t>余量测试</w:t>
            </w:r>
          </w:p>
        </w:tc>
        <w:tc>
          <w:tcPr>
            <w:tcW w:w="618" w:type="pct"/>
          </w:tcPr>
          <w:p w14:paraId="746C5AA3" w14:textId="77777777" w:rsidR="003D0E6C" w:rsidRDefault="00000000">
            <w:pPr>
              <w:widowControl/>
              <w:wordWrap w:val="0"/>
              <w:jc w:val="left"/>
              <w:rPr>
                <w:szCs w:val="21"/>
              </w:rPr>
            </w:pPr>
            <w:r>
              <w:rPr>
                <w:szCs w:val="21"/>
              </w:rPr>
              <w:t>XQ_AT_CPUL</w:t>
            </w:r>
          </w:p>
        </w:tc>
        <w:tc>
          <w:tcPr>
            <w:tcW w:w="759" w:type="pct"/>
          </w:tcPr>
          <w:p w14:paraId="7BDE0F14" w14:textId="77777777" w:rsidR="003D0E6C" w:rsidRDefault="00000000">
            <w:pPr>
              <w:widowControl/>
              <w:wordWrap w:val="0"/>
              <w:jc w:val="left"/>
              <w:rPr>
                <w:szCs w:val="21"/>
              </w:rPr>
            </w:pPr>
            <w:r>
              <w:rPr>
                <w:szCs w:val="21"/>
              </w:rPr>
              <w:t>CPU</w:t>
            </w:r>
            <w:r>
              <w:rPr>
                <w:szCs w:val="21"/>
              </w:rPr>
              <w:t>余量测试</w:t>
            </w:r>
          </w:p>
        </w:tc>
        <w:tc>
          <w:tcPr>
            <w:tcW w:w="615" w:type="pct"/>
          </w:tcPr>
          <w:p w14:paraId="10F579D0" w14:textId="77777777" w:rsidR="003D0E6C" w:rsidRDefault="00000000">
            <w:pPr>
              <w:widowControl/>
              <w:wordWrap w:val="0"/>
              <w:jc w:val="left"/>
              <w:rPr>
                <w:szCs w:val="21"/>
              </w:rPr>
            </w:pPr>
            <w:r>
              <w:rPr>
                <w:szCs w:val="21"/>
              </w:rPr>
              <w:t>YL_AT_CPUL_001</w:t>
            </w:r>
          </w:p>
        </w:tc>
      </w:tr>
      <w:tr w:rsidR="003D0E6C" w14:paraId="31BB0522" w14:textId="77777777">
        <w:tc>
          <w:tcPr>
            <w:tcW w:w="280" w:type="pct"/>
          </w:tcPr>
          <w:p w14:paraId="528D6E3F" w14:textId="77777777" w:rsidR="003D0E6C" w:rsidRDefault="00000000">
            <w:pPr>
              <w:widowControl/>
              <w:wordWrap w:val="0"/>
              <w:jc w:val="left"/>
              <w:rPr>
                <w:szCs w:val="21"/>
              </w:rPr>
            </w:pPr>
            <w:r>
              <w:rPr>
                <w:szCs w:val="21"/>
              </w:rPr>
              <w:t>107</w:t>
            </w:r>
          </w:p>
        </w:tc>
        <w:tc>
          <w:tcPr>
            <w:tcW w:w="478" w:type="pct"/>
          </w:tcPr>
          <w:p w14:paraId="16CB55B5" w14:textId="77777777" w:rsidR="003D0E6C" w:rsidRDefault="00000000">
            <w:pPr>
              <w:widowControl/>
              <w:wordWrap w:val="0"/>
              <w:jc w:val="left"/>
              <w:rPr>
                <w:szCs w:val="21"/>
              </w:rPr>
            </w:pPr>
            <w:r>
              <w:rPr>
                <w:szCs w:val="21"/>
              </w:rPr>
              <w:t>隐含需求</w:t>
            </w:r>
          </w:p>
        </w:tc>
        <w:tc>
          <w:tcPr>
            <w:tcW w:w="843" w:type="pct"/>
          </w:tcPr>
          <w:p w14:paraId="11A3CD09" w14:textId="77777777" w:rsidR="003D0E6C" w:rsidRDefault="00000000">
            <w:pPr>
              <w:widowControl/>
              <w:wordWrap w:val="0"/>
              <w:jc w:val="left"/>
              <w:rPr>
                <w:szCs w:val="21"/>
              </w:rPr>
            </w:pPr>
            <w:r>
              <w:rPr>
                <w:szCs w:val="21"/>
              </w:rPr>
              <w:t>隐含需求</w:t>
            </w:r>
          </w:p>
        </w:tc>
        <w:tc>
          <w:tcPr>
            <w:tcW w:w="562" w:type="pct"/>
          </w:tcPr>
          <w:p w14:paraId="53FD824C" w14:textId="77777777" w:rsidR="003D0E6C" w:rsidRDefault="00000000">
            <w:pPr>
              <w:widowControl/>
              <w:wordWrap w:val="0"/>
              <w:jc w:val="left"/>
              <w:rPr>
                <w:szCs w:val="21"/>
              </w:rPr>
            </w:pPr>
            <w:r>
              <w:rPr>
                <w:szCs w:val="21"/>
              </w:rPr>
              <w:t>6.2.1.10.2</w:t>
            </w:r>
          </w:p>
        </w:tc>
        <w:tc>
          <w:tcPr>
            <w:tcW w:w="843" w:type="pct"/>
          </w:tcPr>
          <w:p w14:paraId="3F7C8802" w14:textId="77777777" w:rsidR="003D0E6C" w:rsidRDefault="00000000">
            <w:pPr>
              <w:widowControl/>
              <w:wordWrap w:val="0"/>
              <w:jc w:val="left"/>
              <w:rPr>
                <w:szCs w:val="21"/>
              </w:rPr>
            </w:pPr>
            <w:r>
              <w:rPr>
                <w:szCs w:val="21"/>
              </w:rPr>
              <w:t>内存余量测试</w:t>
            </w:r>
          </w:p>
        </w:tc>
        <w:tc>
          <w:tcPr>
            <w:tcW w:w="618" w:type="pct"/>
          </w:tcPr>
          <w:p w14:paraId="277A8BDF" w14:textId="77777777" w:rsidR="003D0E6C" w:rsidRDefault="00000000">
            <w:pPr>
              <w:widowControl/>
              <w:wordWrap w:val="0"/>
              <w:jc w:val="left"/>
              <w:rPr>
                <w:szCs w:val="21"/>
              </w:rPr>
            </w:pPr>
            <w:r>
              <w:rPr>
                <w:szCs w:val="21"/>
              </w:rPr>
              <w:t>XQ_AT_NCYL</w:t>
            </w:r>
          </w:p>
        </w:tc>
        <w:tc>
          <w:tcPr>
            <w:tcW w:w="759" w:type="pct"/>
          </w:tcPr>
          <w:p w14:paraId="2354A701" w14:textId="77777777" w:rsidR="003D0E6C" w:rsidRDefault="00000000">
            <w:pPr>
              <w:widowControl/>
              <w:wordWrap w:val="0"/>
              <w:jc w:val="left"/>
              <w:rPr>
                <w:szCs w:val="21"/>
              </w:rPr>
            </w:pPr>
            <w:r>
              <w:rPr>
                <w:szCs w:val="21"/>
              </w:rPr>
              <w:t>内存余量测试</w:t>
            </w:r>
          </w:p>
        </w:tc>
        <w:tc>
          <w:tcPr>
            <w:tcW w:w="615" w:type="pct"/>
          </w:tcPr>
          <w:p w14:paraId="0197A5A9" w14:textId="77777777" w:rsidR="003D0E6C" w:rsidRDefault="00000000">
            <w:pPr>
              <w:widowControl/>
              <w:wordWrap w:val="0"/>
              <w:jc w:val="left"/>
              <w:rPr>
                <w:szCs w:val="21"/>
              </w:rPr>
            </w:pPr>
            <w:r>
              <w:rPr>
                <w:szCs w:val="21"/>
              </w:rPr>
              <w:t>YL_AT_NCYL_001</w:t>
            </w:r>
          </w:p>
        </w:tc>
      </w:tr>
      <w:tr w:rsidR="003D0E6C" w14:paraId="4139F764" w14:textId="77777777">
        <w:tc>
          <w:tcPr>
            <w:tcW w:w="280" w:type="pct"/>
          </w:tcPr>
          <w:p w14:paraId="6EC0C0CB" w14:textId="77777777" w:rsidR="003D0E6C" w:rsidRDefault="00000000">
            <w:pPr>
              <w:widowControl/>
              <w:wordWrap w:val="0"/>
              <w:jc w:val="left"/>
              <w:rPr>
                <w:szCs w:val="21"/>
              </w:rPr>
            </w:pPr>
            <w:r>
              <w:rPr>
                <w:szCs w:val="21"/>
              </w:rPr>
              <w:t>108</w:t>
            </w:r>
          </w:p>
        </w:tc>
        <w:tc>
          <w:tcPr>
            <w:tcW w:w="478" w:type="pct"/>
          </w:tcPr>
          <w:p w14:paraId="73B1101C" w14:textId="77777777" w:rsidR="003D0E6C" w:rsidRDefault="00000000">
            <w:pPr>
              <w:widowControl/>
              <w:wordWrap w:val="0"/>
              <w:jc w:val="left"/>
              <w:rPr>
                <w:szCs w:val="21"/>
              </w:rPr>
            </w:pPr>
            <w:r>
              <w:rPr>
                <w:szCs w:val="21"/>
              </w:rPr>
              <w:t>4.11</w:t>
            </w:r>
          </w:p>
        </w:tc>
        <w:tc>
          <w:tcPr>
            <w:tcW w:w="843" w:type="pct"/>
          </w:tcPr>
          <w:p w14:paraId="6AC3FB07" w14:textId="77777777" w:rsidR="003D0E6C" w:rsidRDefault="00000000">
            <w:pPr>
              <w:widowControl/>
              <w:wordWrap w:val="0"/>
              <w:jc w:val="left"/>
              <w:rPr>
                <w:szCs w:val="21"/>
              </w:rPr>
            </w:pPr>
            <w:r>
              <w:rPr>
                <w:szCs w:val="21"/>
              </w:rPr>
              <w:t>设计和实现的约束</w:t>
            </w:r>
          </w:p>
        </w:tc>
        <w:tc>
          <w:tcPr>
            <w:tcW w:w="562" w:type="pct"/>
          </w:tcPr>
          <w:p w14:paraId="7B823B4B" w14:textId="77777777" w:rsidR="003D0E6C" w:rsidRDefault="00000000">
            <w:pPr>
              <w:widowControl/>
              <w:wordWrap w:val="0"/>
              <w:jc w:val="left"/>
              <w:rPr>
                <w:szCs w:val="21"/>
              </w:rPr>
            </w:pPr>
            <w:r>
              <w:rPr>
                <w:szCs w:val="21"/>
              </w:rPr>
              <w:t>6.2.1.11.1</w:t>
            </w:r>
          </w:p>
        </w:tc>
        <w:tc>
          <w:tcPr>
            <w:tcW w:w="843" w:type="pct"/>
          </w:tcPr>
          <w:p w14:paraId="4E29A0D5" w14:textId="77777777" w:rsidR="003D0E6C" w:rsidRDefault="00000000">
            <w:pPr>
              <w:widowControl/>
              <w:wordWrap w:val="0"/>
              <w:jc w:val="left"/>
              <w:rPr>
                <w:szCs w:val="21"/>
              </w:rPr>
            </w:pPr>
            <w:r>
              <w:rPr>
                <w:szCs w:val="21"/>
              </w:rPr>
              <w:t>长时间运行强度测试</w:t>
            </w:r>
          </w:p>
        </w:tc>
        <w:tc>
          <w:tcPr>
            <w:tcW w:w="618" w:type="pct"/>
          </w:tcPr>
          <w:p w14:paraId="2E0BFD7F" w14:textId="77777777" w:rsidR="003D0E6C" w:rsidRDefault="00000000">
            <w:pPr>
              <w:widowControl/>
              <w:wordWrap w:val="0"/>
              <w:jc w:val="left"/>
              <w:rPr>
                <w:szCs w:val="21"/>
              </w:rPr>
            </w:pPr>
            <w:r>
              <w:rPr>
                <w:szCs w:val="21"/>
              </w:rPr>
              <w:t>XQ_ST_QDCS</w:t>
            </w:r>
          </w:p>
        </w:tc>
        <w:tc>
          <w:tcPr>
            <w:tcW w:w="759" w:type="pct"/>
          </w:tcPr>
          <w:p w14:paraId="1D08BD1E" w14:textId="77777777" w:rsidR="003D0E6C" w:rsidRDefault="00000000">
            <w:pPr>
              <w:widowControl/>
              <w:wordWrap w:val="0"/>
              <w:jc w:val="left"/>
              <w:rPr>
                <w:szCs w:val="21"/>
              </w:rPr>
            </w:pPr>
            <w:r>
              <w:rPr>
                <w:szCs w:val="21"/>
              </w:rPr>
              <w:t>长时间运行强度测试</w:t>
            </w:r>
          </w:p>
        </w:tc>
        <w:tc>
          <w:tcPr>
            <w:tcW w:w="615" w:type="pct"/>
          </w:tcPr>
          <w:p w14:paraId="734BE26A" w14:textId="77777777" w:rsidR="003D0E6C" w:rsidRDefault="00000000">
            <w:pPr>
              <w:widowControl/>
              <w:wordWrap w:val="0"/>
              <w:jc w:val="left"/>
              <w:rPr>
                <w:szCs w:val="21"/>
              </w:rPr>
            </w:pPr>
            <w:r>
              <w:rPr>
                <w:szCs w:val="21"/>
              </w:rPr>
              <w:t>YL_ST_QDCS_001</w:t>
            </w:r>
          </w:p>
        </w:tc>
      </w:tr>
      <w:tr w:rsidR="003D0E6C" w14:paraId="446FF6D4" w14:textId="77777777">
        <w:tc>
          <w:tcPr>
            <w:tcW w:w="280" w:type="pct"/>
          </w:tcPr>
          <w:p w14:paraId="67D48CF8" w14:textId="77777777" w:rsidR="003D0E6C" w:rsidRDefault="00000000">
            <w:pPr>
              <w:widowControl/>
              <w:wordWrap w:val="0"/>
              <w:jc w:val="left"/>
              <w:rPr>
                <w:szCs w:val="21"/>
              </w:rPr>
            </w:pPr>
            <w:r>
              <w:rPr>
                <w:szCs w:val="21"/>
              </w:rPr>
              <w:t>109</w:t>
            </w:r>
          </w:p>
        </w:tc>
        <w:tc>
          <w:tcPr>
            <w:tcW w:w="478" w:type="pct"/>
            <w:vMerge w:val="restart"/>
          </w:tcPr>
          <w:p w14:paraId="51951CC2" w14:textId="77777777" w:rsidR="003D0E6C" w:rsidRDefault="00000000">
            <w:pPr>
              <w:widowControl/>
              <w:wordWrap w:val="0"/>
              <w:jc w:val="left"/>
              <w:rPr>
                <w:szCs w:val="21"/>
              </w:rPr>
            </w:pPr>
            <w:r>
              <w:rPr>
                <w:szCs w:val="21"/>
              </w:rPr>
              <w:t>隐含需求</w:t>
            </w:r>
          </w:p>
        </w:tc>
        <w:tc>
          <w:tcPr>
            <w:tcW w:w="843" w:type="pct"/>
            <w:vMerge w:val="restart"/>
          </w:tcPr>
          <w:p w14:paraId="3AF80324" w14:textId="77777777" w:rsidR="003D0E6C" w:rsidRDefault="00000000">
            <w:pPr>
              <w:widowControl/>
              <w:wordWrap w:val="0"/>
              <w:jc w:val="left"/>
              <w:rPr>
                <w:szCs w:val="21"/>
              </w:rPr>
            </w:pPr>
            <w:r>
              <w:rPr>
                <w:szCs w:val="21"/>
              </w:rPr>
              <w:t>隐含需求</w:t>
            </w:r>
          </w:p>
        </w:tc>
        <w:tc>
          <w:tcPr>
            <w:tcW w:w="562" w:type="pct"/>
            <w:vMerge w:val="restart"/>
          </w:tcPr>
          <w:p w14:paraId="48551CCC" w14:textId="77777777" w:rsidR="003D0E6C" w:rsidRDefault="00000000">
            <w:pPr>
              <w:widowControl/>
              <w:wordWrap w:val="0"/>
              <w:jc w:val="left"/>
              <w:rPr>
                <w:szCs w:val="21"/>
              </w:rPr>
            </w:pPr>
            <w:r>
              <w:rPr>
                <w:szCs w:val="21"/>
              </w:rPr>
              <w:t>6.2.1.12.1</w:t>
            </w:r>
          </w:p>
        </w:tc>
        <w:tc>
          <w:tcPr>
            <w:tcW w:w="843" w:type="pct"/>
            <w:vMerge w:val="restart"/>
          </w:tcPr>
          <w:p w14:paraId="6DD713C9" w14:textId="77777777" w:rsidR="003D0E6C" w:rsidRDefault="00000000">
            <w:pPr>
              <w:widowControl/>
              <w:wordWrap w:val="0"/>
              <w:jc w:val="left"/>
              <w:rPr>
                <w:szCs w:val="21"/>
              </w:rPr>
            </w:pPr>
            <w:r>
              <w:rPr>
                <w:szCs w:val="21"/>
              </w:rPr>
              <w:t>重启断网恢复性测试</w:t>
            </w:r>
          </w:p>
        </w:tc>
        <w:tc>
          <w:tcPr>
            <w:tcW w:w="618" w:type="pct"/>
            <w:vMerge w:val="restart"/>
          </w:tcPr>
          <w:p w14:paraId="13EB2E48" w14:textId="77777777" w:rsidR="003D0E6C" w:rsidRDefault="00000000">
            <w:pPr>
              <w:widowControl/>
              <w:wordWrap w:val="0"/>
              <w:jc w:val="left"/>
              <w:rPr>
                <w:szCs w:val="21"/>
              </w:rPr>
            </w:pPr>
            <w:r>
              <w:rPr>
                <w:szCs w:val="21"/>
              </w:rPr>
              <w:t>XQ_RE_CQHF</w:t>
            </w:r>
          </w:p>
        </w:tc>
        <w:tc>
          <w:tcPr>
            <w:tcW w:w="759" w:type="pct"/>
          </w:tcPr>
          <w:p w14:paraId="405B459D" w14:textId="77777777" w:rsidR="003D0E6C" w:rsidRDefault="00000000">
            <w:pPr>
              <w:widowControl/>
              <w:wordWrap w:val="0"/>
              <w:jc w:val="left"/>
              <w:rPr>
                <w:szCs w:val="21"/>
              </w:rPr>
            </w:pPr>
            <w:r>
              <w:rPr>
                <w:szCs w:val="21"/>
              </w:rPr>
              <w:t>重启服务器恢复性测试</w:t>
            </w:r>
          </w:p>
        </w:tc>
        <w:tc>
          <w:tcPr>
            <w:tcW w:w="615" w:type="pct"/>
          </w:tcPr>
          <w:p w14:paraId="088A807D" w14:textId="77777777" w:rsidR="003D0E6C" w:rsidRDefault="00000000">
            <w:pPr>
              <w:widowControl/>
              <w:wordWrap w:val="0"/>
              <w:jc w:val="left"/>
              <w:rPr>
                <w:szCs w:val="21"/>
              </w:rPr>
            </w:pPr>
            <w:r>
              <w:rPr>
                <w:szCs w:val="21"/>
              </w:rPr>
              <w:t>YL_RE_CQHF_001</w:t>
            </w:r>
          </w:p>
        </w:tc>
      </w:tr>
      <w:tr w:rsidR="003D0E6C" w14:paraId="60A06BE8" w14:textId="77777777">
        <w:tc>
          <w:tcPr>
            <w:tcW w:w="280" w:type="pct"/>
          </w:tcPr>
          <w:p w14:paraId="165CFE6E" w14:textId="77777777" w:rsidR="003D0E6C" w:rsidRDefault="00000000">
            <w:pPr>
              <w:widowControl/>
              <w:wordWrap w:val="0"/>
              <w:jc w:val="left"/>
              <w:rPr>
                <w:szCs w:val="21"/>
              </w:rPr>
            </w:pPr>
            <w:r>
              <w:rPr>
                <w:szCs w:val="21"/>
              </w:rPr>
              <w:t>110</w:t>
            </w:r>
          </w:p>
        </w:tc>
        <w:tc>
          <w:tcPr>
            <w:tcW w:w="478" w:type="pct"/>
            <w:vMerge/>
          </w:tcPr>
          <w:p w14:paraId="08998C85" w14:textId="77777777" w:rsidR="003D0E6C" w:rsidRDefault="003D0E6C">
            <w:pPr>
              <w:widowControl/>
              <w:wordWrap w:val="0"/>
              <w:jc w:val="left"/>
              <w:rPr>
                <w:szCs w:val="21"/>
              </w:rPr>
            </w:pPr>
          </w:p>
        </w:tc>
        <w:tc>
          <w:tcPr>
            <w:tcW w:w="843" w:type="pct"/>
            <w:vMerge/>
          </w:tcPr>
          <w:p w14:paraId="05B07388" w14:textId="77777777" w:rsidR="003D0E6C" w:rsidRDefault="003D0E6C">
            <w:pPr>
              <w:widowControl/>
              <w:wordWrap w:val="0"/>
              <w:jc w:val="left"/>
              <w:rPr>
                <w:szCs w:val="21"/>
              </w:rPr>
            </w:pPr>
          </w:p>
        </w:tc>
        <w:tc>
          <w:tcPr>
            <w:tcW w:w="562" w:type="pct"/>
            <w:vMerge/>
          </w:tcPr>
          <w:p w14:paraId="5D4CD822" w14:textId="77777777" w:rsidR="003D0E6C" w:rsidRDefault="003D0E6C">
            <w:pPr>
              <w:widowControl/>
              <w:wordWrap w:val="0"/>
              <w:jc w:val="left"/>
              <w:rPr>
                <w:szCs w:val="21"/>
              </w:rPr>
            </w:pPr>
          </w:p>
        </w:tc>
        <w:tc>
          <w:tcPr>
            <w:tcW w:w="843" w:type="pct"/>
            <w:vMerge/>
          </w:tcPr>
          <w:p w14:paraId="680C853D" w14:textId="77777777" w:rsidR="003D0E6C" w:rsidRDefault="003D0E6C">
            <w:pPr>
              <w:widowControl/>
              <w:wordWrap w:val="0"/>
              <w:jc w:val="left"/>
              <w:rPr>
                <w:szCs w:val="21"/>
              </w:rPr>
            </w:pPr>
          </w:p>
        </w:tc>
        <w:tc>
          <w:tcPr>
            <w:tcW w:w="618" w:type="pct"/>
            <w:vMerge/>
          </w:tcPr>
          <w:p w14:paraId="43605CC9" w14:textId="77777777" w:rsidR="003D0E6C" w:rsidRDefault="003D0E6C">
            <w:pPr>
              <w:widowControl/>
              <w:wordWrap w:val="0"/>
              <w:jc w:val="left"/>
              <w:rPr>
                <w:szCs w:val="21"/>
              </w:rPr>
            </w:pPr>
          </w:p>
        </w:tc>
        <w:tc>
          <w:tcPr>
            <w:tcW w:w="759" w:type="pct"/>
          </w:tcPr>
          <w:p w14:paraId="62D46CE0" w14:textId="77777777" w:rsidR="003D0E6C" w:rsidRDefault="00000000">
            <w:pPr>
              <w:widowControl/>
              <w:wordWrap w:val="0"/>
              <w:jc w:val="left"/>
              <w:rPr>
                <w:szCs w:val="21"/>
              </w:rPr>
            </w:pPr>
            <w:r>
              <w:rPr>
                <w:szCs w:val="21"/>
              </w:rPr>
              <w:t>断网恢复性测试</w:t>
            </w:r>
          </w:p>
        </w:tc>
        <w:tc>
          <w:tcPr>
            <w:tcW w:w="615" w:type="pct"/>
          </w:tcPr>
          <w:p w14:paraId="0A61AFC2" w14:textId="77777777" w:rsidR="003D0E6C" w:rsidRDefault="00000000">
            <w:pPr>
              <w:widowControl/>
              <w:wordWrap w:val="0"/>
              <w:jc w:val="left"/>
              <w:rPr>
                <w:szCs w:val="21"/>
              </w:rPr>
            </w:pPr>
            <w:r>
              <w:rPr>
                <w:szCs w:val="21"/>
              </w:rPr>
              <w:t>YL_RE_CQHF_002</w:t>
            </w:r>
          </w:p>
        </w:tc>
      </w:tr>
      <w:tr w:rsidR="003D0E6C" w14:paraId="030AB84F" w14:textId="77777777">
        <w:tc>
          <w:tcPr>
            <w:tcW w:w="280" w:type="pct"/>
          </w:tcPr>
          <w:p w14:paraId="05589999" w14:textId="77777777" w:rsidR="003D0E6C" w:rsidRDefault="00000000">
            <w:pPr>
              <w:widowControl/>
              <w:wordWrap w:val="0"/>
              <w:jc w:val="left"/>
              <w:rPr>
                <w:szCs w:val="21"/>
              </w:rPr>
            </w:pPr>
            <w:r>
              <w:rPr>
                <w:szCs w:val="21"/>
              </w:rPr>
              <w:t>111</w:t>
            </w:r>
          </w:p>
        </w:tc>
        <w:tc>
          <w:tcPr>
            <w:tcW w:w="478" w:type="pct"/>
          </w:tcPr>
          <w:p w14:paraId="33092ECA" w14:textId="77777777" w:rsidR="003D0E6C" w:rsidRDefault="00000000">
            <w:pPr>
              <w:widowControl/>
              <w:wordWrap w:val="0"/>
              <w:jc w:val="left"/>
              <w:rPr>
                <w:szCs w:val="21"/>
              </w:rPr>
            </w:pPr>
            <w:r>
              <w:rPr>
                <w:szCs w:val="21"/>
              </w:rPr>
              <w:t>4.7</w:t>
            </w:r>
          </w:p>
        </w:tc>
        <w:tc>
          <w:tcPr>
            <w:tcW w:w="843" w:type="pct"/>
          </w:tcPr>
          <w:p w14:paraId="0254DBAB" w14:textId="77777777" w:rsidR="003D0E6C" w:rsidRDefault="00000000">
            <w:pPr>
              <w:widowControl/>
              <w:wordWrap w:val="0"/>
              <w:jc w:val="left"/>
              <w:rPr>
                <w:szCs w:val="21"/>
              </w:rPr>
            </w:pPr>
            <w:r>
              <w:rPr>
                <w:szCs w:val="21"/>
              </w:rPr>
              <w:t>安装和操作要求</w:t>
            </w:r>
          </w:p>
        </w:tc>
        <w:tc>
          <w:tcPr>
            <w:tcW w:w="562" w:type="pct"/>
          </w:tcPr>
          <w:p w14:paraId="0C7BF243" w14:textId="77777777" w:rsidR="003D0E6C" w:rsidRDefault="00000000">
            <w:pPr>
              <w:widowControl/>
              <w:wordWrap w:val="0"/>
              <w:jc w:val="left"/>
              <w:rPr>
                <w:szCs w:val="21"/>
              </w:rPr>
            </w:pPr>
            <w:r>
              <w:rPr>
                <w:szCs w:val="21"/>
              </w:rPr>
              <w:t>6.2.1.13.1</w:t>
            </w:r>
          </w:p>
        </w:tc>
        <w:tc>
          <w:tcPr>
            <w:tcW w:w="843" w:type="pct"/>
          </w:tcPr>
          <w:p w14:paraId="0A099E3B"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指令发控软件安装测试</w:t>
            </w:r>
          </w:p>
        </w:tc>
        <w:tc>
          <w:tcPr>
            <w:tcW w:w="618" w:type="pct"/>
          </w:tcPr>
          <w:p w14:paraId="2E07F625" w14:textId="77777777" w:rsidR="003D0E6C" w:rsidRDefault="00000000">
            <w:pPr>
              <w:widowControl/>
              <w:wordWrap w:val="0"/>
              <w:jc w:val="left"/>
              <w:rPr>
                <w:szCs w:val="21"/>
              </w:rPr>
            </w:pPr>
            <w:r>
              <w:rPr>
                <w:szCs w:val="21"/>
              </w:rPr>
              <w:t>XQ_AZ_AZCS</w:t>
            </w:r>
          </w:p>
        </w:tc>
        <w:tc>
          <w:tcPr>
            <w:tcW w:w="759" w:type="pct"/>
          </w:tcPr>
          <w:p w14:paraId="027AC749" w14:textId="77777777" w:rsidR="003D0E6C" w:rsidRDefault="00000000">
            <w:pPr>
              <w:widowControl/>
              <w:wordWrap w:val="0"/>
              <w:jc w:val="left"/>
              <w:rPr>
                <w:szCs w:val="21"/>
              </w:rPr>
            </w:pPr>
            <w:r>
              <w:rPr>
                <w:rFonts w:hint="eastAsia"/>
                <w:szCs w:val="21"/>
              </w:rPr>
              <w:t>BCD</w:t>
            </w:r>
            <w:r>
              <w:rPr>
                <w:rFonts w:hint="eastAsia"/>
                <w:szCs w:val="21"/>
              </w:rPr>
              <w:t>星</w:t>
            </w:r>
            <w:r>
              <w:rPr>
                <w:szCs w:val="21"/>
              </w:rPr>
              <w:t>指令发控软件安装测试</w:t>
            </w:r>
          </w:p>
        </w:tc>
        <w:tc>
          <w:tcPr>
            <w:tcW w:w="615" w:type="pct"/>
          </w:tcPr>
          <w:p w14:paraId="3B3BDFEF" w14:textId="77777777" w:rsidR="003D0E6C" w:rsidRDefault="00000000">
            <w:pPr>
              <w:widowControl/>
              <w:wordWrap w:val="0"/>
              <w:jc w:val="left"/>
              <w:rPr>
                <w:szCs w:val="21"/>
              </w:rPr>
            </w:pPr>
            <w:r>
              <w:rPr>
                <w:szCs w:val="21"/>
              </w:rPr>
              <w:t>YL_AZ_AZCS_001</w:t>
            </w:r>
          </w:p>
        </w:tc>
      </w:tr>
      <w:tr w:rsidR="003D0E6C" w14:paraId="4D1656EA" w14:textId="77777777">
        <w:tc>
          <w:tcPr>
            <w:tcW w:w="280" w:type="pct"/>
          </w:tcPr>
          <w:p w14:paraId="4D4D6911" w14:textId="77777777" w:rsidR="003D0E6C" w:rsidRDefault="00000000">
            <w:pPr>
              <w:widowControl/>
              <w:wordWrap w:val="0"/>
              <w:jc w:val="left"/>
              <w:rPr>
                <w:szCs w:val="21"/>
              </w:rPr>
            </w:pPr>
            <w:r>
              <w:rPr>
                <w:szCs w:val="21"/>
              </w:rPr>
              <w:lastRenderedPageBreak/>
              <w:t>112</w:t>
            </w:r>
          </w:p>
        </w:tc>
        <w:tc>
          <w:tcPr>
            <w:tcW w:w="478" w:type="pct"/>
          </w:tcPr>
          <w:p w14:paraId="2DC49E20" w14:textId="77777777" w:rsidR="003D0E6C" w:rsidRDefault="00000000">
            <w:pPr>
              <w:widowControl/>
              <w:wordWrap w:val="0"/>
              <w:jc w:val="left"/>
              <w:rPr>
                <w:szCs w:val="21"/>
              </w:rPr>
            </w:pPr>
            <w:r>
              <w:rPr>
                <w:szCs w:val="21"/>
              </w:rPr>
              <w:t>隐含需求</w:t>
            </w:r>
          </w:p>
        </w:tc>
        <w:tc>
          <w:tcPr>
            <w:tcW w:w="843" w:type="pct"/>
          </w:tcPr>
          <w:p w14:paraId="6AF30026" w14:textId="77777777" w:rsidR="003D0E6C" w:rsidRDefault="00000000">
            <w:pPr>
              <w:widowControl/>
              <w:wordWrap w:val="0"/>
              <w:jc w:val="left"/>
              <w:rPr>
                <w:szCs w:val="21"/>
              </w:rPr>
            </w:pPr>
            <w:r>
              <w:rPr>
                <w:szCs w:val="21"/>
              </w:rPr>
              <w:t>隐含需求</w:t>
            </w:r>
          </w:p>
        </w:tc>
        <w:tc>
          <w:tcPr>
            <w:tcW w:w="562" w:type="pct"/>
          </w:tcPr>
          <w:p w14:paraId="0759996F" w14:textId="77777777" w:rsidR="003D0E6C" w:rsidRDefault="00000000">
            <w:pPr>
              <w:widowControl/>
              <w:wordWrap w:val="0"/>
              <w:jc w:val="left"/>
              <w:rPr>
                <w:szCs w:val="21"/>
              </w:rPr>
            </w:pPr>
            <w:r>
              <w:rPr>
                <w:szCs w:val="21"/>
              </w:rPr>
              <w:t>6.2.1.14.1</w:t>
            </w:r>
          </w:p>
        </w:tc>
        <w:tc>
          <w:tcPr>
            <w:tcW w:w="843" w:type="pct"/>
          </w:tcPr>
          <w:p w14:paraId="135FF2E5" w14:textId="77777777" w:rsidR="003D0E6C" w:rsidRDefault="00000000">
            <w:pPr>
              <w:widowControl/>
              <w:wordWrap w:val="0"/>
              <w:jc w:val="left"/>
              <w:rPr>
                <w:szCs w:val="21"/>
              </w:rPr>
            </w:pPr>
            <w:r>
              <w:rPr>
                <w:szCs w:val="21"/>
              </w:rPr>
              <w:t>浏览器兼容性测试</w:t>
            </w:r>
          </w:p>
        </w:tc>
        <w:tc>
          <w:tcPr>
            <w:tcW w:w="618" w:type="pct"/>
          </w:tcPr>
          <w:p w14:paraId="62F5FE2D" w14:textId="77777777" w:rsidR="003D0E6C" w:rsidRDefault="00000000">
            <w:pPr>
              <w:widowControl/>
              <w:wordWrap w:val="0"/>
              <w:jc w:val="left"/>
              <w:rPr>
                <w:szCs w:val="21"/>
              </w:rPr>
            </w:pPr>
            <w:r>
              <w:rPr>
                <w:szCs w:val="21"/>
              </w:rPr>
              <w:t>XQ_JR_JRCS</w:t>
            </w:r>
          </w:p>
        </w:tc>
        <w:tc>
          <w:tcPr>
            <w:tcW w:w="759" w:type="pct"/>
          </w:tcPr>
          <w:p w14:paraId="1224ED07" w14:textId="77777777" w:rsidR="003D0E6C" w:rsidRDefault="00000000">
            <w:pPr>
              <w:widowControl/>
              <w:wordWrap w:val="0"/>
              <w:jc w:val="left"/>
              <w:rPr>
                <w:szCs w:val="21"/>
              </w:rPr>
            </w:pPr>
            <w:r>
              <w:rPr>
                <w:szCs w:val="21"/>
              </w:rPr>
              <w:t>浏览器兼容性测试</w:t>
            </w:r>
          </w:p>
        </w:tc>
        <w:tc>
          <w:tcPr>
            <w:tcW w:w="615" w:type="pct"/>
          </w:tcPr>
          <w:p w14:paraId="2DA5CF81" w14:textId="77777777" w:rsidR="003D0E6C" w:rsidRDefault="00000000">
            <w:pPr>
              <w:widowControl/>
              <w:wordWrap w:val="0"/>
              <w:jc w:val="left"/>
              <w:rPr>
                <w:szCs w:val="21"/>
              </w:rPr>
            </w:pPr>
            <w:r>
              <w:rPr>
                <w:szCs w:val="21"/>
              </w:rPr>
              <w:t>YL_JR_JRCS_001</w:t>
            </w:r>
          </w:p>
        </w:tc>
      </w:tr>
    </w:tbl>
    <w:p w14:paraId="4C0962F7" w14:textId="77777777" w:rsidR="003D0E6C" w:rsidRDefault="003D0E6C">
      <w:pPr>
        <w:widowControl/>
        <w:wordWrap w:val="0"/>
        <w:jc w:val="left"/>
        <w:rPr>
          <w:rFonts w:ascii="宋体"/>
          <w:sz w:val="24"/>
        </w:rPr>
      </w:pPr>
    </w:p>
    <w:p w14:paraId="16A0E17B" w14:textId="77777777" w:rsidR="003D0E6C" w:rsidRDefault="003D0E6C">
      <w:pPr>
        <w:widowControl/>
        <w:wordWrap w:val="0"/>
        <w:jc w:val="left"/>
        <w:rPr>
          <w:rFonts w:ascii="宋体"/>
          <w:sz w:val="24"/>
        </w:rPr>
        <w:sectPr w:rsidR="003D0E6C">
          <w:pgSz w:w="16838" w:h="11906" w:orient="landscape"/>
          <w:pgMar w:top="1247" w:right="1701" w:bottom="1247" w:left="1418" w:header="851" w:footer="851" w:gutter="0"/>
          <w:cols w:space="720"/>
          <w:docGrid w:type="lines" w:linePitch="383" w:charSpace="5921"/>
        </w:sectPr>
      </w:pPr>
    </w:p>
    <w:p w14:paraId="7913638F" w14:textId="77777777" w:rsidR="003D0E6C" w:rsidRDefault="00000000">
      <w:pPr>
        <w:pStyle w:val="1"/>
        <w:wordWrap w:val="0"/>
        <w:snapToGrid/>
      </w:pPr>
      <w:bookmarkStart w:id="109" w:name="_Toc239342529"/>
      <w:r>
        <w:lastRenderedPageBreak/>
        <w:t>附件</w:t>
      </w:r>
      <w:r>
        <w:rPr>
          <w:rFonts w:hint="eastAsia"/>
        </w:rPr>
        <w:t>：指令比对表</w:t>
      </w:r>
      <w:bookmarkEnd w:id="108"/>
      <w:bookmarkEnd w:id="109"/>
    </w:p>
    <w:p w14:paraId="1BDCB6E4" w14:textId="77777777" w:rsidR="003D0E6C" w:rsidRDefault="00000000">
      <w:r>
        <w:rPr>
          <w:rFonts w:hint="eastAsia"/>
        </w:rPr>
        <w:t>注：与星上指令一致性为当前说明编制时间为准，暂未测试软件指令码正确性</w:t>
      </w:r>
    </w:p>
    <w:tbl>
      <w:tblPr>
        <w:tblStyle w:val="RC"/>
        <w:tblW w:w="4730" w:type="pct"/>
        <w:tblCellMar>
          <w:top w:w="102" w:type="dxa"/>
          <w:bottom w:w="102" w:type="dxa"/>
        </w:tblCellMar>
        <w:tblLook w:val="04A0" w:firstRow="1" w:lastRow="0" w:firstColumn="1" w:lastColumn="0" w:noHBand="0" w:noVBand="1"/>
      </w:tblPr>
      <w:tblGrid>
        <w:gridCol w:w="913"/>
        <w:gridCol w:w="1185"/>
        <w:gridCol w:w="8083"/>
        <w:gridCol w:w="2769"/>
      </w:tblGrid>
      <w:tr w:rsidR="003D0E6C" w14:paraId="412B8FA5" w14:textId="77777777">
        <w:trPr>
          <w:trHeight w:val="624"/>
        </w:trPr>
        <w:tc>
          <w:tcPr>
            <w:tcW w:w="352" w:type="pct"/>
          </w:tcPr>
          <w:p w14:paraId="5071AC85" w14:textId="77777777" w:rsidR="003D0E6C" w:rsidRDefault="00000000">
            <w:pPr>
              <w:wordWrap w:val="0"/>
              <w:spacing w:line="240" w:lineRule="auto"/>
              <w:jc w:val="center"/>
              <w:rPr>
                <w:rFonts w:eastAsia="黑体"/>
                <w:bCs/>
                <w:szCs w:val="21"/>
              </w:rPr>
            </w:pPr>
            <w:r>
              <w:rPr>
                <w:rFonts w:eastAsia="黑体"/>
                <w:bCs/>
                <w:szCs w:val="21"/>
              </w:rPr>
              <w:t>序号</w:t>
            </w:r>
          </w:p>
        </w:tc>
        <w:tc>
          <w:tcPr>
            <w:tcW w:w="457" w:type="pct"/>
          </w:tcPr>
          <w:p w14:paraId="33F45B89" w14:textId="77777777" w:rsidR="003D0E6C" w:rsidRDefault="00000000">
            <w:pPr>
              <w:wordWrap w:val="0"/>
              <w:spacing w:line="240" w:lineRule="auto"/>
              <w:jc w:val="center"/>
              <w:rPr>
                <w:rFonts w:eastAsia="黑体"/>
                <w:bCs/>
                <w:szCs w:val="21"/>
              </w:rPr>
            </w:pPr>
            <w:r>
              <w:rPr>
                <w:rFonts w:eastAsia="黑体"/>
                <w:bCs/>
                <w:szCs w:val="21"/>
              </w:rPr>
              <w:t>指令代码</w:t>
            </w:r>
          </w:p>
        </w:tc>
        <w:tc>
          <w:tcPr>
            <w:tcW w:w="3120" w:type="pct"/>
          </w:tcPr>
          <w:p w14:paraId="3AF56D57" w14:textId="77777777" w:rsidR="003D0E6C" w:rsidRDefault="00000000">
            <w:pPr>
              <w:wordWrap w:val="0"/>
              <w:spacing w:line="240" w:lineRule="auto"/>
              <w:jc w:val="center"/>
              <w:rPr>
                <w:rFonts w:eastAsia="黑体"/>
                <w:bCs/>
                <w:szCs w:val="21"/>
              </w:rPr>
            </w:pPr>
            <w:r>
              <w:rPr>
                <w:rFonts w:eastAsia="黑体"/>
                <w:bCs/>
                <w:szCs w:val="21"/>
              </w:rPr>
              <w:t>指令码</w:t>
            </w:r>
          </w:p>
        </w:tc>
        <w:tc>
          <w:tcPr>
            <w:tcW w:w="1069" w:type="pct"/>
          </w:tcPr>
          <w:p w14:paraId="7E98A62A" w14:textId="77777777" w:rsidR="003D0E6C" w:rsidRDefault="00000000">
            <w:pPr>
              <w:wordWrap w:val="0"/>
              <w:spacing w:line="240" w:lineRule="auto"/>
              <w:jc w:val="center"/>
              <w:rPr>
                <w:rFonts w:eastAsia="黑体"/>
                <w:bCs/>
                <w:szCs w:val="21"/>
              </w:rPr>
            </w:pPr>
            <w:r>
              <w:rPr>
                <w:rFonts w:eastAsia="黑体"/>
                <w:bCs/>
                <w:szCs w:val="21"/>
              </w:rPr>
              <w:t>与星上指令的一致性</w:t>
            </w:r>
          </w:p>
        </w:tc>
      </w:tr>
      <w:tr w:rsidR="003D0E6C" w14:paraId="6F4B7281" w14:textId="77777777">
        <w:trPr>
          <w:trHeight w:val="345"/>
        </w:trPr>
        <w:tc>
          <w:tcPr>
            <w:tcW w:w="352" w:type="pct"/>
          </w:tcPr>
          <w:p w14:paraId="3F32867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5DF8D9" w14:textId="77777777" w:rsidR="003D0E6C" w:rsidRDefault="00000000">
            <w:pPr>
              <w:widowControl/>
              <w:wordWrap w:val="0"/>
              <w:spacing w:line="240" w:lineRule="auto"/>
              <w:jc w:val="center"/>
              <w:rPr>
                <w:color w:val="000000"/>
                <w:szCs w:val="21"/>
              </w:rPr>
            </w:pPr>
            <w:r>
              <w:rPr>
                <w:rFonts w:hint="eastAsia"/>
                <w:sz w:val="18"/>
              </w:rPr>
              <w:t>K01</w:t>
            </w:r>
          </w:p>
        </w:tc>
        <w:tc>
          <w:tcPr>
            <w:tcW w:w="3120" w:type="pct"/>
          </w:tcPr>
          <w:p w14:paraId="17DCFBB9" w14:textId="77777777" w:rsidR="003D0E6C" w:rsidRDefault="003D0E6C">
            <w:pPr>
              <w:widowControl/>
              <w:wordWrap w:val="0"/>
              <w:spacing w:line="240" w:lineRule="auto"/>
              <w:jc w:val="center"/>
              <w:rPr>
                <w:sz w:val="18"/>
              </w:rPr>
            </w:pPr>
          </w:p>
        </w:tc>
        <w:tc>
          <w:tcPr>
            <w:tcW w:w="1069" w:type="pct"/>
          </w:tcPr>
          <w:p w14:paraId="286CE78D" w14:textId="77777777" w:rsidR="003D0E6C" w:rsidRDefault="003D0E6C">
            <w:pPr>
              <w:widowControl/>
              <w:wordWrap w:val="0"/>
              <w:spacing w:line="240" w:lineRule="auto"/>
              <w:jc w:val="center"/>
              <w:rPr>
                <w:color w:val="000000"/>
                <w:szCs w:val="21"/>
              </w:rPr>
            </w:pPr>
          </w:p>
        </w:tc>
      </w:tr>
      <w:tr w:rsidR="003D0E6C" w14:paraId="7CD73275" w14:textId="77777777">
        <w:trPr>
          <w:trHeight w:val="345"/>
        </w:trPr>
        <w:tc>
          <w:tcPr>
            <w:tcW w:w="352" w:type="pct"/>
          </w:tcPr>
          <w:p w14:paraId="0121D0F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5AC2D7" w14:textId="77777777" w:rsidR="003D0E6C" w:rsidRDefault="00000000">
            <w:pPr>
              <w:widowControl/>
              <w:wordWrap w:val="0"/>
              <w:spacing w:line="240" w:lineRule="auto"/>
              <w:jc w:val="center"/>
              <w:rPr>
                <w:sz w:val="18"/>
              </w:rPr>
            </w:pPr>
            <w:r>
              <w:rPr>
                <w:rFonts w:hint="eastAsia"/>
                <w:sz w:val="18"/>
              </w:rPr>
              <w:t>K02</w:t>
            </w:r>
          </w:p>
        </w:tc>
        <w:tc>
          <w:tcPr>
            <w:tcW w:w="3120" w:type="pct"/>
          </w:tcPr>
          <w:p w14:paraId="40F348F6" w14:textId="77777777" w:rsidR="003D0E6C" w:rsidRDefault="003D0E6C">
            <w:pPr>
              <w:widowControl/>
              <w:wordWrap w:val="0"/>
              <w:spacing w:line="240" w:lineRule="auto"/>
              <w:jc w:val="center"/>
              <w:rPr>
                <w:sz w:val="18"/>
              </w:rPr>
            </w:pPr>
          </w:p>
        </w:tc>
        <w:tc>
          <w:tcPr>
            <w:tcW w:w="1069" w:type="pct"/>
          </w:tcPr>
          <w:p w14:paraId="5FFB8E8B" w14:textId="77777777" w:rsidR="003D0E6C" w:rsidRDefault="003D0E6C">
            <w:pPr>
              <w:widowControl/>
              <w:wordWrap w:val="0"/>
              <w:spacing w:line="240" w:lineRule="auto"/>
              <w:jc w:val="center"/>
              <w:rPr>
                <w:sz w:val="18"/>
              </w:rPr>
            </w:pPr>
          </w:p>
        </w:tc>
      </w:tr>
      <w:tr w:rsidR="003D0E6C" w14:paraId="5269F463" w14:textId="77777777">
        <w:trPr>
          <w:trHeight w:val="345"/>
        </w:trPr>
        <w:tc>
          <w:tcPr>
            <w:tcW w:w="352" w:type="pct"/>
          </w:tcPr>
          <w:p w14:paraId="704C2E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59B330C" w14:textId="77777777" w:rsidR="003D0E6C" w:rsidRDefault="00000000">
            <w:pPr>
              <w:widowControl/>
              <w:wordWrap w:val="0"/>
              <w:spacing w:line="240" w:lineRule="auto"/>
              <w:jc w:val="center"/>
              <w:rPr>
                <w:sz w:val="18"/>
              </w:rPr>
            </w:pPr>
            <w:r>
              <w:rPr>
                <w:rFonts w:hint="eastAsia"/>
                <w:sz w:val="18"/>
              </w:rPr>
              <w:t>K03</w:t>
            </w:r>
          </w:p>
        </w:tc>
        <w:tc>
          <w:tcPr>
            <w:tcW w:w="3120" w:type="pct"/>
          </w:tcPr>
          <w:p w14:paraId="1C796086" w14:textId="77777777" w:rsidR="003D0E6C" w:rsidRDefault="003D0E6C">
            <w:pPr>
              <w:widowControl/>
              <w:wordWrap w:val="0"/>
              <w:spacing w:line="240" w:lineRule="auto"/>
              <w:jc w:val="center"/>
              <w:rPr>
                <w:sz w:val="18"/>
              </w:rPr>
            </w:pPr>
          </w:p>
        </w:tc>
        <w:tc>
          <w:tcPr>
            <w:tcW w:w="1069" w:type="pct"/>
          </w:tcPr>
          <w:p w14:paraId="49D2B314" w14:textId="77777777" w:rsidR="003D0E6C" w:rsidRDefault="003D0E6C">
            <w:pPr>
              <w:widowControl/>
              <w:wordWrap w:val="0"/>
              <w:spacing w:line="240" w:lineRule="auto"/>
              <w:jc w:val="center"/>
              <w:rPr>
                <w:sz w:val="18"/>
              </w:rPr>
            </w:pPr>
          </w:p>
        </w:tc>
      </w:tr>
      <w:tr w:rsidR="003D0E6C" w14:paraId="534D8F39" w14:textId="77777777">
        <w:trPr>
          <w:trHeight w:val="345"/>
        </w:trPr>
        <w:tc>
          <w:tcPr>
            <w:tcW w:w="352" w:type="pct"/>
          </w:tcPr>
          <w:p w14:paraId="6AEF16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13E22C7" w14:textId="77777777" w:rsidR="003D0E6C" w:rsidRDefault="00000000">
            <w:pPr>
              <w:widowControl/>
              <w:wordWrap w:val="0"/>
              <w:spacing w:line="240" w:lineRule="auto"/>
              <w:jc w:val="center"/>
              <w:rPr>
                <w:sz w:val="18"/>
              </w:rPr>
            </w:pPr>
            <w:r>
              <w:rPr>
                <w:rFonts w:hint="eastAsia"/>
                <w:sz w:val="18"/>
              </w:rPr>
              <w:t>K04</w:t>
            </w:r>
          </w:p>
        </w:tc>
        <w:tc>
          <w:tcPr>
            <w:tcW w:w="3120" w:type="pct"/>
          </w:tcPr>
          <w:p w14:paraId="7933796E" w14:textId="77777777" w:rsidR="003D0E6C" w:rsidRDefault="003D0E6C">
            <w:pPr>
              <w:widowControl/>
              <w:wordWrap w:val="0"/>
              <w:spacing w:line="240" w:lineRule="auto"/>
              <w:jc w:val="center"/>
              <w:rPr>
                <w:sz w:val="18"/>
              </w:rPr>
            </w:pPr>
          </w:p>
        </w:tc>
        <w:tc>
          <w:tcPr>
            <w:tcW w:w="1069" w:type="pct"/>
          </w:tcPr>
          <w:p w14:paraId="77561B07" w14:textId="77777777" w:rsidR="003D0E6C" w:rsidRDefault="003D0E6C">
            <w:pPr>
              <w:widowControl/>
              <w:wordWrap w:val="0"/>
              <w:spacing w:line="240" w:lineRule="auto"/>
              <w:jc w:val="center"/>
              <w:rPr>
                <w:sz w:val="18"/>
              </w:rPr>
            </w:pPr>
          </w:p>
        </w:tc>
      </w:tr>
      <w:tr w:rsidR="003D0E6C" w14:paraId="6840CCBB" w14:textId="77777777">
        <w:trPr>
          <w:trHeight w:val="345"/>
        </w:trPr>
        <w:tc>
          <w:tcPr>
            <w:tcW w:w="352" w:type="pct"/>
          </w:tcPr>
          <w:p w14:paraId="5DF9B7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FF7BB89" w14:textId="77777777" w:rsidR="003D0E6C" w:rsidRDefault="00000000">
            <w:pPr>
              <w:widowControl/>
              <w:wordWrap w:val="0"/>
              <w:spacing w:line="240" w:lineRule="auto"/>
              <w:jc w:val="center"/>
              <w:rPr>
                <w:sz w:val="18"/>
              </w:rPr>
            </w:pPr>
            <w:r>
              <w:rPr>
                <w:rFonts w:hint="eastAsia"/>
                <w:sz w:val="18"/>
              </w:rPr>
              <w:t>K05</w:t>
            </w:r>
          </w:p>
        </w:tc>
        <w:tc>
          <w:tcPr>
            <w:tcW w:w="3120" w:type="pct"/>
          </w:tcPr>
          <w:p w14:paraId="098460D6" w14:textId="77777777" w:rsidR="003D0E6C" w:rsidRDefault="003D0E6C">
            <w:pPr>
              <w:widowControl/>
              <w:wordWrap w:val="0"/>
              <w:spacing w:line="240" w:lineRule="auto"/>
              <w:jc w:val="center"/>
              <w:rPr>
                <w:sz w:val="18"/>
              </w:rPr>
            </w:pPr>
          </w:p>
        </w:tc>
        <w:tc>
          <w:tcPr>
            <w:tcW w:w="1069" w:type="pct"/>
          </w:tcPr>
          <w:p w14:paraId="144E6225" w14:textId="77777777" w:rsidR="003D0E6C" w:rsidRDefault="003D0E6C">
            <w:pPr>
              <w:widowControl/>
              <w:wordWrap w:val="0"/>
              <w:spacing w:line="240" w:lineRule="auto"/>
              <w:jc w:val="center"/>
              <w:rPr>
                <w:sz w:val="18"/>
              </w:rPr>
            </w:pPr>
          </w:p>
        </w:tc>
      </w:tr>
      <w:tr w:rsidR="003D0E6C" w14:paraId="31862E1B" w14:textId="77777777">
        <w:trPr>
          <w:trHeight w:val="345"/>
        </w:trPr>
        <w:tc>
          <w:tcPr>
            <w:tcW w:w="352" w:type="pct"/>
          </w:tcPr>
          <w:p w14:paraId="5CD8F69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A7A08D5" w14:textId="77777777" w:rsidR="003D0E6C" w:rsidRDefault="00000000">
            <w:pPr>
              <w:widowControl/>
              <w:wordWrap w:val="0"/>
              <w:spacing w:line="240" w:lineRule="auto"/>
              <w:jc w:val="center"/>
              <w:rPr>
                <w:sz w:val="18"/>
              </w:rPr>
            </w:pPr>
            <w:r>
              <w:rPr>
                <w:rFonts w:hint="eastAsia"/>
                <w:sz w:val="18"/>
              </w:rPr>
              <w:t>K06</w:t>
            </w:r>
          </w:p>
        </w:tc>
        <w:tc>
          <w:tcPr>
            <w:tcW w:w="3120" w:type="pct"/>
          </w:tcPr>
          <w:p w14:paraId="4562FA67" w14:textId="77777777" w:rsidR="003D0E6C" w:rsidRDefault="003D0E6C">
            <w:pPr>
              <w:widowControl/>
              <w:wordWrap w:val="0"/>
              <w:spacing w:line="240" w:lineRule="auto"/>
              <w:jc w:val="center"/>
              <w:rPr>
                <w:sz w:val="18"/>
              </w:rPr>
            </w:pPr>
          </w:p>
        </w:tc>
        <w:tc>
          <w:tcPr>
            <w:tcW w:w="1069" w:type="pct"/>
          </w:tcPr>
          <w:p w14:paraId="729F0ADF" w14:textId="77777777" w:rsidR="003D0E6C" w:rsidRDefault="003D0E6C">
            <w:pPr>
              <w:widowControl/>
              <w:wordWrap w:val="0"/>
              <w:spacing w:line="240" w:lineRule="auto"/>
              <w:jc w:val="center"/>
              <w:rPr>
                <w:sz w:val="18"/>
              </w:rPr>
            </w:pPr>
          </w:p>
        </w:tc>
      </w:tr>
      <w:tr w:rsidR="003D0E6C" w14:paraId="35872848" w14:textId="77777777">
        <w:trPr>
          <w:trHeight w:val="345"/>
        </w:trPr>
        <w:tc>
          <w:tcPr>
            <w:tcW w:w="352" w:type="pct"/>
          </w:tcPr>
          <w:p w14:paraId="4EDC21A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03CF31" w14:textId="77777777" w:rsidR="003D0E6C" w:rsidRDefault="00000000">
            <w:pPr>
              <w:widowControl/>
              <w:wordWrap w:val="0"/>
              <w:spacing w:line="240" w:lineRule="auto"/>
              <w:jc w:val="center"/>
              <w:rPr>
                <w:sz w:val="18"/>
              </w:rPr>
            </w:pPr>
            <w:r>
              <w:rPr>
                <w:rFonts w:hint="eastAsia"/>
                <w:sz w:val="18"/>
              </w:rPr>
              <w:t>K07</w:t>
            </w:r>
          </w:p>
        </w:tc>
        <w:tc>
          <w:tcPr>
            <w:tcW w:w="3120" w:type="pct"/>
          </w:tcPr>
          <w:p w14:paraId="3D40982E" w14:textId="77777777" w:rsidR="003D0E6C" w:rsidRDefault="003D0E6C">
            <w:pPr>
              <w:widowControl/>
              <w:wordWrap w:val="0"/>
              <w:spacing w:line="240" w:lineRule="auto"/>
              <w:jc w:val="center"/>
              <w:rPr>
                <w:sz w:val="18"/>
              </w:rPr>
            </w:pPr>
          </w:p>
        </w:tc>
        <w:tc>
          <w:tcPr>
            <w:tcW w:w="1069" w:type="pct"/>
          </w:tcPr>
          <w:p w14:paraId="301C0CFD" w14:textId="77777777" w:rsidR="003D0E6C" w:rsidRDefault="003D0E6C">
            <w:pPr>
              <w:widowControl/>
              <w:wordWrap w:val="0"/>
              <w:spacing w:line="240" w:lineRule="auto"/>
              <w:jc w:val="center"/>
              <w:rPr>
                <w:sz w:val="18"/>
              </w:rPr>
            </w:pPr>
          </w:p>
        </w:tc>
      </w:tr>
      <w:tr w:rsidR="003D0E6C" w14:paraId="05A990A3" w14:textId="77777777">
        <w:trPr>
          <w:trHeight w:val="345"/>
        </w:trPr>
        <w:tc>
          <w:tcPr>
            <w:tcW w:w="352" w:type="pct"/>
          </w:tcPr>
          <w:p w14:paraId="1174A8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364EE90" w14:textId="77777777" w:rsidR="003D0E6C" w:rsidRDefault="00000000">
            <w:pPr>
              <w:widowControl/>
              <w:wordWrap w:val="0"/>
              <w:spacing w:line="240" w:lineRule="auto"/>
              <w:jc w:val="center"/>
              <w:rPr>
                <w:sz w:val="18"/>
              </w:rPr>
            </w:pPr>
            <w:r>
              <w:rPr>
                <w:rFonts w:hint="eastAsia"/>
                <w:sz w:val="18"/>
              </w:rPr>
              <w:t>K08</w:t>
            </w:r>
          </w:p>
        </w:tc>
        <w:tc>
          <w:tcPr>
            <w:tcW w:w="3120" w:type="pct"/>
          </w:tcPr>
          <w:p w14:paraId="73ABF23C" w14:textId="77777777" w:rsidR="003D0E6C" w:rsidRDefault="003D0E6C">
            <w:pPr>
              <w:widowControl/>
              <w:wordWrap w:val="0"/>
              <w:spacing w:line="240" w:lineRule="auto"/>
              <w:jc w:val="center"/>
              <w:rPr>
                <w:sz w:val="18"/>
              </w:rPr>
            </w:pPr>
          </w:p>
        </w:tc>
        <w:tc>
          <w:tcPr>
            <w:tcW w:w="1069" w:type="pct"/>
          </w:tcPr>
          <w:p w14:paraId="308F569A" w14:textId="77777777" w:rsidR="003D0E6C" w:rsidRDefault="003D0E6C">
            <w:pPr>
              <w:widowControl/>
              <w:wordWrap w:val="0"/>
              <w:spacing w:line="240" w:lineRule="auto"/>
              <w:jc w:val="center"/>
              <w:rPr>
                <w:sz w:val="18"/>
              </w:rPr>
            </w:pPr>
          </w:p>
        </w:tc>
      </w:tr>
      <w:tr w:rsidR="003D0E6C" w14:paraId="35E6CB1D" w14:textId="77777777">
        <w:trPr>
          <w:trHeight w:val="345"/>
        </w:trPr>
        <w:tc>
          <w:tcPr>
            <w:tcW w:w="352" w:type="pct"/>
          </w:tcPr>
          <w:p w14:paraId="5D964C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F43FC5" w14:textId="77777777" w:rsidR="003D0E6C" w:rsidRDefault="00000000">
            <w:pPr>
              <w:widowControl/>
              <w:wordWrap w:val="0"/>
              <w:spacing w:line="240" w:lineRule="auto"/>
              <w:jc w:val="center"/>
              <w:rPr>
                <w:sz w:val="18"/>
              </w:rPr>
            </w:pPr>
            <w:r>
              <w:rPr>
                <w:rFonts w:hint="eastAsia"/>
                <w:sz w:val="18"/>
              </w:rPr>
              <w:t>K09</w:t>
            </w:r>
          </w:p>
        </w:tc>
        <w:tc>
          <w:tcPr>
            <w:tcW w:w="3120" w:type="pct"/>
          </w:tcPr>
          <w:p w14:paraId="4FEDBDCE" w14:textId="77777777" w:rsidR="003D0E6C" w:rsidRDefault="003D0E6C">
            <w:pPr>
              <w:widowControl/>
              <w:wordWrap w:val="0"/>
              <w:spacing w:line="240" w:lineRule="auto"/>
              <w:jc w:val="center"/>
              <w:rPr>
                <w:sz w:val="18"/>
              </w:rPr>
            </w:pPr>
          </w:p>
        </w:tc>
        <w:tc>
          <w:tcPr>
            <w:tcW w:w="1069" w:type="pct"/>
          </w:tcPr>
          <w:p w14:paraId="3798B315" w14:textId="77777777" w:rsidR="003D0E6C" w:rsidRDefault="003D0E6C">
            <w:pPr>
              <w:widowControl/>
              <w:wordWrap w:val="0"/>
              <w:spacing w:line="240" w:lineRule="auto"/>
              <w:jc w:val="center"/>
              <w:rPr>
                <w:sz w:val="18"/>
              </w:rPr>
            </w:pPr>
          </w:p>
        </w:tc>
      </w:tr>
      <w:tr w:rsidR="003D0E6C" w14:paraId="7987685B" w14:textId="77777777">
        <w:trPr>
          <w:trHeight w:val="345"/>
        </w:trPr>
        <w:tc>
          <w:tcPr>
            <w:tcW w:w="352" w:type="pct"/>
          </w:tcPr>
          <w:p w14:paraId="49A6455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ABFAE1F" w14:textId="77777777" w:rsidR="003D0E6C" w:rsidRDefault="00000000">
            <w:pPr>
              <w:widowControl/>
              <w:wordWrap w:val="0"/>
              <w:spacing w:line="240" w:lineRule="auto"/>
              <w:jc w:val="center"/>
              <w:rPr>
                <w:sz w:val="18"/>
              </w:rPr>
            </w:pPr>
            <w:r>
              <w:rPr>
                <w:rFonts w:hint="eastAsia"/>
                <w:sz w:val="18"/>
              </w:rPr>
              <w:t>K10</w:t>
            </w:r>
          </w:p>
        </w:tc>
        <w:tc>
          <w:tcPr>
            <w:tcW w:w="3120" w:type="pct"/>
          </w:tcPr>
          <w:p w14:paraId="3BDE5423" w14:textId="77777777" w:rsidR="003D0E6C" w:rsidRDefault="003D0E6C">
            <w:pPr>
              <w:widowControl/>
              <w:wordWrap w:val="0"/>
              <w:spacing w:line="240" w:lineRule="auto"/>
              <w:jc w:val="center"/>
              <w:rPr>
                <w:sz w:val="18"/>
              </w:rPr>
            </w:pPr>
          </w:p>
        </w:tc>
        <w:tc>
          <w:tcPr>
            <w:tcW w:w="1069" w:type="pct"/>
          </w:tcPr>
          <w:p w14:paraId="216051A2" w14:textId="77777777" w:rsidR="003D0E6C" w:rsidRDefault="003D0E6C">
            <w:pPr>
              <w:widowControl/>
              <w:wordWrap w:val="0"/>
              <w:spacing w:line="240" w:lineRule="auto"/>
              <w:jc w:val="center"/>
              <w:rPr>
                <w:sz w:val="18"/>
              </w:rPr>
            </w:pPr>
          </w:p>
        </w:tc>
      </w:tr>
      <w:tr w:rsidR="003D0E6C" w14:paraId="276FD355" w14:textId="77777777">
        <w:trPr>
          <w:trHeight w:val="345"/>
        </w:trPr>
        <w:tc>
          <w:tcPr>
            <w:tcW w:w="352" w:type="pct"/>
          </w:tcPr>
          <w:p w14:paraId="247084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89999E" w14:textId="77777777" w:rsidR="003D0E6C" w:rsidRDefault="00000000">
            <w:pPr>
              <w:widowControl/>
              <w:wordWrap w:val="0"/>
              <w:spacing w:line="240" w:lineRule="auto"/>
              <w:jc w:val="center"/>
              <w:rPr>
                <w:sz w:val="18"/>
              </w:rPr>
            </w:pPr>
            <w:r>
              <w:rPr>
                <w:rFonts w:hint="eastAsia"/>
                <w:sz w:val="18"/>
              </w:rPr>
              <w:t>K11</w:t>
            </w:r>
          </w:p>
        </w:tc>
        <w:tc>
          <w:tcPr>
            <w:tcW w:w="3120" w:type="pct"/>
          </w:tcPr>
          <w:p w14:paraId="22620312" w14:textId="77777777" w:rsidR="003D0E6C" w:rsidRDefault="003D0E6C">
            <w:pPr>
              <w:widowControl/>
              <w:wordWrap w:val="0"/>
              <w:spacing w:line="240" w:lineRule="auto"/>
              <w:jc w:val="center"/>
              <w:rPr>
                <w:sz w:val="18"/>
              </w:rPr>
            </w:pPr>
          </w:p>
        </w:tc>
        <w:tc>
          <w:tcPr>
            <w:tcW w:w="1069" w:type="pct"/>
          </w:tcPr>
          <w:p w14:paraId="07F9103F" w14:textId="77777777" w:rsidR="003D0E6C" w:rsidRDefault="003D0E6C">
            <w:pPr>
              <w:widowControl/>
              <w:wordWrap w:val="0"/>
              <w:spacing w:line="240" w:lineRule="auto"/>
              <w:jc w:val="center"/>
              <w:rPr>
                <w:sz w:val="18"/>
              </w:rPr>
            </w:pPr>
          </w:p>
        </w:tc>
      </w:tr>
      <w:tr w:rsidR="003D0E6C" w14:paraId="3F52AAD8" w14:textId="77777777">
        <w:trPr>
          <w:trHeight w:val="345"/>
        </w:trPr>
        <w:tc>
          <w:tcPr>
            <w:tcW w:w="352" w:type="pct"/>
          </w:tcPr>
          <w:p w14:paraId="1FA3894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D59206" w14:textId="77777777" w:rsidR="003D0E6C" w:rsidRDefault="00000000">
            <w:pPr>
              <w:widowControl/>
              <w:wordWrap w:val="0"/>
              <w:spacing w:line="240" w:lineRule="auto"/>
              <w:jc w:val="center"/>
              <w:rPr>
                <w:sz w:val="18"/>
              </w:rPr>
            </w:pPr>
            <w:r>
              <w:rPr>
                <w:rFonts w:hint="eastAsia"/>
                <w:sz w:val="18"/>
              </w:rPr>
              <w:t>K12</w:t>
            </w:r>
          </w:p>
        </w:tc>
        <w:tc>
          <w:tcPr>
            <w:tcW w:w="3120" w:type="pct"/>
          </w:tcPr>
          <w:p w14:paraId="283AA449" w14:textId="77777777" w:rsidR="003D0E6C" w:rsidRDefault="003D0E6C">
            <w:pPr>
              <w:widowControl/>
              <w:wordWrap w:val="0"/>
              <w:spacing w:line="240" w:lineRule="auto"/>
              <w:jc w:val="center"/>
              <w:rPr>
                <w:sz w:val="18"/>
              </w:rPr>
            </w:pPr>
          </w:p>
        </w:tc>
        <w:tc>
          <w:tcPr>
            <w:tcW w:w="1069" w:type="pct"/>
          </w:tcPr>
          <w:p w14:paraId="566248CB" w14:textId="77777777" w:rsidR="003D0E6C" w:rsidRDefault="003D0E6C">
            <w:pPr>
              <w:widowControl/>
              <w:wordWrap w:val="0"/>
              <w:spacing w:line="240" w:lineRule="auto"/>
              <w:jc w:val="center"/>
              <w:rPr>
                <w:sz w:val="18"/>
              </w:rPr>
            </w:pPr>
          </w:p>
        </w:tc>
      </w:tr>
      <w:tr w:rsidR="003D0E6C" w14:paraId="6FA60685" w14:textId="77777777">
        <w:trPr>
          <w:trHeight w:val="345"/>
        </w:trPr>
        <w:tc>
          <w:tcPr>
            <w:tcW w:w="352" w:type="pct"/>
          </w:tcPr>
          <w:p w14:paraId="3AA0F5F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09EF4F" w14:textId="77777777" w:rsidR="003D0E6C" w:rsidRDefault="00000000">
            <w:pPr>
              <w:widowControl/>
              <w:wordWrap w:val="0"/>
              <w:spacing w:line="240" w:lineRule="auto"/>
              <w:jc w:val="center"/>
              <w:rPr>
                <w:sz w:val="18"/>
              </w:rPr>
            </w:pPr>
            <w:r>
              <w:rPr>
                <w:rFonts w:hint="eastAsia"/>
                <w:sz w:val="18"/>
              </w:rPr>
              <w:t>K13</w:t>
            </w:r>
          </w:p>
        </w:tc>
        <w:tc>
          <w:tcPr>
            <w:tcW w:w="3120" w:type="pct"/>
          </w:tcPr>
          <w:p w14:paraId="22CFF668" w14:textId="77777777" w:rsidR="003D0E6C" w:rsidRDefault="003D0E6C">
            <w:pPr>
              <w:widowControl/>
              <w:wordWrap w:val="0"/>
              <w:spacing w:line="240" w:lineRule="auto"/>
              <w:jc w:val="center"/>
              <w:rPr>
                <w:sz w:val="18"/>
              </w:rPr>
            </w:pPr>
          </w:p>
        </w:tc>
        <w:tc>
          <w:tcPr>
            <w:tcW w:w="1069" w:type="pct"/>
          </w:tcPr>
          <w:p w14:paraId="0D7849E1" w14:textId="77777777" w:rsidR="003D0E6C" w:rsidRDefault="003D0E6C">
            <w:pPr>
              <w:widowControl/>
              <w:wordWrap w:val="0"/>
              <w:spacing w:line="240" w:lineRule="auto"/>
              <w:jc w:val="center"/>
              <w:rPr>
                <w:sz w:val="18"/>
              </w:rPr>
            </w:pPr>
          </w:p>
        </w:tc>
      </w:tr>
      <w:tr w:rsidR="003D0E6C" w14:paraId="0891C69D" w14:textId="77777777">
        <w:trPr>
          <w:trHeight w:val="345"/>
        </w:trPr>
        <w:tc>
          <w:tcPr>
            <w:tcW w:w="352" w:type="pct"/>
          </w:tcPr>
          <w:p w14:paraId="6E61AF9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9AF54D" w14:textId="77777777" w:rsidR="003D0E6C" w:rsidRDefault="00000000">
            <w:pPr>
              <w:widowControl/>
              <w:wordWrap w:val="0"/>
              <w:spacing w:line="240" w:lineRule="auto"/>
              <w:jc w:val="center"/>
              <w:rPr>
                <w:sz w:val="18"/>
              </w:rPr>
            </w:pPr>
            <w:r>
              <w:rPr>
                <w:rFonts w:hint="eastAsia"/>
                <w:sz w:val="18"/>
              </w:rPr>
              <w:t>K14</w:t>
            </w:r>
          </w:p>
        </w:tc>
        <w:tc>
          <w:tcPr>
            <w:tcW w:w="3120" w:type="pct"/>
          </w:tcPr>
          <w:p w14:paraId="505DD92A" w14:textId="77777777" w:rsidR="003D0E6C" w:rsidRDefault="003D0E6C">
            <w:pPr>
              <w:widowControl/>
              <w:wordWrap w:val="0"/>
              <w:spacing w:line="240" w:lineRule="auto"/>
              <w:jc w:val="center"/>
              <w:rPr>
                <w:sz w:val="18"/>
              </w:rPr>
            </w:pPr>
          </w:p>
        </w:tc>
        <w:tc>
          <w:tcPr>
            <w:tcW w:w="1069" w:type="pct"/>
          </w:tcPr>
          <w:p w14:paraId="06D21486" w14:textId="77777777" w:rsidR="003D0E6C" w:rsidRDefault="003D0E6C">
            <w:pPr>
              <w:widowControl/>
              <w:wordWrap w:val="0"/>
              <w:spacing w:line="240" w:lineRule="auto"/>
              <w:jc w:val="center"/>
              <w:rPr>
                <w:sz w:val="18"/>
              </w:rPr>
            </w:pPr>
          </w:p>
        </w:tc>
      </w:tr>
      <w:tr w:rsidR="003D0E6C" w14:paraId="0DBA28C1" w14:textId="77777777">
        <w:trPr>
          <w:trHeight w:val="345"/>
        </w:trPr>
        <w:tc>
          <w:tcPr>
            <w:tcW w:w="352" w:type="pct"/>
          </w:tcPr>
          <w:p w14:paraId="7C95DC8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391C21" w14:textId="77777777" w:rsidR="003D0E6C" w:rsidRDefault="00000000">
            <w:pPr>
              <w:widowControl/>
              <w:wordWrap w:val="0"/>
              <w:spacing w:line="240" w:lineRule="auto"/>
              <w:jc w:val="center"/>
              <w:rPr>
                <w:sz w:val="18"/>
              </w:rPr>
            </w:pPr>
            <w:r>
              <w:rPr>
                <w:rFonts w:hint="eastAsia"/>
                <w:sz w:val="18"/>
              </w:rPr>
              <w:t>K15</w:t>
            </w:r>
          </w:p>
        </w:tc>
        <w:tc>
          <w:tcPr>
            <w:tcW w:w="3120" w:type="pct"/>
          </w:tcPr>
          <w:p w14:paraId="17610ACD" w14:textId="77777777" w:rsidR="003D0E6C" w:rsidRDefault="003D0E6C">
            <w:pPr>
              <w:widowControl/>
              <w:wordWrap w:val="0"/>
              <w:spacing w:line="240" w:lineRule="auto"/>
              <w:jc w:val="center"/>
              <w:rPr>
                <w:sz w:val="18"/>
              </w:rPr>
            </w:pPr>
          </w:p>
        </w:tc>
        <w:tc>
          <w:tcPr>
            <w:tcW w:w="1069" w:type="pct"/>
          </w:tcPr>
          <w:p w14:paraId="741F42FB" w14:textId="77777777" w:rsidR="003D0E6C" w:rsidRDefault="003D0E6C">
            <w:pPr>
              <w:widowControl/>
              <w:wordWrap w:val="0"/>
              <w:spacing w:line="240" w:lineRule="auto"/>
              <w:jc w:val="center"/>
              <w:rPr>
                <w:sz w:val="18"/>
              </w:rPr>
            </w:pPr>
          </w:p>
        </w:tc>
      </w:tr>
      <w:tr w:rsidR="003D0E6C" w14:paraId="041D800B" w14:textId="77777777">
        <w:trPr>
          <w:trHeight w:val="345"/>
        </w:trPr>
        <w:tc>
          <w:tcPr>
            <w:tcW w:w="352" w:type="pct"/>
          </w:tcPr>
          <w:p w14:paraId="3D342DB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CB0CA5" w14:textId="77777777" w:rsidR="003D0E6C" w:rsidRDefault="00000000">
            <w:pPr>
              <w:widowControl/>
              <w:wordWrap w:val="0"/>
              <w:spacing w:line="240" w:lineRule="auto"/>
              <w:jc w:val="center"/>
              <w:rPr>
                <w:sz w:val="18"/>
              </w:rPr>
            </w:pPr>
            <w:r>
              <w:rPr>
                <w:rFonts w:hint="eastAsia"/>
                <w:sz w:val="18"/>
              </w:rPr>
              <w:t>K16</w:t>
            </w:r>
          </w:p>
        </w:tc>
        <w:tc>
          <w:tcPr>
            <w:tcW w:w="3120" w:type="pct"/>
          </w:tcPr>
          <w:p w14:paraId="74C8834E" w14:textId="77777777" w:rsidR="003D0E6C" w:rsidRDefault="003D0E6C">
            <w:pPr>
              <w:widowControl/>
              <w:wordWrap w:val="0"/>
              <w:spacing w:line="240" w:lineRule="auto"/>
              <w:jc w:val="center"/>
              <w:rPr>
                <w:sz w:val="18"/>
              </w:rPr>
            </w:pPr>
          </w:p>
        </w:tc>
        <w:tc>
          <w:tcPr>
            <w:tcW w:w="1069" w:type="pct"/>
          </w:tcPr>
          <w:p w14:paraId="504BE5F5" w14:textId="77777777" w:rsidR="003D0E6C" w:rsidRDefault="003D0E6C">
            <w:pPr>
              <w:widowControl/>
              <w:wordWrap w:val="0"/>
              <w:spacing w:line="240" w:lineRule="auto"/>
              <w:jc w:val="center"/>
              <w:rPr>
                <w:sz w:val="18"/>
              </w:rPr>
            </w:pPr>
          </w:p>
        </w:tc>
      </w:tr>
      <w:tr w:rsidR="003D0E6C" w14:paraId="360A576A" w14:textId="77777777">
        <w:trPr>
          <w:trHeight w:val="345"/>
        </w:trPr>
        <w:tc>
          <w:tcPr>
            <w:tcW w:w="352" w:type="pct"/>
          </w:tcPr>
          <w:p w14:paraId="1DDDD5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24A5F4C" w14:textId="77777777" w:rsidR="003D0E6C" w:rsidRDefault="00000000">
            <w:pPr>
              <w:widowControl/>
              <w:wordWrap w:val="0"/>
              <w:spacing w:line="240" w:lineRule="auto"/>
              <w:jc w:val="center"/>
              <w:rPr>
                <w:sz w:val="18"/>
              </w:rPr>
            </w:pPr>
            <w:r>
              <w:rPr>
                <w:rFonts w:hint="eastAsia"/>
                <w:sz w:val="18"/>
              </w:rPr>
              <w:t>K17</w:t>
            </w:r>
          </w:p>
        </w:tc>
        <w:tc>
          <w:tcPr>
            <w:tcW w:w="3120" w:type="pct"/>
          </w:tcPr>
          <w:p w14:paraId="15EEB70C" w14:textId="77777777" w:rsidR="003D0E6C" w:rsidRDefault="003D0E6C">
            <w:pPr>
              <w:widowControl/>
              <w:wordWrap w:val="0"/>
              <w:spacing w:line="240" w:lineRule="auto"/>
              <w:jc w:val="center"/>
              <w:rPr>
                <w:sz w:val="18"/>
              </w:rPr>
            </w:pPr>
          </w:p>
        </w:tc>
        <w:tc>
          <w:tcPr>
            <w:tcW w:w="1069" w:type="pct"/>
          </w:tcPr>
          <w:p w14:paraId="6E1A1582" w14:textId="77777777" w:rsidR="003D0E6C" w:rsidRDefault="003D0E6C">
            <w:pPr>
              <w:widowControl/>
              <w:wordWrap w:val="0"/>
              <w:spacing w:line="240" w:lineRule="auto"/>
              <w:jc w:val="center"/>
              <w:rPr>
                <w:sz w:val="18"/>
              </w:rPr>
            </w:pPr>
          </w:p>
        </w:tc>
      </w:tr>
      <w:tr w:rsidR="003D0E6C" w14:paraId="3AEA0EEC" w14:textId="77777777">
        <w:trPr>
          <w:trHeight w:val="345"/>
        </w:trPr>
        <w:tc>
          <w:tcPr>
            <w:tcW w:w="352" w:type="pct"/>
          </w:tcPr>
          <w:p w14:paraId="14CDD39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3C476A" w14:textId="77777777" w:rsidR="003D0E6C" w:rsidRDefault="00000000">
            <w:pPr>
              <w:widowControl/>
              <w:wordWrap w:val="0"/>
              <w:spacing w:line="240" w:lineRule="auto"/>
              <w:jc w:val="center"/>
              <w:rPr>
                <w:sz w:val="18"/>
              </w:rPr>
            </w:pPr>
            <w:r>
              <w:rPr>
                <w:rFonts w:hint="eastAsia"/>
                <w:sz w:val="18"/>
              </w:rPr>
              <w:t>K18</w:t>
            </w:r>
          </w:p>
        </w:tc>
        <w:tc>
          <w:tcPr>
            <w:tcW w:w="3120" w:type="pct"/>
          </w:tcPr>
          <w:p w14:paraId="0A885188" w14:textId="77777777" w:rsidR="003D0E6C" w:rsidRDefault="003D0E6C">
            <w:pPr>
              <w:widowControl/>
              <w:wordWrap w:val="0"/>
              <w:spacing w:line="240" w:lineRule="auto"/>
              <w:jc w:val="center"/>
              <w:rPr>
                <w:sz w:val="18"/>
              </w:rPr>
            </w:pPr>
          </w:p>
        </w:tc>
        <w:tc>
          <w:tcPr>
            <w:tcW w:w="1069" w:type="pct"/>
          </w:tcPr>
          <w:p w14:paraId="0F681B70" w14:textId="77777777" w:rsidR="003D0E6C" w:rsidRDefault="003D0E6C">
            <w:pPr>
              <w:widowControl/>
              <w:wordWrap w:val="0"/>
              <w:spacing w:line="240" w:lineRule="auto"/>
              <w:jc w:val="center"/>
              <w:rPr>
                <w:sz w:val="18"/>
              </w:rPr>
            </w:pPr>
          </w:p>
        </w:tc>
      </w:tr>
      <w:tr w:rsidR="003D0E6C" w14:paraId="01027456" w14:textId="77777777">
        <w:trPr>
          <w:trHeight w:val="345"/>
        </w:trPr>
        <w:tc>
          <w:tcPr>
            <w:tcW w:w="352" w:type="pct"/>
          </w:tcPr>
          <w:p w14:paraId="06F0F3C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4C4A3B5" w14:textId="77777777" w:rsidR="003D0E6C" w:rsidRDefault="00000000">
            <w:pPr>
              <w:widowControl/>
              <w:wordWrap w:val="0"/>
              <w:spacing w:line="240" w:lineRule="auto"/>
              <w:jc w:val="center"/>
              <w:rPr>
                <w:sz w:val="18"/>
              </w:rPr>
            </w:pPr>
            <w:r>
              <w:rPr>
                <w:rFonts w:hint="eastAsia"/>
                <w:sz w:val="18"/>
              </w:rPr>
              <w:t>K19</w:t>
            </w:r>
          </w:p>
        </w:tc>
        <w:tc>
          <w:tcPr>
            <w:tcW w:w="3120" w:type="pct"/>
          </w:tcPr>
          <w:p w14:paraId="65F683C6" w14:textId="77777777" w:rsidR="003D0E6C" w:rsidRDefault="003D0E6C">
            <w:pPr>
              <w:widowControl/>
              <w:wordWrap w:val="0"/>
              <w:spacing w:line="240" w:lineRule="auto"/>
              <w:jc w:val="center"/>
              <w:rPr>
                <w:sz w:val="18"/>
              </w:rPr>
            </w:pPr>
          </w:p>
        </w:tc>
        <w:tc>
          <w:tcPr>
            <w:tcW w:w="1069" w:type="pct"/>
          </w:tcPr>
          <w:p w14:paraId="72306BA8" w14:textId="77777777" w:rsidR="003D0E6C" w:rsidRDefault="003D0E6C">
            <w:pPr>
              <w:widowControl/>
              <w:wordWrap w:val="0"/>
              <w:spacing w:line="240" w:lineRule="auto"/>
              <w:jc w:val="center"/>
              <w:rPr>
                <w:sz w:val="18"/>
              </w:rPr>
            </w:pPr>
          </w:p>
        </w:tc>
      </w:tr>
      <w:tr w:rsidR="003D0E6C" w14:paraId="105652BC" w14:textId="77777777">
        <w:trPr>
          <w:trHeight w:val="345"/>
        </w:trPr>
        <w:tc>
          <w:tcPr>
            <w:tcW w:w="352" w:type="pct"/>
          </w:tcPr>
          <w:p w14:paraId="381FA5A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229052" w14:textId="77777777" w:rsidR="003D0E6C" w:rsidRDefault="00000000">
            <w:pPr>
              <w:widowControl/>
              <w:wordWrap w:val="0"/>
              <w:spacing w:line="240" w:lineRule="auto"/>
              <w:jc w:val="center"/>
              <w:rPr>
                <w:sz w:val="18"/>
              </w:rPr>
            </w:pPr>
            <w:r>
              <w:rPr>
                <w:rFonts w:hint="eastAsia"/>
                <w:sz w:val="18"/>
              </w:rPr>
              <w:t>K20</w:t>
            </w:r>
          </w:p>
        </w:tc>
        <w:tc>
          <w:tcPr>
            <w:tcW w:w="3120" w:type="pct"/>
          </w:tcPr>
          <w:p w14:paraId="295BA02A" w14:textId="77777777" w:rsidR="003D0E6C" w:rsidRDefault="003D0E6C">
            <w:pPr>
              <w:widowControl/>
              <w:wordWrap w:val="0"/>
              <w:spacing w:line="240" w:lineRule="auto"/>
              <w:jc w:val="center"/>
              <w:rPr>
                <w:sz w:val="18"/>
              </w:rPr>
            </w:pPr>
          </w:p>
        </w:tc>
        <w:tc>
          <w:tcPr>
            <w:tcW w:w="1069" w:type="pct"/>
          </w:tcPr>
          <w:p w14:paraId="37B0FBF2" w14:textId="77777777" w:rsidR="003D0E6C" w:rsidRDefault="003D0E6C">
            <w:pPr>
              <w:widowControl/>
              <w:wordWrap w:val="0"/>
              <w:spacing w:line="240" w:lineRule="auto"/>
              <w:jc w:val="center"/>
              <w:rPr>
                <w:sz w:val="18"/>
              </w:rPr>
            </w:pPr>
          </w:p>
        </w:tc>
      </w:tr>
      <w:tr w:rsidR="003D0E6C" w14:paraId="4082DD8E" w14:textId="77777777">
        <w:trPr>
          <w:trHeight w:val="345"/>
        </w:trPr>
        <w:tc>
          <w:tcPr>
            <w:tcW w:w="352" w:type="pct"/>
          </w:tcPr>
          <w:p w14:paraId="615FC71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669A99" w14:textId="77777777" w:rsidR="003D0E6C" w:rsidRDefault="00000000">
            <w:pPr>
              <w:widowControl/>
              <w:wordWrap w:val="0"/>
              <w:spacing w:line="240" w:lineRule="auto"/>
              <w:jc w:val="center"/>
              <w:rPr>
                <w:sz w:val="18"/>
              </w:rPr>
            </w:pPr>
            <w:r>
              <w:rPr>
                <w:rFonts w:hint="eastAsia"/>
                <w:sz w:val="18"/>
              </w:rPr>
              <w:t>K21</w:t>
            </w:r>
          </w:p>
        </w:tc>
        <w:tc>
          <w:tcPr>
            <w:tcW w:w="3120" w:type="pct"/>
          </w:tcPr>
          <w:p w14:paraId="5093E0E7" w14:textId="77777777" w:rsidR="003D0E6C" w:rsidRDefault="003D0E6C">
            <w:pPr>
              <w:widowControl/>
              <w:wordWrap w:val="0"/>
              <w:spacing w:line="240" w:lineRule="auto"/>
              <w:jc w:val="center"/>
              <w:rPr>
                <w:sz w:val="18"/>
              </w:rPr>
            </w:pPr>
          </w:p>
        </w:tc>
        <w:tc>
          <w:tcPr>
            <w:tcW w:w="1069" w:type="pct"/>
          </w:tcPr>
          <w:p w14:paraId="0D8A8A65" w14:textId="77777777" w:rsidR="003D0E6C" w:rsidRDefault="003D0E6C">
            <w:pPr>
              <w:widowControl/>
              <w:wordWrap w:val="0"/>
              <w:spacing w:line="240" w:lineRule="auto"/>
              <w:jc w:val="center"/>
              <w:rPr>
                <w:sz w:val="18"/>
              </w:rPr>
            </w:pPr>
          </w:p>
        </w:tc>
      </w:tr>
      <w:tr w:rsidR="003D0E6C" w14:paraId="70396667" w14:textId="77777777">
        <w:trPr>
          <w:trHeight w:val="345"/>
        </w:trPr>
        <w:tc>
          <w:tcPr>
            <w:tcW w:w="352" w:type="pct"/>
          </w:tcPr>
          <w:p w14:paraId="08FA53A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666C445" w14:textId="77777777" w:rsidR="003D0E6C" w:rsidRDefault="00000000">
            <w:pPr>
              <w:widowControl/>
              <w:wordWrap w:val="0"/>
              <w:spacing w:line="240" w:lineRule="auto"/>
              <w:jc w:val="center"/>
              <w:rPr>
                <w:sz w:val="18"/>
              </w:rPr>
            </w:pPr>
            <w:r>
              <w:rPr>
                <w:rFonts w:hint="eastAsia"/>
                <w:sz w:val="18"/>
              </w:rPr>
              <w:t>K22</w:t>
            </w:r>
          </w:p>
        </w:tc>
        <w:tc>
          <w:tcPr>
            <w:tcW w:w="3120" w:type="pct"/>
          </w:tcPr>
          <w:p w14:paraId="30F6C374" w14:textId="77777777" w:rsidR="003D0E6C" w:rsidRDefault="003D0E6C">
            <w:pPr>
              <w:widowControl/>
              <w:wordWrap w:val="0"/>
              <w:spacing w:line="240" w:lineRule="auto"/>
              <w:jc w:val="center"/>
              <w:rPr>
                <w:sz w:val="18"/>
              </w:rPr>
            </w:pPr>
          </w:p>
        </w:tc>
        <w:tc>
          <w:tcPr>
            <w:tcW w:w="1069" w:type="pct"/>
          </w:tcPr>
          <w:p w14:paraId="1CDF6B71" w14:textId="77777777" w:rsidR="003D0E6C" w:rsidRDefault="003D0E6C">
            <w:pPr>
              <w:widowControl/>
              <w:wordWrap w:val="0"/>
              <w:spacing w:line="240" w:lineRule="auto"/>
              <w:jc w:val="center"/>
              <w:rPr>
                <w:sz w:val="18"/>
              </w:rPr>
            </w:pPr>
          </w:p>
        </w:tc>
      </w:tr>
      <w:tr w:rsidR="003D0E6C" w14:paraId="54EA4C69" w14:textId="77777777">
        <w:trPr>
          <w:trHeight w:val="345"/>
        </w:trPr>
        <w:tc>
          <w:tcPr>
            <w:tcW w:w="352" w:type="pct"/>
          </w:tcPr>
          <w:p w14:paraId="40CBF4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6B414B" w14:textId="77777777" w:rsidR="003D0E6C" w:rsidRDefault="00000000">
            <w:pPr>
              <w:widowControl/>
              <w:wordWrap w:val="0"/>
              <w:spacing w:line="240" w:lineRule="auto"/>
              <w:jc w:val="center"/>
              <w:rPr>
                <w:sz w:val="18"/>
              </w:rPr>
            </w:pPr>
            <w:r>
              <w:rPr>
                <w:rFonts w:hint="eastAsia"/>
                <w:sz w:val="18"/>
              </w:rPr>
              <w:t>K23</w:t>
            </w:r>
          </w:p>
        </w:tc>
        <w:tc>
          <w:tcPr>
            <w:tcW w:w="3120" w:type="pct"/>
          </w:tcPr>
          <w:p w14:paraId="3B6A7F06" w14:textId="77777777" w:rsidR="003D0E6C" w:rsidRDefault="003D0E6C">
            <w:pPr>
              <w:widowControl/>
              <w:wordWrap w:val="0"/>
              <w:spacing w:line="240" w:lineRule="auto"/>
              <w:jc w:val="center"/>
              <w:rPr>
                <w:sz w:val="18"/>
              </w:rPr>
            </w:pPr>
          </w:p>
        </w:tc>
        <w:tc>
          <w:tcPr>
            <w:tcW w:w="1069" w:type="pct"/>
          </w:tcPr>
          <w:p w14:paraId="63F47D1A" w14:textId="77777777" w:rsidR="003D0E6C" w:rsidRDefault="003D0E6C">
            <w:pPr>
              <w:widowControl/>
              <w:wordWrap w:val="0"/>
              <w:spacing w:line="240" w:lineRule="auto"/>
              <w:jc w:val="center"/>
              <w:rPr>
                <w:sz w:val="18"/>
              </w:rPr>
            </w:pPr>
          </w:p>
        </w:tc>
      </w:tr>
      <w:tr w:rsidR="003D0E6C" w14:paraId="4961E722" w14:textId="77777777">
        <w:trPr>
          <w:trHeight w:val="345"/>
        </w:trPr>
        <w:tc>
          <w:tcPr>
            <w:tcW w:w="352" w:type="pct"/>
          </w:tcPr>
          <w:p w14:paraId="2B49F13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B86349" w14:textId="77777777" w:rsidR="003D0E6C" w:rsidRDefault="00000000">
            <w:pPr>
              <w:widowControl/>
              <w:wordWrap w:val="0"/>
              <w:spacing w:line="240" w:lineRule="auto"/>
              <w:jc w:val="center"/>
              <w:rPr>
                <w:sz w:val="18"/>
              </w:rPr>
            </w:pPr>
            <w:r>
              <w:rPr>
                <w:rFonts w:hint="eastAsia"/>
                <w:sz w:val="18"/>
              </w:rPr>
              <w:t>K24</w:t>
            </w:r>
          </w:p>
        </w:tc>
        <w:tc>
          <w:tcPr>
            <w:tcW w:w="3120" w:type="pct"/>
          </w:tcPr>
          <w:p w14:paraId="4A132FD8" w14:textId="77777777" w:rsidR="003D0E6C" w:rsidRDefault="003D0E6C">
            <w:pPr>
              <w:widowControl/>
              <w:wordWrap w:val="0"/>
              <w:spacing w:line="240" w:lineRule="auto"/>
              <w:jc w:val="center"/>
              <w:rPr>
                <w:sz w:val="18"/>
              </w:rPr>
            </w:pPr>
          </w:p>
        </w:tc>
        <w:tc>
          <w:tcPr>
            <w:tcW w:w="1069" w:type="pct"/>
          </w:tcPr>
          <w:p w14:paraId="5D1154C0" w14:textId="77777777" w:rsidR="003D0E6C" w:rsidRDefault="003D0E6C">
            <w:pPr>
              <w:widowControl/>
              <w:wordWrap w:val="0"/>
              <w:spacing w:line="240" w:lineRule="auto"/>
              <w:jc w:val="center"/>
              <w:rPr>
                <w:sz w:val="18"/>
              </w:rPr>
            </w:pPr>
          </w:p>
        </w:tc>
      </w:tr>
      <w:tr w:rsidR="003D0E6C" w14:paraId="7603A8A4" w14:textId="77777777">
        <w:trPr>
          <w:trHeight w:val="345"/>
        </w:trPr>
        <w:tc>
          <w:tcPr>
            <w:tcW w:w="352" w:type="pct"/>
          </w:tcPr>
          <w:p w14:paraId="6D1110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2A746B9" w14:textId="77777777" w:rsidR="003D0E6C" w:rsidRDefault="00000000">
            <w:pPr>
              <w:widowControl/>
              <w:wordWrap w:val="0"/>
              <w:spacing w:line="240" w:lineRule="auto"/>
              <w:jc w:val="center"/>
              <w:rPr>
                <w:sz w:val="18"/>
              </w:rPr>
            </w:pPr>
            <w:r>
              <w:rPr>
                <w:rFonts w:hint="eastAsia"/>
                <w:sz w:val="18"/>
              </w:rPr>
              <w:t>K25</w:t>
            </w:r>
          </w:p>
        </w:tc>
        <w:tc>
          <w:tcPr>
            <w:tcW w:w="3120" w:type="pct"/>
          </w:tcPr>
          <w:p w14:paraId="747BDB4C" w14:textId="77777777" w:rsidR="003D0E6C" w:rsidRDefault="003D0E6C">
            <w:pPr>
              <w:widowControl/>
              <w:wordWrap w:val="0"/>
              <w:spacing w:line="240" w:lineRule="auto"/>
              <w:jc w:val="center"/>
              <w:rPr>
                <w:sz w:val="18"/>
              </w:rPr>
            </w:pPr>
          </w:p>
        </w:tc>
        <w:tc>
          <w:tcPr>
            <w:tcW w:w="1069" w:type="pct"/>
          </w:tcPr>
          <w:p w14:paraId="4CDB9D57" w14:textId="77777777" w:rsidR="003D0E6C" w:rsidRDefault="003D0E6C">
            <w:pPr>
              <w:widowControl/>
              <w:wordWrap w:val="0"/>
              <w:spacing w:line="240" w:lineRule="auto"/>
              <w:jc w:val="center"/>
              <w:rPr>
                <w:sz w:val="18"/>
              </w:rPr>
            </w:pPr>
          </w:p>
        </w:tc>
      </w:tr>
      <w:tr w:rsidR="003D0E6C" w14:paraId="3C519984" w14:textId="77777777">
        <w:trPr>
          <w:trHeight w:val="345"/>
        </w:trPr>
        <w:tc>
          <w:tcPr>
            <w:tcW w:w="352" w:type="pct"/>
          </w:tcPr>
          <w:p w14:paraId="295184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483FB0" w14:textId="77777777" w:rsidR="003D0E6C" w:rsidRDefault="00000000">
            <w:pPr>
              <w:widowControl/>
              <w:wordWrap w:val="0"/>
              <w:spacing w:line="240" w:lineRule="auto"/>
              <w:jc w:val="center"/>
              <w:rPr>
                <w:sz w:val="18"/>
              </w:rPr>
            </w:pPr>
            <w:r>
              <w:rPr>
                <w:rFonts w:hint="eastAsia"/>
                <w:sz w:val="18"/>
              </w:rPr>
              <w:t>K26</w:t>
            </w:r>
          </w:p>
        </w:tc>
        <w:tc>
          <w:tcPr>
            <w:tcW w:w="3120" w:type="pct"/>
          </w:tcPr>
          <w:p w14:paraId="648260BC" w14:textId="77777777" w:rsidR="003D0E6C" w:rsidRDefault="003D0E6C">
            <w:pPr>
              <w:widowControl/>
              <w:wordWrap w:val="0"/>
              <w:spacing w:line="240" w:lineRule="auto"/>
              <w:jc w:val="center"/>
              <w:rPr>
                <w:sz w:val="18"/>
              </w:rPr>
            </w:pPr>
          </w:p>
        </w:tc>
        <w:tc>
          <w:tcPr>
            <w:tcW w:w="1069" w:type="pct"/>
          </w:tcPr>
          <w:p w14:paraId="711A04E9" w14:textId="77777777" w:rsidR="003D0E6C" w:rsidRDefault="003D0E6C">
            <w:pPr>
              <w:widowControl/>
              <w:wordWrap w:val="0"/>
              <w:spacing w:line="240" w:lineRule="auto"/>
              <w:jc w:val="center"/>
              <w:rPr>
                <w:sz w:val="18"/>
              </w:rPr>
            </w:pPr>
          </w:p>
        </w:tc>
      </w:tr>
      <w:tr w:rsidR="003D0E6C" w14:paraId="6A545E4F" w14:textId="77777777">
        <w:trPr>
          <w:trHeight w:val="345"/>
        </w:trPr>
        <w:tc>
          <w:tcPr>
            <w:tcW w:w="352" w:type="pct"/>
          </w:tcPr>
          <w:p w14:paraId="104F155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4F32E9B" w14:textId="77777777" w:rsidR="003D0E6C" w:rsidRDefault="00000000">
            <w:pPr>
              <w:widowControl/>
              <w:wordWrap w:val="0"/>
              <w:spacing w:line="240" w:lineRule="auto"/>
              <w:jc w:val="center"/>
              <w:rPr>
                <w:sz w:val="18"/>
              </w:rPr>
            </w:pPr>
            <w:r>
              <w:rPr>
                <w:rFonts w:hint="eastAsia"/>
                <w:sz w:val="18"/>
              </w:rPr>
              <w:t>K27</w:t>
            </w:r>
          </w:p>
        </w:tc>
        <w:tc>
          <w:tcPr>
            <w:tcW w:w="3120" w:type="pct"/>
          </w:tcPr>
          <w:p w14:paraId="2B8A1E1C" w14:textId="77777777" w:rsidR="003D0E6C" w:rsidRDefault="003D0E6C">
            <w:pPr>
              <w:widowControl/>
              <w:wordWrap w:val="0"/>
              <w:spacing w:line="240" w:lineRule="auto"/>
              <w:jc w:val="center"/>
              <w:rPr>
                <w:sz w:val="18"/>
              </w:rPr>
            </w:pPr>
          </w:p>
        </w:tc>
        <w:tc>
          <w:tcPr>
            <w:tcW w:w="1069" w:type="pct"/>
          </w:tcPr>
          <w:p w14:paraId="1231BC4C" w14:textId="77777777" w:rsidR="003D0E6C" w:rsidRDefault="003D0E6C">
            <w:pPr>
              <w:widowControl/>
              <w:wordWrap w:val="0"/>
              <w:spacing w:line="240" w:lineRule="auto"/>
              <w:jc w:val="center"/>
              <w:rPr>
                <w:sz w:val="18"/>
              </w:rPr>
            </w:pPr>
          </w:p>
        </w:tc>
      </w:tr>
      <w:tr w:rsidR="003D0E6C" w14:paraId="25B13D8E" w14:textId="77777777">
        <w:trPr>
          <w:trHeight w:val="345"/>
        </w:trPr>
        <w:tc>
          <w:tcPr>
            <w:tcW w:w="352" w:type="pct"/>
          </w:tcPr>
          <w:p w14:paraId="2631BD8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D4179CD" w14:textId="77777777" w:rsidR="003D0E6C" w:rsidRDefault="00000000">
            <w:pPr>
              <w:widowControl/>
              <w:wordWrap w:val="0"/>
              <w:spacing w:line="240" w:lineRule="auto"/>
              <w:jc w:val="center"/>
              <w:rPr>
                <w:sz w:val="18"/>
              </w:rPr>
            </w:pPr>
            <w:r>
              <w:rPr>
                <w:rFonts w:hint="eastAsia"/>
                <w:sz w:val="18"/>
              </w:rPr>
              <w:t>K28</w:t>
            </w:r>
          </w:p>
        </w:tc>
        <w:tc>
          <w:tcPr>
            <w:tcW w:w="3120" w:type="pct"/>
          </w:tcPr>
          <w:p w14:paraId="0318B163" w14:textId="77777777" w:rsidR="003D0E6C" w:rsidRDefault="003D0E6C">
            <w:pPr>
              <w:widowControl/>
              <w:wordWrap w:val="0"/>
              <w:spacing w:line="240" w:lineRule="auto"/>
              <w:jc w:val="center"/>
              <w:rPr>
                <w:sz w:val="18"/>
              </w:rPr>
            </w:pPr>
          </w:p>
        </w:tc>
        <w:tc>
          <w:tcPr>
            <w:tcW w:w="1069" w:type="pct"/>
          </w:tcPr>
          <w:p w14:paraId="569B87C9" w14:textId="77777777" w:rsidR="003D0E6C" w:rsidRDefault="003D0E6C">
            <w:pPr>
              <w:widowControl/>
              <w:wordWrap w:val="0"/>
              <w:spacing w:line="240" w:lineRule="auto"/>
              <w:jc w:val="center"/>
              <w:rPr>
                <w:sz w:val="18"/>
              </w:rPr>
            </w:pPr>
          </w:p>
        </w:tc>
      </w:tr>
      <w:tr w:rsidR="003D0E6C" w14:paraId="7AD29E87" w14:textId="77777777">
        <w:trPr>
          <w:trHeight w:val="345"/>
        </w:trPr>
        <w:tc>
          <w:tcPr>
            <w:tcW w:w="352" w:type="pct"/>
          </w:tcPr>
          <w:p w14:paraId="121324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6012EB" w14:textId="77777777" w:rsidR="003D0E6C" w:rsidRDefault="00000000">
            <w:pPr>
              <w:widowControl/>
              <w:wordWrap w:val="0"/>
              <w:spacing w:line="240" w:lineRule="auto"/>
              <w:jc w:val="center"/>
              <w:rPr>
                <w:sz w:val="18"/>
              </w:rPr>
            </w:pPr>
            <w:r>
              <w:rPr>
                <w:rFonts w:hint="eastAsia"/>
                <w:sz w:val="18"/>
              </w:rPr>
              <w:t>K29</w:t>
            </w:r>
          </w:p>
        </w:tc>
        <w:tc>
          <w:tcPr>
            <w:tcW w:w="3120" w:type="pct"/>
          </w:tcPr>
          <w:p w14:paraId="0527412B" w14:textId="77777777" w:rsidR="003D0E6C" w:rsidRDefault="003D0E6C">
            <w:pPr>
              <w:widowControl/>
              <w:wordWrap w:val="0"/>
              <w:spacing w:line="240" w:lineRule="auto"/>
              <w:jc w:val="center"/>
              <w:rPr>
                <w:sz w:val="18"/>
              </w:rPr>
            </w:pPr>
          </w:p>
        </w:tc>
        <w:tc>
          <w:tcPr>
            <w:tcW w:w="1069" w:type="pct"/>
          </w:tcPr>
          <w:p w14:paraId="1851B679" w14:textId="77777777" w:rsidR="003D0E6C" w:rsidRDefault="003D0E6C">
            <w:pPr>
              <w:widowControl/>
              <w:wordWrap w:val="0"/>
              <w:spacing w:line="240" w:lineRule="auto"/>
              <w:jc w:val="center"/>
              <w:rPr>
                <w:sz w:val="18"/>
              </w:rPr>
            </w:pPr>
          </w:p>
        </w:tc>
      </w:tr>
      <w:tr w:rsidR="003D0E6C" w14:paraId="10D20F77" w14:textId="77777777">
        <w:trPr>
          <w:trHeight w:val="345"/>
        </w:trPr>
        <w:tc>
          <w:tcPr>
            <w:tcW w:w="352" w:type="pct"/>
          </w:tcPr>
          <w:p w14:paraId="09DC478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2B1DFC3" w14:textId="77777777" w:rsidR="003D0E6C" w:rsidRDefault="00000000">
            <w:pPr>
              <w:widowControl/>
              <w:wordWrap w:val="0"/>
              <w:spacing w:line="240" w:lineRule="auto"/>
              <w:jc w:val="center"/>
              <w:rPr>
                <w:sz w:val="18"/>
              </w:rPr>
            </w:pPr>
            <w:r>
              <w:rPr>
                <w:rFonts w:hint="eastAsia"/>
                <w:sz w:val="18"/>
              </w:rPr>
              <w:t>K30</w:t>
            </w:r>
          </w:p>
        </w:tc>
        <w:tc>
          <w:tcPr>
            <w:tcW w:w="3120" w:type="pct"/>
          </w:tcPr>
          <w:p w14:paraId="66541AA5" w14:textId="77777777" w:rsidR="003D0E6C" w:rsidRDefault="003D0E6C">
            <w:pPr>
              <w:widowControl/>
              <w:wordWrap w:val="0"/>
              <w:spacing w:line="240" w:lineRule="auto"/>
              <w:jc w:val="center"/>
              <w:rPr>
                <w:sz w:val="18"/>
              </w:rPr>
            </w:pPr>
          </w:p>
        </w:tc>
        <w:tc>
          <w:tcPr>
            <w:tcW w:w="1069" w:type="pct"/>
          </w:tcPr>
          <w:p w14:paraId="0F50FB04" w14:textId="77777777" w:rsidR="003D0E6C" w:rsidRDefault="003D0E6C">
            <w:pPr>
              <w:widowControl/>
              <w:wordWrap w:val="0"/>
              <w:spacing w:line="240" w:lineRule="auto"/>
              <w:jc w:val="center"/>
              <w:rPr>
                <w:sz w:val="18"/>
              </w:rPr>
            </w:pPr>
          </w:p>
        </w:tc>
      </w:tr>
      <w:tr w:rsidR="003D0E6C" w14:paraId="3E08A986" w14:textId="77777777">
        <w:trPr>
          <w:trHeight w:val="345"/>
        </w:trPr>
        <w:tc>
          <w:tcPr>
            <w:tcW w:w="352" w:type="pct"/>
          </w:tcPr>
          <w:p w14:paraId="390C0B2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E142664" w14:textId="77777777" w:rsidR="003D0E6C" w:rsidRDefault="00000000">
            <w:pPr>
              <w:widowControl/>
              <w:wordWrap w:val="0"/>
              <w:spacing w:line="240" w:lineRule="auto"/>
              <w:jc w:val="center"/>
              <w:rPr>
                <w:sz w:val="18"/>
              </w:rPr>
            </w:pPr>
            <w:r>
              <w:rPr>
                <w:rFonts w:hint="eastAsia"/>
                <w:sz w:val="18"/>
              </w:rPr>
              <w:t>K31</w:t>
            </w:r>
          </w:p>
        </w:tc>
        <w:tc>
          <w:tcPr>
            <w:tcW w:w="3120" w:type="pct"/>
          </w:tcPr>
          <w:p w14:paraId="6D904643" w14:textId="77777777" w:rsidR="003D0E6C" w:rsidRDefault="003D0E6C">
            <w:pPr>
              <w:widowControl/>
              <w:wordWrap w:val="0"/>
              <w:spacing w:line="240" w:lineRule="auto"/>
              <w:jc w:val="center"/>
              <w:rPr>
                <w:sz w:val="18"/>
              </w:rPr>
            </w:pPr>
          </w:p>
        </w:tc>
        <w:tc>
          <w:tcPr>
            <w:tcW w:w="1069" w:type="pct"/>
          </w:tcPr>
          <w:p w14:paraId="57A8B186" w14:textId="77777777" w:rsidR="003D0E6C" w:rsidRDefault="003D0E6C">
            <w:pPr>
              <w:widowControl/>
              <w:wordWrap w:val="0"/>
              <w:spacing w:line="240" w:lineRule="auto"/>
              <w:jc w:val="center"/>
              <w:rPr>
                <w:sz w:val="18"/>
              </w:rPr>
            </w:pPr>
          </w:p>
        </w:tc>
      </w:tr>
      <w:tr w:rsidR="003D0E6C" w14:paraId="22C21933" w14:textId="77777777">
        <w:trPr>
          <w:trHeight w:val="345"/>
        </w:trPr>
        <w:tc>
          <w:tcPr>
            <w:tcW w:w="352" w:type="pct"/>
          </w:tcPr>
          <w:p w14:paraId="03AF296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1D5230C" w14:textId="77777777" w:rsidR="003D0E6C" w:rsidRDefault="00000000">
            <w:pPr>
              <w:widowControl/>
              <w:wordWrap w:val="0"/>
              <w:spacing w:line="240" w:lineRule="auto"/>
              <w:jc w:val="center"/>
              <w:rPr>
                <w:sz w:val="18"/>
              </w:rPr>
            </w:pPr>
            <w:r>
              <w:rPr>
                <w:rFonts w:hint="eastAsia"/>
                <w:sz w:val="18"/>
              </w:rPr>
              <w:t>K32</w:t>
            </w:r>
          </w:p>
        </w:tc>
        <w:tc>
          <w:tcPr>
            <w:tcW w:w="3120" w:type="pct"/>
          </w:tcPr>
          <w:p w14:paraId="5157F059" w14:textId="77777777" w:rsidR="003D0E6C" w:rsidRDefault="003D0E6C">
            <w:pPr>
              <w:widowControl/>
              <w:wordWrap w:val="0"/>
              <w:spacing w:line="240" w:lineRule="auto"/>
              <w:jc w:val="center"/>
              <w:rPr>
                <w:sz w:val="18"/>
              </w:rPr>
            </w:pPr>
          </w:p>
        </w:tc>
        <w:tc>
          <w:tcPr>
            <w:tcW w:w="1069" w:type="pct"/>
          </w:tcPr>
          <w:p w14:paraId="74A3F4FA" w14:textId="77777777" w:rsidR="003D0E6C" w:rsidRDefault="003D0E6C">
            <w:pPr>
              <w:widowControl/>
              <w:wordWrap w:val="0"/>
              <w:spacing w:line="240" w:lineRule="auto"/>
              <w:jc w:val="center"/>
              <w:rPr>
                <w:sz w:val="18"/>
              </w:rPr>
            </w:pPr>
          </w:p>
        </w:tc>
      </w:tr>
      <w:tr w:rsidR="003D0E6C" w14:paraId="73B81A81" w14:textId="77777777">
        <w:trPr>
          <w:trHeight w:val="345"/>
        </w:trPr>
        <w:tc>
          <w:tcPr>
            <w:tcW w:w="352" w:type="pct"/>
          </w:tcPr>
          <w:p w14:paraId="2905AB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99F85B8" w14:textId="77777777" w:rsidR="003D0E6C" w:rsidRDefault="00000000">
            <w:pPr>
              <w:widowControl/>
              <w:wordWrap w:val="0"/>
              <w:spacing w:line="240" w:lineRule="auto"/>
              <w:jc w:val="center"/>
              <w:rPr>
                <w:sz w:val="18"/>
              </w:rPr>
            </w:pPr>
            <w:r>
              <w:rPr>
                <w:rFonts w:hint="eastAsia"/>
                <w:sz w:val="18"/>
              </w:rPr>
              <w:t>K33</w:t>
            </w:r>
          </w:p>
        </w:tc>
        <w:tc>
          <w:tcPr>
            <w:tcW w:w="3120" w:type="pct"/>
          </w:tcPr>
          <w:p w14:paraId="74BC2C38" w14:textId="77777777" w:rsidR="003D0E6C" w:rsidRDefault="003D0E6C">
            <w:pPr>
              <w:widowControl/>
              <w:wordWrap w:val="0"/>
              <w:spacing w:line="240" w:lineRule="auto"/>
              <w:jc w:val="center"/>
              <w:rPr>
                <w:sz w:val="18"/>
              </w:rPr>
            </w:pPr>
          </w:p>
        </w:tc>
        <w:tc>
          <w:tcPr>
            <w:tcW w:w="1069" w:type="pct"/>
          </w:tcPr>
          <w:p w14:paraId="0793378B" w14:textId="77777777" w:rsidR="003D0E6C" w:rsidRDefault="003D0E6C">
            <w:pPr>
              <w:widowControl/>
              <w:wordWrap w:val="0"/>
              <w:spacing w:line="240" w:lineRule="auto"/>
              <w:jc w:val="center"/>
              <w:rPr>
                <w:sz w:val="18"/>
              </w:rPr>
            </w:pPr>
          </w:p>
        </w:tc>
      </w:tr>
      <w:tr w:rsidR="003D0E6C" w14:paraId="426CB5EE" w14:textId="77777777">
        <w:trPr>
          <w:trHeight w:val="345"/>
        </w:trPr>
        <w:tc>
          <w:tcPr>
            <w:tcW w:w="352" w:type="pct"/>
          </w:tcPr>
          <w:p w14:paraId="5C943D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0F9F8B" w14:textId="77777777" w:rsidR="003D0E6C" w:rsidRDefault="00000000">
            <w:pPr>
              <w:widowControl/>
              <w:wordWrap w:val="0"/>
              <w:spacing w:line="240" w:lineRule="auto"/>
              <w:jc w:val="center"/>
              <w:rPr>
                <w:sz w:val="18"/>
              </w:rPr>
            </w:pPr>
            <w:r>
              <w:rPr>
                <w:rFonts w:hint="eastAsia"/>
                <w:sz w:val="18"/>
              </w:rPr>
              <w:t>K34</w:t>
            </w:r>
          </w:p>
        </w:tc>
        <w:tc>
          <w:tcPr>
            <w:tcW w:w="3120" w:type="pct"/>
          </w:tcPr>
          <w:p w14:paraId="20991BE5" w14:textId="77777777" w:rsidR="003D0E6C" w:rsidRDefault="003D0E6C">
            <w:pPr>
              <w:widowControl/>
              <w:wordWrap w:val="0"/>
              <w:spacing w:line="240" w:lineRule="auto"/>
              <w:jc w:val="center"/>
              <w:rPr>
                <w:sz w:val="18"/>
              </w:rPr>
            </w:pPr>
          </w:p>
        </w:tc>
        <w:tc>
          <w:tcPr>
            <w:tcW w:w="1069" w:type="pct"/>
          </w:tcPr>
          <w:p w14:paraId="3F120558" w14:textId="77777777" w:rsidR="003D0E6C" w:rsidRDefault="003D0E6C">
            <w:pPr>
              <w:widowControl/>
              <w:wordWrap w:val="0"/>
              <w:spacing w:line="240" w:lineRule="auto"/>
              <w:jc w:val="center"/>
              <w:rPr>
                <w:sz w:val="18"/>
              </w:rPr>
            </w:pPr>
          </w:p>
        </w:tc>
      </w:tr>
      <w:tr w:rsidR="003D0E6C" w14:paraId="05C4A80F" w14:textId="77777777">
        <w:trPr>
          <w:trHeight w:val="345"/>
        </w:trPr>
        <w:tc>
          <w:tcPr>
            <w:tcW w:w="352" w:type="pct"/>
          </w:tcPr>
          <w:p w14:paraId="5025CB6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4F998A5" w14:textId="77777777" w:rsidR="003D0E6C" w:rsidRDefault="00000000">
            <w:pPr>
              <w:widowControl/>
              <w:wordWrap w:val="0"/>
              <w:spacing w:line="240" w:lineRule="auto"/>
              <w:jc w:val="center"/>
              <w:rPr>
                <w:sz w:val="18"/>
              </w:rPr>
            </w:pPr>
            <w:r>
              <w:rPr>
                <w:rFonts w:hint="eastAsia"/>
                <w:sz w:val="18"/>
              </w:rPr>
              <w:t>K35</w:t>
            </w:r>
          </w:p>
        </w:tc>
        <w:tc>
          <w:tcPr>
            <w:tcW w:w="3120" w:type="pct"/>
          </w:tcPr>
          <w:p w14:paraId="1DA870A7" w14:textId="77777777" w:rsidR="003D0E6C" w:rsidRDefault="003D0E6C">
            <w:pPr>
              <w:widowControl/>
              <w:wordWrap w:val="0"/>
              <w:spacing w:line="240" w:lineRule="auto"/>
              <w:jc w:val="center"/>
              <w:rPr>
                <w:sz w:val="18"/>
              </w:rPr>
            </w:pPr>
          </w:p>
        </w:tc>
        <w:tc>
          <w:tcPr>
            <w:tcW w:w="1069" w:type="pct"/>
          </w:tcPr>
          <w:p w14:paraId="6595B5FE" w14:textId="77777777" w:rsidR="003D0E6C" w:rsidRDefault="003D0E6C">
            <w:pPr>
              <w:widowControl/>
              <w:wordWrap w:val="0"/>
              <w:spacing w:line="240" w:lineRule="auto"/>
              <w:jc w:val="center"/>
              <w:rPr>
                <w:sz w:val="18"/>
              </w:rPr>
            </w:pPr>
          </w:p>
        </w:tc>
      </w:tr>
      <w:tr w:rsidR="003D0E6C" w14:paraId="2AC82D01" w14:textId="77777777">
        <w:trPr>
          <w:trHeight w:val="345"/>
        </w:trPr>
        <w:tc>
          <w:tcPr>
            <w:tcW w:w="352" w:type="pct"/>
          </w:tcPr>
          <w:p w14:paraId="606C344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1F0A99" w14:textId="77777777" w:rsidR="003D0E6C" w:rsidRDefault="00000000">
            <w:pPr>
              <w:widowControl/>
              <w:wordWrap w:val="0"/>
              <w:spacing w:line="240" w:lineRule="auto"/>
              <w:jc w:val="center"/>
              <w:rPr>
                <w:sz w:val="18"/>
              </w:rPr>
            </w:pPr>
            <w:r>
              <w:rPr>
                <w:rFonts w:hint="eastAsia"/>
                <w:sz w:val="18"/>
              </w:rPr>
              <w:t>K36</w:t>
            </w:r>
          </w:p>
        </w:tc>
        <w:tc>
          <w:tcPr>
            <w:tcW w:w="3120" w:type="pct"/>
          </w:tcPr>
          <w:p w14:paraId="2F5C6F81" w14:textId="77777777" w:rsidR="003D0E6C" w:rsidRDefault="003D0E6C">
            <w:pPr>
              <w:widowControl/>
              <w:wordWrap w:val="0"/>
              <w:spacing w:line="240" w:lineRule="auto"/>
              <w:jc w:val="center"/>
              <w:rPr>
                <w:sz w:val="18"/>
              </w:rPr>
            </w:pPr>
          </w:p>
        </w:tc>
        <w:tc>
          <w:tcPr>
            <w:tcW w:w="1069" w:type="pct"/>
          </w:tcPr>
          <w:p w14:paraId="37CBFA80" w14:textId="77777777" w:rsidR="003D0E6C" w:rsidRDefault="003D0E6C">
            <w:pPr>
              <w:widowControl/>
              <w:wordWrap w:val="0"/>
              <w:spacing w:line="240" w:lineRule="auto"/>
              <w:jc w:val="center"/>
              <w:rPr>
                <w:sz w:val="18"/>
              </w:rPr>
            </w:pPr>
          </w:p>
        </w:tc>
      </w:tr>
      <w:tr w:rsidR="003D0E6C" w14:paraId="41A39C38" w14:textId="77777777">
        <w:trPr>
          <w:trHeight w:val="345"/>
        </w:trPr>
        <w:tc>
          <w:tcPr>
            <w:tcW w:w="352" w:type="pct"/>
          </w:tcPr>
          <w:p w14:paraId="566A8D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0B4FC23" w14:textId="77777777" w:rsidR="003D0E6C" w:rsidRDefault="00000000">
            <w:pPr>
              <w:widowControl/>
              <w:wordWrap w:val="0"/>
              <w:spacing w:line="240" w:lineRule="auto"/>
              <w:jc w:val="center"/>
              <w:rPr>
                <w:sz w:val="18"/>
              </w:rPr>
            </w:pPr>
            <w:r>
              <w:rPr>
                <w:rFonts w:hint="eastAsia"/>
                <w:sz w:val="18"/>
              </w:rPr>
              <w:t>K37</w:t>
            </w:r>
          </w:p>
        </w:tc>
        <w:tc>
          <w:tcPr>
            <w:tcW w:w="3120" w:type="pct"/>
          </w:tcPr>
          <w:p w14:paraId="37766148" w14:textId="77777777" w:rsidR="003D0E6C" w:rsidRDefault="003D0E6C">
            <w:pPr>
              <w:widowControl/>
              <w:wordWrap w:val="0"/>
              <w:spacing w:line="240" w:lineRule="auto"/>
              <w:jc w:val="center"/>
              <w:rPr>
                <w:sz w:val="18"/>
              </w:rPr>
            </w:pPr>
          </w:p>
        </w:tc>
        <w:tc>
          <w:tcPr>
            <w:tcW w:w="1069" w:type="pct"/>
          </w:tcPr>
          <w:p w14:paraId="01BB2BDE" w14:textId="77777777" w:rsidR="003D0E6C" w:rsidRDefault="003D0E6C">
            <w:pPr>
              <w:widowControl/>
              <w:wordWrap w:val="0"/>
              <w:spacing w:line="240" w:lineRule="auto"/>
              <w:jc w:val="center"/>
              <w:rPr>
                <w:sz w:val="18"/>
              </w:rPr>
            </w:pPr>
          </w:p>
        </w:tc>
      </w:tr>
      <w:tr w:rsidR="003D0E6C" w14:paraId="1686F6D5" w14:textId="77777777">
        <w:trPr>
          <w:trHeight w:val="345"/>
        </w:trPr>
        <w:tc>
          <w:tcPr>
            <w:tcW w:w="352" w:type="pct"/>
          </w:tcPr>
          <w:p w14:paraId="07B529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F9F6DF" w14:textId="77777777" w:rsidR="003D0E6C" w:rsidRDefault="00000000">
            <w:pPr>
              <w:widowControl/>
              <w:wordWrap w:val="0"/>
              <w:spacing w:line="240" w:lineRule="auto"/>
              <w:jc w:val="center"/>
              <w:rPr>
                <w:sz w:val="18"/>
              </w:rPr>
            </w:pPr>
            <w:r>
              <w:rPr>
                <w:rFonts w:hint="eastAsia"/>
                <w:sz w:val="18"/>
              </w:rPr>
              <w:t>K38</w:t>
            </w:r>
          </w:p>
        </w:tc>
        <w:tc>
          <w:tcPr>
            <w:tcW w:w="3120" w:type="pct"/>
          </w:tcPr>
          <w:p w14:paraId="5D983003" w14:textId="77777777" w:rsidR="003D0E6C" w:rsidRDefault="003D0E6C">
            <w:pPr>
              <w:widowControl/>
              <w:wordWrap w:val="0"/>
              <w:spacing w:line="240" w:lineRule="auto"/>
              <w:jc w:val="center"/>
              <w:rPr>
                <w:sz w:val="18"/>
              </w:rPr>
            </w:pPr>
          </w:p>
        </w:tc>
        <w:tc>
          <w:tcPr>
            <w:tcW w:w="1069" w:type="pct"/>
          </w:tcPr>
          <w:p w14:paraId="7BE0C2F9" w14:textId="77777777" w:rsidR="003D0E6C" w:rsidRDefault="003D0E6C">
            <w:pPr>
              <w:widowControl/>
              <w:wordWrap w:val="0"/>
              <w:spacing w:line="240" w:lineRule="auto"/>
              <w:jc w:val="center"/>
              <w:rPr>
                <w:sz w:val="18"/>
              </w:rPr>
            </w:pPr>
          </w:p>
        </w:tc>
      </w:tr>
      <w:tr w:rsidR="003D0E6C" w14:paraId="4C7BEBC6" w14:textId="77777777">
        <w:trPr>
          <w:trHeight w:val="345"/>
        </w:trPr>
        <w:tc>
          <w:tcPr>
            <w:tcW w:w="352" w:type="pct"/>
          </w:tcPr>
          <w:p w14:paraId="36942DE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DB1C3A4" w14:textId="77777777" w:rsidR="003D0E6C" w:rsidRDefault="00000000">
            <w:pPr>
              <w:widowControl/>
              <w:wordWrap w:val="0"/>
              <w:spacing w:line="240" w:lineRule="auto"/>
              <w:jc w:val="center"/>
              <w:rPr>
                <w:sz w:val="18"/>
              </w:rPr>
            </w:pPr>
            <w:r>
              <w:rPr>
                <w:rFonts w:hint="eastAsia"/>
                <w:sz w:val="18"/>
              </w:rPr>
              <w:t>K39</w:t>
            </w:r>
          </w:p>
        </w:tc>
        <w:tc>
          <w:tcPr>
            <w:tcW w:w="3120" w:type="pct"/>
          </w:tcPr>
          <w:p w14:paraId="0BD19889" w14:textId="77777777" w:rsidR="003D0E6C" w:rsidRDefault="003D0E6C">
            <w:pPr>
              <w:widowControl/>
              <w:wordWrap w:val="0"/>
              <w:spacing w:line="240" w:lineRule="auto"/>
              <w:jc w:val="center"/>
              <w:rPr>
                <w:sz w:val="18"/>
              </w:rPr>
            </w:pPr>
          </w:p>
        </w:tc>
        <w:tc>
          <w:tcPr>
            <w:tcW w:w="1069" w:type="pct"/>
          </w:tcPr>
          <w:p w14:paraId="1893F390" w14:textId="77777777" w:rsidR="003D0E6C" w:rsidRDefault="003D0E6C">
            <w:pPr>
              <w:widowControl/>
              <w:wordWrap w:val="0"/>
              <w:spacing w:line="240" w:lineRule="auto"/>
              <w:jc w:val="center"/>
              <w:rPr>
                <w:sz w:val="18"/>
              </w:rPr>
            </w:pPr>
          </w:p>
        </w:tc>
      </w:tr>
      <w:tr w:rsidR="003D0E6C" w14:paraId="5DF5A0B6" w14:textId="77777777">
        <w:trPr>
          <w:trHeight w:val="345"/>
        </w:trPr>
        <w:tc>
          <w:tcPr>
            <w:tcW w:w="352" w:type="pct"/>
          </w:tcPr>
          <w:p w14:paraId="0AE9BB5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3C4F343" w14:textId="77777777" w:rsidR="003D0E6C" w:rsidRDefault="00000000">
            <w:pPr>
              <w:widowControl/>
              <w:wordWrap w:val="0"/>
              <w:spacing w:line="240" w:lineRule="auto"/>
              <w:jc w:val="center"/>
              <w:rPr>
                <w:sz w:val="18"/>
              </w:rPr>
            </w:pPr>
            <w:r>
              <w:rPr>
                <w:rFonts w:hint="eastAsia"/>
                <w:sz w:val="18"/>
              </w:rPr>
              <w:t>K40</w:t>
            </w:r>
          </w:p>
        </w:tc>
        <w:tc>
          <w:tcPr>
            <w:tcW w:w="3120" w:type="pct"/>
          </w:tcPr>
          <w:p w14:paraId="719C4F49" w14:textId="77777777" w:rsidR="003D0E6C" w:rsidRDefault="003D0E6C">
            <w:pPr>
              <w:widowControl/>
              <w:wordWrap w:val="0"/>
              <w:spacing w:line="240" w:lineRule="auto"/>
              <w:jc w:val="center"/>
              <w:rPr>
                <w:sz w:val="18"/>
              </w:rPr>
            </w:pPr>
          </w:p>
        </w:tc>
        <w:tc>
          <w:tcPr>
            <w:tcW w:w="1069" w:type="pct"/>
          </w:tcPr>
          <w:p w14:paraId="22F02629" w14:textId="77777777" w:rsidR="003D0E6C" w:rsidRDefault="003D0E6C">
            <w:pPr>
              <w:widowControl/>
              <w:wordWrap w:val="0"/>
              <w:spacing w:line="240" w:lineRule="auto"/>
              <w:jc w:val="center"/>
              <w:rPr>
                <w:sz w:val="18"/>
              </w:rPr>
            </w:pPr>
          </w:p>
        </w:tc>
      </w:tr>
      <w:tr w:rsidR="003D0E6C" w14:paraId="7FE8275A" w14:textId="77777777">
        <w:trPr>
          <w:trHeight w:val="345"/>
        </w:trPr>
        <w:tc>
          <w:tcPr>
            <w:tcW w:w="352" w:type="pct"/>
          </w:tcPr>
          <w:p w14:paraId="57686AC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BD5B800" w14:textId="77777777" w:rsidR="003D0E6C" w:rsidRDefault="00000000">
            <w:pPr>
              <w:widowControl/>
              <w:wordWrap w:val="0"/>
              <w:spacing w:line="240" w:lineRule="auto"/>
              <w:jc w:val="center"/>
              <w:rPr>
                <w:sz w:val="18"/>
              </w:rPr>
            </w:pPr>
            <w:r>
              <w:rPr>
                <w:rFonts w:hint="eastAsia"/>
                <w:sz w:val="18"/>
              </w:rPr>
              <w:t>K41</w:t>
            </w:r>
          </w:p>
        </w:tc>
        <w:tc>
          <w:tcPr>
            <w:tcW w:w="3120" w:type="pct"/>
          </w:tcPr>
          <w:p w14:paraId="1333C140" w14:textId="77777777" w:rsidR="003D0E6C" w:rsidRDefault="003D0E6C">
            <w:pPr>
              <w:widowControl/>
              <w:wordWrap w:val="0"/>
              <w:spacing w:line="240" w:lineRule="auto"/>
              <w:jc w:val="center"/>
              <w:rPr>
                <w:sz w:val="18"/>
              </w:rPr>
            </w:pPr>
          </w:p>
        </w:tc>
        <w:tc>
          <w:tcPr>
            <w:tcW w:w="1069" w:type="pct"/>
          </w:tcPr>
          <w:p w14:paraId="7070F3D2" w14:textId="77777777" w:rsidR="003D0E6C" w:rsidRDefault="003D0E6C">
            <w:pPr>
              <w:widowControl/>
              <w:wordWrap w:val="0"/>
              <w:spacing w:line="240" w:lineRule="auto"/>
              <w:jc w:val="center"/>
              <w:rPr>
                <w:sz w:val="18"/>
              </w:rPr>
            </w:pPr>
          </w:p>
        </w:tc>
      </w:tr>
      <w:tr w:rsidR="003D0E6C" w14:paraId="7EAC3D1B" w14:textId="77777777">
        <w:trPr>
          <w:trHeight w:val="345"/>
        </w:trPr>
        <w:tc>
          <w:tcPr>
            <w:tcW w:w="352" w:type="pct"/>
          </w:tcPr>
          <w:p w14:paraId="536C9F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2B7FEC" w14:textId="77777777" w:rsidR="003D0E6C" w:rsidRDefault="00000000">
            <w:pPr>
              <w:widowControl/>
              <w:wordWrap w:val="0"/>
              <w:spacing w:line="240" w:lineRule="auto"/>
              <w:jc w:val="center"/>
              <w:rPr>
                <w:sz w:val="18"/>
              </w:rPr>
            </w:pPr>
            <w:r>
              <w:rPr>
                <w:rFonts w:hint="eastAsia"/>
                <w:sz w:val="18"/>
              </w:rPr>
              <w:t>K42</w:t>
            </w:r>
          </w:p>
        </w:tc>
        <w:tc>
          <w:tcPr>
            <w:tcW w:w="3120" w:type="pct"/>
          </w:tcPr>
          <w:p w14:paraId="47693C09" w14:textId="77777777" w:rsidR="003D0E6C" w:rsidRDefault="003D0E6C">
            <w:pPr>
              <w:widowControl/>
              <w:wordWrap w:val="0"/>
              <w:spacing w:line="240" w:lineRule="auto"/>
              <w:jc w:val="center"/>
              <w:rPr>
                <w:sz w:val="18"/>
              </w:rPr>
            </w:pPr>
          </w:p>
        </w:tc>
        <w:tc>
          <w:tcPr>
            <w:tcW w:w="1069" w:type="pct"/>
          </w:tcPr>
          <w:p w14:paraId="5B9D0247" w14:textId="77777777" w:rsidR="003D0E6C" w:rsidRDefault="003D0E6C">
            <w:pPr>
              <w:widowControl/>
              <w:wordWrap w:val="0"/>
              <w:spacing w:line="240" w:lineRule="auto"/>
              <w:jc w:val="center"/>
              <w:rPr>
                <w:sz w:val="18"/>
              </w:rPr>
            </w:pPr>
          </w:p>
        </w:tc>
      </w:tr>
      <w:tr w:rsidR="003D0E6C" w14:paraId="5B31535D" w14:textId="77777777">
        <w:trPr>
          <w:trHeight w:val="345"/>
        </w:trPr>
        <w:tc>
          <w:tcPr>
            <w:tcW w:w="352" w:type="pct"/>
          </w:tcPr>
          <w:p w14:paraId="2DF6AC1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355B93" w14:textId="77777777" w:rsidR="003D0E6C" w:rsidRDefault="00000000">
            <w:pPr>
              <w:widowControl/>
              <w:wordWrap w:val="0"/>
              <w:spacing w:line="240" w:lineRule="auto"/>
              <w:jc w:val="center"/>
              <w:rPr>
                <w:sz w:val="18"/>
              </w:rPr>
            </w:pPr>
            <w:r>
              <w:rPr>
                <w:rFonts w:hint="eastAsia"/>
                <w:sz w:val="18"/>
              </w:rPr>
              <w:t>K43</w:t>
            </w:r>
          </w:p>
        </w:tc>
        <w:tc>
          <w:tcPr>
            <w:tcW w:w="3120" w:type="pct"/>
          </w:tcPr>
          <w:p w14:paraId="3216208A" w14:textId="77777777" w:rsidR="003D0E6C" w:rsidRDefault="003D0E6C">
            <w:pPr>
              <w:widowControl/>
              <w:wordWrap w:val="0"/>
              <w:spacing w:line="240" w:lineRule="auto"/>
              <w:jc w:val="center"/>
              <w:rPr>
                <w:sz w:val="18"/>
              </w:rPr>
            </w:pPr>
          </w:p>
        </w:tc>
        <w:tc>
          <w:tcPr>
            <w:tcW w:w="1069" w:type="pct"/>
          </w:tcPr>
          <w:p w14:paraId="054A6CA3" w14:textId="77777777" w:rsidR="003D0E6C" w:rsidRDefault="003D0E6C">
            <w:pPr>
              <w:widowControl/>
              <w:wordWrap w:val="0"/>
              <w:spacing w:line="240" w:lineRule="auto"/>
              <w:jc w:val="center"/>
              <w:rPr>
                <w:sz w:val="18"/>
              </w:rPr>
            </w:pPr>
          </w:p>
        </w:tc>
      </w:tr>
      <w:tr w:rsidR="003D0E6C" w14:paraId="7049A5D6" w14:textId="77777777">
        <w:trPr>
          <w:trHeight w:val="345"/>
        </w:trPr>
        <w:tc>
          <w:tcPr>
            <w:tcW w:w="352" w:type="pct"/>
          </w:tcPr>
          <w:p w14:paraId="01E379C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EC40A2F" w14:textId="77777777" w:rsidR="003D0E6C" w:rsidRDefault="00000000">
            <w:pPr>
              <w:widowControl/>
              <w:wordWrap w:val="0"/>
              <w:spacing w:line="240" w:lineRule="auto"/>
              <w:jc w:val="center"/>
              <w:rPr>
                <w:sz w:val="18"/>
              </w:rPr>
            </w:pPr>
            <w:r>
              <w:rPr>
                <w:rFonts w:hint="eastAsia"/>
                <w:sz w:val="18"/>
              </w:rPr>
              <w:t>K44</w:t>
            </w:r>
          </w:p>
        </w:tc>
        <w:tc>
          <w:tcPr>
            <w:tcW w:w="3120" w:type="pct"/>
          </w:tcPr>
          <w:p w14:paraId="7047922F" w14:textId="77777777" w:rsidR="003D0E6C" w:rsidRDefault="003D0E6C">
            <w:pPr>
              <w:widowControl/>
              <w:wordWrap w:val="0"/>
              <w:spacing w:line="240" w:lineRule="auto"/>
              <w:jc w:val="center"/>
              <w:rPr>
                <w:sz w:val="18"/>
              </w:rPr>
            </w:pPr>
          </w:p>
        </w:tc>
        <w:tc>
          <w:tcPr>
            <w:tcW w:w="1069" w:type="pct"/>
          </w:tcPr>
          <w:p w14:paraId="5C563A56" w14:textId="77777777" w:rsidR="003D0E6C" w:rsidRDefault="003D0E6C">
            <w:pPr>
              <w:widowControl/>
              <w:wordWrap w:val="0"/>
              <w:spacing w:line="240" w:lineRule="auto"/>
              <w:jc w:val="center"/>
              <w:rPr>
                <w:sz w:val="18"/>
              </w:rPr>
            </w:pPr>
          </w:p>
        </w:tc>
      </w:tr>
      <w:tr w:rsidR="003D0E6C" w14:paraId="667AEB57" w14:textId="77777777">
        <w:trPr>
          <w:trHeight w:val="345"/>
        </w:trPr>
        <w:tc>
          <w:tcPr>
            <w:tcW w:w="352" w:type="pct"/>
          </w:tcPr>
          <w:p w14:paraId="184F6FE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849350" w14:textId="77777777" w:rsidR="003D0E6C" w:rsidRDefault="00000000">
            <w:pPr>
              <w:widowControl/>
              <w:wordWrap w:val="0"/>
              <w:spacing w:line="240" w:lineRule="auto"/>
              <w:jc w:val="center"/>
              <w:rPr>
                <w:sz w:val="18"/>
              </w:rPr>
            </w:pPr>
            <w:r>
              <w:rPr>
                <w:rFonts w:hint="eastAsia"/>
                <w:sz w:val="18"/>
              </w:rPr>
              <w:t>K45</w:t>
            </w:r>
          </w:p>
        </w:tc>
        <w:tc>
          <w:tcPr>
            <w:tcW w:w="3120" w:type="pct"/>
          </w:tcPr>
          <w:p w14:paraId="0E722882" w14:textId="77777777" w:rsidR="003D0E6C" w:rsidRDefault="003D0E6C">
            <w:pPr>
              <w:widowControl/>
              <w:wordWrap w:val="0"/>
              <w:spacing w:line="240" w:lineRule="auto"/>
              <w:jc w:val="center"/>
              <w:rPr>
                <w:sz w:val="18"/>
              </w:rPr>
            </w:pPr>
          </w:p>
        </w:tc>
        <w:tc>
          <w:tcPr>
            <w:tcW w:w="1069" w:type="pct"/>
          </w:tcPr>
          <w:p w14:paraId="24FEDD48" w14:textId="77777777" w:rsidR="003D0E6C" w:rsidRDefault="003D0E6C">
            <w:pPr>
              <w:widowControl/>
              <w:wordWrap w:val="0"/>
              <w:spacing w:line="240" w:lineRule="auto"/>
              <w:jc w:val="center"/>
              <w:rPr>
                <w:sz w:val="18"/>
              </w:rPr>
            </w:pPr>
          </w:p>
        </w:tc>
      </w:tr>
      <w:tr w:rsidR="003D0E6C" w14:paraId="0405F672" w14:textId="77777777">
        <w:trPr>
          <w:trHeight w:val="345"/>
        </w:trPr>
        <w:tc>
          <w:tcPr>
            <w:tcW w:w="352" w:type="pct"/>
          </w:tcPr>
          <w:p w14:paraId="597858A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8EF23C3" w14:textId="77777777" w:rsidR="003D0E6C" w:rsidRDefault="00000000">
            <w:pPr>
              <w:widowControl/>
              <w:wordWrap w:val="0"/>
              <w:spacing w:line="240" w:lineRule="auto"/>
              <w:jc w:val="center"/>
              <w:rPr>
                <w:sz w:val="18"/>
              </w:rPr>
            </w:pPr>
            <w:r>
              <w:rPr>
                <w:rFonts w:hint="eastAsia"/>
                <w:sz w:val="18"/>
              </w:rPr>
              <w:t>K46</w:t>
            </w:r>
          </w:p>
        </w:tc>
        <w:tc>
          <w:tcPr>
            <w:tcW w:w="3120" w:type="pct"/>
          </w:tcPr>
          <w:p w14:paraId="078B8010" w14:textId="77777777" w:rsidR="003D0E6C" w:rsidRDefault="003D0E6C">
            <w:pPr>
              <w:widowControl/>
              <w:wordWrap w:val="0"/>
              <w:spacing w:line="240" w:lineRule="auto"/>
              <w:jc w:val="center"/>
              <w:rPr>
                <w:sz w:val="18"/>
              </w:rPr>
            </w:pPr>
          </w:p>
        </w:tc>
        <w:tc>
          <w:tcPr>
            <w:tcW w:w="1069" w:type="pct"/>
          </w:tcPr>
          <w:p w14:paraId="3B8FE9CC" w14:textId="77777777" w:rsidR="003D0E6C" w:rsidRDefault="003D0E6C">
            <w:pPr>
              <w:widowControl/>
              <w:wordWrap w:val="0"/>
              <w:spacing w:line="240" w:lineRule="auto"/>
              <w:jc w:val="center"/>
              <w:rPr>
                <w:sz w:val="18"/>
              </w:rPr>
            </w:pPr>
          </w:p>
        </w:tc>
      </w:tr>
      <w:tr w:rsidR="003D0E6C" w14:paraId="4E08CC45" w14:textId="77777777">
        <w:trPr>
          <w:trHeight w:val="345"/>
        </w:trPr>
        <w:tc>
          <w:tcPr>
            <w:tcW w:w="352" w:type="pct"/>
          </w:tcPr>
          <w:p w14:paraId="02A3D7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29408AA" w14:textId="77777777" w:rsidR="003D0E6C" w:rsidRDefault="00000000">
            <w:pPr>
              <w:widowControl/>
              <w:wordWrap w:val="0"/>
              <w:spacing w:line="240" w:lineRule="auto"/>
              <w:jc w:val="center"/>
              <w:rPr>
                <w:sz w:val="18"/>
              </w:rPr>
            </w:pPr>
            <w:r>
              <w:rPr>
                <w:rFonts w:hint="eastAsia"/>
                <w:sz w:val="18"/>
              </w:rPr>
              <w:t>K47</w:t>
            </w:r>
          </w:p>
        </w:tc>
        <w:tc>
          <w:tcPr>
            <w:tcW w:w="3120" w:type="pct"/>
          </w:tcPr>
          <w:p w14:paraId="599F4668" w14:textId="77777777" w:rsidR="003D0E6C" w:rsidRDefault="003D0E6C">
            <w:pPr>
              <w:widowControl/>
              <w:wordWrap w:val="0"/>
              <w:spacing w:line="240" w:lineRule="auto"/>
              <w:jc w:val="center"/>
              <w:rPr>
                <w:sz w:val="18"/>
              </w:rPr>
            </w:pPr>
          </w:p>
        </w:tc>
        <w:tc>
          <w:tcPr>
            <w:tcW w:w="1069" w:type="pct"/>
          </w:tcPr>
          <w:p w14:paraId="0400AA5F" w14:textId="77777777" w:rsidR="003D0E6C" w:rsidRDefault="003D0E6C">
            <w:pPr>
              <w:widowControl/>
              <w:wordWrap w:val="0"/>
              <w:spacing w:line="240" w:lineRule="auto"/>
              <w:jc w:val="center"/>
              <w:rPr>
                <w:sz w:val="18"/>
              </w:rPr>
            </w:pPr>
          </w:p>
        </w:tc>
      </w:tr>
      <w:tr w:rsidR="003D0E6C" w14:paraId="5C66E40E" w14:textId="77777777">
        <w:trPr>
          <w:trHeight w:val="345"/>
        </w:trPr>
        <w:tc>
          <w:tcPr>
            <w:tcW w:w="352" w:type="pct"/>
          </w:tcPr>
          <w:p w14:paraId="79DB2BD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2D14F1" w14:textId="77777777" w:rsidR="003D0E6C" w:rsidRDefault="00000000">
            <w:pPr>
              <w:widowControl/>
              <w:wordWrap w:val="0"/>
              <w:spacing w:line="240" w:lineRule="auto"/>
              <w:jc w:val="center"/>
              <w:rPr>
                <w:sz w:val="18"/>
              </w:rPr>
            </w:pPr>
            <w:r>
              <w:rPr>
                <w:rFonts w:hint="eastAsia"/>
                <w:sz w:val="18"/>
              </w:rPr>
              <w:t>K48</w:t>
            </w:r>
          </w:p>
        </w:tc>
        <w:tc>
          <w:tcPr>
            <w:tcW w:w="3120" w:type="pct"/>
          </w:tcPr>
          <w:p w14:paraId="27AFE4AC" w14:textId="77777777" w:rsidR="003D0E6C" w:rsidRDefault="003D0E6C">
            <w:pPr>
              <w:widowControl/>
              <w:wordWrap w:val="0"/>
              <w:spacing w:line="240" w:lineRule="auto"/>
              <w:jc w:val="center"/>
              <w:rPr>
                <w:sz w:val="18"/>
              </w:rPr>
            </w:pPr>
          </w:p>
        </w:tc>
        <w:tc>
          <w:tcPr>
            <w:tcW w:w="1069" w:type="pct"/>
          </w:tcPr>
          <w:p w14:paraId="1BE49B9F" w14:textId="77777777" w:rsidR="003D0E6C" w:rsidRDefault="003D0E6C">
            <w:pPr>
              <w:widowControl/>
              <w:wordWrap w:val="0"/>
              <w:spacing w:line="240" w:lineRule="auto"/>
              <w:jc w:val="center"/>
              <w:rPr>
                <w:sz w:val="18"/>
              </w:rPr>
            </w:pPr>
          </w:p>
        </w:tc>
      </w:tr>
      <w:tr w:rsidR="003D0E6C" w14:paraId="143E1A23" w14:textId="77777777">
        <w:trPr>
          <w:trHeight w:val="345"/>
        </w:trPr>
        <w:tc>
          <w:tcPr>
            <w:tcW w:w="352" w:type="pct"/>
          </w:tcPr>
          <w:p w14:paraId="390E01B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639294" w14:textId="77777777" w:rsidR="003D0E6C" w:rsidRDefault="00000000">
            <w:pPr>
              <w:widowControl/>
              <w:wordWrap w:val="0"/>
              <w:spacing w:line="240" w:lineRule="auto"/>
              <w:jc w:val="center"/>
              <w:rPr>
                <w:sz w:val="18"/>
              </w:rPr>
            </w:pPr>
            <w:r>
              <w:rPr>
                <w:rFonts w:hint="eastAsia"/>
                <w:sz w:val="18"/>
              </w:rPr>
              <w:t>K49</w:t>
            </w:r>
          </w:p>
        </w:tc>
        <w:tc>
          <w:tcPr>
            <w:tcW w:w="3120" w:type="pct"/>
          </w:tcPr>
          <w:p w14:paraId="20746BDF" w14:textId="77777777" w:rsidR="003D0E6C" w:rsidRDefault="003D0E6C">
            <w:pPr>
              <w:widowControl/>
              <w:wordWrap w:val="0"/>
              <w:spacing w:line="240" w:lineRule="auto"/>
              <w:jc w:val="center"/>
              <w:rPr>
                <w:sz w:val="18"/>
              </w:rPr>
            </w:pPr>
          </w:p>
        </w:tc>
        <w:tc>
          <w:tcPr>
            <w:tcW w:w="1069" w:type="pct"/>
          </w:tcPr>
          <w:p w14:paraId="1A633989" w14:textId="77777777" w:rsidR="003D0E6C" w:rsidRDefault="003D0E6C">
            <w:pPr>
              <w:widowControl/>
              <w:wordWrap w:val="0"/>
              <w:spacing w:line="240" w:lineRule="auto"/>
              <w:jc w:val="center"/>
              <w:rPr>
                <w:sz w:val="18"/>
              </w:rPr>
            </w:pPr>
          </w:p>
        </w:tc>
      </w:tr>
      <w:tr w:rsidR="003D0E6C" w14:paraId="373F8E85" w14:textId="77777777">
        <w:trPr>
          <w:trHeight w:val="345"/>
        </w:trPr>
        <w:tc>
          <w:tcPr>
            <w:tcW w:w="352" w:type="pct"/>
          </w:tcPr>
          <w:p w14:paraId="358FE91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CEDD279" w14:textId="77777777" w:rsidR="003D0E6C" w:rsidRDefault="00000000">
            <w:pPr>
              <w:widowControl/>
              <w:wordWrap w:val="0"/>
              <w:spacing w:line="240" w:lineRule="auto"/>
              <w:jc w:val="center"/>
              <w:rPr>
                <w:sz w:val="18"/>
              </w:rPr>
            </w:pPr>
            <w:r>
              <w:rPr>
                <w:rFonts w:hint="eastAsia"/>
                <w:sz w:val="18"/>
              </w:rPr>
              <w:t>K50</w:t>
            </w:r>
          </w:p>
        </w:tc>
        <w:tc>
          <w:tcPr>
            <w:tcW w:w="3120" w:type="pct"/>
          </w:tcPr>
          <w:p w14:paraId="5D18CB0E" w14:textId="77777777" w:rsidR="003D0E6C" w:rsidRDefault="003D0E6C">
            <w:pPr>
              <w:widowControl/>
              <w:wordWrap w:val="0"/>
              <w:spacing w:line="240" w:lineRule="auto"/>
              <w:jc w:val="center"/>
              <w:rPr>
                <w:sz w:val="18"/>
              </w:rPr>
            </w:pPr>
          </w:p>
        </w:tc>
        <w:tc>
          <w:tcPr>
            <w:tcW w:w="1069" w:type="pct"/>
          </w:tcPr>
          <w:p w14:paraId="202E2840" w14:textId="77777777" w:rsidR="003D0E6C" w:rsidRDefault="003D0E6C">
            <w:pPr>
              <w:widowControl/>
              <w:wordWrap w:val="0"/>
              <w:spacing w:line="240" w:lineRule="auto"/>
              <w:jc w:val="center"/>
              <w:rPr>
                <w:sz w:val="18"/>
              </w:rPr>
            </w:pPr>
          </w:p>
        </w:tc>
      </w:tr>
      <w:tr w:rsidR="003D0E6C" w14:paraId="711564FA" w14:textId="77777777">
        <w:trPr>
          <w:trHeight w:val="345"/>
        </w:trPr>
        <w:tc>
          <w:tcPr>
            <w:tcW w:w="352" w:type="pct"/>
          </w:tcPr>
          <w:p w14:paraId="05F86F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D27E64" w14:textId="77777777" w:rsidR="003D0E6C" w:rsidRDefault="00000000">
            <w:pPr>
              <w:widowControl/>
              <w:wordWrap w:val="0"/>
              <w:spacing w:line="240" w:lineRule="auto"/>
              <w:jc w:val="center"/>
              <w:rPr>
                <w:sz w:val="18"/>
              </w:rPr>
            </w:pPr>
            <w:r>
              <w:rPr>
                <w:rFonts w:hint="eastAsia"/>
                <w:sz w:val="18"/>
              </w:rPr>
              <w:t>K51</w:t>
            </w:r>
          </w:p>
        </w:tc>
        <w:tc>
          <w:tcPr>
            <w:tcW w:w="3120" w:type="pct"/>
          </w:tcPr>
          <w:p w14:paraId="00FAC852" w14:textId="77777777" w:rsidR="003D0E6C" w:rsidRDefault="003D0E6C">
            <w:pPr>
              <w:widowControl/>
              <w:wordWrap w:val="0"/>
              <w:spacing w:line="240" w:lineRule="auto"/>
              <w:jc w:val="center"/>
              <w:rPr>
                <w:sz w:val="18"/>
              </w:rPr>
            </w:pPr>
          </w:p>
        </w:tc>
        <w:tc>
          <w:tcPr>
            <w:tcW w:w="1069" w:type="pct"/>
          </w:tcPr>
          <w:p w14:paraId="2E3DA3E7" w14:textId="77777777" w:rsidR="003D0E6C" w:rsidRDefault="003D0E6C">
            <w:pPr>
              <w:widowControl/>
              <w:wordWrap w:val="0"/>
              <w:spacing w:line="240" w:lineRule="auto"/>
              <w:jc w:val="center"/>
              <w:rPr>
                <w:sz w:val="18"/>
              </w:rPr>
            </w:pPr>
          </w:p>
        </w:tc>
      </w:tr>
      <w:tr w:rsidR="003D0E6C" w14:paraId="163D832A" w14:textId="77777777">
        <w:trPr>
          <w:trHeight w:val="345"/>
        </w:trPr>
        <w:tc>
          <w:tcPr>
            <w:tcW w:w="352" w:type="pct"/>
          </w:tcPr>
          <w:p w14:paraId="2F1FAC9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D2CE143" w14:textId="77777777" w:rsidR="003D0E6C" w:rsidRDefault="00000000">
            <w:pPr>
              <w:widowControl/>
              <w:wordWrap w:val="0"/>
              <w:spacing w:line="240" w:lineRule="auto"/>
              <w:jc w:val="center"/>
              <w:rPr>
                <w:sz w:val="18"/>
              </w:rPr>
            </w:pPr>
            <w:r>
              <w:rPr>
                <w:rFonts w:hint="eastAsia"/>
                <w:sz w:val="18"/>
              </w:rPr>
              <w:t>K52</w:t>
            </w:r>
          </w:p>
        </w:tc>
        <w:tc>
          <w:tcPr>
            <w:tcW w:w="3120" w:type="pct"/>
          </w:tcPr>
          <w:p w14:paraId="306F613D" w14:textId="77777777" w:rsidR="003D0E6C" w:rsidRDefault="003D0E6C">
            <w:pPr>
              <w:widowControl/>
              <w:wordWrap w:val="0"/>
              <w:spacing w:line="240" w:lineRule="auto"/>
              <w:jc w:val="center"/>
              <w:rPr>
                <w:sz w:val="18"/>
              </w:rPr>
            </w:pPr>
          </w:p>
        </w:tc>
        <w:tc>
          <w:tcPr>
            <w:tcW w:w="1069" w:type="pct"/>
          </w:tcPr>
          <w:p w14:paraId="590FB19F" w14:textId="77777777" w:rsidR="003D0E6C" w:rsidRDefault="003D0E6C">
            <w:pPr>
              <w:widowControl/>
              <w:wordWrap w:val="0"/>
              <w:spacing w:line="240" w:lineRule="auto"/>
              <w:jc w:val="center"/>
              <w:rPr>
                <w:sz w:val="18"/>
              </w:rPr>
            </w:pPr>
          </w:p>
        </w:tc>
      </w:tr>
      <w:tr w:rsidR="003D0E6C" w14:paraId="7F4589A0" w14:textId="77777777">
        <w:trPr>
          <w:trHeight w:val="345"/>
        </w:trPr>
        <w:tc>
          <w:tcPr>
            <w:tcW w:w="352" w:type="pct"/>
          </w:tcPr>
          <w:p w14:paraId="1A771E2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CBFA95" w14:textId="77777777" w:rsidR="003D0E6C" w:rsidRDefault="00000000">
            <w:pPr>
              <w:widowControl/>
              <w:wordWrap w:val="0"/>
              <w:spacing w:line="240" w:lineRule="auto"/>
              <w:jc w:val="center"/>
              <w:rPr>
                <w:sz w:val="18"/>
              </w:rPr>
            </w:pPr>
            <w:r>
              <w:rPr>
                <w:rFonts w:hint="eastAsia"/>
                <w:sz w:val="18"/>
              </w:rPr>
              <w:t>K53</w:t>
            </w:r>
          </w:p>
        </w:tc>
        <w:tc>
          <w:tcPr>
            <w:tcW w:w="3120" w:type="pct"/>
          </w:tcPr>
          <w:p w14:paraId="6F25BD41" w14:textId="77777777" w:rsidR="003D0E6C" w:rsidRDefault="003D0E6C">
            <w:pPr>
              <w:widowControl/>
              <w:wordWrap w:val="0"/>
              <w:spacing w:line="240" w:lineRule="auto"/>
              <w:jc w:val="center"/>
              <w:rPr>
                <w:sz w:val="18"/>
              </w:rPr>
            </w:pPr>
          </w:p>
        </w:tc>
        <w:tc>
          <w:tcPr>
            <w:tcW w:w="1069" w:type="pct"/>
          </w:tcPr>
          <w:p w14:paraId="379777CD" w14:textId="77777777" w:rsidR="003D0E6C" w:rsidRDefault="003D0E6C">
            <w:pPr>
              <w:widowControl/>
              <w:wordWrap w:val="0"/>
              <w:spacing w:line="240" w:lineRule="auto"/>
              <w:jc w:val="center"/>
              <w:rPr>
                <w:sz w:val="18"/>
              </w:rPr>
            </w:pPr>
          </w:p>
        </w:tc>
      </w:tr>
      <w:tr w:rsidR="003D0E6C" w14:paraId="063F1191" w14:textId="77777777">
        <w:trPr>
          <w:trHeight w:val="345"/>
        </w:trPr>
        <w:tc>
          <w:tcPr>
            <w:tcW w:w="352" w:type="pct"/>
          </w:tcPr>
          <w:p w14:paraId="1B3A611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AC25DF" w14:textId="77777777" w:rsidR="003D0E6C" w:rsidRDefault="00000000">
            <w:pPr>
              <w:widowControl/>
              <w:wordWrap w:val="0"/>
              <w:spacing w:line="240" w:lineRule="auto"/>
              <w:jc w:val="center"/>
              <w:rPr>
                <w:sz w:val="18"/>
              </w:rPr>
            </w:pPr>
            <w:r>
              <w:rPr>
                <w:rFonts w:hint="eastAsia"/>
                <w:sz w:val="18"/>
              </w:rPr>
              <w:t>K54</w:t>
            </w:r>
          </w:p>
        </w:tc>
        <w:tc>
          <w:tcPr>
            <w:tcW w:w="3120" w:type="pct"/>
          </w:tcPr>
          <w:p w14:paraId="29C02252" w14:textId="77777777" w:rsidR="003D0E6C" w:rsidRDefault="003D0E6C">
            <w:pPr>
              <w:widowControl/>
              <w:wordWrap w:val="0"/>
              <w:spacing w:line="240" w:lineRule="auto"/>
              <w:jc w:val="center"/>
              <w:rPr>
                <w:sz w:val="18"/>
              </w:rPr>
            </w:pPr>
          </w:p>
        </w:tc>
        <w:tc>
          <w:tcPr>
            <w:tcW w:w="1069" w:type="pct"/>
          </w:tcPr>
          <w:p w14:paraId="4924244B" w14:textId="77777777" w:rsidR="003D0E6C" w:rsidRDefault="003D0E6C">
            <w:pPr>
              <w:widowControl/>
              <w:wordWrap w:val="0"/>
              <w:spacing w:line="240" w:lineRule="auto"/>
              <w:jc w:val="center"/>
              <w:rPr>
                <w:sz w:val="18"/>
              </w:rPr>
            </w:pPr>
          </w:p>
        </w:tc>
      </w:tr>
      <w:tr w:rsidR="003D0E6C" w14:paraId="791D50E7" w14:textId="77777777">
        <w:trPr>
          <w:trHeight w:val="345"/>
        </w:trPr>
        <w:tc>
          <w:tcPr>
            <w:tcW w:w="352" w:type="pct"/>
          </w:tcPr>
          <w:p w14:paraId="5E672F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A8BA81" w14:textId="77777777" w:rsidR="003D0E6C" w:rsidRDefault="00000000">
            <w:pPr>
              <w:widowControl/>
              <w:wordWrap w:val="0"/>
              <w:spacing w:line="240" w:lineRule="auto"/>
              <w:jc w:val="center"/>
              <w:rPr>
                <w:sz w:val="18"/>
              </w:rPr>
            </w:pPr>
            <w:r>
              <w:rPr>
                <w:rFonts w:hint="eastAsia"/>
                <w:sz w:val="18"/>
              </w:rPr>
              <w:t>K55</w:t>
            </w:r>
          </w:p>
        </w:tc>
        <w:tc>
          <w:tcPr>
            <w:tcW w:w="3120" w:type="pct"/>
          </w:tcPr>
          <w:p w14:paraId="70E3631E" w14:textId="77777777" w:rsidR="003D0E6C" w:rsidRDefault="003D0E6C">
            <w:pPr>
              <w:widowControl/>
              <w:wordWrap w:val="0"/>
              <w:spacing w:line="240" w:lineRule="auto"/>
              <w:jc w:val="center"/>
              <w:rPr>
                <w:sz w:val="18"/>
              </w:rPr>
            </w:pPr>
          </w:p>
        </w:tc>
        <w:tc>
          <w:tcPr>
            <w:tcW w:w="1069" w:type="pct"/>
          </w:tcPr>
          <w:p w14:paraId="018EA6C3" w14:textId="77777777" w:rsidR="003D0E6C" w:rsidRDefault="003D0E6C">
            <w:pPr>
              <w:widowControl/>
              <w:wordWrap w:val="0"/>
              <w:spacing w:line="240" w:lineRule="auto"/>
              <w:jc w:val="center"/>
              <w:rPr>
                <w:sz w:val="18"/>
              </w:rPr>
            </w:pPr>
          </w:p>
        </w:tc>
      </w:tr>
      <w:tr w:rsidR="003D0E6C" w14:paraId="58ADF332" w14:textId="77777777">
        <w:trPr>
          <w:trHeight w:val="345"/>
        </w:trPr>
        <w:tc>
          <w:tcPr>
            <w:tcW w:w="352" w:type="pct"/>
          </w:tcPr>
          <w:p w14:paraId="264BC72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42353F8" w14:textId="77777777" w:rsidR="003D0E6C" w:rsidRDefault="00000000">
            <w:pPr>
              <w:widowControl/>
              <w:wordWrap w:val="0"/>
              <w:spacing w:line="240" w:lineRule="auto"/>
              <w:jc w:val="center"/>
              <w:rPr>
                <w:sz w:val="18"/>
              </w:rPr>
            </w:pPr>
            <w:r>
              <w:rPr>
                <w:rFonts w:hint="eastAsia"/>
                <w:sz w:val="18"/>
              </w:rPr>
              <w:t>K56</w:t>
            </w:r>
          </w:p>
        </w:tc>
        <w:tc>
          <w:tcPr>
            <w:tcW w:w="3120" w:type="pct"/>
          </w:tcPr>
          <w:p w14:paraId="2CEBF6C8" w14:textId="77777777" w:rsidR="003D0E6C" w:rsidRDefault="003D0E6C">
            <w:pPr>
              <w:widowControl/>
              <w:wordWrap w:val="0"/>
              <w:spacing w:line="240" w:lineRule="auto"/>
              <w:jc w:val="center"/>
              <w:rPr>
                <w:sz w:val="18"/>
              </w:rPr>
            </w:pPr>
          </w:p>
        </w:tc>
        <w:tc>
          <w:tcPr>
            <w:tcW w:w="1069" w:type="pct"/>
          </w:tcPr>
          <w:p w14:paraId="63C39504" w14:textId="77777777" w:rsidR="003D0E6C" w:rsidRDefault="003D0E6C">
            <w:pPr>
              <w:widowControl/>
              <w:wordWrap w:val="0"/>
              <w:spacing w:line="240" w:lineRule="auto"/>
              <w:jc w:val="center"/>
              <w:rPr>
                <w:sz w:val="18"/>
              </w:rPr>
            </w:pPr>
          </w:p>
        </w:tc>
      </w:tr>
      <w:tr w:rsidR="003D0E6C" w14:paraId="2DAAFB85" w14:textId="77777777">
        <w:trPr>
          <w:trHeight w:val="345"/>
        </w:trPr>
        <w:tc>
          <w:tcPr>
            <w:tcW w:w="352" w:type="pct"/>
          </w:tcPr>
          <w:p w14:paraId="1B78CE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A588D9" w14:textId="77777777" w:rsidR="003D0E6C" w:rsidRDefault="00000000">
            <w:pPr>
              <w:widowControl/>
              <w:wordWrap w:val="0"/>
              <w:spacing w:line="240" w:lineRule="auto"/>
              <w:jc w:val="center"/>
              <w:rPr>
                <w:sz w:val="18"/>
              </w:rPr>
            </w:pPr>
            <w:r>
              <w:rPr>
                <w:rFonts w:hint="eastAsia"/>
                <w:sz w:val="18"/>
              </w:rPr>
              <w:t>K57</w:t>
            </w:r>
          </w:p>
        </w:tc>
        <w:tc>
          <w:tcPr>
            <w:tcW w:w="3120" w:type="pct"/>
          </w:tcPr>
          <w:p w14:paraId="169B7035" w14:textId="77777777" w:rsidR="003D0E6C" w:rsidRDefault="003D0E6C">
            <w:pPr>
              <w:widowControl/>
              <w:wordWrap w:val="0"/>
              <w:spacing w:line="240" w:lineRule="auto"/>
              <w:jc w:val="center"/>
              <w:rPr>
                <w:sz w:val="18"/>
              </w:rPr>
            </w:pPr>
          </w:p>
        </w:tc>
        <w:tc>
          <w:tcPr>
            <w:tcW w:w="1069" w:type="pct"/>
          </w:tcPr>
          <w:p w14:paraId="7739F58C" w14:textId="77777777" w:rsidR="003D0E6C" w:rsidRDefault="003D0E6C">
            <w:pPr>
              <w:widowControl/>
              <w:wordWrap w:val="0"/>
              <w:spacing w:line="240" w:lineRule="auto"/>
              <w:jc w:val="center"/>
              <w:rPr>
                <w:sz w:val="18"/>
              </w:rPr>
            </w:pPr>
          </w:p>
        </w:tc>
      </w:tr>
      <w:tr w:rsidR="003D0E6C" w14:paraId="6BA11EB8" w14:textId="77777777">
        <w:trPr>
          <w:trHeight w:val="345"/>
        </w:trPr>
        <w:tc>
          <w:tcPr>
            <w:tcW w:w="352" w:type="pct"/>
          </w:tcPr>
          <w:p w14:paraId="170FFA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B0F9176" w14:textId="77777777" w:rsidR="003D0E6C" w:rsidRDefault="00000000">
            <w:pPr>
              <w:widowControl/>
              <w:wordWrap w:val="0"/>
              <w:spacing w:line="240" w:lineRule="auto"/>
              <w:jc w:val="center"/>
              <w:rPr>
                <w:sz w:val="18"/>
              </w:rPr>
            </w:pPr>
            <w:r>
              <w:rPr>
                <w:rFonts w:hint="eastAsia"/>
                <w:sz w:val="18"/>
              </w:rPr>
              <w:t>K58</w:t>
            </w:r>
          </w:p>
        </w:tc>
        <w:tc>
          <w:tcPr>
            <w:tcW w:w="3120" w:type="pct"/>
          </w:tcPr>
          <w:p w14:paraId="6848A499" w14:textId="77777777" w:rsidR="003D0E6C" w:rsidRDefault="003D0E6C">
            <w:pPr>
              <w:widowControl/>
              <w:wordWrap w:val="0"/>
              <w:spacing w:line="240" w:lineRule="auto"/>
              <w:jc w:val="center"/>
              <w:rPr>
                <w:sz w:val="18"/>
              </w:rPr>
            </w:pPr>
          </w:p>
        </w:tc>
        <w:tc>
          <w:tcPr>
            <w:tcW w:w="1069" w:type="pct"/>
          </w:tcPr>
          <w:p w14:paraId="1A20255E" w14:textId="77777777" w:rsidR="003D0E6C" w:rsidRDefault="003D0E6C">
            <w:pPr>
              <w:widowControl/>
              <w:wordWrap w:val="0"/>
              <w:spacing w:line="240" w:lineRule="auto"/>
              <w:jc w:val="center"/>
              <w:rPr>
                <w:sz w:val="18"/>
              </w:rPr>
            </w:pPr>
          </w:p>
        </w:tc>
      </w:tr>
      <w:tr w:rsidR="003D0E6C" w14:paraId="1E7A6DEE" w14:textId="77777777">
        <w:trPr>
          <w:trHeight w:val="345"/>
        </w:trPr>
        <w:tc>
          <w:tcPr>
            <w:tcW w:w="352" w:type="pct"/>
          </w:tcPr>
          <w:p w14:paraId="110D1A4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B55189" w14:textId="77777777" w:rsidR="003D0E6C" w:rsidRDefault="00000000">
            <w:pPr>
              <w:widowControl/>
              <w:wordWrap w:val="0"/>
              <w:spacing w:line="240" w:lineRule="auto"/>
              <w:jc w:val="center"/>
              <w:rPr>
                <w:sz w:val="18"/>
              </w:rPr>
            </w:pPr>
            <w:r>
              <w:rPr>
                <w:rFonts w:hint="eastAsia"/>
                <w:sz w:val="18"/>
              </w:rPr>
              <w:t>K59</w:t>
            </w:r>
          </w:p>
        </w:tc>
        <w:tc>
          <w:tcPr>
            <w:tcW w:w="3120" w:type="pct"/>
          </w:tcPr>
          <w:p w14:paraId="01A22DE8" w14:textId="77777777" w:rsidR="003D0E6C" w:rsidRDefault="003D0E6C">
            <w:pPr>
              <w:widowControl/>
              <w:wordWrap w:val="0"/>
              <w:spacing w:line="240" w:lineRule="auto"/>
              <w:jc w:val="center"/>
              <w:rPr>
                <w:sz w:val="18"/>
              </w:rPr>
            </w:pPr>
          </w:p>
        </w:tc>
        <w:tc>
          <w:tcPr>
            <w:tcW w:w="1069" w:type="pct"/>
          </w:tcPr>
          <w:p w14:paraId="0097A61C" w14:textId="77777777" w:rsidR="003D0E6C" w:rsidRDefault="003D0E6C">
            <w:pPr>
              <w:widowControl/>
              <w:wordWrap w:val="0"/>
              <w:spacing w:line="240" w:lineRule="auto"/>
              <w:jc w:val="center"/>
              <w:rPr>
                <w:sz w:val="18"/>
              </w:rPr>
            </w:pPr>
          </w:p>
        </w:tc>
      </w:tr>
      <w:tr w:rsidR="003D0E6C" w14:paraId="211C1C83" w14:textId="77777777">
        <w:trPr>
          <w:trHeight w:val="345"/>
        </w:trPr>
        <w:tc>
          <w:tcPr>
            <w:tcW w:w="352" w:type="pct"/>
          </w:tcPr>
          <w:p w14:paraId="3ADB3F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824FA41" w14:textId="77777777" w:rsidR="003D0E6C" w:rsidRDefault="00000000">
            <w:pPr>
              <w:widowControl/>
              <w:wordWrap w:val="0"/>
              <w:spacing w:line="240" w:lineRule="auto"/>
              <w:jc w:val="center"/>
              <w:rPr>
                <w:sz w:val="18"/>
              </w:rPr>
            </w:pPr>
            <w:r>
              <w:rPr>
                <w:rFonts w:hint="eastAsia"/>
                <w:sz w:val="18"/>
              </w:rPr>
              <w:t>K60</w:t>
            </w:r>
          </w:p>
        </w:tc>
        <w:tc>
          <w:tcPr>
            <w:tcW w:w="3120" w:type="pct"/>
          </w:tcPr>
          <w:p w14:paraId="745CC5E6" w14:textId="77777777" w:rsidR="003D0E6C" w:rsidRDefault="003D0E6C">
            <w:pPr>
              <w:widowControl/>
              <w:wordWrap w:val="0"/>
              <w:spacing w:line="240" w:lineRule="auto"/>
              <w:jc w:val="center"/>
              <w:rPr>
                <w:sz w:val="18"/>
              </w:rPr>
            </w:pPr>
          </w:p>
        </w:tc>
        <w:tc>
          <w:tcPr>
            <w:tcW w:w="1069" w:type="pct"/>
          </w:tcPr>
          <w:p w14:paraId="1AD795FC" w14:textId="77777777" w:rsidR="003D0E6C" w:rsidRDefault="003D0E6C">
            <w:pPr>
              <w:widowControl/>
              <w:wordWrap w:val="0"/>
              <w:spacing w:line="240" w:lineRule="auto"/>
              <w:jc w:val="center"/>
              <w:rPr>
                <w:sz w:val="18"/>
              </w:rPr>
            </w:pPr>
          </w:p>
        </w:tc>
      </w:tr>
      <w:tr w:rsidR="003D0E6C" w14:paraId="111BB6CF" w14:textId="77777777">
        <w:trPr>
          <w:trHeight w:val="345"/>
        </w:trPr>
        <w:tc>
          <w:tcPr>
            <w:tcW w:w="352" w:type="pct"/>
          </w:tcPr>
          <w:p w14:paraId="140342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C26A317" w14:textId="77777777" w:rsidR="003D0E6C" w:rsidRDefault="00000000">
            <w:pPr>
              <w:widowControl/>
              <w:wordWrap w:val="0"/>
              <w:spacing w:line="240" w:lineRule="auto"/>
              <w:jc w:val="center"/>
              <w:rPr>
                <w:sz w:val="18"/>
              </w:rPr>
            </w:pPr>
            <w:r>
              <w:rPr>
                <w:rFonts w:hint="eastAsia"/>
                <w:sz w:val="18"/>
              </w:rPr>
              <w:t>K61</w:t>
            </w:r>
          </w:p>
        </w:tc>
        <w:tc>
          <w:tcPr>
            <w:tcW w:w="3120" w:type="pct"/>
          </w:tcPr>
          <w:p w14:paraId="4DCBD8CE" w14:textId="77777777" w:rsidR="003D0E6C" w:rsidRDefault="003D0E6C">
            <w:pPr>
              <w:widowControl/>
              <w:wordWrap w:val="0"/>
              <w:spacing w:line="240" w:lineRule="auto"/>
              <w:jc w:val="center"/>
              <w:rPr>
                <w:sz w:val="18"/>
              </w:rPr>
            </w:pPr>
          </w:p>
        </w:tc>
        <w:tc>
          <w:tcPr>
            <w:tcW w:w="1069" w:type="pct"/>
          </w:tcPr>
          <w:p w14:paraId="228806B6" w14:textId="77777777" w:rsidR="003D0E6C" w:rsidRDefault="003D0E6C">
            <w:pPr>
              <w:widowControl/>
              <w:wordWrap w:val="0"/>
              <w:spacing w:line="240" w:lineRule="auto"/>
              <w:jc w:val="center"/>
              <w:rPr>
                <w:sz w:val="18"/>
              </w:rPr>
            </w:pPr>
          </w:p>
        </w:tc>
      </w:tr>
      <w:tr w:rsidR="003D0E6C" w14:paraId="073401E4" w14:textId="77777777">
        <w:trPr>
          <w:trHeight w:val="345"/>
        </w:trPr>
        <w:tc>
          <w:tcPr>
            <w:tcW w:w="352" w:type="pct"/>
          </w:tcPr>
          <w:p w14:paraId="0C3B21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37493D6" w14:textId="77777777" w:rsidR="003D0E6C" w:rsidRDefault="00000000">
            <w:pPr>
              <w:widowControl/>
              <w:wordWrap w:val="0"/>
              <w:spacing w:line="240" w:lineRule="auto"/>
              <w:jc w:val="center"/>
              <w:rPr>
                <w:sz w:val="18"/>
              </w:rPr>
            </w:pPr>
            <w:r>
              <w:rPr>
                <w:rFonts w:hint="eastAsia"/>
                <w:sz w:val="18"/>
              </w:rPr>
              <w:t>K62</w:t>
            </w:r>
          </w:p>
        </w:tc>
        <w:tc>
          <w:tcPr>
            <w:tcW w:w="3120" w:type="pct"/>
          </w:tcPr>
          <w:p w14:paraId="4F9943AB" w14:textId="77777777" w:rsidR="003D0E6C" w:rsidRDefault="003D0E6C">
            <w:pPr>
              <w:widowControl/>
              <w:wordWrap w:val="0"/>
              <w:spacing w:line="240" w:lineRule="auto"/>
              <w:jc w:val="center"/>
              <w:rPr>
                <w:sz w:val="18"/>
              </w:rPr>
            </w:pPr>
          </w:p>
        </w:tc>
        <w:tc>
          <w:tcPr>
            <w:tcW w:w="1069" w:type="pct"/>
          </w:tcPr>
          <w:p w14:paraId="6C0EC1EE" w14:textId="77777777" w:rsidR="003D0E6C" w:rsidRDefault="003D0E6C">
            <w:pPr>
              <w:widowControl/>
              <w:wordWrap w:val="0"/>
              <w:spacing w:line="240" w:lineRule="auto"/>
              <w:jc w:val="center"/>
              <w:rPr>
                <w:sz w:val="18"/>
              </w:rPr>
            </w:pPr>
          </w:p>
        </w:tc>
      </w:tr>
      <w:tr w:rsidR="003D0E6C" w14:paraId="6DACAB26" w14:textId="77777777">
        <w:trPr>
          <w:trHeight w:val="345"/>
        </w:trPr>
        <w:tc>
          <w:tcPr>
            <w:tcW w:w="352" w:type="pct"/>
          </w:tcPr>
          <w:p w14:paraId="263C97A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936930" w14:textId="77777777" w:rsidR="003D0E6C" w:rsidRDefault="00000000">
            <w:pPr>
              <w:widowControl/>
              <w:wordWrap w:val="0"/>
              <w:spacing w:line="240" w:lineRule="auto"/>
              <w:jc w:val="center"/>
              <w:rPr>
                <w:sz w:val="18"/>
              </w:rPr>
            </w:pPr>
            <w:r>
              <w:rPr>
                <w:rFonts w:hint="eastAsia"/>
                <w:sz w:val="18"/>
              </w:rPr>
              <w:t>K63</w:t>
            </w:r>
          </w:p>
        </w:tc>
        <w:tc>
          <w:tcPr>
            <w:tcW w:w="3120" w:type="pct"/>
          </w:tcPr>
          <w:p w14:paraId="515F6A86" w14:textId="77777777" w:rsidR="003D0E6C" w:rsidRDefault="003D0E6C">
            <w:pPr>
              <w:widowControl/>
              <w:wordWrap w:val="0"/>
              <w:spacing w:line="240" w:lineRule="auto"/>
              <w:jc w:val="center"/>
              <w:rPr>
                <w:sz w:val="18"/>
              </w:rPr>
            </w:pPr>
          </w:p>
        </w:tc>
        <w:tc>
          <w:tcPr>
            <w:tcW w:w="1069" w:type="pct"/>
          </w:tcPr>
          <w:p w14:paraId="7BE930BE" w14:textId="77777777" w:rsidR="003D0E6C" w:rsidRDefault="003D0E6C">
            <w:pPr>
              <w:widowControl/>
              <w:wordWrap w:val="0"/>
              <w:spacing w:line="240" w:lineRule="auto"/>
              <w:jc w:val="center"/>
              <w:rPr>
                <w:sz w:val="18"/>
              </w:rPr>
            </w:pPr>
          </w:p>
        </w:tc>
      </w:tr>
      <w:tr w:rsidR="003D0E6C" w14:paraId="71C720E5" w14:textId="77777777">
        <w:trPr>
          <w:trHeight w:val="345"/>
        </w:trPr>
        <w:tc>
          <w:tcPr>
            <w:tcW w:w="352" w:type="pct"/>
          </w:tcPr>
          <w:p w14:paraId="639500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6498F5F" w14:textId="77777777" w:rsidR="003D0E6C" w:rsidRDefault="00000000">
            <w:pPr>
              <w:widowControl/>
              <w:wordWrap w:val="0"/>
              <w:spacing w:line="240" w:lineRule="auto"/>
              <w:jc w:val="center"/>
              <w:rPr>
                <w:sz w:val="18"/>
              </w:rPr>
            </w:pPr>
            <w:r>
              <w:rPr>
                <w:rFonts w:hint="eastAsia"/>
                <w:sz w:val="18"/>
              </w:rPr>
              <w:t>K64</w:t>
            </w:r>
          </w:p>
        </w:tc>
        <w:tc>
          <w:tcPr>
            <w:tcW w:w="3120" w:type="pct"/>
          </w:tcPr>
          <w:p w14:paraId="447782C4" w14:textId="77777777" w:rsidR="003D0E6C" w:rsidRDefault="003D0E6C">
            <w:pPr>
              <w:widowControl/>
              <w:wordWrap w:val="0"/>
              <w:spacing w:line="240" w:lineRule="auto"/>
              <w:jc w:val="center"/>
              <w:rPr>
                <w:sz w:val="18"/>
              </w:rPr>
            </w:pPr>
          </w:p>
        </w:tc>
        <w:tc>
          <w:tcPr>
            <w:tcW w:w="1069" w:type="pct"/>
          </w:tcPr>
          <w:p w14:paraId="4ACE060F" w14:textId="77777777" w:rsidR="003D0E6C" w:rsidRDefault="003D0E6C">
            <w:pPr>
              <w:widowControl/>
              <w:wordWrap w:val="0"/>
              <w:spacing w:line="240" w:lineRule="auto"/>
              <w:jc w:val="center"/>
              <w:rPr>
                <w:sz w:val="18"/>
              </w:rPr>
            </w:pPr>
          </w:p>
        </w:tc>
      </w:tr>
      <w:tr w:rsidR="003D0E6C" w14:paraId="0CE46CB2" w14:textId="77777777">
        <w:trPr>
          <w:trHeight w:val="345"/>
        </w:trPr>
        <w:tc>
          <w:tcPr>
            <w:tcW w:w="352" w:type="pct"/>
          </w:tcPr>
          <w:p w14:paraId="23552AC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5560B67" w14:textId="77777777" w:rsidR="003D0E6C" w:rsidRDefault="00000000">
            <w:pPr>
              <w:widowControl/>
              <w:wordWrap w:val="0"/>
              <w:spacing w:line="240" w:lineRule="auto"/>
              <w:jc w:val="center"/>
              <w:rPr>
                <w:sz w:val="18"/>
              </w:rPr>
            </w:pPr>
            <w:r>
              <w:rPr>
                <w:rFonts w:hint="eastAsia"/>
                <w:sz w:val="18"/>
              </w:rPr>
              <w:t>K65</w:t>
            </w:r>
          </w:p>
        </w:tc>
        <w:tc>
          <w:tcPr>
            <w:tcW w:w="3120" w:type="pct"/>
          </w:tcPr>
          <w:p w14:paraId="24D6D8AD" w14:textId="77777777" w:rsidR="003D0E6C" w:rsidRDefault="003D0E6C">
            <w:pPr>
              <w:widowControl/>
              <w:wordWrap w:val="0"/>
              <w:spacing w:line="240" w:lineRule="auto"/>
              <w:jc w:val="center"/>
              <w:rPr>
                <w:sz w:val="18"/>
              </w:rPr>
            </w:pPr>
          </w:p>
        </w:tc>
        <w:tc>
          <w:tcPr>
            <w:tcW w:w="1069" w:type="pct"/>
          </w:tcPr>
          <w:p w14:paraId="14D724D1" w14:textId="77777777" w:rsidR="003D0E6C" w:rsidRDefault="003D0E6C">
            <w:pPr>
              <w:widowControl/>
              <w:wordWrap w:val="0"/>
              <w:spacing w:line="240" w:lineRule="auto"/>
              <w:jc w:val="center"/>
              <w:rPr>
                <w:sz w:val="18"/>
              </w:rPr>
            </w:pPr>
          </w:p>
        </w:tc>
      </w:tr>
      <w:tr w:rsidR="003D0E6C" w14:paraId="5CD9A596" w14:textId="77777777">
        <w:trPr>
          <w:trHeight w:val="345"/>
        </w:trPr>
        <w:tc>
          <w:tcPr>
            <w:tcW w:w="352" w:type="pct"/>
          </w:tcPr>
          <w:p w14:paraId="0679F23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F4DD8C3" w14:textId="77777777" w:rsidR="003D0E6C" w:rsidRDefault="00000000">
            <w:pPr>
              <w:widowControl/>
              <w:wordWrap w:val="0"/>
              <w:spacing w:line="240" w:lineRule="auto"/>
              <w:jc w:val="center"/>
              <w:rPr>
                <w:sz w:val="18"/>
              </w:rPr>
            </w:pPr>
            <w:r>
              <w:rPr>
                <w:rFonts w:hint="eastAsia"/>
                <w:sz w:val="18"/>
              </w:rPr>
              <w:t>K66</w:t>
            </w:r>
          </w:p>
        </w:tc>
        <w:tc>
          <w:tcPr>
            <w:tcW w:w="3120" w:type="pct"/>
          </w:tcPr>
          <w:p w14:paraId="3F53A61B" w14:textId="77777777" w:rsidR="003D0E6C" w:rsidRDefault="003D0E6C">
            <w:pPr>
              <w:widowControl/>
              <w:wordWrap w:val="0"/>
              <w:spacing w:line="240" w:lineRule="auto"/>
              <w:jc w:val="center"/>
              <w:rPr>
                <w:sz w:val="18"/>
              </w:rPr>
            </w:pPr>
          </w:p>
        </w:tc>
        <w:tc>
          <w:tcPr>
            <w:tcW w:w="1069" w:type="pct"/>
          </w:tcPr>
          <w:p w14:paraId="0D982ED8" w14:textId="77777777" w:rsidR="003D0E6C" w:rsidRDefault="003D0E6C">
            <w:pPr>
              <w:widowControl/>
              <w:wordWrap w:val="0"/>
              <w:spacing w:line="240" w:lineRule="auto"/>
              <w:jc w:val="center"/>
              <w:rPr>
                <w:sz w:val="18"/>
              </w:rPr>
            </w:pPr>
          </w:p>
        </w:tc>
      </w:tr>
      <w:tr w:rsidR="003D0E6C" w14:paraId="5B76AD7B" w14:textId="77777777">
        <w:trPr>
          <w:trHeight w:val="345"/>
        </w:trPr>
        <w:tc>
          <w:tcPr>
            <w:tcW w:w="352" w:type="pct"/>
          </w:tcPr>
          <w:p w14:paraId="457F7A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985D5A" w14:textId="77777777" w:rsidR="003D0E6C" w:rsidRDefault="00000000">
            <w:pPr>
              <w:widowControl/>
              <w:wordWrap w:val="0"/>
              <w:spacing w:line="240" w:lineRule="auto"/>
              <w:jc w:val="center"/>
              <w:rPr>
                <w:sz w:val="18"/>
              </w:rPr>
            </w:pPr>
            <w:r>
              <w:rPr>
                <w:rFonts w:hint="eastAsia"/>
                <w:sz w:val="18"/>
              </w:rPr>
              <w:t>K67</w:t>
            </w:r>
          </w:p>
        </w:tc>
        <w:tc>
          <w:tcPr>
            <w:tcW w:w="3120" w:type="pct"/>
          </w:tcPr>
          <w:p w14:paraId="0CBE1B87" w14:textId="77777777" w:rsidR="003D0E6C" w:rsidRDefault="003D0E6C">
            <w:pPr>
              <w:widowControl/>
              <w:wordWrap w:val="0"/>
              <w:spacing w:line="240" w:lineRule="auto"/>
              <w:jc w:val="center"/>
              <w:rPr>
                <w:sz w:val="18"/>
              </w:rPr>
            </w:pPr>
          </w:p>
        </w:tc>
        <w:tc>
          <w:tcPr>
            <w:tcW w:w="1069" w:type="pct"/>
          </w:tcPr>
          <w:p w14:paraId="6AC13A44" w14:textId="77777777" w:rsidR="003D0E6C" w:rsidRDefault="003D0E6C">
            <w:pPr>
              <w:widowControl/>
              <w:wordWrap w:val="0"/>
              <w:spacing w:line="240" w:lineRule="auto"/>
              <w:jc w:val="center"/>
              <w:rPr>
                <w:sz w:val="18"/>
              </w:rPr>
            </w:pPr>
          </w:p>
        </w:tc>
      </w:tr>
      <w:tr w:rsidR="003D0E6C" w14:paraId="66454D85" w14:textId="77777777">
        <w:trPr>
          <w:trHeight w:val="345"/>
        </w:trPr>
        <w:tc>
          <w:tcPr>
            <w:tcW w:w="352" w:type="pct"/>
          </w:tcPr>
          <w:p w14:paraId="0B93AD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B6C084A" w14:textId="77777777" w:rsidR="003D0E6C" w:rsidRDefault="00000000">
            <w:pPr>
              <w:widowControl/>
              <w:wordWrap w:val="0"/>
              <w:spacing w:line="240" w:lineRule="auto"/>
              <w:jc w:val="center"/>
              <w:rPr>
                <w:sz w:val="18"/>
              </w:rPr>
            </w:pPr>
            <w:r>
              <w:rPr>
                <w:rFonts w:hint="eastAsia"/>
                <w:sz w:val="18"/>
              </w:rPr>
              <w:t>K68</w:t>
            </w:r>
          </w:p>
        </w:tc>
        <w:tc>
          <w:tcPr>
            <w:tcW w:w="3120" w:type="pct"/>
          </w:tcPr>
          <w:p w14:paraId="36D54C7E" w14:textId="77777777" w:rsidR="003D0E6C" w:rsidRDefault="003D0E6C">
            <w:pPr>
              <w:widowControl/>
              <w:wordWrap w:val="0"/>
              <w:spacing w:line="240" w:lineRule="auto"/>
              <w:jc w:val="center"/>
              <w:rPr>
                <w:sz w:val="18"/>
              </w:rPr>
            </w:pPr>
          </w:p>
        </w:tc>
        <w:tc>
          <w:tcPr>
            <w:tcW w:w="1069" w:type="pct"/>
          </w:tcPr>
          <w:p w14:paraId="16506DEB" w14:textId="77777777" w:rsidR="003D0E6C" w:rsidRDefault="003D0E6C">
            <w:pPr>
              <w:widowControl/>
              <w:wordWrap w:val="0"/>
              <w:spacing w:line="240" w:lineRule="auto"/>
              <w:jc w:val="center"/>
              <w:rPr>
                <w:sz w:val="18"/>
              </w:rPr>
            </w:pPr>
          </w:p>
        </w:tc>
      </w:tr>
      <w:tr w:rsidR="003D0E6C" w14:paraId="1D560D00" w14:textId="77777777">
        <w:trPr>
          <w:trHeight w:val="345"/>
        </w:trPr>
        <w:tc>
          <w:tcPr>
            <w:tcW w:w="352" w:type="pct"/>
          </w:tcPr>
          <w:p w14:paraId="38BF22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78882F7" w14:textId="77777777" w:rsidR="003D0E6C" w:rsidRDefault="00000000">
            <w:pPr>
              <w:widowControl/>
              <w:wordWrap w:val="0"/>
              <w:spacing w:line="240" w:lineRule="auto"/>
              <w:jc w:val="center"/>
              <w:rPr>
                <w:sz w:val="18"/>
              </w:rPr>
            </w:pPr>
            <w:r>
              <w:rPr>
                <w:rFonts w:hint="eastAsia"/>
                <w:sz w:val="18"/>
              </w:rPr>
              <w:t>K69</w:t>
            </w:r>
          </w:p>
        </w:tc>
        <w:tc>
          <w:tcPr>
            <w:tcW w:w="3120" w:type="pct"/>
          </w:tcPr>
          <w:p w14:paraId="6A055D59" w14:textId="77777777" w:rsidR="003D0E6C" w:rsidRDefault="003D0E6C">
            <w:pPr>
              <w:widowControl/>
              <w:wordWrap w:val="0"/>
              <w:spacing w:line="240" w:lineRule="auto"/>
              <w:jc w:val="center"/>
              <w:rPr>
                <w:sz w:val="18"/>
              </w:rPr>
            </w:pPr>
          </w:p>
        </w:tc>
        <w:tc>
          <w:tcPr>
            <w:tcW w:w="1069" w:type="pct"/>
          </w:tcPr>
          <w:p w14:paraId="7C4EAE3F" w14:textId="77777777" w:rsidR="003D0E6C" w:rsidRDefault="003D0E6C">
            <w:pPr>
              <w:widowControl/>
              <w:wordWrap w:val="0"/>
              <w:spacing w:line="240" w:lineRule="auto"/>
              <w:jc w:val="center"/>
              <w:rPr>
                <w:sz w:val="18"/>
              </w:rPr>
            </w:pPr>
          </w:p>
        </w:tc>
      </w:tr>
      <w:tr w:rsidR="003D0E6C" w14:paraId="04546EE8" w14:textId="77777777">
        <w:trPr>
          <w:trHeight w:val="345"/>
        </w:trPr>
        <w:tc>
          <w:tcPr>
            <w:tcW w:w="352" w:type="pct"/>
          </w:tcPr>
          <w:p w14:paraId="5E9B0B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06C9C6" w14:textId="77777777" w:rsidR="003D0E6C" w:rsidRDefault="00000000">
            <w:pPr>
              <w:widowControl/>
              <w:wordWrap w:val="0"/>
              <w:spacing w:line="240" w:lineRule="auto"/>
              <w:jc w:val="center"/>
              <w:rPr>
                <w:sz w:val="18"/>
              </w:rPr>
            </w:pPr>
            <w:r>
              <w:rPr>
                <w:rFonts w:hint="eastAsia"/>
                <w:sz w:val="18"/>
              </w:rPr>
              <w:t>K70</w:t>
            </w:r>
          </w:p>
        </w:tc>
        <w:tc>
          <w:tcPr>
            <w:tcW w:w="3120" w:type="pct"/>
          </w:tcPr>
          <w:p w14:paraId="3382FB89" w14:textId="77777777" w:rsidR="003D0E6C" w:rsidRDefault="003D0E6C">
            <w:pPr>
              <w:widowControl/>
              <w:wordWrap w:val="0"/>
              <w:spacing w:line="240" w:lineRule="auto"/>
              <w:jc w:val="center"/>
              <w:rPr>
                <w:sz w:val="18"/>
              </w:rPr>
            </w:pPr>
          </w:p>
        </w:tc>
        <w:tc>
          <w:tcPr>
            <w:tcW w:w="1069" w:type="pct"/>
          </w:tcPr>
          <w:p w14:paraId="6DC4BFD0" w14:textId="77777777" w:rsidR="003D0E6C" w:rsidRDefault="003D0E6C">
            <w:pPr>
              <w:widowControl/>
              <w:wordWrap w:val="0"/>
              <w:spacing w:line="240" w:lineRule="auto"/>
              <w:jc w:val="center"/>
              <w:rPr>
                <w:sz w:val="18"/>
              </w:rPr>
            </w:pPr>
          </w:p>
        </w:tc>
      </w:tr>
      <w:tr w:rsidR="003D0E6C" w14:paraId="77F90200" w14:textId="77777777">
        <w:trPr>
          <w:trHeight w:val="345"/>
        </w:trPr>
        <w:tc>
          <w:tcPr>
            <w:tcW w:w="352" w:type="pct"/>
          </w:tcPr>
          <w:p w14:paraId="158671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1B4E3B8" w14:textId="77777777" w:rsidR="003D0E6C" w:rsidRDefault="00000000">
            <w:pPr>
              <w:widowControl/>
              <w:wordWrap w:val="0"/>
              <w:spacing w:line="240" w:lineRule="auto"/>
              <w:jc w:val="center"/>
              <w:rPr>
                <w:sz w:val="18"/>
              </w:rPr>
            </w:pPr>
            <w:r>
              <w:rPr>
                <w:rFonts w:hint="eastAsia"/>
                <w:sz w:val="18"/>
              </w:rPr>
              <w:t>K71</w:t>
            </w:r>
          </w:p>
        </w:tc>
        <w:tc>
          <w:tcPr>
            <w:tcW w:w="3120" w:type="pct"/>
          </w:tcPr>
          <w:p w14:paraId="274D1066" w14:textId="77777777" w:rsidR="003D0E6C" w:rsidRDefault="003D0E6C">
            <w:pPr>
              <w:widowControl/>
              <w:wordWrap w:val="0"/>
              <w:spacing w:line="240" w:lineRule="auto"/>
              <w:jc w:val="center"/>
              <w:rPr>
                <w:sz w:val="18"/>
              </w:rPr>
            </w:pPr>
          </w:p>
        </w:tc>
        <w:tc>
          <w:tcPr>
            <w:tcW w:w="1069" w:type="pct"/>
          </w:tcPr>
          <w:p w14:paraId="07713283" w14:textId="77777777" w:rsidR="003D0E6C" w:rsidRDefault="003D0E6C">
            <w:pPr>
              <w:widowControl/>
              <w:wordWrap w:val="0"/>
              <w:spacing w:line="240" w:lineRule="auto"/>
              <w:jc w:val="center"/>
              <w:rPr>
                <w:sz w:val="18"/>
              </w:rPr>
            </w:pPr>
          </w:p>
        </w:tc>
      </w:tr>
      <w:tr w:rsidR="003D0E6C" w14:paraId="17745574" w14:textId="77777777">
        <w:trPr>
          <w:trHeight w:val="345"/>
        </w:trPr>
        <w:tc>
          <w:tcPr>
            <w:tcW w:w="352" w:type="pct"/>
          </w:tcPr>
          <w:p w14:paraId="24CDFCE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D6BFA8B" w14:textId="77777777" w:rsidR="003D0E6C" w:rsidRDefault="00000000">
            <w:pPr>
              <w:widowControl/>
              <w:wordWrap w:val="0"/>
              <w:spacing w:line="240" w:lineRule="auto"/>
              <w:jc w:val="center"/>
              <w:rPr>
                <w:sz w:val="18"/>
              </w:rPr>
            </w:pPr>
            <w:r>
              <w:rPr>
                <w:rFonts w:hint="eastAsia"/>
                <w:sz w:val="18"/>
              </w:rPr>
              <w:t>K72</w:t>
            </w:r>
          </w:p>
        </w:tc>
        <w:tc>
          <w:tcPr>
            <w:tcW w:w="3120" w:type="pct"/>
          </w:tcPr>
          <w:p w14:paraId="19090B55" w14:textId="77777777" w:rsidR="003D0E6C" w:rsidRDefault="003D0E6C">
            <w:pPr>
              <w:widowControl/>
              <w:wordWrap w:val="0"/>
              <w:spacing w:line="240" w:lineRule="auto"/>
              <w:jc w:val="center"/>
              <w:rPr>
                <w:sz w:val="18"/>
              </w:rPr>
            </w:pPr>
          </w:p>
        </w:tc>
        <w:tc>
          <w:tcPr>
            <w:tcW w:w="1069" w:type="pct"/>
          </w:tcPr>
          <w:p w14:paraId="2E9BD6B3" w14:textId="77777777" w:rsidR="003D0E6C" w:rsidRDefault="003D0E6C">
            <w:pPr>
              <w:widowControl/>
              <w:wordWrap w:val="0"/>
              <w:spacing w:line="240" w:lineRule="auto"/>
              <w:jc w:val="center"/>
              <w:rPr>
                <w:sz w:val="18"/>
              </w:rPr>
            </w:pPr>
          </w:p>
        </w:tc>
      </w:tr>
      <w:tr w:rsidR="003D0E6C" w14:paraId="3E7DCB62" w14:textId="77777777">
        <w:trPr>
          <w:trHeight w:val="345"/>
        </w:trPr>
        <w:tc>
          <w:tcPr>
            <w:tcW w:w="352" w:type="pct"/>
          </w:tcPr>
          <w:p w14:paraId="025E31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2A7BF9B" w14:textId="77777777" w:rsidR="003D0E6C" w:rsidRDefault="00000000">
            <w:pPr>
              <w:widowControl/>
              <w:wordWrap w:val="0"/>
              <w:spacing w:line="240" w:lineRule="auto"/>
              <w:jc w:val="center"/>
              <w:rPr>
                <w:sz w:val="18"/>
              </w:rPr>
            </w:pPr>
            <w:r>
              <w:rPr>
                <w:rFonts w:hint="eastAsia"/>
                <w:sz w:val="18"/>
              </w:rPr>
              <w:t>K73</w:t>
            </w:r>
          </w:p>
        </w:tc>
        <w:tc>
          <w:tcPr>
            <w:tcW w:w="3120" w:type="pct"/>
          </w:tcPr>
          <w:p w14:paraId="6F120573" w14:textId="77777777" w:rsidR="003D0E6C" w:rsidRDefault="003D0E6C">
            <w:pPr>
              <w:widowControl/>
              <w:wordWrap w:val="0"/>
              <w:spacing w:line="240" w:lineRule="auto"/>
              <w:jc w:val="center"/>
              <w:rPr>
                <w:sz w:val="18"/>
              </w:rPr>
            </w:pPr>
          </w:p>
        </w:tc>
        <w:tc>
          <w:tcPr>
            <w:tcW w:w="1069" w:type="pct"/>
          </w:tcPr>
          <w:p w14:paraId="4200DE16" w14:textId="77777777" w:rsidR="003D0E6C" w:rsidRDefault="003D0E6C">
            <w:pPr>
              <w:widowControl/>
              <w:wordWrap w:val="0"/>
              <w:spacing w:line="240" w:lineRule="auto"/>
              <w:jc w:val="center"/>
              <w:rPr>
                <w:sz w:val="18"/>
              </w:rPr>
            </w:pPr>
          </w:p>
        </w:tc>
      </w:tr>
      <w:tr w:rsidR="003D0E6C" w14:paraId="61016EC7" w14:textId="77777777">
        <w:trPr>
          <w:trHeight w:val="345"/>
        </w:trPr>
        <w:tc>
          <w:tcPr>
            <w:tcW w:w="352" w:type="pct"/>
          </w:tcPr>
          <w:p w14:paraId="5DC99D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AA507B1" w14:textId="77777777" w:rsidR="003D0E6C" w:rsidRDefault="00000000">
            <w:pPr>
              <w:widowControl/>
              <w:wordWrap w:val="0"/>
              <w:spacing w:line="240" w:lineRule="auto"/>
              <w:jc w:val="center"/>
              <w:rPr>
                <w:sz w:val="18"/>
              </w:rPr>
            </w:pPr>
            <w:r>
              <w:rPr>
                <w:rFonts w:hint="eastAsia"/>
                <w:sz w:val="18"/>
              </w:rPr>
              <w:t>K74</w:t>
            </w:r>
          </w:p>
        </w:tc>
        <w:tc>
          <w:tcPr>
            <w:tcW w:w="3120" w:type="pct"/>
          </w:tcPr>
          <w:p w14:paraId="796CC714" w14:textId="77777777" w:rsidR="003D0E6C" w:rsidRDefault="003D0E6C">
            <w:pPr>
              <w:widowControl/>
              <w:wordWrap w:val="0"/>
              <w:spacing w:line="240" w:lineRule="auto"/>
              <w:jc w:val="center"/>
              <w:rPr>
                <w:sz w:val="18"/>
              </w:rPr>
            </w:pPr>
          </w:p>
        </w:tc>
        <w:tc>
          <w:tcPr>
            <w:tcW w:w="1069" w:type="pct"/>
          </w:tcPr>
          <w:p w14:paraId="17C77357" w14:textId="77777777" w:rsidR="003D0E6C" w:rsidRDefault="003D0E6C">
            <w:pPr>
              <w:widowControl/>
              <w:wordWrap w:val="0"/>
              <w:spacing w:line="240" w:lineRule="auto"/>
              <w:jc w:val="center"/>
              <w:rPr>
                <w:sz w:val="18"/>
              </w:rPr>
            </w:pPr>
          </w:p>
        </w:tc>
      </w:tr>
      <w:tr w:rsidR="003D0E6C" w14:paraId="5D0973EA" w14:textId="77777777">
        <w:trPr>
          <w:trHeight w:val="345"/>
        </w:trPr>
        <w:tc>
          <w:tcPr>
            <w:tcW w:w="352" w:type="pct"/>
          </w:tcPr>
          <w:p w14:paraId="236DA0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FB2910F" w14:textId="77777777" w:rsidR="003D0E6C" w:rsidRDefault="00000000">
            <w:pPr>
              <w:widowControl/>
              <w:wordWrap w:val="0"/>
              <w:spacing w:line="240" w:lineRule="auto"/>
              <w:jc w:val="center"/>
              <w:rPr>
                <w:sz w:val="18"/>
              </w:rPr>
            </w:pPr>
            <w:r>
              <w:rPr>
                <w:rFonts w:hint="eastAsia"/>
                <w:sz w:val="18"/>
              </w:rPr>
              <w:t>K75</w:t>
            </w:r>
          </w:p>
        </w:tc>
        <w:tc>
          <w:tcPr>
            <w:tcW w:w="3120" w:type="pct"/>
          </w:tcPr>
          <w:p w14:paraId="27310E01" w14:textId="77777777" w:rsidR="003D0E6C" w:rsidRDefault="003D0E6C">
            <w:pPr>
              <w:widowControl/>
              <w:wordWrap w:val="0"/>
              <w:spacing w:line="240" w:lineRule="auto"/>
              <w:jc w:val="center"/>
              <w:rPr>
                <w:sz w:val="18"/>
              </w:rPr>
            </w:pPr>
          </w:p>
        </w:tc>
        <w:tc>
          <w:tcPr>
            <w:tcW w:w="1069" w:type="pct"/>
          </w:tcPr>
          <w:p w14:paraId="40AD9856" w14:textId="77777777" w:rsidR="003D0E6C" w:rsidRDefault="003D0E6C">
            <w:pPr>
              <w:widowControl/>
              <w:wordWrap w:val="0"/>
              <w:spacing w:line="240" w:lineRule="auto"/>
              <w:jc w:val="center"/>
              <w:rPr>
                <w:sz w:val="18"/>
              </w:rPr>
            </w:pPr>
          </w:p>
        </w:tc>
      </w:tr>
      <w:tr w:rsidR="003D0E6C" w14:paraId="45E3DADC" w14:textId="77777777">
        <w:trPr>
          <w:trHeight w:val="345"/>
        </w:trPr>
        <w:tc>
          <w:tcPr>
            <w:tcW w:w="352" w:type="pct"/>
          </w:tcPr>
          <w:p w14:paraId="06B41BE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9E6526" w14:textId="77777777" w:rsidR="003D0E6C" w:rsidRDefault="00000000">
            <w:pPr>
              <w:widowControl/>
              <w:wordWrap w:val="0"/>
              <w:spacing w:line="240" w:lineRule="auto"/>
              <w:jc w:val="center"/>
              <w:rPr>
                <w:sz w:val="18"/>
              </w:rPr>
            </w:pPr>
            <w:r>
              <w:rPr>
                <w:rFonts w:hint="eastAsia"/>
                <w:sz w:val="18"/>
              </w:rPr>
              <w:t>K76</w:t>
            </w:r>
          </w:p>
        </w:tc>
        <w:tc>
          <w:tcPr>
            <w:tcW w:w="3120" w:type="pct"/>
          </w:tcPr>
          <w:p w14:paraId="6CCAF027" w14:textId="77777777" w:rsidR="003D0E6C" w:rsidRDefault="003D0E6C">
            <w:pPr>
              <w:widowControl/>
              <w:wordWrap w:val="0"/>
              <w:spacing w:line="240" w:lineRule="auto"/>
              <w:jc w:val="center"/>
              <w:rPr>
                <w:sz w:val="18"/>
              </w:rPr>
            </w:pPr>
          </w:p>
        </w:tc>
        <w:tc>
          <w:tcPr>
            <w:tcW w:w="1069" w:type="pct"/>
          </w:tcPr>
          <w:p w14:paraId="2AA65A98" w14:textId="77777777" w:rsidR="003D0E6C" w:rsidRDefault="003D0E6C">
            <w:pPr>
              <w:widowControl/>
              <w:wordWrap w:val="0"/>
              <w:spacing w:line="240" w:lineRule="auto"/>
              <w:jc w:val="center"/>
              <w:rPr>
                <w:sz w:val="18"/>
              </w:rPr>
            </w:pPr>
          </w:p>
        </w:tc>
      </w:tr>
      <w:tr w:rsidR="003D0E6C" w14:paraId="0740DF40" w14:textId="77777777">
        <w:trPr>
          <w:trHeight w:val="345"/>
        </w:trPr>
        <w:tc>
          <w:tcPr>
            <w:tcW w:w="352" w:type="pct"/>
          </w:tcPr>
          <w:p w14:paraId="1A43D20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6DCD26C" w14:textId="77777777" w:rsidR="003D0E6C" w:rsidRDefault="00000000">
            <w:pPr>
              <w:widowControl/>
              <w:wordWrap w:val="0"/>
              <w:spacing w:line="240" w:lineRule="auto"/>
              <w:jc w:val="center"/>
              <w:rPr>
                <w:sz w:val="18"/>
              </w:rPr>
            </w:pPr>
            <w:r>
              <w:rPr>
                <w:rFonts w:hint="eastAsia"/>
                <w:sz w:val="18"/>
              </w:rPr>
              <w:t>K77</w:t>
            </w:r>
          </w:p>
        </w:tc>
        <w:tc>
          <w:tcPr>
            <w:tcW w:w="3120" w:type="pct"/>
          </w:tcPr>
          <w:p w14:paraId="5FE3A72E" w14:textId="77777777" w:rsidR="003D0E6C" w:rsidRDefault="003D0E6C">
            <w:pPr>
              <w:widowControl/>
              <w:wordWrap w:val="0"/>
              <w:spacing w:line="240" w:lineRule="auto"/>
              <w:jc w:val="center"/>
              <w:rPr>
                <w:sz w:val="18"/>
              </w:rPr>
            </w:pPr>
          </w:p>
        </w:tc>
        <w:tc>
          <w:tcPr>
            <w:tcW w:w="1069" w:type="pct"/>
          </w:tcPr>
          <w:p w14:paraId="0F025342" w14:textId="77777777" w:rsidR="003D0E6C" w:rsidRDefault="003D0E6C">
            <w:pPr>
              <w:widowControl/>
              <w:wordWrap w:val="0"/>
              <w:spacing w:line="240" w:lineRule="auto"/>
              <w:jc w:val="center"/>
              <w:rPr>
                <w:sz w:val="18"/>
              </w:rPr>
            </w:pPr>
          </w:p>
        </w:tc>
      </w:tr>
      <w:tr w:rsidR="003D0E6C" w14:paraId="742471FC" w14:textId="77777777">
        <w:trPr>
          <w:trHeight w:val="345"/>
        </w:trPr>
        <w:tc>
          <w:tcPr>
            <w:tcW w:w="352" w:type="pct"/>
          </w:tcPr>
          <w:p w14:paraId="4FD223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BAEE4AF" w14:textId="77777777" w:rsidR="003D0E6C" w:rsidRDefault="00000000">
            <w:pPr>
              <w:widowControl/>
              <w:wordWrap w:val="0"/>
              <w:spacing w:line="240" w:lineRule="auto"/>
              <w:jc w:val="center"/>
              <w:rPr>
                <w:sz w:val="18"/>
              </w:rPr>
            </w:pPr>
            <w:r>
              <w:rPr>
                <w:rFonts w:hint="eastAsia"/>
                <w:sz w:val="18"/>
              </w:rPr>
              <w:t>K78</w:t>
            </w:r>
          </w:p>
        </w:tc>
        <w:tc>
          <w:tcPr>
            <w:tcW w:w="3120" w:type="pct"/>
          </w:tcPr>
          <w:p w14:paraId="0CF7670D" w14:textId="77777777" w:rsidR="003D0E6C" w:rsidRDefault="003D0E6C">
            <w:pPr>
              <w:widowControl/>
              <w:wordWrap w:val="0"/>
              <w:spacing w:line="240" w:lineRule="auto"/>
              <w:jc w:val="center"/>
              <w:rPr>
                <w:sz w:val="18"/>
              </w:rPr>
            </w:pPr>
          </w:p>
        </w:tc>
        <w:tc>
          <w:tcPr>
            <w:tcW w:w="1069" w:type="pct"/>
          </w:tcPr>
          <w:p w14:paraId="183CFD92" w14:textId="77777777" w:rsidR="003D0E6C" w:rsidRDefault="003D0E6C">
            <w:pPr>
              <w:widowControl/>
              <w:wordWrap w:val="0"/>
              <w:spacing w:line="240" w:lineRule="auto"/>
              <w:jc w:val="center"/>
              <w:rPr>
                <w:sz w:val="18"/>
              </w:rPr>
            </w:pPr>
          </w:p>
        </w:tc>
      </w:tr>
      <w:tr w:rsidR="003D0E6C" w14:paraId="79D0DA67" w14:textId="77777777">
        <w:trPr>
          <w:trHeight w:val="345"/>
        </w:trPr>
        <w:tc>
          <w:tcPr>
            <w:tcW w:w="352" w:type="pct"/>
          </w:tcPr>
          <w:p w14:paraId="3E5A887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315F6C" w14:textId="77777777" w:rsidR="003D0E6C" w:rsidRDefault="00000000">
            <w:pPr>
              <w:widowControl/>
              <w:wordWrap w:val="0"/>
              <w:spacing w:line="240" w:lineRule="auto"/>
              <w:jc w:val="center"/>
              <w:rPr>
                <w:sz w:val="18"/>
              </w:rPr>
            </w:pPr>
            <w:r>
              <w:rPr>
                <w:rFonts w:hint="eastAsia"/>
                <w:sz w:val="18"/>
              </w:rPr>
              <w:t>K79</w:t>
            </w:r>
          </w:p>
        </w:tc>
        <w:tc>
          <w:tcPr>
            <w:tcW w:w="3120" w:type="pct"/>
          </w:tcPr>
          <w:p w14:paraId="3482F162" w14:textId="77777777" w:rsidR="003D0E6C" w:rsidRDefault="003D0E6C">
            <w:pPr>
              <w:widowControl/>
              <w:wordWrap w:val="0"/>
              <w:spacing w:line="240" w:lineRule="auto"/>
              <w:jc w:val="center"/>
              <w:rPr>
                <w:sz w:val="18"/>
              </w:rPr>
            </w:pPr>
          </w:p>
        </w:tc>
        <w:tc>
          <w:tcPr>
            <w:tcW w:w="1069" w:type="pct"/>
          </w:tcPr>
          <w:p w14:paraId="5ECBBC48" w14:textId="77777777" w:rsidR="003D0E6C" w:rsidRDefault="003D0E6C">
            <w:pPr>
              <w:widowControl/>
              <w:wordWrap w:val="0"/>
              <w:spacing w:line="240" w:lineRule="auto"/>
              <w:jc w:val="center"/>
              <w:rPr>
                <w:sz w:val="18"/>
              </w:rPr>
            </w:pPr>
          </w:p>
        </w:tc>
      </w:tr>
      <w:tr w:rsidR="003D0E6C" w14:paraId="75FECC4C" w14:textId="77777777">
        <w:trPr>
          <w:trHeight w:val="345"/>
        </w:trPr>
        <w:tc>
          <w:tcPr>
            <w:tcW w:w="352" w:type="pct"/>
          </w:tcPr>
          <w:p w14:paraId="0CA13E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0EC97A2" w14:textId="77777777" w:rsidR="003D0E6C" w:rsidRDefault="00000000">
            <w:pPr>
              <w:widowControl/>
              <w:wordWrap w:val="0"/>
              <w:spacing w:line="240" w:lineRule="auto"/>
              <w:jc w:val="center"/>
              <w:rPr>
                <w:sz w:val="18"/>
              </w:rPr>
            </w:pPr>
            <w:r>
              <w:rPr>
                <w:rFonts w:hint="eastAsia"/>
                <w:sz w:val="18"/>
              </w:rPr>
              <w:t>K80</w:t>
            </w:r>
          </w:p>
        </w:tc>
        <w:tc>
          <w:tcPr>
            <w:tcW w:w="3120" w:type="pct"/>
          </w:tcPr>
          <w:p w14:paraId="4E614380" w14:textId="77777777" w:rsidR="003D0E6C" w:rsidRDefault="003D0E6C">
            <w:pPr>
              <w:widowControl/>
              <w:wordWrap w:val="0"/>
              <w:spacing w:line="240" w:lineRule="auto"/>
              <w:jc w:val="center"/>
              <w:rPr>
                <w:sz w:val="18"/>
              </w:rPr>
            </w:pPr>
          </w:p>
        </w:tc>
        <w:tc>
          <w:tcPr>
            <w:tcW w:w="1069" w:type="pct"/>
          </w:tcPr>
          <w:p w14:paraId="5161C001" w14:textId="77777777" w:rsidR="003D0E6C" w:rsidRDefault="003D0E6C">
            <w:pPr>
              <w:widowControl/>
              <w:wordWrap w:val="0"/>
              <w:spacing w:line="240" w:lineRule="auto"/>
              <w:jc w:val="center"/>
              <w:rPr>
                <w:sz w:val="18"/>
              </w:rPr>
            </w:pPr>
          </w:p>
        </w:tc>
      </w:tr>
      <w:tr w:rsidR="003D0E6C" w14:paraId="4DB2A35B" w14:textId="77777777">
        <w:trPr>
          <w:trHeight w:val="345"/>
        </w:trPr>
        <w:tc>
          <w:tcPr>
            <w:tcW w:w="352" w:type="pct"/>
          </w:tcPr>
          <w:p w14:paraId="00E765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82C9964" w14:textId="77777777" w:rsidR="003D0E6C" w:rsidRDefault="00000000">
            <w:pPr>
              <w:widowControl/>
              <w:wordWrap w:val="0"/>
              <w:spacing w:line="240" w:lineRule="auto"/>
              <w:jc w:val="center"/>
              <w:rPr>
                <w:sz w:val="18"/>
              </w:rPr>
            </w:pPr>
            <w:r>
              <w:rPr>
                <w:rFonts w:hint="eastAsia"/>
                <w:sz w:val="18"/>
              </w:rPr>
              <w:t>K81</w:t>
            </w:r>
          </w:p>
        </w:tc>
        <w:tc>
          <w:tcPr>
            <w:tcW w:w="3120" w:type="pct"/>
          </w:tcPr>
          <w:p w14:paraId="5A176DCD" w14:textId="77777777" w:rsidR="003D0E6C" w:rsidRDefault="003D0E6C">
            <w:pPr>
              <w:widowControl/>
              <w:wordWrap w:val="0"/>
              <w:spacing w:line="240" w:lineRule="auto"/>
              <w:jc w:val="center"/>
              <w:rPr>
                <w:sz w:val="18"/>
              </w:rPr>
            </w:pPr>
          </w:p>
        </w:tc>
        <w:tc>
          <w:tcPr>
            <w:tcW w:w="1069" w:type="pct"/>
          </w:tcPr>
          <w:p w14:paraId="066A06CF" w14:textId="77777777" w:rsidR="003D0E6C" w:rsidRDefault="003D0E6C">
            <w:pPr>
              <w:widowControl/>
              <w:wordWrap w:val="0"/>
              <w:spacing w:line="240" w:lineRule="auto"/>
              <w:jc w:val="center"/>
              <w:rPr>
                <w:sz w:val="18"/>
              </w:rPr>
            </w:pPr>
          </w:p>
        </w:tc>
      </w:tr>
      <w:tr w:rsidR="003D0E6C" w14:paraId="238E4872" w14:textId="77777777">
        <w:trPr>
          <w:trHeight w:val="345"/>
        </w:trPr>
        <w:tc>
          <w:tcPr>
            <w:tcW w:w="352" w:type="pct"/>
          </w:tcPr>
          <w:p w14:paraId="50EDF9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499CC58" w14:textId="77777777" w:rsidR="003D0E6C" w:rsidRDefault="00000000">
            <w:pPr>
              <w:widowControl/>
              <w:wordWrap w:val="0"/>
              <w:spacing w:line="240" w:lineRule="auto"/>
              <w:jc w:val="center"/>
              <w:rPr>
                <w:sz w:val="18"/>
              </w:rPr>
            </w:pPr>
            <w:r>
              <w:rPr>
                <w:rFonts w:hint="eastAsia"/>
                <w:sz w:val="18"/>
              </w:rPr>
              <w:t>K82</w:t>
            </w:r>
          </w:p>
        </w:tc>
        <w:tc>
          <w:tcPr>
            <w:tcW w:w="3120" w:type="pct"/>
          </w:tcPr>
          <w:p w14:paraId="7CEB97C5" w14:textId="77777777" w:rsidR="003D0E6C" w:rsidRDefault="003D0E6C">
            <w:pPr>
              <w:widowControl/>
              <w:wordWrap w:val="0"/>
              <w:spacing w:line="240" w:lineRule="auto"/>
              <w:jc w:val="center"/>
              <w:rPr>
                <w:sz w:val="18"/>
              </w:rPr>
            </w:pPr>
          </w:p>
        </w:tc>
        <w:tc>
          <w:tcPr>
            <w:tcW w:w="1069" w:type="pct"/>
          </w:tcPr>
          <w:p w14:paraId="130F5A2A" w14:textId="77777777" w:rsidR="003D0E6C" w:rsidRDefault="003D0E6C">
            <w:pPr>
              <w:widowControl/>
              <w:wordWrap w:val="0"/>
              <w:spacing w:line="240" w:lineRule="auto"/>
              <w:jc w:val="center"/>
              <w:rPr>
                <w:sz w:val="18"/>
              </w:rPr>
            </w:pPr>
          </w:p>
        </w:tc>
      </w:tr>
      <w:tr w:rsidR="003D0E6C" w14:paraId="31E083F9" w14:textId="77777777">
        <w:trPr>
          <w:trHeight w:val="345"/>
        </w:trPr>
        <w:tc>
          <w:tcPr>
            <w:tcW w:w="352" w:type="pct"/>
          </w:tcPr>
          <w:p w14:paraId="65EAEBD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0673603" w14:textId="77777777" w:rsidR="003D0E6C" w:rsidRDefault="00000000">
            <w:pPr>
              <w:widowControl/>
              <w:wordWrap w:val="0"/>
              <w:spacing w:line="240" w:lineRule="auto"/>
              <w:jc w:val="center"/>
              <w:rPr>
                <w:sz w:val="18"/>
              </w:rPr>
            </w:pPr>
            <w:r>
              <w:rPr>
                <w:rFonts w:hint="eastAsia"/>
                <w:sz w:val="18"/>
              </w:rPr>
              <w:t>K83</w:t>
            </w:r>
          </w:p>
        </w:tc>
        <w:tc>
          <w:tcPr>
            <w:tcW w:w="3120" w:type="pct"/>
          </w:tcPr>
          <w:p w14:paraId="3A019046" w14:textId="77777777" w:rsidR="003D0E6C" w:rsidRDefault="003D0E6C">
            <w:pPr>
              <w:widowControl/>
              <w:wordWrap w:val="0"/>
              <w:spacing w:line="240" w:lineRule="auto"/>
              <w:jc w:val="center"/>
              <w:rPr>
                <w:sz w:val="18"/>
              </w:rPr>
            </w:pPr>
          </w:p>
        </w:tc>
        <w:tc>
          <w:tcPr>
            <w:tcW w:w="1069" w:type="pct"/>
          </w:tcPr>
          <w:p w14:paraId="0BA81091" w14:textId="77777777" w:rsidR="003D0E6C" w:rsidRDefault="003D0E6C">
            <w:pPr>
              <w:widowControl/>
              <w:wordWrap w:val="0"/>
              <w:spacing w:line="240" w:lineRule="auto"/>
              <w:jc w:val="center"/>
              <w:rPr>
                <w:sz w:val="18"/>
              </w:rPr>
            </w:pPr>
          </w:p>
        </w:tc>
      </w:tr>
      <w:tr w:rsidR="003D0E6C" w14:paraId="089A730B" w14:textId="77777777">
        <w:trPr>
          <w:trHeight w:val="345"/>
        </w:trPr>
        <w:tc>
          <w:tcPr>
            <w:tcW w:w="352" w:type="pct"/>
          </w:tcPr>
          <w:p w14:paraId="347BEFB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1A7D105" w14:textId="77777777" w:rsidR="003D0E6C" w:rsidRDefault="00000000">
            <w:pPr>
              <w:widowControl/>
              <w:wordWrap w:val="0"/>
              <w:spacing w:line="240" w:lineRule="auto"/>
              <w:jc w:val="center"/>
              <w:rPr>
                <w:sz w:val="18"/>
              </w:rPr>
            </w:pPr>
            <w:r>
              <w:rPr>
                <w:rFonts w:hint="eastAsia"/>
                <w:sz w:val="18"/>
              </w:rPr>
              <w:t>K84</w:t>
            </w:r>
          </w:p>
        </w:tc>
        <w:tc>
          <w:tcPr>
            <w:tcW w:w="3120" w:type="pct"/>
          </w:tcPr>
          <w:p w14:paraId="43D71836" w14:textId="77777777" w:rsidR="003D0E6C" w:rsidRDefault="003D0E6C">
            <w:pPr>
              <w:widowControl/>
              <w:wordWrap w:val="0"/>
              <w:spacing w:line="240" w:lineRule="auto"/>
              <w:jc w:val="center"/>
              <w:rPr>
                <w:sz w:val="18"/>
              </w:rPr>
            </w:pPr>
          </w:p>
        </w:tc>
        <w:tc>
          <w:tcPr>
            <w:tcW w:w="1069" w:type="pct"/>
          </w:tcPr>
          <w:p w14:paraId="4C1A6134" w14:textId="77777777" w:rsidR="003D0E6C" w:rsidRDefault="003D0E6C">
            <w:pPr>
              <w:widowControl/>
              <w:wordWrap w:val="0"/>
              <w:spacing w:line="240" w:lineRule="auto"/>
              <w:jc w:val="center"/>
              <w:rPr>
                <w:sz w:val="18"/>
              </w:rPr>
            </w:pPr>
          </w:p>
        </w:tc>
      </w:tr>
      <w:tr w:rsidR="003D0E6C" w14:paraId="72612B3E" w14:textId="77777777">
        <w:trPr>
          <w:trHeight w:val="345"/>
        </w:trPr>
        <w:tc>
          <w:tcPr>
            <w:tcW w:w="352" w:type="pct"/>
          </w:tcPr>
          <w:p w14:paraId="57D24D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9FC817B" w14:textId="77777777" w:rsidR="003D0E6C" w:rsidRDefault="00000000">
            <w:pPr>
              <w:widowControl/>
              <w:wordWrap w:val="0"/>
              <w:spacing w:line="240" w:lineRule="auto"/>
              <w:jc w:val="center"/>
              <w:rPr>
                <w:sz w:val="18"/>
              </w:rPr>
            </w:pPr>
            <w:r>
              <w:rPr>
                <w:rFonts w:hint="eastAsia"/>
                <w:sz w:val="18"/>
              </w:rPr>
              <w:t>K85</w:t>
            </w:r>
          </w:p>
        </w:tc>
        <w:tc>
          <w:tcPr>
            <w:tcW w:w="3120" w:type="pct"/>
          </w:tcPr>
          <w:p w14:paraId="16116FDF" w14:textId="77777777" w:rsidR="003D0E6C" w:rsidRDefault="003D0E6C">
            <w:pPr>
              <w:widowControl/>
              <w:wordWrap w:val="0"/>
              <w:spacing w:line="240" w:lineRule="auto"/>
              <w:jc w:val="center"/>
              <w:rPr>
                <w:sz w:val="18"/>
              </w:rPr>
            </w:pPr>
          </w:p>
        </w:tc>
        <w:tc>
          <w:tcPr>
            <w:tcW w:w="1069" w:type="pct"/>
          </w:tcPr>
          <w:p w14:paraId="12BC20A9" w14:textId="77777777" w:rsidR="003D0E6C" w:rsidRDefault="003D0E6C">
            <w:pPr>
              <w:widowControl/>
              <w:wordWrap w:val="0"/>
              <w:spacing w:line="240" w:lineRule="auto"/>
              <w:jc w:val="center"/>
              <w:rPr>
                <w:sz w:val="18"/>
              </w:rPr>
            </w:pPr>
          </w:p>
        </w:tc>
      </w:tr>
      <w:tr w:rsidR="003D0E6C" w14:paraId="5DDB610B" w14:textId="77777777">
        <w:trPr>
          <w:trHeight w:val="345"/>
        </w:trPr>
        <w:tc>
          <w:tcPr>
            <w:tcW w:w="352" w:type="pct"/>
          </w:tcPr>
          <w:p w14:paraId="528A240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8951E6D" w14:textId="77777777" w:rsidR="003D0E6C" w:rsidRDefault="00000000">
            <w:pPr>
              <w:widowControl/>
              <w:wordWrap w:val="0"/>
              <w:spacing w:line="240" w:lineRule="auto"/>
              <w:jc w:val="center"/>
              <w:rPr>
                <w:sz w:val="18"/>
              </w:rPr>
            </w:pPr>
            <w:r>
              <w:rPr>
                <w:rFonts w:hint="eastAsia"/>
                <w:sz w:val="18"/>
              </w:rPr>
              <w:t>K86</w:t>
            </w:r>
          </w:p>
        </w:tc>
        <w:tc>
          <w:tcPr>
            <w:tcW w:w="3120" w:type="pct"/>
          </w:tcPr>
          <w:p w14:paraId="5CC20E6F" w14:textId="77777777" w:rsidR="003D0E6C" w:rsidRDefault="003D0E6C">
            <w:pPr>
              <w:widowControl/>
              <w:wordWrap w:val="0"/>
              <w:spacing w:line="240" w:lineRule="auto"/>
              <w:jc w:val="center"/>
              <w:rPr>
                <w:sz w:val="18"/>
              </w:rPr>
            </w:pPr>
          </w:p>
        </w:tc>
        <w:tc>
          <w:tcPr>
            <w:tcW w:w="1069" w:type="pct"/>
          </w:tcPr>
          <w:p w14:paraId="367CE5B7" w14:textId="77777777" w:rsidR="003D0E6C" w:rsidRDefault="003D0E6C">
            <w:pPr>
              <w:widowControl/>
              <w:wordWrap w:val="0"/>
              <w:spacing w:line="240" w:lineRule="auto"/>
              <w:jc w:val="center"/>
              <w:rPr>
                <w:sz w:val="18"/>
              </w:rPr>
            </w:pPr>
          </w:p>
        </w:tc>
      </w:tr>
      <w:tr w:rsidR="003D0E6C" w14:paraId="3E22B303" w14:textId="77777777">
        <w:trPr>
          <w:trHeight w:val="345"/>
        </w:trPr>
        <w:tc>
          <w:tcPr>
            <w:tcW w:w="352" w:type="pct"/>
          </w:tcPr>
          <w:p w14:paraId="6C6433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B0A037A" w14:textId="77777777" w:rsidR="003D0E6C" w:rsidRDefault="00000000">
            <w:pPr>
              <w:widowControl/>
              <w:wordWrap w:val="0"/>
              <w:spacing w:line="240" w:lineRule="auto"/>
              <w:jc w:val="center"/>
              <w:rPr>
                <w:sz w:val="18"/>
              </w:rPr>
            </w:pPr>
            <w:r>
              <w:rPr>
                <w:rFonts w:hint="eastAsia"/>
                <w:sz w:val="18"/>
              </w:rPr>
              <w:t>K87</w:t>
            </w:r>
          </w:p>
        </w:tc>
        <w:tc>
          <w:tcPr>
            <w:tcW w:w="3120" w:type="pct"/>
          </w:tcPr>
          <w:p w14:paraId="7CF03D99" w14:textId="77777777" w:rsidR="003D0E6C" w:rsidRDefault="003D0E6C">
            <w:pPr>
              <w:widowControl/>
              <w:wordWrap w:val="0"/>
              <w:spacing w:line="240" w:lineRule="auto"/>
              <w:jc w:val="center"/>
              <w:rPr>
                <w:sz w:val="18"/>
              </w:rPr>
            </w:pPr>
          </w:p>
        </w:tc>
        <w:tc>
          <w:tcPr>
            <w:tcW w:w="1069" w:type="pct"/>
          </w:tcPr>
          <w:p w14:paraId="69A729EA" w14:textId="77777777" w:rsidR="003D0E6C" w:rsidRDefault="003D0E6C">
            <w:pPr>
              <w:widowControl/>
              <w:wordWrap w:val="0"/>
              <w:spacing w:line="240" w:lineRule="auto"/>
              <w:jc w:val="center"/>
              <w:rPr>
                <w:sz w:val="18"/>
              </w:rPr>
            </w:pPr>
          </w:p>
        </w:tc>
      </w:tr>
      <w:tr w:rsidR="003D0E6C" w14:paraId="6200E6D5" w14:textId="77777777">
        <w:trPr>
          <w:trHeight w:val="345"/>
        </w:trPr>
        <w:tc>
          <w:tcPr>
            <w:tcW w:w="352" w:type="pct"/>
          </w:tcPr>
          <w:p w14:paraId="2DC9250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89D7314" w14:textId="77777777" w:rsidR="003D0E6C" w:rsidRDefault="00000000">
            <w:pPr>
              <w:widowControl/>
              <w:wordWrap w:val="0"/>
              <w:spacing w:line="240" w:lineRule="auto"/>
              <w:jc w:val="center"/>
              <w:rPr>
                <w:sz w:val="18"/>
              </w:rPr>
            </w:pPr>
            <w:r>
              <w:rPr>
                <w:rFonts w:hint="eastAsia"/>
                <w:sz w:val="18"/>
              </w:rPr>
              <w:t>K88</w:t>
            </w:r>
          </w:p>
        </w:tc>
        <w:tc>
          <w:tcPr>
            <w:tcW w:w="3120" w:type="pct"/>
          </w:tcPr>
          <w:p w14:paraId="145A6869" w14:textId="77777777" w:rsidR="003D0E6C" w:rsidRDefault="003D0E6C">
            <w:pPr>
              <w:widowControl/>
              <w:wordWrap w:val="0"/>
              <w:spacing w:line="240" w:lineRule="auto"/>
              <w:jc w:val="center"/>
              <w:rPr>
                <w:sz w:val="18"/>
              </w:rPr>
            </w:pPr>
          </w:p>
        </w:tc>
        <w:tc>
          <w:tcPr>
            <w:tcW w:w="1069" w:type="pct"/>
          </w:tcPr>
          <w:p w14:paraId="5B006696" w14:textId="77777777" w:rsidR="003D0E6C" w:rsidRDefault="003D0E6C">
            <w:pPr>
              <w:widowControl/>
              <w:wordWrap w:val="0"/>
              <w:spacing w:line="240" w:lineRule="auto"/>
              <w:jc w:val="center"/>
              <w:rPr>
                <w:sz w:val="18"/>
              </w:rPr>
            </w:pPr>
          </w:p>
        </w:tc>
      </w:tr>
      <w:tr w:rsidR="003D0E6C" w14:paraId="7EDB4B57" w14:textId="77777777">
        <w:trPr>
          <w:trHeight w:val="345"/>
        </w:trPr>
        <w:tc>
          <w:tcPr>
            <w:tcW w:w="352" w:type="pct"/>
          </w:tcPr>
          <w:p w14:paraId="1714C86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3589C11" w14:textId="77777777" w:rsidR="003D0E6C" w:rsidRDefault="00000000">
            <w:pPr>
              <w:widowControl/>
              <w:wordWrap w:val="0"/>
              <w:spacing w:line="240" w:lineRule="auto"/>
              <w:jc w:val="center"/>
              <w:rPr>
                <w:sz w:val="18"/>
              </w:rPr>
            </w:pPr>
            <w:r>
              <w:rPr>
                <w:rFonts w:hint="eastAsia"/>
                <w:sz w:val="18"/>
              </w:rPr>
              <w:t>K89</w:t>
            </w:r>
          </w:p>
        </w:tc>
        <w:tc>
          <w:tcPr>
            <w:tcW w:w="3120" w:type="pct"/>
          </w:tcPr>
          <w:p w14:paraId="5045A066" w14:textId="77777777" w:rsidR="003D0E6C" w:rsidRDefault="003D0E6C">
            <w:pPr>
              <w:widowControl/>
              <w:wordWrap w:val="0"/>
              <w:spacing w:line="240" w:lineRule="auto"/>
              <w:jc w:val="center"/>
              <w:rPr>
                <w:sz w:val="18"/>
              </w:rPr>
            </w:pPr>
          </w:p>
        </w:tc>
        <w:tc>
          <w:tcPr>
            <w:tcW w:w="1069" w:type="pct"/>
          </w:tcPr>
          <w:p w14:paraId="69C70AA8" w14:textId="77777777" w:rsidR="003D0E6C" w:rsidRDefault="003D0E6C">
            <w:pPr>
              <w:widowControl/>
              <w:wordWrap w:val="0"/>
              <w:spacing w:line="240" w:lineRule="auto"/>
              <w:jc w:val="center"/>
              <w:rPr>
                <w:sz w:val="18"/>
              </w:rPr>
            </w:pPr>
          </w:p>
        </w:tc>
      </w:tr>
      <w:tr w:rsidR="003D0E6C" w14:paraId="238B2C3C" w14:textId="77777777">
        <w:trPr>
          <w:trHeight w:val="345"/>
        </w:trPr>
        <w:tc>
          <w:tcPr>
            <w:tcW w:w="352" w:type="pct"/>
          </w:tcPr>
          <w:p w14:paraId="64248E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97A41D8" w14:textId="77777777" w:rsidR="003D0E6C" w:rsidRDefault="00000000">
            <w:pPr>
              <w:widowControl/>
              <w:wordWrap w:val="0"/>
              <w:spacing w:line="240" w:lineRule="auto"/>
              <w:jc w:val="center"/>
              <w:rPr>
                <w:sz w:val="18"/>
              </w:rPr>
            </w:pPr>
            <w:r>
              <w:rPr>
                <w:rFonts w:hint="eastAsia"/>
                <w:sz w:val="18"/>
              </w:rPr>
              <w:t>K90</w:t>
            </w:r>
          </w:p>
        </w:tc>
        <w:tc>
          <w:tcPr>
            <w:tcW w:w="3120" w:type="pct"/>
          </w:tcPr>
          <w:p w14:paraId="2E8A400F" w14:textId="77777777" w:rsidR="003D0E6C" w:rsidRDefault="003D0E6C">
            <w:pPr>
              <w:widowControl/>
              <w:wordWrap w:val="0"/>
              <w:spacing w:line="240" w:lineRule="auto"/>
              <w:jc w:val="center"/>
              <w:rPr>
                <w:sz w:val="18"/>
              </w:rPr>
            </w:pPr>
          </w:p>
        </w:tc>
        <w:tc>
          <w:tcPr>
            <w:tcW w:w="1069" w:type="pct"/>
          </w:tcPr>
          <w:p w14:paraId="138622CE" w14:textId="77777777" w:rsidR="003D0E6C" w:rsidRDefault="003D0E6C">
            <w:pPr>
              <w:widowControl/>
              <w:wordWrap w:val="0"/>
              <w:spacing w:line="240" w:lineRule="auto"/>
              <w:jc w:val="center"/>
              <w:rPr>
                <w:sz w:val="18"/>
              </w:rPr>
            </w:pPr>
          </w:p>
        </w:tc>
      </w:tr>
      <w:tr w:rsidR="003D0E6C" w14:paraId="2BFD97E7" w14:textId="77777777">
        <w:trPr>
          <w:trHeight w:val="345"/>
        </w:trPr>
        <w:tc>
          <w:tcPr>
            <w:tcW w:w="352" w:type="pct"/>
          </w:tcPr>
          <w:p w14:paraId="46429C4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73677B" w14:textId="77777777" w:rsidR="003D0E6C" w:rsidRDefault="00000000">
            <w:pPr>
              <w:widowControl/>
              <w:wordWrap w:val="0"/>
              <w:spacing w:line="240" w:lineRule="auto"/>
              <w:jc w:val="center"/>
              <w:rPr>
                <w:sz w:val="18"/>
              </w:rPr>
            </w:pPr>
            <w:r>
              <w:rPr>
                <w:rFonts w:hint="eastAsia"/>
                <w:sz w:val="18"/>
              </w:rPr>
              <w:t>K91</w:t>
            </w:r>
          </w:p>
        </w:tc>
        <w:tc>
          <w:tcPr>
            <w:tcW w:w="3120" w:type="pct"/>
          </w:tcPr>
          <w:p w14:paraId="73E752D6" w14:textId="77777777" w:rsidR="003D0E6C" w:rsidRDefault="003D0E6C">
            <w:pPr>
              <w:widowControl/>
              <w:wordWrap w:val="0"/>
              <w:spacing w:line="240" w:lineRule="auto"/>
              <w:jc w:val="center"/>
              <w:rPr>
                <w:sz w:val="18"/>
              </w:rPr>
            </w:pPr>
          </w:p>
        </w:tc>
        <w:tc>
          <w:tcPr>
            <w:tcW w:w="1069" w:type="pct"/>
          </w:tcPr>
          <w:p w14:paraId="2E22676A" w14:textId="77777777" w:rsidR="003D0E6C" w:rsidRDefault="003D0E6C">
            <w:pPr>
              <w:widowControl/>
              <w:wordWrap w:val="0"/>
              <w:spacing w:line="240" w:lineRule="auto"/>
              <w:jc w:val="center"/>
              <w:rPr>
                <w:sz w:val="18"/>
              </w:rPr>
            </w:pPr>
          </w:p>
        </w:tc>
      </w:tr>
      <w:tr w:rsidR="003D0E6C" w14:paraId="20A4CE7F" w14:textId="77777777">
        <w:trPr>
          <w:trHeight w:val="345"/>
        </w:trPr>
        <w:tc>
          <w:tcPr>
            <w:tcW w:w="352" w:type="pct"/>
          </w:tcPr>
          <w:p w14:paraId="2BBB5C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DE2B766" w14:textId="77777777" w:rsidR="003D0E6C" w:rsidRDefault="00000000">
            <w:pPr>
              <w:widowControl/>
              <w:wordWrap w:val="0"/>
              <w:spacing w:line="240" w:lineRule="auto"/>
              <w:jc w:val="center"/>
              <w:rPr>
                <w:sz w:val="18"/>
              </w:rPr>
            </w:pPr>
            <w:r>
              <w:rPr>
                <w:rFonts w:hint="eastAsia"/>
                <w:sz w:val="18"/>
              </w:rPr>
              <w:t>K92</w:t>
            </w:r>
          </w:p>
        </w:tc>
        <w:tc>
          <w:tcPr>
            <w:tcW w:w="3120" w:type="pct"/>
          </w:tcPr>
          <w:p w14:paraId="636C940B" w14:textId="77777777" w:rsidR="003D0E6C" w:rsidRDefault="003D0E6C">
            <w:pPr>
              <w:widowControl/>
              <w:wordWrap w:val="0"/>
              <w:spacing w:line="240" w:lineRule="auto"/>
              <w:jc w:val="center"/>
              <w:rPr>
                <w:sz w:val="18"/>
              </w:rPr>
            </w:pPr>
          </w:p>
        </w:tc>
        <w:tc>
          <w:tcPr>
            <w:tcW w:w="1069" w:type="pct"/>
          </w:tcPr>
          <w:p w14:paraId="56C9DCEA" w14:textId="77777777" w:rsidR="003D0E6C" w:rsidRDefault="003D0E6C">
            <w:pPr>
              <w:widowControl/>
              <w:wordWrap w:val="0"/>
              <w:spacing w:line="240" w:lineRule="auto"/>
              <w:jc w:val="center"/>
              <w:rPr>
                <w:sz w:val="18"/>
              </w:rPr>
            </w:pPr>
          </w:p>
        </w:tc>
      </w:tr>
      <w:tr w:rsidR="003D0E6C" w14:paraId="0033CA0D" w14:textId="77777777">
        <w:trPr>
          <w:trHeight w:val="345"/>
        </w:trPr>
        <w:tc>
          <w:tcPr>
            <w:tcW w:w="352" w:type="pct"/>
          </w:tcPr>
          <w:p w14:paraId="354424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23EF76F" w14:textId="77777777" w:rsidR="003D0E6C" w:rsidRDefault="00000000">
            <w:pPr>
              <w:widowControl/>
              <w:wordWrap w:val="0"/>
              <w:spacing w:line="240" w:lineRule="auto"/>
              <w:jc w:val="center"/>
              <w:rPr>
                <w:sz w:val="18"/>
              </w:rPr>
            </w:pPr>
            <w:r>
              <w:rPr>
                <w:rFonts w:hint="eastAsia"/>
                <w:sz w:val="18"/>
              </w:rPr>
              <w:t>K93</w:t>
            </w:r>
          </w:p>
        </w:tc>
        <w:tc>
          <w:tcPr>
            <w:tcW w:w="3120" w:type="pct"/>
          </w:tcPr>
          <w:p w14:paraId="064C3466" w14:textId="77777777" w:rsidR="003D0E6C" w:rsidRDefault="003D0E6C">
            <w:pPr>
              <w:widowControl/>
              <w:wordWrap w:val="0"/>
              <w:spacing w:line="240" w:lineRule="auto"/>
              <w:jc w:val="center"/>
              <w:rPr>
                <w:sz w:val="18"/>
              </w:rPr>
            </w:pPr>
          </w:p>
        </w:tc>
        <w:tc>
          <w:tcPr>
            <w:tcW w:w="1069" w:type="pct"/>
          </w:tcPr>
          <w:p w14:paraId="3BB1186D" w14:textId="77777777" w:rsidR="003D0E6C" w:rsidRDefault="003D0E6C">
            <w:pPr>
              <w:widowControl/>
              <w:wordWrap w:val="0"/>
              <w:spacing w:line="240" w:lineRule="auto"/>
              <w:jc w:val="center"/>
              <w:rPr>
                <w:sz w:val="18"/>
              </w:rPr>
            </w:pPr>
          </w:p>
        </w:tc>
      </w:tr>
      <w:tr w:rsidR="003D0E6C" w14:paraId="21F8F77E" w14:textId="77777777">
        <w:trPr>
          <w:trHeight w:val="345"/>
        </w:trPr>
        <w:tc>
          <w:tcPr>
            <w:tcW w:w="352" w:type="pct"/>
          </w:tcPr>
          <w:p w14:paraId="239551C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6E2611" w14:textId="77777777" w:rsidR="003D0E6C" w:rsidRDefault="00000000">
            <w:pPr>
              <w:widowControl/>
              <w:wordWrap w:val="0"/>
              <w:spacing w:line="240" w:lineRule="auto"/>
              <w:jc w:val="center"/>
              <w:rPr>
                <w:sz w:val="18"/>
              </w:rPr>
            </w:pPr>
            <w:r>
              <w:rPr>
                <w:rFonts w:hint="eastAsia"/>
                <w:sz w:val="18"/>
              </w:rPr>
              <w:t>K94</w:t>
            </w:r>
          </w:p>
        </w:tc>
        <w:tc>
          <w:tcPr>
            <w:tcW w:w="3120" w:type="pct"/>
          </w:tcPr>
          <w:p w14:paraId="67D6AEF6" w14:textId="77777777" w:rsidR="003D0E6C" w:rsidRDefault="003D0E6C">
            <w:pPr>
              <w:widowControl/>
              <w:wordWrap w:val="0"/>
              <w:spacing w:line="240" w:lineRule="auto"/>
              <w:jc w:val="center"/>
              <w:rPr>
                <w:sz w:val="18"/>
              </w:rPr>
            </w:pPr>
          </w:p>
        </w:tc>
        <w:tc>
          <w:tcPr>
            <w:tcW w:w="1069" w:type="pct"/>
          </w:tcPr>
          <w:p w14:paraId="362E2EC9" w14:textId="77777777" w:rsidR="003D0E6C" w:rsidRDefault="003D0E6C">
            <w:pPr>
              <w:widowControl/>
              <w:wordWrap w:val="0"/>
              <w:spacing w:line="240" w:lineRule="auto"/>
              <w:jc w:val="center"/>
              <w:rPr>
                <w:sz w:val="18"/>
              </w:rPr>
            </w:pPr>
          </w:p>
        </w:tc>
      </w:tr>
      <w:tr w:rsidR="003D0E6C" w14:paraId="6019FF34" w14:textId="77777777">
        <w:trPr>
          <w:trHeight w:val="345"/>
        </w:trPr>
        <w:tc>
          <w:tcPr>
            <w:tcW w:w="352" w:type="pct"/>
          </w:tcPr>
          <w:p w14:paraId="5B6C416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31663FC" w14:textId="77777777" w:rsidR="003D0E6C" w:rsidRDefault="00000000">
            <w:pPr>
              <w:widowControl/>
              <w:wordWrap w:val="0"/>
              <w:spacing w:line="240" w:lineRule="auto"/>
              <w:jc w:val="center"/>
              <w:rPr>
                <w:sz w:val="18"/>
              </w:rPr>
            </w:pPr>
            <w:r>
              <w:rPr>
                <w:rFonts w:hint="eastAsia"/>
                <w:sz w:val="18"/>
              </w:rPr>
              <w:t>K95</w:t>
            </w:r>
          </w:p>
        </w:tc>
        <w:tc>
          <w:tcPr>
            <w:tcW w:w="3120" w:type="pct"/>
          </w:tcPr>
          <w:p w14:paraId="3478E173" w14:textId="77777777" w:rsidR="003D0E6C" w:rsidRDefault="003D0E6C">
            <w:pPr>
              <w:widowControl/>
              <w:wordWrap w:val="0"/>
              <w:spacing w:line="240" w:lineRule="auto"/>
              <w:jc w:val="center"/>
              <w:rPr>
                <w:sz w:val="18"/>
              </w:rPr>
            </w:pPr>
          </w:p>
        </w:tc>
        <w:tc>
          <w:tcPr>
            <w:tcW w:w="1069" w:type="pct"/>
          </w:tcPr>
          <w:p w14:paraId="7C28AC89" w14:textId="77777777" w:rsidR="003D0E6C" w:rsidRDefault="003D0E6C">
            <w:pPr>
              <w:widowControl/>
              <w:wordWrap w:val="0"/>
              <w:spacing w:line="240" w:lineRule="auto"/>
              <w:jc w:val="center"/>
              <w:rPr>
                <w:sz w:val="18"/>
              </w:rPr>
            </w:pPr>
          </w:p>
        </w:tc>
      </w:tr>
      <w:tr w:rsidR="003D0E6C" w14:paraId="270DB07B" w14:textId="77777777">
        <w:trPr>
          <w:trHeight w:val="345"/>
        </w:trPr>
        <w:tc>
          <w:tcPr>
            <w:tcW w:w="352" w:type="pct"/>
          </w:tcPr>
          <w:p w14:paraId="22741C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B8372D8" w14:textId="77777777" w:rsidR="003D0E6C" w:rsidRDefault="00000000">
            <w:pPr>
              <w:widowControl/>
              <w:wordWrap w:val="0"/>
              <w:spacing w:line="240" w:lineRule="auto"/>
              <w:jc w:val="center"/>
              <w:rPr>
                <w:sz w:val="18"/>
              </w:rPr>
            </w:pPr>
            <w:r>
              <w:rPr>
                <w:rFonts w:hint="eastAsia"/>
                <w:sz w:val="18"/>
              </w:rPr>
              <w:t>K96</w:t>
            </w:r>
          </w:p>
        </w:tc>
        <w:tc>
          <w:tcPr>
            <w:tcW w:w="3120" w:type="pct"/>
          </w:tcPr>
          <w:p w14:paraId="67579A39" w14:textId="77777777" w:rsidR="003D0E6C" w:rsidRDefault="003D0E6C">
            <w:pPr>
              <w:widowControl/>
              <w:wordWrap w:val="0"/>
              <w:spacing w:line="240" w:lineRule="auto"/>
              <w:jc w:val="center"/>
              <w:rPr>
                <w:sz w:val="18"/>
              </w:rPr>
            </w:pPr>
          </w:p>
        </w:tc>
        <w:tc>
          <w:tcPr>
            <w:tcW w:w="1069" w:type="pct"/>
          </w:tcPr>
          <w:p w14:paraId="08C37847" w14:textId="77777777" w:rsidR="003D0E6C" w:rsidRDefault="003D0E6C">
            <w:pPr>
              <w:widowControl/>
              <w:wordWrap w:val="0"/>
              <w:spacing w:line="240" w:lineRule="auto"/>
              <w:jc w:val="center"/>
              <w:rPr>
                <w:sz w:val="18"/>
              </w:rPr>
            </w:pPr>
          </w:p>
        </w:tc>
      </w:tr>
      <w:tr w:rsidR="003D0E6C" w14:paraId="3A8B7A2A" w14:textId="77777777">
        <w:trPr>
          <w:trHeight w:val="345"/>
        </w:trPr>
        <w:tc>
          <w:tcPr>
            <w:tcW w:w="352" w:type="pct"/>
          </w:tcPr>
          <w:p w14:paraId="5C7B5F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0496E6" w14:textId="77777777" w:rsidR="003D0E6C" w:rsidRDefault="00000000">
            <w:pPr>
              <w:widowControl/>
              <w:wordWrap w:val="0"/>
              <w:spacing w:line="240" w:lineRule="auto"/>
              <w:jc w:val="center"/>
              <w:rPr>
                <w:sz w:val="18"/>
              </w:rPr>
            </w:pPr>
            <w:r>
              <w:rPr>
                <w:rFonts w:hint="eastAsia"/>
                <w:sz w:val="18"/>
              </w:rPr>
              <w:t>K97</w:t>
            </w:r>
          </w:p>
        </w:tc>
        <w:tc>
          <w:tcPr>
            <w:tcW w:w="3120" w:type="pct"/>
          </w:tcPr>
          <w:p w14:paraId="3BB2D161" w14:textId="77777777" w:rsidR="003D0E6C" w:rsidRDefault="003D0E6C">
            <w:pPr>
              <w:widowControl/>
              <w:wordWrap w:val="0"/>
              <w:spacing w:line="240" w:lineRule="auto"/>
              <w:jc w:val="center"/>
              <w:rPr>
                <w:sz w:val="18"/>
              </w:rPr>
            </w:pPr>
          </w:p>
        </w:tc>
        <w:tc>
          <w:tcPr>
            <w:tcW w:w="1069" w:type="pct"/>
          </w:tcPr>
          <w:p w14:paraId="5E251B92" w14:textId="77777777" w:rsidR="003D0E6C" w:rsidRDefault="003D0E6C">
            <w:pPr>
              <w:widowControl/>
              <w:wordWrap w:val="0"/>
              <w:spacing w:line="240" w:lineRule="auto"/>
              <w:jc w:val="center"/>
              <w:rPr>
                <w:sz w:val="18"/>
              </w:rPr>
            </w:pPr>
          </w:p>
        </w:tc>
      </w:tr>
      <w:tr w:rsidR="003D0E6C" w14:paraId="3CC61AD2" w14:textId="77777777">
        <w:trPr>
          <w:trHeight w:val="345"/>
        </w:trPr>
        <w:tc>
          <w:tcPr>
            <w:tcW w:w="352" w:type="pct"/>
          </w:tcPr>
          <w:p w14:paraId="0C6AF0D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A6440A" w14:textId="77777777" w:rsidR="003D0E6C" w:rsidRDefault="00000000">
            <w:pPr>
              <w:widowControl/>
              <w:wordWrap w:val="0"/>
              <w:spacing w:line="240" w:lineRule="auto"/>
              <w:jc w:val="center"/>
              <w:rPr>
                <w:sz w:val="18"/>
              </w:rPr>
            </w:pPr>
            <w:r>
              <w:rPr>
                <w:rFonts w:hint="eastAsia"/>
                <w:sz w:val="18"/>
              </w:rPr>
              <w:t>K98</w:t>
            </w:r>
          </w:p>
        </w:tc>
        <w:tc>
          <w:tcPr>
            <w:tcW w:w="3120" w:type="pct"/>
          </w:tcPr>
          <w:p w14:paraId="563EFEA7" w14:textId="77777777" w:rsidR="003D0E6C" w:rsidRDefault="003D0E6C">
            <w:pPr>
              <w:widowControl/>
              <w:wordWrap w:val="0"/>
              <w:spacing w:line="240" w:lineRule="auto"/>
              <w:jc w:val="center"/>
              <w:rPr>
                <w:sz w:val="18"/>
              </w:rPr>
            </w:pPr>
          </w:p>
        </w:tc>
        <w:tc>
          <w:tcPr>
            <w:tcW w:w="1069" w:type="pct"/>
          </w:tcPr>
          <w:p w14:paraId="14D7FFD2" w14:textId="77777777" w:rsidR="003D0E6C" w:rsidRDefault="003D0E6C">
            <w:pPr>
              <w:widowControl/>
              <w:wordWrap w:val="0"/>
              <w:spacing w:line="240" w:lineRule="auto"/>
              <w:jc w:val="center"/>
              <w:rPr>
                <w:sz w:val="18"/>
              </w:rPr>
            </w:pPr>
          </w:p>
        </w:tc>
      </w:tr>
      <w:tr w:rsidR="003D0E6C" w14:paraId="7A1CCC46" w14:textId="77777777">
        <w:trPr>
          <w:trHeight w:val="345"/>
        </w:trPr>
        <w:tc>
          <w:tcPr>
            <w:tcW w:w="352" w:type="pct"/>
          </w:tcPr>
          <w:p w14:paraId="218A018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6968BE" w14:textId="77777777" w:rsidR="003D0E6C" w:rsidRDefault="00000000">
            <w:pPr>
              <w:widowControl/>
              <w:wordWrap w:val="0"/>
              <w:spacing w:line="240" w:lineRule="auto"/>
              <w:jc w:val="center"/>
              <w:rPr>
                <w:sz w:val="18"/>
              </w:rPr>
            </w:pPr>
            <w:r>
              <w:rPr>
                <w:rFonts w:hint="eastAsia"/>
                <w:sz w:val="18"/>
              </w:rPr>
              <w:t>K99</w:t>
            </w:r>
          </w:p>
        </w:tc>
        <w:tc>
          <w:tcPr>
            <w:tcW w:w="3120" w:type="pct"/>
          </w:tcPr>
          <w:p w14:paraId="1A050AF2" w14:textId="77777777" w:rsidR="003D0E6C" w:rsidRDefault="003D0E6C">
            <w:pPr>
              <w:widowControl/>
              <w:wordWrap w:val="0"/>
              <w:spacing w:line="240" w:lineRule="auto"/>
              <w:jc w:val="center"/>
              <w:rPr>
                <w:sz w:val="18"/>
              </w:rPr>
            </w:pPr>
          </w:p>
        </w:tc>
        <w:tc>
          <w:tcPr>
            <w:tcW w:w="1069" w:type="pct"/>
          </w:tcPr>
          <w:p w14:paraId="3AE66E92" w14:textId="77777777" w:rsidR="003D0E6C" w:rsidRDefault="003D0E6C">
            <w:pPr>
              <w:widowControl/>
              <w:wordWrap w:val="0"/>
              <w:spacing w:line="240" w:lineRule="auto"/>
              <w:jc w:val="center"/>
              <w:rPr>
                <w:sz w:val="18"/>
              </w:rPr>
            </w:pPr>
          </w:p>
        </w:tc>
      </w:tr>
      <w:tr w:rsidR="003D0E6C" w14:paraId="39B8F5CC" w14:textId="77777777">
        <w:trPr>
          <w:trHeight w:val="345"/>
        </w:trPr>
        <w:tc>
          <w:tcPr>
            <w:tcW w:w="352" w:type="pct"/>
          </w:tcPr>
          <w:p w14:paraId="3A3C423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4C62E06" w14:textId="77777777" w:rsidR="003D0E6C" w:rsidRDefault="00000000">
            <w:pPr>
              <w:widowControl/>
              <w:wordWrap w:val="0"/>
              <w:spacing w:line="240" w:lineRule="auto"/>
              <w:jc w:val="center"/>
              <w:rPr>
                <w:sz w:val="18"/>
              </w:rPr>
            </w:pPr>
            <w:r>
              <w:rPr>
                <w:rFonts w:hint="eastAsia"/>
                <w:sz w:val="18"/>
              </w:rPr>
              <w:t>K100</w:t>
            </w:r>
          </w:p>
        </w:tc>
        <w:tc>
          <w:tcPr>
            <w:tcW w:w="3120" w:type="pct"/>
          </w:tcPr>
          <w:p w14:paraId="01B6B80F" w14:textId="77777777" w:rsidR="003D0E6C" w:rsidRDefault="003D0E6C">
            <w:pPr>
              <w:widowControl/>
              <w:wordWrap w:val="0"/>
              <w:spacing w:line="240" w:lineRule="auto"/>
              <w:jc w:val="center"/>
              <w:rPr>
                <w:sz w:val="18"/>
              </w:rPr>
            </w:pPr>
          </w:p>
        </w:tc>
        <w:tc>
          <w:tcPr>
            <w:tcW w:w="1069" w:type="pct"/>
          </w:tcPr>
          <w:p w14:paraId="143FA840" w14:textId="77777777" w:rsidR="003D0E6C" w:rsidRDefault="003D0E6C">
            <w:pPr>
              <w:widowControl/>
              <w:wordWrap w:val="0"/>
              <w:spacing w:line="240" w:lineRule="auto"/>
              <w:jc w:val="center"/>
              <w:rPr>
                <w:sz w:val="18"/>
              </w:rPr>
            </w:pPr>
          </w:p>
        </w:tc>
      </w:tr>
      <w:tr w:rsidR="003D0E6C" w14:paraId="6D66737B" w14:textId="77777777">
        <w:trPr>
          <w:trHeight w:val="345"/>
        </w:trPr>
        <w:tc>
          <w:tcPr>
            <w:tcW w:w="352" w:type="pct"/>
          </w:tcPr>
          <w:p w14:paraId="6E08D0F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345B25A" w14:textId="77777777" w:rsidR="003D0E6C" w:rsidRDefault="00000000">
            <w:pPr>
              <w:widowControl/>
              <w:wordWrap w:val="0"/>
              <w:spacing w:line="240" w:lineRule="auto"/>
              <w:jc w:val="center"/>
              <w:rPr>
                <w:sz w:val="18"/>
              </w:rPr>
            </w:pPr>
            <w:r>
              <w:rPr>
                <w:rFonts w:hint="eastAsia"/>
                <w:sz w:val="18"/>
              </w:rPr>
              <w:t>K101</w:t>
            </w:r>
          </w:p>
        </w:tc>
        <w:tc>
          <w:tcPr>
            <w:tcW w:w="3120" w:type="pct"/>
          </w:tcPr>
          <w:p w14:paraId="59E1AA5C" w14:textId="77777777" w:rsidR="003D0E6C" w:rsidRDefault="003D0E6C">
            <w:pPr>
              <w:widowControl/>
              <w:wordWrap w:val="0"/>
              <w:spacing w:line="240" w:lineRule="auto"/>
              <w:jc w:val="center"/>
              <w:rPr>
                <w:sz w:val="18"/>
              </w:rPr>
            </w:pPr>
          </w:p>
        </w:tc>
        <w:tc>
          <w:tcPr>
            <w:tcW w:w="1069" w:type="pct"/>
          </w:tcPr>
          <w:p w14:paraId="2F3EE46A" w14:textId="77777777" w:rsidR="003D0E6C" w:rsidRDefault="003D0E6C">
            <w:pPr>
              <w:widowControl/>
              <w:wordWrap w:val="0"/>
              <w:spacing w:line="240" w:lineRule="auto"/>
              <w:jc w:val="center"/>
              <w:rPr>
                <w:sz w:val="18"/>
              </w:rPr>
            </w:pPr>
          </w:p>
        </w:tc>
      </w:tr>
      <w:tr w:rsidR="003D0E6C" w14:paraId="47748CED" w14:textId="77777777">
        <w:trPr>
          <w:trHeight w:val="345"/>
        </w:trPr>
        <w:tc>
          <w:tcPr>
            <w:tcW w:w="352" w:type="pct"/>
          </w:tcPr>
          <w:p w14:paraId="317600C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707EABF" w14:textId="77777777" w:rsidR="003D0E6C" w:rsidRDefault="00000000">
            <w:pPr>
              <w:widowControl/>
              <w:wordWrap w:val="0"/>
              <w:spacing w:line="240" w:lineRule="auto"/>
              <w:jc w:val="center"/>
              <w:rPr>
                <w:sz w:val="18"/>
              </w:rPr>
            </w:pPr>
            <w:r>
              <w:rPr>
                <w:rFonts w:hint="eastAsia"/>
                <w:sz w:val="18"/>
              </w:rPr>
              <w:t>K102</w:t>
            </w:r>
          </w:p>
        </w:tc>
        <w:tc>
          <w:tcPr>
            <w:tcW w:w="3120" w:type="pct"/>
          </w:tcPr>
          <w:p w14:paraId="05AF1386" w14:textId="77777777" w:rsidR="003D0E6C" w:rsidRDefault="003D0E6C">
            <w:pPr>
              <w:widowControl/>
              <w:wordWrap w:val="0"/>
              <w:spacing w:line="240" w:lineRule="auto"/>
              <w:jc w:val="center"/>
              <w:rPr>
                <w:sz w:val="18"/>
              </w:rPr>
            </w:pPr>
          </w:p>
        </w:tc>
        <w:tc>
          <w:tcPr>
            <w:tcW w:w="1069" w:type="pct"/>
          </w:tcPr>
          <w:p w14:paraId="2D68F658" w14:textId="77777777" w:rsidR="003D0E6C" w:rsidRDefault="003D0E6C">
            <w:pPr>
              <w:widowControl/>
              <w:wordWrap w:val="0"/>
              <w:spacing w:line="240" w:lineRule="auto"/>
              <w:jc w:val="center"/>
              <w:rPr>
                <w:sz w:val="18"/>
              </w:rPr>
            </w:pPr>
          </w:p>
        </w:tc>
      </w:tr>
      <w:tr w:rsidR="003D0E6C" w14:paraId="33BF4AA7" w14:textId="77777777">
        <w:trPr>
          <w:trHeight w:val="345"/>
        </w:trPr>
        <w:tc>
          <w:tcPr>
            <w:tcW w:w="352" w:type="pct"/>
          </w:tcPr>
          <w:p w14:paraId="638A02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08ABBDA" w14:textId="77777777" w:rsidR="003D0E6C" w:rsidRDefault="00000000">
            <w:pPr>
              <w:widowControl/>
              <w:wordWrap w:val="0"/>
              <w:spacing w:line="240" w:lineRule="auto"/>
              <w:jc w:val="center"/>
              <w:rPr>
                <w:sz w:val="18"/>
              </w:rPr>
            </w:pPr>
            <w:r>
              <w:rPr>
                <w:rFonts w:hint="eastAsia"/>
                <w:sz w:val="18"/>
              </w:rPr>
              <w:t>K103</w:t>
            </w:r>
          </w:p>
        </w:tc>
        <w:tc>
          <w:tcPr>
            <w:tcW w:w="3120" w:type="pct"/>
          </w:tcPr>
          <w:p w14:paraId="60132355" w14:textId="77777777" w:rsidR="003D0E6C" w:rsidRDefault="003D0E6C">
            <w:pPr>
              <w:widowControl/>
              <w:wordWrap w:val="0"/>
              <w:spacing w:line="240" w:lineRule="auto"/>
              <w:jc w:val="center"/>
              <w:rPr>
                <w:sz w:val="18"/>
              </w:rPr>
            </w:pPr>
          </w:p>
        </w:tc>
        <w:tc>
          <w:tcPr>
            <w:tcW w:w="1069" w:type="pct"/>
          </w:tcPr>
          <w:p w14:paraId="7D0474EC" w14:textId="77777777" w:rsidR="003D0E6C" w:rsidRDefault="003D0E6C">
            <w:pPr>
              <w:widowControl/>
              <w:wordWrap w:val="0"/>
              <w:spacing w:line="240" w:lineRule="auto"/>
              <w:jc w:val="center"/>
              <w:rPr>
                <w:sz w:val="18"/>
              </w:rPr>
            </w:pPr>
          </w:p>
        </w:tc>
      </w:tr>
      <w:tr w:rsidR="003D0E6C" w14:paraId="669A440F" w14:textId="77777777">
        <w:trPr>
          <w:trHeight w:val="345"/>
        </w:trPr>
        <w:tc>
          <w:tcPr>
            <w:tcW w:w="352" w:type="pct"/>
          </w:tcPr>
          <w:p w14:paraId="4FAE1A8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53CBE54" w14:textId="77777777" w:rsidR="003D0E6C" w:rsidRDefault="00000000">
            <w:pPr>
              <w:widowControl/>
              <w:wordWrap w:val="0"/>
              <w:spacing w:line="240" w:lineRule="auto"/>
              <w:jc w:val="center"/>
              <w:rPr>
                <w:sz w:val="18"/>
              </w:rPr>
            </w:pPr>
            <w:r>
              <w:rPr>
                <w:rFonts w:hint="eastAsia"/>
                <w:sz w:val="18"/>
              </w:rPr>
              <w:t>K104</w:t>
            </w:r>
          </w:p>
        </w:tc>
        <w:tc>
          <w:tcPr>
            <w:tcW w:w="3120" w:type="pct"/>
          </w:tcPr>
          <w:p w14:paraId="0B7ECB3D" w14:textId="77777777" w:rsidR="003D0E6C" w:rsidRDefault="003D0E6C">
            <w:pPr>
              <w:widowControl/>
              <w:wordWrap w:val="0"/>
              <w:spacing w:line="240" w:lineRule="auto"/>
              <w:jc w:val="center"/>
              <w:rPr>
                <w:sz w:val="18"/>
              </w:rPr>
            </w:pPr>
          </w:p>
        </w:tc>
        <w:tc>
          <w:tcPr>
            <w:tcW w:w="1069" w:type="pct"/>
          </w:tcPr>
          <w:p w14:paraId="02A1BA20" w14:textId="77777777" w:rsidR="003D0E6C" w:rsidRDefault="003D0E6C">
            <w:pPr>
              <w:widowControl/>
              <w:wordWrap w:val="0"/>
              <w:spacing w:line="240" w:lineRule="auto"/>
              <w:jc w:val="center"/>
              <w:rPr>
                <w:sz w:val="18"/>
              </w:rPr>
            </w:pPr>
          </w:p>
        </w:tc>
      </w:tr>
      <w:tr w:rsidR="003D0E6C" w14:paraId="38742628" w14:textId="77777777">
        <w:trPr>
          <w:trHeight w:val="345"/>
        </w:trPr>
        <w:tc>
          <w:tcPr>
            <w:tcW w:w="352" w:type="pct"/>
          </w:tcPr>
          <w:p w14:paraId="0AB170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4428720" w14:textId="77777777" w:rsidR="003D0E6C" w:rsidRDefault="00000000">
            <w:pPr>
              <w:widowControl/>
              <w:wordWrap w:val="0"/>
              <w:spacing w:line="240" w:lineRule="auto"/>
              <w:jc w:val="center"/>
              <w:rPr>
                <w:sz w:val="18"/>
              </w:rPr>
            </w:pPr>
            <w:r>
              <w:rPr>
                <w:rFonts w:hint="eastAsia"/>
                <w:sz w:val="18"/>
              </w:rPr>
              <w:t>K105</w:t>
            </w:r>
          </w:p>
        </w:tc>
        <w:tc>
          <w:tcPr>
            <w:tcW w:w="3120" w:type="pct"/>
          </w:tcPr>
          <w:p w14:paraId="209E19E9" w14:textId="77777777" w:rsidR="003D0E6C" w:rsidRDefault="003D0E6C">
            <w:pPr>
              <w:widowControl/>
              <w:wordWrap w:val="0"/>
              <w:spacing w:line="240" w:lineRule="auto"/>
              <w:jc w:val="center"/>
              <w:rPr>
                <w:sz w:val="18"/>
              </w:rPr>
            </w:pPr>
          </w:p>
        </w:tc>
        <w:tc>
          <w:tcPr>
            <w:tcW w:w="1069" w:type="pct"/>
          </w:tcPr>
          <w:p w14:paraId="4BD5627E" w14:textId="77777777" w:rsidR="003D0E6C" w:rsidRDefault="003D0E6C">
            <w:pPr>
              <w:widowControl/>
              <w:wordWrap w:val="0"/>
              <w:spacing w:line="240" w:lineRule="auto"/>
              <w:jc w:val="center"/>
              <w:rPr>
                <w:sz w:val="18"/>
              </w:rPr>
            </w:pPr>
          </w:p>
        </w:tc>
      </w:tr>
      <w:tr w:rsidR="003D0E6C" w14:paraId="67635D94" w14:textId="77777777">
        <w:trPr>
          <w:trHeight w:val="345"/>
        </w:trPr>
        <w:tc>
          <w:tcPr>
            <w:tcW w:w="352" w:type="pct"/>
          </w:tcPr>
          <w:p w14:paraId="54CCEB0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4624051" w14:textId="77777777" w:rsidR="003D0E6C" w:rsidRDefault="00000000">
            <w:pPr>
              <w:widowControl/>
              <w:wordWrap w:val="0"/>
              <w:spacing w:line="240" w:lineRule="auto"/>
              <w:jc w:val="center"/>
              <w:rPr>
                <w:sz w:val="18"/>
              </w:rPr>
            </w:pPr>
            <w:r>
              <w:rPr>
                <w:rFonts w:hint="eastAsia"/>
                <w:sz w:val="18"/>
              </w:rPr>
              <w:t>K7500</w:t>
            </w:r>
          </w:p>
        </w:tc>
        <w:tc>
          <w:tcPr>
            <w:tcW w:w="3120" w:type="pct"/>
          </w:tcPr>
          <w:p w14:paraId="1DEFA38A" w14:textId="77777777" w:rsidR="003D0E6C" w:rsidRDefault="003D0E6C">
            <w:pPr>
              <w:widowControl/>
              <w:wordWrap w:val="0"/>
              <w:spacing w:line="240" w:lineRule="auto"/>
              <w:jc w:val="center"/>
              <w:rPr>
                <w:sz w:val="18"/>
              </w:rPr>
            </w:pPr>
          </w:p>
        </w:tc>
        <w:tc>
          <w:tcPr>
            <w:tcW w:w="1069" w:type="pct"/>
          </w:tcPr>
          <w:p w14:paraId="039CA7A0" w14:textId="77777777" w:rsidR="003D0E6C" w:rsidRDefault="003D0E6C">
            <w:pPr>
              <w:widowControl/>
              <w:wordWrap w:val="0"/>
              <w:spacing w:line="240" w:lineRule="auto"/>
              <w:jc w:val="center"/>
              <w:rPr>
                <w:sz w:val="18"/>
              </w:rPr>
            </w:pPr>
          </w:p>
        </w:tc>
      </w:tr>
      <w:tr w:rsidR="003D0E6C" w14:paraId="54FE6537" w14:textId="77777777">
        <w:trPr>
          <w:trHeight w:val="345"/>
        </w:trPr>
        <w:tc>
          <w:tcPr>
            <w:tcW w:w="352" w:type="pct"/>
          </w:tcPr>
          <w:p w14:paraId="7E0C0C0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36FEAE" w14:textId="77777777" w:rsidR="003D0E6C" w:rsidRDefault="00000000">
            <w:pPr>
              <w:widowControl/>
              <w:wordWrap w:val="0"/>
              <w:spacing w:line="240" w:lineRule="auto"/>
              <w:jc w:val="center"/>
              <w:rPr>
                <w:sz w:val="18"/>
              </w:rPr>
            </w:pPr>
            <w:r>
              <w:rPr>
                <w:rFonts w:hint="eastAsia"/>
                <w:sz w:val="18"/>
              </w:rPr>
              <w:t>K7501</w:t>
            </w:r>
          </w:p>
        </w:tc>
        <w:tc>
          <w:tcPr>
            <w:tcW w:w="3120" w:type="pct"/>
          </w:tcPr>
          <w:p w14:paraId="4E8CBC13" w14:textId="77777777" w:rsidR="003D0E6C" w:rsidRDefault="003D0E6C">
            <w:pPr>
              <w:widowControl/>
              <w:wordWrap w:val="0"/>
              <w:spacing w:line="240" w:lineRule="auto"/>
              <w:jc w:val="center"/>
              <w:rPr>
                <w:sz w:val="18"/>
              </w:rPr>
            </w:pPr>
          </w:p>
        </w:tc>
        <w:tc>
          <w:tcPr>
            <w:tcW w:w="1069" w:type="pct"/>
          </w:tcPr>
          <w:p w14:paraId="599F9664" w14:textId="77777777" w:rsidR="003D0E6C" w:rsidRDefault="003D0E6C">
            <w:pPr>
              <w:widowControl/>
              <w:wordWrap w:val="0"/>
              <w:spacing w:line="240" w:lineRule="auto"/>
              <w:jc w:val="center"/>
              <w:rPr>
                <w:sz w:val="18"/>
              </w:rPr>
            </w:pPr>
          </w:p>
        </w:tc>
      </w:tr>
      <w:tr w:rsidR="003D0E6C" w14:paraId="593164EE" w14:textId="77777777">
        <w:trPr>
          <w:trHeight w:val="345"/>
        </w:trPr>
        <w:tc>
          <w:tcPr>
            <w:tcW w:w="352" w:type="pct"/>
          </w:tcPr>
          <w:p w14:paraId="74F6DB6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4BFA5A" w14:textId="77777777" w:rsidR="003D0E6C" w:rsidRDefault="00000000">
            <w:pPr>
              <w:widowControl/>
              <w:wordWrap w:val="0"/>
              <w:spacing w:line="240" w:lineRule="auto"/>
              <w:jc w:val="center"/>
              <w:rPr>
                <w:sz w:val="18"/>
              </w:rPr>
            </w:pPr>
            <w:r>
              <w:rPr>
                <w:rFonts w:hint="eastAsia"/>
                <w:sz w:val="18"/>
              </w:rPr>
              <w:t>K7502</w:t>
            </w:r>
          </w:p>
        </w:tc>
        <w:tc>
          <w:tcPr>
            <w:tcW w:w="3120" w:type="pct"/>
          </w:tcPr>
          <w:p w14:paraId="77E48A8A" w14:textId="77777777" w:rsidR="003D0E6C" w:rsidRDefault="003D0E6C">
            <w:pPr>
              <w:widowControl/>
              <w:wordWrap w:val="0"/>
              <w:spacing w:line="240" w:lineRule="auto"/>
              <w:jc w:val="center"/>
              <w:rPr>
                <w:sz w:val="18"/>
              </w:rPr>
            </w:pPr>
          </w:p>
        </w:tc>
        <w:tc>
          <w:tcPr>
            <w:tcW w:w="1069" w:type="pct"/>
          </w:tcPr>
          <w:p w14:paraId="55FABC06" w14:textId="77777777" w:rsidR="003D0E6C" w:rsidRDefault="003D0E6C">
            <w:pPr>
              <w:widowControl/>
              <w:wordWrap w:val="0"/>
              <w:spacing w:line="240" w:lineRule="auto"/>
              <w:jc w:val="center"/>
              <w:rPr>
                <w:sz w:val="18"/>
              </w:rPr>
            </w:pPr>
          </w:p>
        </w:tc>
      </w:tr>
      <w:tr w:rsidR="003D0E6C" w14:paraId="2B997FC3" w14:textId="77777777">
        <w:trPr>
          <w:trHeight w:val="345"/>
        </w:trPr>
        <w:tc>
          <w:tcPr>
            <w:tcW w:w="352" w:type="pct"/>
          </w:tcPr>
          <w:p w14:paraId="4511D44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08CEC7" w14:textId="77777777" w:rsidR="003D0E6C" w:rsidRDefault="00000000">
            <w:pPr>
              <w:widowControl/>
              <w:wordWrap w:val="0"/>
              <w:spacing w:line="240" w:lineRule="auto"/>
              <w:jc w:val="center"/>
              <w:rPr>
                <w:sz w:val="18"/>
              </w:rPr>
            </w:pPr>
            <w:r>
              <w:rPr>
                <w:rFonts w:hint="eastAsia"/>
                <w:sz w:val="18"/>
              </w:rPr>
              <w:t>K7503</w:t>
            </w:r>
          </w:p>
        </w:tc>
        <w:tc>
          <w:tcPr>
            <w:tcW w:w="3120" w:type="pct"/>
          </w:tcPr>
          <w:p w14:paraId="04E4A72D" w14:textId="77777777" w:rsidR="003D0E6C" w:rsidRDefault="003D0E6C">
            <w:pPr>
              <w:widowControl/>
              <w:wordWrap w:val="0"/>
              <w:spacing w:line="240" w:lineRule="auto"/>
              <w:jc w:val="center"/>
              <w:rPr>
                <w:sz w:val="18"/>
              </w:rPr>
            </w:pPr>
          </w:p>
        </w:tc>
        <w:tc>
          <w:tcPr>
            <w:tcW w:w="1069" w:type="pct"/>
          </w:tcPr>
          <w:p w14:paraId="796BE48C" w14:textId="77777777" w:rsidR="003D0E6C" w:rsidRDefault="003D0E6C">
            <w:pPr>
              <w:widowControl/>
              <w:wordWrap w:val="0"/>
              <w:spacing w:line="240" w:lineRule="auto"/>
              <w:jc w:val="center"/>
              <w:rPr>
                <w:sz w:val="18"/>
              </w:rPr>
            </w:pPr>
          </w:p>
        </w:tc>
      </w:tr>
      <w:tr w:rsidR="003D0E6C" w14:paraId="68F78834" w14:textId="77777777">
        <w:trPr>
          <w:trHeight w:val="345"/>
        </w:trPr>
        <w:tc>
          <w:tcPr>
            <w:tcW w:w="352" w:type="pct"/>
          </w:tcPr>
          <w:p w14:paraId="1E117D7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0065688" w14:textId="77777777" w:rsidR="003D0E6C" w:rsidRDefault="00000000">
            <w:pPr>
              <w:widowControl/>
              <w:wordWrap w:val="0"/>
              <w:spacing w:line="240" w:lineRule="auto"/>
              <w:jc w:val="center"/>
              <w:rPr>
                <w:sz w:val="18"/>
              </w:rPr>
            </w:pPr>
            <w:r>
              <w:rPr>
                <w:rFonts w:hint="eastAsia"/>
                <w:sz w:val="18"/>
              </w:rPr>
              <w:t>K7504</w:t>
            </w:r>
          </w:p>
        </w:tc>
        <w:tc>
          <w:tcPr>
            <w:tcW w:w="3120" w:type="pct"/>
          </w:tcPr>
          <w:p w14:paraId="63B465B7" w14:textId="77777777" w:rsidR="003D0E6C" w:rsidRDefault="003D0E6C">
            <w:pPr>
              <w:widowControl/>
              <w:wordWrap w:val="0"/>
              <w:spacing w:line="240" w:lineRule="auto"/>
              <w:jc w:val="center"/>
              <w:rPr>
                <w:sz w:val="18"/>
              </w:rPr>
            </w:pPr>
          </w:p>
        </w:tc>
        <w:tc>
          <w:tcPr>
            <w:tcW w:w="1069" w:type="pct"/>
          </w:tcPr>
          <w:p w14:paraId="407A7291" w14:textId="77777777" w:rsidR="003D0E6C" w:rsidRDefault="003D0E6C">
            <w:pPr>
              <w:widowControl/>
              <w:wordWrap w:val="0"/>
              <w:spacing w:line="240" w:lineRule="auto"/>
              <w:jc w:val="center"/>
              <w:rPr>
                <w:sz w:val="18"/>
              </w:rPr>
            </w:pPr>
          </w:p>
        </w:tc>
      </w:tr>
      <w:tr w:rsidR="003D0E6C" w14:paraId="165AEDBC" w14:textId="77777777">
        <w:trPr>
          <w:trHeight w:val="345"/>
        </w:trPr>
        <w:tc>
          <w:tcPr>
            <w:tcW w:w="352" w:type="pct"/>
          </w:tcPr>
          <w:p w14:paraId="671E8C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9FB4F29" w14:textId="77777777" w:rsidR="003D0E6C" w:rsidRDefault="00000000">
            <w:pPr>
              <w:widowControl/>
              <w:wordWrap w:val="0"/>
              <w:spacing w:line="240" w:lineRule="auto"/>
              <w:jc w:val="center"/>
              <w:rPr>
                <w:sz w:val="18"/>
              </w:rPr>
            </w:pPr>
            <w:r>
              <w:rPr>
                <w:rFonts w:hint="eastAsia"/>
                <w:sz w:val="18"/>
              </w:rPr>
              <w:t>K7505</w:t>
            </w:r>
          </w:p>
        </w:tc>
        <w:tc>
          <w:tcPr>
            <w:tcW w:w="3120" w:type="pct"/>
          </w:tcPr>
          <w:p w14:paraId="5EB98000" w14:textId="77777777" w:rsidR="003D0E6C" w:rsidRDefault="003D0E6C">
            <w:pPr>
              <w:widowControl/>
              <w:wordWrap w:val="0"/>
              <w:spacing w:line="240" w:lineRule="auto"/>
              <w:jc w:val="center"/>
              <w:rPr>
                <w:sz w:val="18"/>
              </w:rPr>
            </w:pPr>
          </w:p>
        </w:tc>
        <w:tc>
          <w:tcPr>
            <w:tcW w:w="1069" w:type="pct"/>
          </w:tcPr>
          <w:p w14:paraId="272373CF" w14:textId="77777777" w:rsidR="003D0E6C" w:rsidRDefault="003D0E6C">
            <w:pPr>
              <w:widowControl/>
              <w:wordWrap w:val="0"/>
              <w:spacing w:line="240" w:lineRule="auto"/>
              <w:jc w:val="center"/>
              <w:rPr>
                <w:sz w:val="18"/>
              </w:rPr>
            </w:pPr>
          </w:p>
        </w:tc>
      </w:tr>
      <w:tr w:rsidR="003D0E6C" w14:paraId="661021DD" w14:textId="77777777">
        <w:trPr>
          <w:trHeight w:val="345"/>
        </w:trPr>
        <w:tc>
          <w:tcPr>
            <w:tcW w:w="352" w:type="pct"/>
          </w:tcPr>
          <w:p w14:paraId="7E41935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BE9A52" w14:textId="77777777" w:rsidR="003D0E6C" w:rsidRDefault="00000000">
            <w:pPr>
              <w:widowControl/>
              <w:wordWrap w:val="0"/>
              <w:spacing w:line="240" w:lineRule="auto"/>
              <w:jc w:val="center"/>
              <w:rPr>
                <w:sz w:val="18"/>
              </w:rPr>
            </w:pPr>
            <w:r>
              <w:rPr>
                <w:rFonts w:hint="eastAsia"/>
                <w:sz w:val="18"/>
              </w:rPr>
              <w:t>K7506</w:t>
            </w:r>
          </w:p>
        </w:tc>
        <w:tc>
          <w:tcPr>
            <w:tcW w:w="3120" w:type="pct"/>
          </w:tcPr>
          <w:p w14:paraId="1BE13E10" w14:textId="77777777" w:rsidR="003D0E6C" w:rsidRDefault="003D0E6C">
            <w:pPr>
              <w:widowControl/>
              <w:wordWrap w:val="0"/>
              <w:spacing w:line="240" w:lineRule="auto"/>
              <w:jc w:val="center"/>
              <w:rPr>
                <w:sz w:val="18"/>
              </w:rPr>
            </w:pPr>
          </w:p>
        </w:tc>
        <w:tc>
          <w:tcPr>
            <w:tcW w:w="1069" w:type="pct"/>
          </w:tcPr>
          <w:p w14:paraId="62B9D117" w14:textId="77777777" w:rsidR="003D0E6C" w:rsidRDefault="003D0E6C">
            <w:pPr>
              <w:widowControl/>
              <w:wordWrap w:val="0"/>
              <w:spacing w:line="240" w:lineRule="auto"/>
              <w:jc w:val="center"/>
              <w:rPr>
                <w:sz w:val="18"/>
              </w:rPr>
            </w:pPr>
          </w:p>
        </w:tc>
      </w:tr>
      <w:tr w:rsidR="003D0E6C" w14:paraId="083DE426" w14:textId="77777777">
        <w:trPr>
          <w:trHeight w:val="345"/>
        </w:trPr>
        <w:tc>
          <w:tcPr>
            <w:tcW w:w="352" w:type="pct"/>
          </w:tcPr>
          <w:p w14:paraId="3F7E34D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7BD4E7A" w14:textId="77777777" w:rsidR="003D0E6C" w:rsidRDefault="00000000">
            <w:pPr>
              <w:widowControl/>
              <w:wordWrap w:val="0"/>
              <w:spacing w:line="240" w:lineRule="auto"/>
              <w:jc w:val="center"/>
              <w:rPr>
                <w:sz w:val="18"/>
              </w:rPr>
            </w:pPr>
            <w:r>
              <w:rPr>
                <w:rFonts w:hint="eastAsia"/>
                <w:sz w:val="18"/>
              </w:rPr>
              <w:t>K7507</w:t>
            </w:r>
          </w:p>
        </w:tc>
        <w:tc>
          <w:tcPr>
            <w:tcW w:w="3120" w:type="pct"/>
          </w:tcPr>
          <w:p w14:paraId="09DB0ADE" w14:textId="77777777" w:rsidR="003D0E6C" w:rsidRDefault="003D0E6C">
            <w:pPr>
              <w:widowControl/>
              <w:wordWrap w:val="0"/>
              <w:spacing w:line="240" w:lineRule="auto"/>
              <w:jc w:val="center"/>
              <w:rPr>
                <w:sz w:val="18"/>
              </w:rPr>
            </w:pPr>
          </w:p>
        </w:tc>
        <w:tc>
          <w:tcPr>
            <w:tcW w:w="1069" w:type="pct"/>
          </w:tcPr>
          <w:p w14:paraId="146EE835" w14:textId="77777777" w:rsidR="003D0E6C" w:rsidRDefault="003D0E6C">
            <w:pPr>
              <w:widowControl/>
              <w:wordWrap w:val="0"/>
              <w:spacing w:line="240" w:lineRule="auto"/>
              <w:jc w:val="center"/>
              <w:rPr>
                <w:sz w:val="18"/>
              </w:rPr>
            </w:pPr>
          </w:p>
        </w:tc>
      </w:tr>
      <w:tr w:rsidR="003D0E6C" w14:paraId="372CA6CD" w14:textId="77777777">
        <w:trPr>
          <w:trHeight w:val="345"/>
        </w:trPr>
        <w:tc>
          <w:tcPr>
            <w:tcW w:w="352" w:type="pct"/>
          </w:tcPr>
          <w:p w14:paraId="621798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476761" w14:textId="77777777" w:rsidR="003D0E6C" w:rsidRDefault="00000000">
            <w:pPr>
              <w:widowControl/>
              <w:wordWrap w:val="0"/>
              <w:spacing w:line="240" w:lineRule="auto"/>
              <w:jc w:val="center"/>
              <w:rPr>
                <w:sz w:val="18"/>
              </w:rPr>
            </w:pPr>
            <w:r>
              <w:rPr>
                <w:rFonts w:hint="eastAsia"/>
                <w:sz w:val="18"/>
              </w:rPr>
              <w:t>K7508</w:t>
            </w:r>
          </w:p>
        </w:tc>
        <w:tc>
          <w:tcPr>
            <w:tcW w:w="3120" w:type="pct"/>
          </w:tcPr>
          <w:p w14:paraId="7CF6E404" w14:textId="77777777" w:rsidR="003D0E6C" w:rsidRDefault="003D0E6C">
            <w:pPr>
              <w:widowControl/>
              <w:wordWrap w:val="0"/>
              <w:spacing w:line="240" w:lineRule="auto"/>
              <w:jc w:val="center"/>
              <w:rPr>
                <w:sz w:val="18"/>
              </w:rPr>
            </w:pPr>
          </w:p>
        </w:tc>
        <w:tc>
          <w:tcPr>
            <w:tcW w:w="1069" w:type="pct"/>
          </w:tcPr>
          <w:p w14:paraId="2F4F2800" w14:textId="77777777" w:rsidR="003D0E6C" w:rsidRDefault="003D0E6C">
            <w:pPr>
              <w:widowControl/>
              <w:wordWrap w:val="0"/>
              <w:spacing w:line="240" w:lineRule="auto"/>
              <w:jc w:val="center"/>
              <w:rPr>
                <w:sz w:val="18"/>
              </w:rPr>
            </w:pPr>
          </w:p>
        </w:tc>
      </w:tr>
      <w:tr w:rsidR="003D0E6C" w14:paraId="739EBC9C" w14:textId="77777777">
        <w:trPr>
          <w:trHeight w:val="345"/>
        </w:trPr>
        <w:tc>
          <w:tcPr>
            <w:tcW w:w="352" w:type="pct"/>
          </w:tcPr>
          <w:p w14:paraId="2089FA1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4D2BEF" w14:textId="77777777" w:rsidR="003D0E6C" w:rsidRDefault="00000000">
            <w:pPr>
              <w:widowControl/>
              <w:wordWrap w:val="0"/>
              <w:spacing w:line="240" w:lineRule="auto"/>
              <w:jc w:val="center"/>
              <w:rPr>
                <w:sz w:val="18"/>
              </w:rPr>
            </w:pPr>
            <w:r>
              <w:rPr>
                <w:rFonts w:hint="eastAsia"/>
                <w:sz w:val="18"/>
              </w:rPr>
              <w:t>K7509</w:t>
            </w:r>
          </w:p>
        </w:tc>
        <w:tc>
          <w:tcPr>
            <w:tcW w:w="3120" w:type="pct"/>
          </w:tcPr>
          <w:p w14:paraId="2054A83C" w14:textId="77777777" w:rsidR="003D0E6C" w:rsidRDefault="003D0E6C">
            <w:pPr>
              <w:widowControl/>
              <w:wordWrap w:val="0"/>
              <w:spacing w:line="240" w:lineRule="auto"/>
              <w:jc w:val="center"/>
              <w:rPr>
                <w:sz w:val="18"/>
              </w:rPr>
            </w:pPr>
          </w:p>
        </w:tc>
        <w:tc>
          <w:tcPr>
            <w:tcW w:w="1069" w:type="pct"/>
          </w:tcPr>
          <w:p w14:paraId="6DAC13A7" w14:textId="77777777" w:rsidR="003D0E6C" w:rsidRDefault="003D0E6C">
            <w:pPr>
              <w:widowControl/>
              <w:wordWrap w:val="0"/>
              <w:spacing w:line="240" w:lineRule="auto"/>
              <w:jc w:val="center"/>
              <w:rPr>
                <w:sz w:val="18"/>
              </w:rPr>
            </w:pPr>
          </w:p>
        </w:tc>
      </w:tr>
      <w:tr w:rsidR="003D0E6C" w14:paraId="62B74670" w14:textId="77777777">
        <w:trPr>
          <w:trHeight w:val="345"/>
        </w:trPr>
        <w:tc>
          <w:tcPr>
            <w:tcW w:w="352" w:type="pct"/>
          </w:tcPr>
          <w:p w14:paraId="65C232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19C706" w14:textId="77777777" w:rsidR="003D0E6C" w:rsidRDefault="00000000">
            <w:pPr>
              <w:widowControl/>
              <w:wordWrap w:val="0"/>
              <w:spacing w:line="240" w:lineRule="auto"/>
              <w:jc w:val="center"/>
              <w:rPr>
                <w:sz w:val="18"/>
              </w:rPr>
            </w:pPr>
            <w:r>
              <w:rPr>
                <w:rFonts w:hint="eastAsia"/>
                <w:sz w:val="18"/>
              </w:rPr>
              <w:t>K7510</w:t>
            </w:r>
          </w:p>
        </w:tc>
        <w:tc>
          <w:tcPr>
            <w:tcW w:w="3120" w:type="pct"/>
          </w:tcPr>
          <w:p w14:paraId="0D2E3B7D" w14:textId="77777777" w:rsidR="003D0E6C" w:rsidRDefault="003D0E6C">
            <w:pPr>
              <w:widowControl/>
              <w:wordWrap w:val="0"/>
              <w:spacing w:line="240" w:lineRule="auto"/>
              <w:jc w:val="center"/>
              <w:rPr>
                <w:sz w:val="18"/>
              </w:rPr>
            </w:pPr>
          </w:p>
        </w:tc>
        <w:tc>
          <w:tcPr>
            <w:tcW w:w="1069" w:type="pct"/>
          </w:tcPr>
          <w:p w14:paraId="6FA0B1C9" w14:textId="77777777" w:rsidR="003D0E6C" w:rsidRDefault="003D0E6C">
            <w:pPr>
              <w:widowControl/>
              <w:wordWrap w:val="0"/>
              <w:spacing w:line="240" w:lineRule="auto"/>
              <w:jc w:val="center"/>
              <w:rPr>
                <w:sz w:val="18"/>
              </w:rPr>
            </w:pPr>
          </w:p>
        </w:tc>
      </w:tr>
      <w:tr w:rsidR="003D0E6C" w14:paraId="176E289B" w14:textId="77777777">
        <w:trPr>
          <w:trHeight w:val="345"/>
        </w:trPr>
        <w:tc>
          <w:tcPr>
            <w:tcW w:w="352" w:type="pct"/>
          </w:tcPr>
          <w:p w14:paraId="5AB342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A15179F" w14:textId="77777777" w:rsidR="003D0E6C" w:rsidRDefault="00000000">
            <w:pPr>
              <w:widowControl/>
              <w:wordWrap w:val="0"/>
              <w:spacing w:line="240" w:lineRule="auto"/>
              <w:jc w:val="center"/>
              <w:rPr>
                <w:sz w:val="18"/>
              </w:rPr>
            </w:pPr>
            <w:r>
              <w:rPr>
                <w:rFonts w:hint="eastAsia"/>
                <w:sz w:val="18"/>
              </w:rPr>
              <w:t>K750</w:t>
            </w:r>
          </w:p>
        </w:tc>
        <w:tc>
          <w:tcPr>
            <w:tcW w:w="3120" w:type="pct"/>
          </w:tcPr>
          <w:p w14:paraId="63A5B37B" w14:textId="77777777" w:rsidR="003D0E6C" w:rsidRDefault="003D0E6C">
            <w:pPr>
              <w:widowControl/>
              <w:wordWrap w:val="0"/>
              <w:spacing w:line="240" w:lineRule="auto"/>
              <w:jc w:val="center"/>
              <w:rPr>
                <w:sz w:val="18"/>
              </w:rPr>
            </w:pPr>
          </w:p>
        </w:tc>
        <w:tc>
          <w:tcPr>
            <w:tcW w:w="1069" w:type="pct"/>
          </w:tcPr>
          <w:p w14:paraId="75C619F8" w14:textId="77777777" w:rsidR="003D0E6C" w:rsidRDefault="003D0E6C">
            <w:pPr>
              <w:widowControl/>
              <w:wordWrap w:val="0"/>
              <w:spacing w:line="240" w:lineRule="auto"/>
              <w:jc w:val="center"/>
              <w:rPr>
                <w:sz w:val="18"/>
              </w:rPr>
            </w:pPr>
          </w:p>
        </w:tc>
      </w:tr>
      <w:tr w:rsidR="003D0E6C" w14:paraId="5175DB23" w14:textId="77777777">
        <w:trPr>
          <w:trHeight w:val="345"/>
        </w:trPr>
        <w:tc>
          <w:tcPr>
            <w:tcW w:w="352" w:type="pct"/>
          </w:tcPr>
          <w:p w14:paraId="6F0492E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843BDA" w14:textId="77777777" w:rsidR="003D0E6C" w:rsidRDefault="00000000">
            <w:pPr>
              <w:widowControl/>
              <w:wordWrap w:val="0"/>
              <w:spacing w:line="240" w:lineRule="auto"/>
              <w:jc w:val="center"/>
              <w:rPr>
                <w:sz w:val="18"/>
              </w:rPr>
            </w:pPr>
            <w:r>
              <w:rPr>
                <w:rFonts w:hint="eastAsia"/>
                <w:sz w:val="18"/>
              </w:rPr>
              <w:t>K751</w:t>
            </w:r>
          </w:p>
        </w:tc>
        <w:tc>
          <w:tcPr>
            <w:tcW w:w="3120" w:type="pct"/>
          </w:tcPr>
          <w:p w14:paraId="38BAD089" w14:textId="77777777" w:rsidR="003D0E6C" w:rsidRDefault="003D0E6C">
            <w:pPr>
              <w:widowControl/>
              <w:wordWrap w:val="0"/>
              <w:spacing w:line="240" w:lineRule="auto"/>
              <w:jc w:val="center"/>
              <w:rPr>
                <w:sz w:val="18"/>
              </w:rPr>
            </w:pPr>
          </w:p>
        </w:tc>
        <w:tc>
          <w:tcPr>
            <w:tcW w:w="1069" w:type="pct"/>
          </w:tcPr>
          <w:p w14:paraId="0102E2C4" w14:textId="77777777" w:rsidR="003D0E6C" w:rsidRDefault="003D0E6C">
            <w:pPr>
              <w:widowControl/>
              <w:wordWrap w:val="0"/>
              <w:spacing w:line="240" w:lineRule="auto"/>
              <w:jc w:val="center"/>
              <w:rPr>
                <w:sz w:val="18"/>
              </w:rPr>
            </w:pPr>
          </w:p>
        </w:tc>
      </w:tr>
      <w:tr w:rsidR="003D0E6C" w14:paraId="3B7F7CAA" w14:textId="77777777">
        <w:trPr>
          <w:trHeight w:val="345"/>
        </w:trPr>
        <w:tc>
          <w:tcPr>
            <w:tcW w:w="352" w:type="pct"/>
          </w:tcPr>
          <w:p w14:paraId="5A44AA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73AF9A7" w14:textId="77777777" w:rsidR="003D0E6C" w:rsidRDefault="00000000">
            <w:pPr>
              <w:widowControl/>
              <w:wordWrap w:val="0"/>
              <w:spacing w:line="240" w:lineRule="auto"/>
              <w:jc w:val="center"/>
              <w:rPr>
                <w:sz w:val="18"/>
              </w:rPr>
            </w:pPr>
            <w:r>
              <w:rPr>
                <w:sz w:val="18"/>
              </w:rPr>
              <w:t>K6000</w:t>
            </w:r>
          </w:p>
        </w:tc>
        <w:tc>
          <w:tcPr>
            <w:tcW w:w="3120" w:type="pct"/>
          </w:tcPr>
          <w:p w14:paraId="0600235A" w14:textId="77777777" w:rsidR="003D0E6C" w:rsidRDefault="003D0E6C">
            <w:pPr>
              <w:widowControl/>
              <w:wordWrap w:val="0"/>
              <w:spacing w:line="240" w:lineRule="auto"/>
              <w:jc w:val="center"/>
              <w:rPr>
                <w:sz w:val="18"/>
              </w:rPr>
            </w:pPr>
          </w:p>
        </w:tc>
        <w:tc>
          <w:tcPr>
            <w:tcW w:w="1069" w:type="pct"/>
          </w:tcPr>
          <w:p w14:paraId="54E7E072" w14:textId="77777777" w:rsidR="003D0E6C" w:rsidRDefault="003D0E6C">
            <w:pPr>
              <w:widowControl/>
              <w:wordWrap w:val="0"/>
              <w:spacing w:line="240" w:lineRule="auto"/>
              <w:jc w:val="center"/>
              <w:rPr>
                <w:sz w:val="18"/>
              </w:rPr>
            </w:pPr>
          </w:p>
        </w:tc>
      </w:tr>
      <w:tr w:rsidR="003D0E6C" w14:paraId="0552EF7B" w14:textId="77777777">
        <w:trPr>
          <w:trHeight w:val="345"/>
        </w:trPr>
        <w:tc>
          <w:tcPr>
            <w:tcW w:w="352" w:type="pct"/>
          </w:tcPr>
          <w:p w14:paraId="351BB6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38113A" w14:textId="77777777" w:rsidR="003D0E6C" w:rsidRDefault="00000000">
            <w:pPr>
              <w:widowControl/>
              <w:wordWrap w:val="0"/>
              <w:spacing w:line="240" w:lineRule="auto"/>
              <w:jc w:val="center"/>
              <w:rPr>
                <w:sz w:val="18"/>
              </w:rPr>
            </w:pPr>
            <w:r>
              <w:rPr>
                <w:sz w:val="18"/>
              </w:rPr>
              <w:t>K6001</w:t>
            </w:r>
          </w:p>
        </w:tc>
        <w:tc>
          <w:tcPr>
            <w:tcW w:w="3120" w:type="pct"/>
          </w:tcPr>
          <w:p w14:paraId="137D51EE" w14:textId="77777777" w:rsidR="003D0E6C" w:rsidRDefault="003D0E6C">
            <w:pPr>
              <w:widowControl/>
              <w:wordWrap w:val="0"/>
              <w:spacing w:line="240" w:lineRule="auto"/>
              <w:jc w:val="center"/>
              <w:rPr>
                <w:sz w:val="18"/>
              </w:rPr>
            </w:pPr>
          </w:p>
        </w:tc>
        <w:tc>
          <w:tcPr>
            <w:tcW w:w="1069" w:type="pct"/>
          </w:tcPr>
          <w:p w14:paraId="4BBA0ECB" w14:textId="77777777" w:rsidR="003D0E6C" w:rsidRDefault="003D0E6C">
            <w:pPr>
              <w:widowControl/>
              <w:wordWrap w:val="0"/>
              <w:spacing w:line="240" w:lineRule="auto"/>
              <w:jc w:val="center"/>
              <w:rPr>
                <w:sz w:val="18"/>
              </w:rPr>
            </w:pPr>
          </w:p>
        </w:tc>
      </w:tr>
      <w:tr w:rsidR="003D0E6C" w14:paraId="4AE233CF" w14:textId="77777777">
        <w:trPr>
          <w:trHeight w:val="345"/>
        </w:trPr>
        <w:tc>
          <w:tcPr>
            <w:tcW w:w="352" w:type="pct"/>
          </w:tcPr>
          <w:p w14:paraId="12CC416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0F5677B" w14:textId="77777777" w:rsidR="003D0E6C" w:rsidRDefault="00000000">
            <w:pPr>
              <w:widowControl/>
              <w:wordWrap w:val="0"/>
              <w:spacing w:line="240" w:lineRule="auto"/>
              <w:jc w:val="center"/>
              <w:rPr>
                <w:sz w:val="18"/>
              </w:rPr>
            </w:pPr>
            <w:r>
              <w:rPr>
                <w:sz w:val="18"/>
              </w:rPr>
              <w:t>K6002</w:t>
            </w:r>
          </w:p>
        </w:tc>
        <w:tc>
          <w:tcPr>
            <w:tcW w:w="3120" w:type="pct"/>
          </w:tcPr>
          <w:p w14:paraId="353E75F3" w14:textId="77777777" w:rsidR="003D0E6C" w:rsidRDefault="003D0E6C">
            <w:pPr>
              <w:widowControl/>
              <w:wordWrap w:val="0"/>
              <w:spacing w:line="240" w:lineRule="auto"/>
              <w:jc w:val="center"/>
              <w:rPr>
                <w:sz w:val="18"/>
              </w:rPr>
            </w:pPr>
          </w:p>
        </w:tc>
        <w:tc>
          <w:tcPr>
            <w:tcW w:w="1069" w:type="pct"/>
          </w:tcPr>
          <w:p w14:paraId="041D866E" w14:textId="77777777" w:rsidR="003D0E6C" w:rsidRDefault="003D0E6C">
            <w:pPr>
              <w:widowControl/>
              <w:wordWrap w:val="0"/>
              <w:spacing w:line="240" w:lineRule="auto"/>
              <w:jc w:val="center"/>
              <w:rPr>
                <w:sz w:val="18"/>
              </w:rPr>
            </w:pPr>
          </w:p>
        </w:tc>
      </w:tr>
      <w:tr w:rsidR="003D0E6C" w14:paraId="44BC1142" w14:textId="77777777">
        <w:trPr>
          <w:trHeight w:val="345"/>
        </w:trPr>
        <w:tc>
          <w:tcPr>
            <w:tcW w:w="352" w:type="pct"/>
          </w:tcPr>
          <w:p w14:paraId="622F6C1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051D591" w14:textId="77777777" w:rsidR="003D0E6C" w:rsidRDefault="00000000">
            <w:pPr>
              <w:widowControl/>
              <w:wordWrap w:val="0"/>
              <w:spacing w:line="240" w:lineRule="auto"/>
              <w:jc w:val="center"/>
              <w:rPr>
                <w:sz w:val="18"/>
              </w:rPr>
            </w:pPr>
            <w:r>
              <w:rPr>
                <w:sz w:val="18"/>
              </w:rPr>
              <w:t>K6003</w:t>
            </w:r>
          </w:p>
        </w:tc>
        <w:tc>
          <w:tcPr>
            <w:tcW w:w="3120" w:type="pct"/>
          </w:tcPr>
          <w:p w14:paraId="0C0F21E1" w14:textId="77777777" w:rsidR="003D0E6C" w:rsidRDefault="003D0E6C">
            <w:pPr>
              <w:widowControl/>
              <w:wordWrap w:val="0"/>
              <w:spacing w:line="240" w:lineRule="auto"/>
              <w:jc w:val="center"/>
              <w:rPr>
                <w:sz w:val="18"/>
              </w:rPr>
            </w:pPr>
          </w:p>
        </w:tc>
        <w:tc>
          <w:tcPr>
            <w:tcW w:w="1069" w:type="pct"/>
          </w:tcPr>
          <w:p w14:paraId="1D132775" w14:textId="77777777" w:rsidR="003D0E6C" w:rsidRDefault="003D0E6C">
            <w:pPr>
              <w:widowControl/>
              <w:wordWrap w:val="0"/>
              <w:spacing w:line="240" w:lineRule="auto"/>
              <w:jc w:val="center"/>
              <w:rPr>
                <w:sz w:val="18"/>
              </w:rPr>
            </w:pPr>
          </w:p>
        </w:tc>
      </w:tr>
      <w:tr w:rsidR="003D0E6C" w14:paraId="029BCB47" w14:textId="77777777">
        <w:trPr>
          <w:trHeight w:val="345"/>
        </w:trPr>
        <w:tc>
          <w:tcPr>
            <w:tcW w:w="352" w:type="pct"/>
          </w:tcPr>
          <w:p w14:paraId="4C71075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73347C9" w14:textId="77777777" w:rsidR="003D0E6C" w:rsidRDefault="00000000">
            <w:pPr>
              <w:widowControl/>
              <w:wordWrap w:val="0"/>
              <w:spacing w:line="240" w:lineRule="auto"/>
              <w:jc w:val="center"/>
              <w:rPr>
                <w:sz w:val="18"/>
              </w:rPr>
            </w:pPr>
            <w:r>
              <w:rPr>
                <w:sz w:val="18"/>
              </w:rPr>
              <w:t>K6004</w:t>
            </w:r>
          </w:p>
        </w:tc>
        <w:tc>
          <w:tcPr>
            <w:tcW w:w="3120" w:type="pct"/>
          </w:tcPr>
          <w:p w14:paraId="09B17B3F" w14:textId="77777777" w:rsidR="003D0E6C" w:rsidRDefault="003D0E6C">
            <w:pPr>
              <w:widowControl/>
              <w:wordWrap w:val="0"/>
              <w:spacing w:line="240" w:lineRule="auto"/>
              <w:jc w:val="center"/>
              <w:rPr>
                <w:sz w:val="18"/>
              </w:rPr>
            </w:pPr>
          </w:p>
        </w:tc>
        <w:tc>
          <w:tcPr>
            <w:tcW w:w="1069" w:type="pct"/>
          </w:tcPr>
          <w:p w14:paraId="33DBF002" w14:textId="77777777" w:rsidR="003D0E6C" w:rsidRDefault="003D0E6C">
            <w:pPr>
              <w:widowControl/>
              <w:wordWrap w:val="0"/>
              <w:spacing w:line="240" w:lineRule="auto"/>
              <w:jc w:val="center"/>
              <w:rPr>
                <w:sz w:val="18"/>
              </w:rPr>
            </w:pPr>
          </w:p>
        </w:tc>
      </w:tr>
      <w:tr w:rsidR="003D0E6C" w14:paraId="59C037B1" w14:textId="77777777">
        <w:trPr>
          <w:trHeight w:val="345"/>
        </w:trPr>
        <w:tc>
          <w:tcPr>
            <w:tcW w:w="352" w:type="pct"/>
          </w:tcPr>
          <w:p w14:paraId="1030B5D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7BD540C" w14:textId="77777777" w:rsidR="003D0E6C" w:rsidRDefault="00000000">
            <w:pPr>
              <w:widowControl/>
              <w:wordWrap w:val="0"/>
              <w:spacing w:line="240" w:lineRule="auto"/>
              <w:jc w:val="center"/>
              <w:rPr>
                <w:sz w:val="18"/>
              </w:rPr>
            </w:pPr>
            <w:r>
              <w:rPr>
                <w:sz w:val="18"/>
              </w:rPr>
              <w:t>K6005</w:t>
            </w:r>
          </w:p>
        </w:tc>
        <w:tc>
          <w:tcPr>
            <w:tcW w:w="3120" w:type="pct"/>
          </w:tcPr>
          <w:p w14:paraId="64A175CD" w14:textId="77777777" w:rsidR="003D0E6C" w:rsidRDefault="003D0E6C">
            <w:pPr>
              <w:widowControl/>
              <w:wordWrap w:val="0"/>
              <w:spacing w:line="240" w:lineRule="auto"/>
              <w:jc w:val="center"/>
              <w:rPr>
                <w:sz w:val="18"/>
              </w:rPr>
            </w:pPr>
          </w:p>
        </w:tc>
        <w:tc>
          <w:tcPr>
            <w:tcW w:w="1069" w:type="pct"/>
          </w:tcPr>
          <w:p w14:paraId="61510C2C" w14:textId="77777777" w:rsidR="003D0E6C" w:rsidRDefault="003D0E6C">
            <w:pPr>
              <w:widowControl/>
              <w:wordWrap w:val="0"/>
              <w:spacing w:line="240" w:lineRule="auto"/>
              <w:jc w:val="center"/>
              <w:rPr>
                <w:sz w:val="18"/>
              </w:rPr>
            </w:pPr>
          </w:p>
        </w:tc>
      </w:tr>
      <w:tr w:rsidR="003D0E6C" w14:paraId="17FB95CE" w14:textId="77777777">
        <w:trPr>
          <w:trHeight w:val="345"/>
        </w:trPr>
        <w:tc>
          <w:tcPr>
            <w:tcW w:w="352" w:type="pct"/>
          </w:tcPr>
          <w:p w14:paraId="63C613D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0F480A1" w14:textId="77777777" w:rsidR="003D0E6C" w:rsidRDefault="00000000">
            <w:pPr>
              <w:widowControl/>
              <w:wordWrap w:val="0"/>
              <w:spacing w:line="240" w:lineRule="auto"/>
              <w:jc w:val="center"/>
              <w:rPr>
                <w:sz w:val="18"/>
              </w:rPr>
            </w:pPr>
            <w:r>
              <w:rPr>
                <w:sz w:val="18"/>
              </w:rPr>
              <w:t>K6006</w:t>
            </w:r>
          </w:p>
        </w:tc>
        <w:tc>
          <w:tcPr>
            <w:tcW w:w="3120" w:type="pct"/>
          </w:tcPr>
          <w:p w14:paraId="0E68B5CF" w14:textId="77777777" w:rsidR="003D0E6C" w:rsidRDefault="003D0E6C">
            <w:pPr>
              <w:widowControl/>
              <w:wordWrap w:val="0"/>
              <w:spacing w:line="240" w:lineRule="auto"/>
              <w:jc w:val="center"/>
              <w:rPr>
                <w:sz w:val="18"/>
              </w:rPr>
            </w:pPr>
          </w:p>
        </w:tc>
        <w:tc>
          <w:tcPr>
            <w:tcW w:w="1069" w:type="pct"/>
          </w:tcPr>
          <w:p w14:paraId="6EC7B586" w14:textId="77777777" w:rsidR="003D0E6C" w:rsidRDefault="003D0E6C">
            <w:pPr>
              <w:widowControl/>
              <w:wordWrap w:val="0"/>
              <w:spacing w:line="240" w:lineRule="auto"/>
              <w:jc w:val="center"/>
              <w:rPr>
                <w:sz w:val="18"/>
              </w:rPr>
            </w:pPr>
          </w:p>
        </w:tc>
      </w:tr>
      <w:tr w:rsidR="003D0E6C" w14:paraId="0E4DC467" w14:textId="77777777">
        <w:trPr>
          <w:trHeight w:val="345"/>
        </w:trPr>
        <w:tc>
          <w:tcPr>
            <w:tcW w:w="352" w:type="pct"/>
          </w:tcPr>
          <w:p w14:paraId="77185F4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0C287E" w14:textId="77777777" w:rsidR="003D0E6C" w:rsidRDefault="00000000">
            <w:pPr>
              <w:widowControl/>
              <w:wordWrap w:val="0"/>
              <w:spacing w:line="240" w:lineRule="auto"/>
              <w:jc w:val="center"/>
              <w:rPr>
                <w:sz w:val="18"/>
              </w:rPr>
            </w:pPr>
            <w:r>
              <w:rPr>
                <w:sz w:val="18"/>
              </w:rPr>
              <w:t>K6007</w:t>
            </w:r>
          </w:p>
        </w:tc>
        <w:tc>
          <w:tcPr>
            <w:tcW w:w="3120" w:type="pct"/>
          </w:tcPr>
          <w:p w14:paraId="03969E7C" w14:textId="77777777" w:rsidR="003D0E6C" w:rsidRDefault="003D0E6C">
            <w:pPr>
              <w:widowControl/>
              <w:wordWrap w:val="0"/>
              <w:spacing w:line="240" w:lineRule="auto"/>
              <w:jc w:val="center"/>
              <w:rPr>
                <w:sz w:val="18"/>
              </w:rPr>
            </w:pPr>
          </w:p>
        </w:tc>
        <w:tc>
          <w:tcPr>
            <w:tcW w:w="1069" w:type="pct"/>
          </w:tcPr>
          <w:p w14:paraId="25D131EF" w14:textId="77777777" w:rsidR="003D0E6C" w:rsidRDefault="003D0E6C">
            <w:pPr>
              <w:widowControl/>
              <w:wordWrap w:val="0"/>
              <w:spacing w:line="240" w:lineRule="auto"/>
              <w:jc w:val="center"/>
              <w:rPr>
                <w:sz w:val="18"/>
              </w:rPr>
            </w:pPr>
          </w:p>
        </w:tc>
      </w:tr>
      <w:tr w:rsidR="003D0E6C" w14:paraId="5EF7A040" w14:textId="77777777">
        <w:trPr>
          <w:trHeight w:val="345"/>
        </w:trPr>
        <w:tc>
          <w:tcPr>
            <w:tcW w:w="352" w:type="pct"/>
          </w:tcPr>
          <w:p w14:paraId="6BC33F1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C58B0D2" w14:textId="77777777" w:rsidR="003D0E6C" w:rsidRDefault="00000000">
            <w:pPr>
              <w:widowControl/>
              <w:wordWrap w:val="0"/>
              <w:spacing w:line="240" w:lineRule="auto"/>
              <w:jc w:val="center"/>
              <w:rPr>
                <w:sz w:val="18"/>
              </w:rPr>
            </w:pPr>
            <w:r>
              <w:rPr>
                <w:sz w:val="18"/>
              </w:rPr>
              <w:t>K6008</w:t>
            </w:r>
          </w:p>
        </w:tc>
        <w:tc>
          <w:tcPr>
            <w:tcW w:w="3120" w:type="pct"/>
          </w:tcPr>
          <w:p w14:paraId="2AD28887" w14:textId="77777777" w:rsidR="003D0E6C" w:rsidRDefault="003D0E6C">
            <w:pPr>
              <w:widowControl/>
              <w:wordWrap w:val="0"/>
              <w:spacing w:line="240" w:lineRule="auto"/>
              <w:jc w:val="center"/>
              <w:rPr>
                <w:sz w:val="18"/>
              </w:rPr>
            </w:pPr>
          </w:p>
        </w:tc>
        <w:tc>
          <w:tcPr>
            <w:tcW w:w="1069" w:type="pct"/>
          </w:tcPr>
          <w:p w14:paraId="51B7D25E" w14:textId="77777777" w:rsidR="003D0E6C" w:rsidRDefault="003D0E6C">
            <w:pPr>
              <w:widowControl/>
              <w:wordWrap w:val="0"/>
              <w:spacing w:line="240" w:lineRule="auto"/>
              <w:jc w:val="center"/>
              <w:rPr>
                <w:sz w:val="18"/>
              </w:rPr>
            </w:pPr>
          </w:p>
        </w:tc>
      </w:tr>
      <w:tr w:rsidR="003D0E6C" w14:paraId="3D297326" w14:textId="77777777">
        <w:trPr>
          <w:trHeight w:val="345"/>
        </w:trPr>
        <w:tc>
          <w:tcPr>
            <w:tcW w:w="352" w:type="pct"/>
          </w:tcPr>
          <w:p w14:paraId="360E9B7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96EB78F" w14:textId="77777777" w:rsidR="003D0E6C" w:rsidRDefault="00000000">
            <w:pPr>
              <w:widowControl/>
              <w:wordWrap w:val="0"/>
              <w:spacing w:line="240" w:lineRule="auto"/>
              <w:jc w:val="center"/>
              <w:rPr>
                <w:sz w:val="18"/>
              </w:rPr>
            </w:pPr>
            <w:r>
              <w:rPr>
                <w:sz w:val="18"/>
              </w:rPr>
              <w:t>K6009</w:t>
            </w:r>
          </w:p>
        </w:tc>
        <w:tc>
          <w:tcPr>
            <w:tcW w:w="3120" w:type="pct"/>
          </w:tcPr>
          <w:p w14:paraId="6146EC73" w14:textId="77777777" w:rsidR="003D0E6C" w:rsidRDefault="003D0E6C">
            <w:pPr>
              <w:widowControl/>
              <w:wordWrap w:val="0"/>
              <w:spacing w:line="240" w:lineRule="auto"/>
              <w:jc w:val="center"/>
              <w:rPr>
                <w:sz w:val="18"/>
              </w:rPr>
            </w:pPr>
          </w:p>
        </w:tc>
        <w:tc>
          <w:tcPr>
            <w:tcW w:w="1069" w:type="pct"/>
          </w:tcPr>
          <w:p w14:paraId="6B1493F8" w14:textId="77777777" w:rsidR="003D0E6C" w:rsidRDefault="003D0E6C">
            <w:pPr>
              <w:widowControl/>
              <w:wordWrap w:val="0"/>
              <w:spacing w:line="240" w:lineRule="auto"/>
              <w:jc w:val="center"/>
              <w:rPr>
                <w:sz w:val="18"/>
              </w:rPr>
            </w:pPr>
          </w:p>
        </w:tc>
      </w:tr>
      <w:tr w:rsidR="003D0E6C" w14:paraId="258839A3" w14:textId="77777777">
        <w:trPr>
          <w:trHeight w:val="345"/>
        </w:trPr>
        <w:tc>
          <w:tcPr>
            <w:tcW w:w="352" w:type="pct"/>
          </w:tcPr>
          <w:p w14:paraId="4BFADD4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208FEEE" w14:textId="77777777" w:rsidR="003D0E6C" w:rsidRDefault="00000000">
            <w:pPr>
              <w:widowControl/>
              <w:wordWrap w:val="0"/>
              <w:spacing w:line="240" w:lineRule="auto"/>
              <w:jc w:val="center"/>
              <w:rPr>
                <w:sz w:val="18"/>
              </w:rPr>
            </w:pPr>
            <w:r>
              <w:rPr>
                <w:sz w:val="18"/>
              </w:rPr>
              <w:t>K6010</w:t>
            </w:r>
          </w:p>
        </w:tc>
        <w:tc>
          <w:tcPr>
            <w:tcW w:w="3120" w:type="pct"/>
          </w:tcPr>
          <w:p w14:paraId="6AD59E5E" w14:textId="77777777" w:rsidR="003D0E6C" w:rsidRDefault="003D0E6C">
            <w:pPr>
              <w:widowControl/>
              <w:wordWrap w:val="0"/>
              <w:spacing w:line="240" w:lineRule="auto"/>
              <w:jc w:val="center"/>
              <w:rPr>
                <w:sz w:val="18"/>
              </w:rPr>
            </w:pPr>
          </w:p>
        </w:tc>
        <w:tc>
          <w:tcPr>
            <w:tcW w:w="1069" w:type="pct"/>
          </w:tcPr>
          <w:p w14:paraId="79523511" w14:textId="77777777" w:rsidR="003D0E6C" w:rsidRDefault="003D0E6C">
            <w:pPr>
              <w:widowControl/>
              <w:wordWrap w:val="0"/>
              <w:spacing w:line="240" w:lineRule="auto"/>
              <w:jc w:val="center"/>
              <w:rPr>
                <w:sz w:val="18"/>
              </w:rPr>
            </w:pPr>
          </w:p>
        </w:tc>
      </w:tr>
      <w:tr w:rsidR="003D0E6C" w14:paraId="0501554F" w14:textId="77777777">
        <w:trPr>
          <w:trHeight w:val="345"/>
        </w:trPr>
        <w:tc>
          <w:tcPr>
            <w:tcW w:w="352" w:type="pct"/>
          </w:tcPr>
          <w:p w14:paraId="79AFFA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F1D00E9" w14:textId="77777777" w:rsidR="003D0E6C" w:rsidRDefault="00000000">
            <w:pPr>
              <w:widowControl/>
              <w:wordWrap w:val="0"/>
              <w:spacing w:line="240" w:lineRule="auto"/>
              <w:jc w:val="center"/>
              <w:rPr>
                <w:sz w:val="18"/>
              </w:rPr>
            </w:pPr>
            <w:r>
              <w:rPr>
                <w:sz w:val="18"/>
              </w:rPr>
              <w:t>K6011</w:t>
            </w:r>
          </w:p>
        </w:tc>
        <w:tc>
          <w:tcPr>
            <w:tcW w:w="3120" w:type="pct"/>
          </w:tcPr>
          <w:p w14:paraId="0BE0C528" w14:textId="77777777" w:rsidR="003D0E6C" w:rsidRDefault="003D0E6C">
            <w:pPr>
              <w:widowControl/>
              <w:wordWrap w:val="0"/>
              <w:spacing w:line="240" w:lineRule="auto"/>
              <w:jc w:val="center"/>
              <w:rPr>
                <w:sz w:val="18"/>
              </w:rPr>
            </w:pPr>
          </w:p>
        </w:tc>
        <w:tc>
          <w:tcPr>
            <w:tcW w:w="1069" w:type="pct"/>
          </w:tcPr>
          <w:p w14:paraId="76B7B4B8" w14:textId="77777777" w:rsidR="003D0E6C" w:rsidRDefault="003D0E6C">
            <w:pPr>
              <w:widowControl/>
              <w:wordWrap w:val="0"/>
              <w:spacing w:line="240" w:lineRule="auto"/>
              <w:jc w:val="center"/>
              <w:rPr>
                <w:sz w:val="18"/>
              </w:rPr>
            </w:pPr>
          </w:p>
        </w:tc>
      </w:tr>
      <w:tr w:rsidR="003D0E6C" w14:paraId="6C2944E4" w14:textId="77777777">
        <w:trPr>
          <w:trHeight w:val="345"/>
        </w:trPr>
        <w:tc>
          <w:tcPr>
            <w:tcW w:w="352" w:type="pct"/>
          </w:tcPr>
          <w:p w14:paraId="292E507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0D2E011" w14:textId="77777777" w:rsidR="003D0E6C" w:rsidRDefault="00000000">
            <w:pPr>
              <w:widowControl/>
              <w:wordWrap w:val="0"/>
              <w:spacing w:line="240" w:lineRule="auto"/>
              <w:jc w:val="center"/>
              <w:rPr>
                <w:sz w:val="18"/>
              </w:rPr>
            </w:pPr>
            <w:r>
              <w:rPr>
                <w:sz w:val="18"/>
              </w:rPr>
              <w:t>K6012</w:t>
            </w:r>
          </w:p>
        </w:tc>
        <w:tc>
          <w:tcPr>
            <w:tcW w:w="3120" w:type="pct"/>
          </w:tcPr>
          <w:p w14:paraId="04B6EA0A" w14:textId="77777777" w:rsidR="003D0E6C" w:rsidRDefault="003D0E6C">
            <w:pPr>
              <w:widowControl/>
              <w:wordWrap w:val="0"/>
              <w:spacing w:line="240" w:lineRule="auto"/>
              <w:jc w:val="center"/>
              <w:rPr>
                <w:sz w:val="18"/>
              </w:rPr>
            </w:pPr>
          </w:p>
        </w:tc>
        <w:tc>
          <w:tcPr>
            <w:tcW w:w="1069" w:type="pct"/>
          </w:tcPr>
          <w:p w14:paraId="22625427" w14:textId="77777777" w:rsidR="003D0E6C" w:rsidRDefault="003D0E6C">
            <w:pPr>
              <w:widowControl/>
              <w:wordWrap w:val="0"/>
              <w:spacing w:line="240" w:lineRule="auto"/>
              <w:jc w:val="center"/>
              <w:rPr>
                <w:sz w:val="18"/>
              </w:rPr>
            </w:pPr>
          </w:p>
        </w:tc>
      </w:tr>
      <w:tr w:rsidR="003D0E6C" w14:paraId="3BA9F795" w14:textId="77777777">
        <w:trPr>
          <w:trHeight w:val="345"/>
        </w:trPr>
        <w:tc>
          <w:tcPr>
            <w:tcW w:w="352" w:type="pct"/>
          </w:tcPr>
          <w:p w14:paraId="0EB79C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4F380C6" w14:textId="77777777" w:rsidR="003D0E6C" w:rsidRDefault="00000000">
            <w:pPr>
              <w:widowControl/>
              <w:wordWrap w:val="0"/>
              <w:spacing w:line="240" w:lineRule="auto"/>
              <w:jc w:val="center"/>
              <w:rPr>
                <w:sz w:val="18"/>
              </w:rPr>
            </w:pPr>
            <w:r>
              <w:rPr>
                <w:sz w:val="18"/>
              </w:rPr>
              <w:t>K6013</w:t>
            </w:r>
          </w:p>
        </w:tc>
        <w:tc>
          <w:tcPr>
            <w:tcW w:w="3120" w:type="pct"/>
          </w:tcPr>
          <w:p w14:paraId="51B3849A" w14:textId="77777777" w:rsidR="003D0E6C" w:rsidRDefault="003D0E6C">
            <w:pPr>
              <w:widowControl/>
              <w:wordWrap w:val="0"/>
              <w:spacing w:line="240" w:lineRule="auto"/>
              <w:jc w:val="center"/>
              <w:rPr>
                <w:sz w:val="18"/>
              </w:rPr>
            </w:pPr>
          </w:p>
        </w:tc>
        <w:tc>
          <w:tcPr>
            <w:tcW w:w="1069" w:type="pct"/>
          </w:tcPr>
          <w:p w14:paraId="755929CB" w14:textId="77777777" w:rsidR="003D0E6C" w:rsidRDefault="003D0E6C">
            <w:pPr>
              <w:widowControl/>
              <w:wordWrap w:val="0"/>
              <w:spacing w:line="240" w:lineRule="auto"/>
              <w:jc w:val="center"/>
              <w:rPr>
                <w:sz w:val="18"/>
              </w:rPr>
            </w:pPr>
          </w:p>
        </w:tc>
      </w:tr>
      <w:tr w:rsidR="003D0E6C" w14:paraId="6F6525EF" w14:textId="77777777">
        <w:trPr>
          <w:trHeight w:val="345"/>
        </w:trPr>
        <w:tc>
          <w:tcPr>
            <w:tcW w:w="352" w:type="pct"/>
          </w:tcPr>
          <w:p w14:paraId="427C99E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129BC17" w14:textId="77777777" w:rsidR="003D0E6C" w:rsidRDefault="00000000">
            <w:pPr>
              <w:widowControl/>
              <w:wordWrap w:val="0"/>
              <w:spacing w:line="240" w:lineRule="auto"/>
              <w:jc w:val="center"/>
              <w:rPr>
                <w:sz w:val="18"/>
              </w:rPr>
            </w:pPr>
            <w:r>
              <w:rPr>
                <w:sz w:val="18"/>
              </w:rPr>
              <w:t>K6014</w:t>
            </w:r>
          </w:p>
        </w:tc>
        <w:tc>
          <w:tcPr>
            <w:tcW w:w="3120" w:type="pct"/>
          </w:tcPr>
          <w:p w14:paraId="768481F4" w14:textId="77777777" w:rsidR="003D0E6C" w:rsidRDefault="003D0E6C">
            <w:pPr>
              <w:widowControl/>
              <w:wordWrap w:val="0"/>
              <w:spacing w:line="240" w:lineRule="auto"/>
              <w:jc w:val="center"/>
              <w:rPr>
                <w:sz w:val="18"/>
              </w:rPr>
            </w:pPr>
          </w:p>
        </w:tc>
        <w:tc>
          <w:tcPr>
            <w:tcW w:w="1069" w:type="pct"/>
          </w:tcPr>
          <w:p w14:paraId="6D1E618B" w14:textId="77777777" w:rsidR="003D0E6C" w:rsidRDefault="003D0E6C">
            <w:pPr>
              <w:widowControl/>
              <w:wordWrap w:val="0"/>
              <w:spacing w:line="240" w:lineRule="auto"/>
              <w:jc w:val="center"/>
              <w:rPr>
                <w:sz w:val="18"/>
              </w:rPr>
            </w:pPr>
          </w:p>
        </w:tc>
      </w:tr>
      <w:tr w:rsidR="003D0E6C" w14:paraId="6C65E30E" w14:textId="77777777">
        <w:trPr>
          <w:trHeight w:val="345"/>
        </w:trPr>
        <w:tc>
          <w:tcPr>
            <w:tcW w:w="352" w:type="pct"/>
          </w:tcPr>
          <w:p w14:paraId="6BE683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624014" w14:textId="77777777" w:rsidR="003D0E6C" w:rsidRDefault="00000000">
            <w:pPr>
              <w:widowControl/>
              <w:wordWrap w:val="0"/>
              <w:spacing w:line="240" w:lineRule="auto"/>
              <w:jc w:val="center"/>
              <w:rPr>
                <w:sz w:val="18"/>
              </w:rPr>
            </w:pPr>
            <w:r>
              <w:rPr>
                <w:sz w:val="18"/>
              </w:rPr>
              <w:t>K6015</w:t>
            </w:r>
          </w:p>
        </w:tc>
        <w:tc>
          <w:tcPr>
            <w:tcW w:w="3120" w:type="pct"/>
          </w:tcPr>
          <w:p w14:paraId="1D88EF79" w14:textId="77777777" w:rsidR="003D0E6C" w:rsidRDefault="003D0E6C">
            <w:pPr>
              <w:widowControl/>
              <w:wordWrap w:val="0"/>
              <w:spacing w:line="240" w:lineRule="auto"/>
              <w:jc w:val="center"/>
              <w:rPr>
                <w:sz w:val="18"/>
              </w:rPr>
            </w:pPr>
          </w:p>
        </w:tc>
        <w:tc>
          <w:tcPr>
            <w:tcW w:w="1069" w:type="pct"/>
          </w:tcPr>
          <w:p w14:paraId="30CD1E39" w14:textId="77777777" w:rsidR="003D0E6C" w:rsidRDefault="003D0E6C">
            <w:pPr>
              <w:widowControl/>
              <w:wordWrap w:val="0"/>
              <w:spacing w:line="240" w:lineRule="auto"/>
              <w:jc w:val="center"/>
              <w:rPr>
                <w:sz w:val="18"/>
              </w:rPr>
            </w:pPr>
          </w:p>
        </w:tc>
      </w:tr>
      <w:tr w:rsidR="003D0E6C" w14:paraId="3FB492F4" w14:textId="77777777">
        <w:trPr>
          <w:trHeight w:val="345"/>
        </w:trPr>
        <w:tc>
          <w:tcPr>
            <w:tcW w:w="352" w:type="pct"/>
          </w:tcPr>
          <w:p w14:paraId="0A5775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836771E" w14:textId="77777777" w:rsidR="003D0E6C" w:rsidRDefault="00000000">
            <w:pPr>
              <w:widowControl/>
              <w:wordWrap w:val="0"/>
              <w:spacing w:line="240" w:lineRule="auto"/>
              <w:jc w:val="center"/>
              <w:rPr>
                <w:sz w:val="18"/>
              </w:rPr>
            </w:pPr>
            <w:r>
              <w:rPr>
                <w:sz w:val="18"/>
              </w:rPr>
              <w:t>K6016</w:t>
            </w:r>
          </w:p>
        </w:tc>
        <w:tc>
          <w:tcPr>
            <w:tcW w:w="3120" w:type="pct"/>
          </w:tcPr>
          <w:p w14:paraId="4E6C31F7" w14:textId="77777777" w:rsidR="003D0E6C" w:rsidRDefault="003D0E6C">
            <w:pPr>
              <w:widowControl/>
              <w:wordWrap w:val="0"/>
              <w:spacing w:line="240" w:lineRule="auto"/>
              <w:jc w:val="center"/>
              <w:rPr>
                <w:sz w:val="18"/>
              </w:rPr>
            </w:pPr>
          </w:p>
        </w:tc>
        <w:tc>
          <w:tcPr>
            <w:tcW w:w="1069" w:type="pct"/>
          </w:tcPr>
          <w:p w14:paraId="12E4EBDF" w14:textId="77777777" w:rsidR="003D0E6C" w:rsidRDefault="003D0E6C">
            <w:pPr>
              <w:widowControl/>
              <w:wordWrap w:val="0"/>
              <w:spacing w:line="240" w:lineRule="auto"/>
              <w:jc w:val="center"/>
              <w:rPr>
                <w:sz w:val="18"/>
              </w:rPr>
            </w:pPr>
          </w:p>
        </w:tc>
      </w:tr>
      <w:tr w:rsidR="003D0E6C" w14:paraId="4F80D6D3" w14:textId="77777777">
        <w:trPr>
          <w:trHeight w:val="345"/>
        </w:trPr>
        <w:tc>
          <w:tcPr>
            <w:tcW w:w="352" w:type="pct"/>
          </w:tcPr>
          <w:p w14:paraId="6756863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68B789" w14:textId="77777777" w:rsidR="003D0E6C" w:rsidRDefault="00000000">
            <w:pPr>
              <w:widowControl/>
              <w:wordWrap w:val="0"/>
              <w:spacing w:line="240" w:lineRule="auto"/>
              <w:jc w:val="center"/>
              <w:rPr>
                <w:sz w:val="18"/>
              </w:rPr>
            </w:pPr>
            <w:r>
              <w:rPr>
                <w:sz w:val="18"/>
              </w:rPr>
              <w:t>K6017</w:t>
            </w:r>
          </w:p>
        </w:tc>
        <w:tc>
          <w:tcPr>
            <w:tcW w:w="3120" w:type="pct"/>
          </w:tcPr>
          <w:p w14:paraId="50B36AEA" w14:textId="77777777" w:rsidR="003D0E6C" w:rsidRDefault="003D0E6C">
            <w:pPr>
              <w:widowControl/>
              <w:wordWrap w:val="0"/>
              <w:spacing w:line="240" w:lineRule="auto"/>
              <w:jc w:val="center"/>
              <w:rPr>
                <w:sz w:val="18"/>
              </w:rPr>
            </w:pPr>
          </w:p>
        </w:tc>
        <w:tc>
          <w:tcPr>
            <w:tcW w:w="1069" w:type="pct"/>
          </w:tcPr>
          <w:p w14:paraId="418DE235" w14:textId="77777777" w:rsidR="003D0E6C" w:rsidRDefault="003D0E6C">
            <w:pPr>
              <w:widowControl/>
              <w:wordWrap w:val="0"/>
              <w:spacing w:line="240" w:lineRule="auto"/>
              <w:jc w:val="center"/>
              <w:rPr>
                <w:sz w:val="18"/>
              </w:rPr>
            </w:pPr>
          </w:p>
        </w:tc>
      </w:tr>
      <w:tr w:rsidR="003D0E6C" w14:paraId="1D0E5C3A" w14:textId="77777777">
        <w:trPr>
          <w:trHeight w:val="345"/>
        </w:trPr>
        <w:tc>
          <w:tcPr>
            <w:tcW w:w="352" w:type="pct"/>
          </w:tcPr>
          <w:p w14:paraId="4EE91A3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F9F5A50" w14:textId="77777777" w:rsidR="003D0E6C" w:rsidRDefault="00000000">
            <w:pPr>
              <w:widowControl/>
              <w:wordWrap w:val="0"/>
              <w:spacing w:line="240" w:lineRule="auto"/>
              <w:jc w:val="center"/>
              <w:rPr>
                <w:sz w:val="18"/>
              </w:rPr>
            </w:pPr>
            <w:r>
              <w:rPr>
                <w:sz w:val="18"/>
              </w:rPr>
              <w:t>K6018</w:t>
            </w:r>
          </w:p>
        </w:tc>
        <w:tc>
          <w:tcPr>
            <w:tcW w:w="3120" w:type="pct"/>
          </w:tcPr>
          <w:p w14:paraId="29F6C080" w14:textId="77777777" w:rsidR="003D0E6C" w:rsidRDefault="003D0E6C">
            <w:pPr>
              <w:widowControl/>
              <w:wordWrap w:val="0"/>
              <w:spacing w:line="240" w:lineRule="auto"/>
              <w:jc w:val="center"/>
              <w:rPr>
                <w:sz w:val="18"/>
              </w:rPr>
            </w:pPr>
          </w:p>
        </w:tc>
        <w:tc>
          <w:tcPr>
            <w:tcW w:w="1069" w:type="pct"/>
          </w:tcPr>
          <w:p w14:paraId="7FB9752F" w14:textId="77777777" w:rsidR="003D0E6C" w:rsidRDefault="003D0E6C">
            <w:pPr>
              <w:widowControl/>
              <w:wordWrap w:val="0"/>
              <w:spacing w:line="240" w:lineRule="auto"/>
              <w:jc w:val="center"/>
              <w:rPr>
                <w:sz w:val="18"/>
              </w:rPr>
            </w:pPr>
          </w:p>
        </w:tc>
      </w:tr>
      <w:tr w:rsidR="003D0E6C" w14:paraId="4F1BD7B6" w14:textId="77777777">
        <w:trPr>
          <w:trHeight w:val="345"/>
        </w:trPr>
        <w:tc>
          <w:tcPr>
            <w:tcW w:w="352" w:type="pct"/>
          </w:tcPr>
          <w:p w14:paraId="4BD1173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F74BEF3" w14:textId="77777777" w:rsidR="003D0E6C" w:rsidRDefault="00000000">
            <w:pPr>
              <w:widowControl/>
              <w:wordWrap w:val="0"/>
              <w:spacing w:line="240" w:lineRule="auto"/>
              <w:jc w:val="center"/>
              <w:rPr>
                <w:sz w:val="18"/>
              </w:rPr>
            </w:pPr>
            <w:r>
              <w:rPr>
                <w:sz w:val="18"/>
              </w:rPr>
              <w:t>K6019</w:t>
            </w:r>
          </w:p>
        </w:tc>
        <w:tc>
          <w:tcPr>
            <w:tcW w:w="3120" w:type="pct"/>
          </w:tcPr>
          <w:p w14:paraId="12A673AF" w14:textId="77777777" w:rsidR="003D0E6C" w:rsidRDefault="003D0E6C">
            <w:pPr>
              <w:widowControl/>
              <w:wordWrap w:val="0"/>
              <w:spacing w:line="240" w:lineRule="auto"/>
              <w:jc w:val="center"/>
              <w:rPr>
                <w:sz w:val="18"/>
              </w:rPr>
            </w:pPr>
          </w:p>
        </w:tc>
        <w:tc>
          <w:tcPr>
            <w:tcW w:w="1069" w:type="pct"/>
          </w:tcPr>
          <w:p w14:paraId="570ADAA5" w14:textId="77777777" w:rsidR="003D0E6C" w:rsidRDefault="003D0E6C">
            <w:pPr>
              <w:widowControl/>
              <w:wordWrap w:val="0"/>
              <w:spacing w:line="240" w:lineRule="auto"/>
              <w:jc w:val="center"/>
              <w:rPr>
                <w:sz w:val="18"/>
              </w:rPr>
            </w:pPr>
          </w:p>
        </w:tc>
      </w:tr>
      <w:tr w:rsidR="003D0E6C" w14:paraId="18FA2ABC" w14:textId="77777777">
        <w:trPr>
          <w:trHeight w:val="345"/>
        </w:trPr>
        <w:tc>
          <w:tcPr>
            <w:tcW w:w="352" w:type="pct"/>
          </w:tcPr>
          <w:p w14:paraId="4F582FF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3582FC" w14:textId="77777777" w:rsidR="003D0E6C" w:rsidRDefault="00000000">
            <w:pPr>
              <w:widowControl/>
              <w:wordWrap w:val="0"/>
              <w:spacing w:line="240" w:lineRule="auto"/>
              <w:jc w:val="center"/>
              <w:rPr>
                <w:sz w:val="18"/>
              </w:rPr>
            </w:pPr>
            <w:r>
              <w:rPr>
                <w:sz w:val="18"/>
              </w:rPr>
              <w:t>K6020</w:t>
            </w:r>
          </w:p>
        </w:tc>
        <w:tc>
          <w:tcPr>
            <w:tcW w:w="3120" w:type="pct"/>
          </w:tcPr>
          <w:p w14:paraId="52F6191C" w14:textId="77777777" w:rsidR="003D0E6C" w:rsidRDefault="003D0E6C">
            <w:pPr>
              <w:widowControl/>
              <w:wordWrap w:val="0"/>
              <w:spacing w:line="240" w:lineRule="auto"/>
              <w:jc w:val="center"/>
              <w:rPr>
                <w:sz w:val="18"/>
              </w:rPr>
            </w:pPr>
          </w:p>
        </w:tc>
        <w:tc>
          <w:tcPr>
            <w:tcW w:w="1069" w:type="pct"/>
          </w:tcPr>
          <w:p w14:paraId="035B0926" w14:textId="77777777" w:rsidR="003D0E6C" w:rsidRDefault="003D0E6C">
            <w:pPr>
              <w:widowControl/>
              <w:wordWrap w:val="0"/>
              <w:spacing w:line="240" w:lineRule="auto"/>
              <w:jc w:val="center"/>
              <w:rPr>
                <w:sz w:val="18"/>
              </w:rPr>
            </w:pPr>
          </w:p>
        </w:tc>
      </w:tr>
      <w:tr w:rsidR="003D0E6C" w14:paraId="000314CE" w14:textId="77777777">
        <w:trPr>
          <w:trHeight w:val="345"/>
        </w:trPr>
        <w:tc>
          <w:tcPr>
            <w:tcW w:w="352" w:type="pct"/>
          </w:tcPr>
          <w:p w14:paraId="3F55722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088134" w14:textId="77777777" w:rsidR="003D0E6C" w:rsidRDefault="00000000">
            <w:pPr>
              <w:widowControl/>
              <w:wordWrap w:val="0"/>
              <w:spacing w:line="240" w:lineRule="auto"/>
              <w:jc w:val="center"/>
              <w:rPr>
                <w:sz w:val="18"/>
              </w:rPr>
            </w:pPr>
            <w:r>
              <w:rPr>
                <w:sz w:val="18"/>
              </w:rPr>
              <w:t>K6021</w:t>
            </w:r>
          </w:p>
        </w:tc>
        <w:tc>
          <w:tcPr>
            <w:tcW w:w="3120" w:type="pct"/>
          </w:tcPr>
          <w:p w14:paraId="7F0F0327" w14:textId="77777777" w:rsidR="003D0E6C" w:rsidRDefault="003D0E6C">
            <w:pPr>
              <w:widowControl/>
              <w:wordWrap w:val="0"/>
              <w:spacing w:line="240" w:lineRule="auto"/>
              <w:jc w:val="center"/>
              <w:rPr>
                <w:sz w:val="18"/>
              </w:rPr>
            </w:pPr>
          </w:p>
        </w:tc>
        <w:tc>
          <w:tcPr>
            <w:tcW w:w="1069" w:type="pct"/>
          </w:tcPr>
          <w:p w14:paraId="22A88F84" w14:textId="77777777" w:rsidR="003D0E6C" w:rsidRDefault="003D0E6C">
            <w:pPr>
              <w:widowControl/>
              <w:wordWrap w:val="0"/>
              <w:spacing w:line="240" w:lineRule="auto"/>
              <w:jc w:val="center"/>
              <w:rPr>
                <w:sz w:val="18"/>
              </w:rPr>
            </w:pPr>
          </w:p>
        </w:tc>
      </w:tr>
      <w:tr w:rsidR="003D0E6C" w14:paraId="47644D02" w14:textId="77777777">
        <w:trPr>
          <w:trHeight w:val="345"/>
        </w:trPr>
        <w:tc>
          <w:tcPr>
            <w:tcW w:w="352" w:type="pct"/>
          </w:tcPr>
          <w:p w14:paraId="4A5BEDE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3C1AF26" w14:textId="77777777" w:rsidR="003D0E6C" w:rsidRDefault="00000000">
            <w:pPr>
              <w:widowControl/>
              <w:wordWrap w:val="0"/>
              <w:spacing w:line="240" w:lineRule="auto"/>
              <w:jc w:val="center"/>
              <w:rPr>
                <w:sz w:val="18"/>
              </w:rPr>
            </w:pPr>
            <w:r>
              <w:rPr>
                <w:sz w:val="18"/>
              </w:rPr>
              <w:t>K6022</w:t>
            </w:r>
          </w:p>
        </w:tc>
        <w:tc>
          <w:tcPr>
            <w:tcW w:w="3120" w:type="pct"/>
          </w:tcPr>
          <w:p w14:paraId="741C783F" w14:textId="77777777" w:rsidR="003D0E6C" w:rsidRDefault="003D0E6C">
            <w:pPr>
              <w:widowControl/>
              <w:wordWrap w:val="0"/>
              <w:spacing w:line="240" w:lineRule="auto"/>
              <w:jc w:val="center"/>
              <w:rPr>
                <w:sz w:val="18"/>
              </w:rPr>
            </w:pPr>
          </w:p>
        </w:tc>
        <w:tc>
          <w:tcPr>
            <w:tcW w:w="1069" w:type="pct"/>
          </w:tcPr>
          <w:p w14:paraId="191DB77A" w14:textId="77777777" w:rsidR="003D0E6C" w:rsidRDefault="003D0E6C">
            <w:pPr>
              <w:widowControl/>
              <w:wordWrap w:val="0"/>
              <w:spacing w:line="240" w:lineRule="auto"/>
              <w:jc w:val="center"/>
              <w:rPr>
                <w:sz w:val="18"/>
              </w:rPr>
            </w:pPr>
          </w:p>
        </w:tc>
      </w:tr>
      <w:tr w:rsidR="003D0E6C" w14:paraId="1FC034EC" w14:textId="77777777">
        <w:trPr>
          <w:trHeight w:val="345"/>
        </w:trPr>
        <w:tc>
          <w:tcPr>
            <w:tcW w:w="352" w:type="pct"/>
          </w:tcPr>
          <w:p w14:paraId="59B4BCB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B983E4" w14:textId="77777777" w:rsidR="003D0E6C" w:rsidRDefault="00000000">
            <w:pPr>
              <w:widowControl/>
              <w:wordWrap w:val="0"/>
              <w:spacing w:line="240" w:lineRule="auto"/>
              <w:jc w:val="center"/>
              <w:rPr>
                <w:sz w:val="18"/>
              </w:rPr>
            </w:pPr>
            <w:r>
              <w:rPr>
                <w:sz w:val="18"/>
              </w:rPr>
              <w:t>K6023</w:t>
            </w:r>
          </w:p>
        </w:tc>
        <w:tc>
          <w:tcPr>
            <w:tcW w:w="3120" w:type="pct"/>
          </w:tcPr>
          <w:p w14:paraId="71BB8BFA" w14:textId="77777777" w:rsidR="003D0E6C" w:rsidRDefault="003D0E6C">
            <w:pPr>
              <w:widowControl/>
              <w:wordWrap w:val="0"/>
              <w:spacing w:line="240" w:lineRule="auto"/>
              <w:jc w:val="center"/>
              <w:rPr>
                <w:sz w:val="18"/>
              </w:rPr>
            </w:pPr>
          </w:p>
        </w:tc>
        <w:tc>
          <w:tcPr>
            <w:tcW w:w="1069" w:type="pct"/>
          </w:tcPr>
          <w:p w14:paraId="6DFCB676" w14:textId="77777777" w:rsidR="003D0E6C" w:rsidRDefault="003D0E6C">
            <w:pPr>
              <w:widowControl/>
              <w:wordWrap w:val="0"/>
              <w:spacing w:line="240" w:lineRule="auto"/>
              <w:jc w:val="center"/>
              <w:rPr>
                <w:sz w:val="18"/>
              </w:rPr>
            </w:pPr>
          </w:p>
        </w:tc>
      </w:tr>
      <w:tr w:rsidR="003D0E6C" w14:paraId="49BE47EF" w14:textId="77777777">
        <w:trPr>
          <w:trHeight w:val="345"/>
        </w:trPr>
        <w:tc>
          <w:tcPr>
            <w:tcW w:w="352" w:type="pct"/>
          </w:tcPr>
          <w:p w14:paraId="6C4106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595CCE7" w14:textId="77777777" w:rsidR="003D0E6C" w:rsidRDefault="00000000">
            <w:pPr>
              <w:widowControl/>
              <w:wordWrap w:val="0"/>
              <w:spacing w:line="240" w:lineRule="auto"/>
              <w:jc w:val="center"/>
              <w:rPr>
                <w:sz w:val="18"/>
              </w:rPr>
            </w:pPr>
            <w:r>
              <w:rPr>
                <w:sz w:val="18"/>
              </w:rPr>
              <w:t>K6024</w:t>
            </w:r>
          </w:p>
        </w:tc>
        <w:tc>
          <w:tcPr>
            <w:tcW w:w="3120" w:type="pct"/>
          </w:tcPr>
          <w:p w14:paraId="462B5E6F" w14:textId="77777777" w:rsidR="003D0E6C" w:rsidRDefault="003D0E6C">
            <w:pPr>
              <w:widowControl/>
              <w:wordWrap w:val="0"/>
              <w:spacing w:line="240" w:lineRule="auto"/>
              <w:jc w:val="center"/>
              <w:rPr>
                <w:sz w:val="18"/>
              </w:rPr>
            </w:pPr>
          </w:p>
        </w:tc>
        <w:tc>
          <w:tcPr>
            <w:tcW w:w="1069" w:type="pct"/>
          </w:tcPr>
          <w:p w14:paraId="1F750A49" w14:textId="77777777" w:rsidR="003D0E6C" w:rsidRDefault="003D0E6C">
            <w:pPr>
              <w:widowControl/>
              <w:wordWrap w:val="0"/>
              <w:spacing w:line="240" w:lineRule="auto"/>
              <w:jc w:val="center"/>
              <w:rPr>
                <w:sz w:val="18"/>
              </w:rPr>
            </w:pPr>
          </w:p>
        </w:tc>
      </w:tr>
      <w:tr w:rsidR="003D0E6C" w14:paraId="2DF42BAA" w14:textId="77777777">
        <w:trPr>
          <w:trHeight w:val="345"/>
        </w:trPr>
        <w:tc>
          <w:tcPr>
            <w:tcW w:w="352" w:type="pct"/>
          </w:tcPr>
          <w:p w14:paraId="5E0733D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55C35AA" w14:textId="77777777" w:rsidR="003D0E6C" w:rsidRDefault="00000000">
            <w:pPr>
              <w:widowControl/>
              <w:wordWrap w:val="0"/>
              <w:spacing w:line="240" w:lineRule="auto"/>
              <w:jc w:val="center"/>
              <w:rPr>
                <w:sz w:val="18"/>
              </w:rPr>
            </w:pPr>
            <w:r>
              <w:rPr>
                <w:sz w:val="18"/>
              </w:rPr>
              <w:t>K6025</w:t>
            </w:r>
          </w:p>
        </w:tc>
        <w:tc>
          <w:tcPr>
            <w:tcW w:w="3120" w:type="pct"/>
          </w:tcPr>
          <w:p w14:paraId="56D916DC" w14:textId="77777777" w:rsidR="003D0E6C" w:rsidRDefault="003D0E6C">
            <w:pPr>
              <w:widowControl/>
              <w:wordWrap w:val="0"/>
              <w:spacing w:line="240" w:lineRule="auto"/>
              <w:jc w:val="center"/>
              <w:rPr>
                <w:sz w:val="18"/>
              </w:rPr>
            </w:pPr>
          </w:p>
        </w:tc>
        <w:tc>
          <w:tcPr>
            <w:tcW w:w="1069" w:type="pct"/>
          </w:tcPr>
          <w:p w14:paraId="64142F40" w14:textId="77777777" w:rsidR="003D0E6C" w:rsidRDefault="003D0E6C">
            <w:pPr>
              <w:widowControl/>
              <w:wordWrap w:val="0"/>
              <w:spacing w:line="240" w:lineRule="auto"/>
              <w:jc w:val="center"/>
              <w:rPr>
                <w:sz w:val="18"/>
              </w:rPr>
            </w:pPr>
          </w:p>
        </w:tc>
      </w:tr>
      <w:tr w:rsidR="003D0E6C" w14:paraId="7EB479E0" w14:textId="77777777">
        <w:trPr>
          <w:trHeight w:val="345"/>
        </w:trPr>
        <w:tc>
          <w:tcPr>
            <w:tcW w:w="352" w:type="pct"/>
          </w:tcPr>
          <w:p w14:paraId="285B21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B12AC0E" w14:textId="77777777" w:rsidR="003D0E6C" w:rsidRDefault="00000000">
            <w:pPr>
              <w:widowControl/>
              <w:wordWrap w:val="0"/>
              <w:spacing w:line="240" w:lineRule="auto"/>
              <w:jc w:val="center"/>
              <w:rPr>
                <w:sz w:val="18"/>
              </w:rPr>
            </w:pPr>
            <w:r>
              <w:rPr>
                <w:sz w:val="18"/>
              </w:rPr>
              <w:t>K6026</w:t>
            </w:r>
          </w:p>
        </w:tc>
        <w:tc>
          <w:tcPr>
            <w:tcW w:w="3120" w:type="pct"/>
          </w:tcPr>
          <w:p w14:paraId="6CFBBE1F" w14:textId="77777777" w:rsidR="003D0E6C" w:rsidRDefault="003D0E6C">
            <w:pPr>
              <w:widowControl/>
              <w:wordWrap w:val="0"/>
              <w:spacing w:line="240" w:lineRule="auto"/>
              <w:jc w:val="center"/>
              <w:rPr>
                <w:sz w:val="18"/>
              </w:rPr>
            </w:pPr>
          </w:p>
        </w:tc>
        <w:tc>
          <w:tcPr>
            <w:tcW w:w="1069" w:type="pct"/>
          </w:tcPr>
          <w:p w14:paraId="2FB1F71B" w14:textId="77777777" w:rsidR="003D0E6C" w:rsidRDefault="003D0E6C">
            <w:pPr>
              <w:widowControl/>
              <w:wordWrap w:val="0"/>
              <w:spacing w:line="240" w:lineRule="auto"/>
              <w:jc w:val="center"/>
              <w:rPr>
                <w:sz w:val="18"/>
              </w:rPr>
            </w:pPr>
          </w:p>
        </w:tc>
      </w:tr>
      <w:tr w:rsidR="003D0E6C" w14:paraId="4DF0AF4F" w14:textId="77777777">
        <w:trPr>
          <w:trHeight w:val="345"/>
        </w:trPr>
        <w:tc>
          <w:tcPr>
            <w:tcW w:w="352" w:type="pct"/>
          </w:tcPr>
          <w:p w14:paraId="2E2077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EA583E2" w14:textId="77777777" w:rsidR="003D0E6C" w:rsidRDefault="00000000">
            <w:pPr>
              <w:widowControl/>
              <w:wordWrap w:val="0"/>
              <w:spacing w:line="240" w:lineRule="auto"/>
              <w:jc w:val="center"/>
              <w:rPr>
                <w:sz w:val="18"/>
              </w:rPr>
            </w:pPr>
            <w:r>
              <w:rPr>
                <w:sz w:val="18"/>
              </w:rPr>
              <w:t>K6027</w:t>
            </w:r>
          </w:p>
        </w:tc>
        <w:tc>
          <w:tcPr>
            <w:tcW w:w="3120" w:type="pct"/>
          </w:tcPr>
          <w:p w14:paraId="205F47BC" w14:textId="77777777" w:rsidR="003D0E6C" w:rsidRDefault="003D0E6C">
            <w:pPr>
              <w:widowControl/>
              <w:wordWrap w:val="0"/>
              <w:spacing w:line="240" w:lineRule="auto"/>
              <w:jc w:val="center"/>
              <w:rPr>
                <w:sz w:val="18"/>
              </w:rPr>
            </w:pPr>
          </w:p>
        </w:tc>
        <w:tc>
          <w:tcPr>
            <w:tcW w:w="1069" w:type="pct"/>
          </w:tcPr>
          <w:p w14:paraId="7716A3CB" w14:textId="77777777" w:rsidR="003D0E6C" w:rsidRDefault="003D0E6C">
            <w:pPr>
              <w:widowControl/>
              <w:wordWrap w:val="0"/>
              <w:spacing w:line="240" w:lineRule="auto"/>
              <w:jc w:val="center"/>
              <w:rPr>
                <w:sz w:val="18"/>
              </w:rPr>
            </w:pPr>
          </w:p>
        </w:tc>
      </w:tr>
      <w:tr w:rsidR="003D0E6C" w14:paraId="445CD382" w14:textId="77777777">
        <w:trPr>
          <w:trHeight w:val="345"/>
        </w:trPr>
        <w:tc>
          <w:tcPr>
            <w:tcW w:w="352" w:type="pct"/>
          </w:tcPr>
          <w:p w14:paraId="00EFF44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07AF5F4" w14:textId="77777777" w:rsidR="003D0E6C" w:rsidRDefault="00000000">
            <w:pPr>
              <w:widowControl/>
              <w:wordWrap w:val="0"/>
              <w:spacing w:line="240" w:lineRule="auto"/>
              <w:jc w:val="center"/>
              <w:rPr>
                <w:sz w:val="18"/>
              </w:rPr>
            </w:pPr>
            <w:r>
              <w:rPr>
                <w:sz w:val="18"/>
              </w:rPr>
              <w:t>K6028</w:t>
            </w:r>
          </w:p>
        </w:tc>
        <w:tc>
          <w:tcPr>
            <w:tcW w:w="3120" w:type="pct"/>
          </w:tcPr>
          <w:p w14:paraId="54DD4FE6" w14:textId="77777777" w:rsidR="003D0E6C" w:rsidRDefault="003D0E6C">
            <w:pPr>
              <w:widowControl/>
              <w:wordWrap w:val="0"/>
              <w:spacing w:line="240" w:lineRule="auto"/>
              <w:jc w:val="center"/>
              <w:rPr>
                <w:sz w:val="18"/>
              </w:rPr>
            </w:pPr>
          </w:p>
        </w:tc>
        <w:tc>
          <w:tcPr>
            <w:tcW w:w="1069" w:type="pct"/>
          </w:tcPr>
          <w:p w14:paraId="19549025" w14:textId="77777777" w:rsidR="003D0E6C" w:rsidRDefault="003D0E6C">
            <w:pPr>
              <w:widowControl/>
              <w:wordWrap w:val="0"/>
              <w:spacing w:line="240" w:lineRule="auto"/>
              <w:jc w:val="center"/>
              <w:rPr>
                <w:sz w:val="18"/>
              </w:rPr>
            </w:pPr>
          </w:p>
        </w:tc>
      </w:tr>
      <w:tr w:rsidR="003D0E6C" w14:paraId="4967086B" w14:textId="77777777">
        <w:trPr>
          <w:trHeight w:val="345"/>
        </w:trPr>
        <w:tc>
          <w:tcPr>
            <w:tcW w:w="352" w:type="pct"/>
          </w:tcPr>
          <w:p w14:paraId="519BC1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F4F2C79" w14:textId="77777777" w:rsidR="003D0E6C" w:rsidRDefault="00000000">
            <w:pPr>
              <w:widowControl/>
              <w:wordWrap w:val="0"/>
              <w:spacing w:line="240" w:lineRule="auto"/>
              <w:jc w:val="center"/>
              <w:rPr>
                <w:sz w:val="18"/>
              </w:rPr>
            </w:pPr>
            <w:r>
              <w:rPr>
                <w:sz w:val="18"/>
              </w:rPr>
              <w:t>K6029</w:t>
            </w:r>
          </w:p>
        </w:tc>
        <w:tc>
          <w:tcPr>
            <w:tcW w:w="3120" w:type="pct"/>
          </w:tcPr>
          <w:p w14:paraId="31B22914" w14:textId="77777777" w:rsidR="003D0E6C" w:rsidRDefault="003D0E6C">
            <w:pPr>
              <w:widowControl/>
              <w:wordWrap w:val="0"/>
              <w:spacing w:line="240" w:lineRule="auto"/>
              <w:jc w:val="center"/>
              <w:rPr>
                <w:sz w:val="18"/>
              </w:rPr>
            </w:pPr>
          </w:p>
        </w:tc>
        <w:tc>
          <w:tcPr>
            <w:tcW w:w="1069" w:type="pct"/>
          </w:tcPr>
          <w:p w14:paraId="6859E25E" w14:textId="77777777" w:rsidR="003D0E6C" w:rsidRDefault="003D0E6C">
            <w:pPr>
              <w:widowControl/>
              <w:wordWrap w:val="0"/>
              <w:spacing w:line="240" w:lineRule="auto"/>
              <w:jc w:val="center"/>
              <w:rPr>
                <w:sz w:val="18"/>
              </w:rPr>
            </w:pPr>
          </w:p>
        </w:tc>
      </w:tr>
      <w:tr w:rsidR="003D0E6C" w14:paraId="7CDC75AB" w14:textId="77777777">
        <w:trPr>
          <w:trHeight w:val="345"/>
        </w:trPr>
        <w:tc>
          <w:tcPr>
            <w:tcW w:w="352" w:type="pct"/>
          </w:tcPr>
          <w:p w14:paraId="67972A2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D39E8A6" w14:textId="77777777" w:rsidR="003D0E6C" w:rsidRDefault="00000000">
            <w:pPr>
              <w:widowControl/>
              <w:wordWrap w:val="0"/>
              <w:spacing w:line="240" w:lineRule="auto"/>
              <w:jc w:val="center"/>
              <w:rPr>
                <w:sz w:val="18"/>
              </w:rPr>
            </w:pPr>
            <w:r>
              <w:rPr>
                <w:sz w:val="18"/>
              </w:rPr>
              <w:t>K6030</w:t>
            </w:r>
          </w:p>
        </w:tc>
        <w:tc>
          <w:tcPr>
            <w:tcW w:w="3120" w:type="pct"/>
          </w:tcPr>
          <w:p w14:paraId="65EB9252" w14:textId="77777777" w:rsidR="003D0E6C" w:rsidRDefault="003D0E6C">
            <w:pPr>
              <w:widowControl/>
              <w:wordWrap w:val="0"/>
              <w:spacing w:line="240" w:lineRule="auto"/>
              <w:jc w:val="center"/>
              <w:rPr>
                <w:sz w:val="18"/>
              </w:rPr>
            </w:pPr>
          </w:p>
        </w:tc>
        <w:tc>
          <w:tcPr>
            <w:tcW w:w="1069" w:type="pct"/>
          </w:tcPr>
          <w:p w14:paraId="632C67E8" w14:textId="77777777" w:rsidR="003D0E6C" w:rsidRDefault="003D0E6C">
            <w:pPr>
              <w:widowControl/>
              <w:wordWrap w:val="0"/>
              <w:spacing w:line="240" w:lineRule="auto"/>
              <w:jc w:val="center"/>
              <w:rPr>
                <w:sz w:val="18"/>
              </w:rPr>
            </w:pPr>
          </w:p>
        </w:tc>
      </w:tr>
      <w:tr w:rsidR="003D0E6C" w14:paraId="4AE9CC06" w14:textId="77777777">
        <w:trPr>
          <w:trHeight w:val="345"/>
        </w:trPr>
        <w:tc>
          <w:tcPr>
            <w:tcW w:w="352" w:type="pct"/>
          </w:tcPr>
          <w:p w14:paraId="584137C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9069268" w14:textId="77777777" w:rsidR="003D0E6C" w:rsidRDefault="00000000">
            <w:pPr>
              <w:widowControl/>
              <w:wordWrap w:val="0"/>
              <w:spacing w:line="240" w:lineRule="auto"/>
              <w:jc w:val="center"/>
              <w:rPr>
                <w:sz w:val="18"/>
              </w:rPr>
            </w:pPr>
            <w:r>
              <w:rPr>
                <w:sz w:val="18"/>
              </w:rPr>
              <w:t>K6031</w:t>
            </w:r>
          </w:p>
        </w:tc>
        <w:tc>
          <w:tcPr>
            <w:tcW w:w="3120" w:type="pct"/>
          </w:tcPr>
          <w:p w14:paraId="676A800F" w14:textId="77777777" w:rsidR="003D0E6C" w:rsidRDefault="003D0E6C">
            <w:pPr>
              <w:widowControl/>
              <w:wordWrap w:val="0"/>
              <w:spacing w:line="240" w:lineRule="auto"/>
              <w:jc w:val="center"/>
              <w:rPr>
                <w:sz w:val="18"/>
              </w:rPr>
            </w:pPr>
          </w:p>
        </w:tc>
        <w:tc>
          <w:tcPr>
            <w:tcW w:w="1069" w:type="pct"/>
          </w:tcPr>
          <w:p w14:paraId="0B4173E7" w14:textId="77777777" w:rsidR="003D0E6C" w:rsidRDefault="003D0E6C">
            <w:pPr>
              <w:widowControl/>
              <w:wordWrap w:val="0"/>
              <w:spacing w:line="240" w:lineRule="auto"/>
              <w:jc w:val="center"/>
              <w:rPr>
                <w:sz w:val="18"/>
              </w:rPr>
            </w:pPr>
          </w:p>
        </w:tc>
      </w:tr>
      <w:tr w:rsidR="003D0E6C" w14:paraId="7916E0E7" w14:textId="77777777">
        <w:trPr>
          <w:trHeight w:val="345"/>
        </w:trPr>
        <w:tc>
          <w:tcPr>
            <w:tcW w:w="352" w:type="pct"/>
          </w:tcPr>
          <w:p w14:paraId="55ECAF4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40D5E54" w14:textId="77777777" w:rsidR="003D0E6C" w:rsidRDefault="00000000">
            <w:pPr>
              <w:widowControl/>
              <w:wordWrap w:val="0"/>
              <w:spacing w:line="240" w:lineRule="auto"/>
              <w:jc w:val="center"/>
              <w:rPr>
                <w:sz w:val="18"/>
              </w:rPr>
            </w:pPr>
            <w:r>
              <w:rPr>
                <w:sz w:val="18"/>
              </w:rPr>
              <w:t>K6032</w:t>
            </w:r>
          </w:p>
        </w:tc>
        <w:tc>
          <w:tcPr>
            <w:tcW w:w="3120" w:type="pct"/>
          </w:tcPr>
          <w:p w14:paraId="09762079" w14:textId="77777777" w:rsidR="003D0E6C" w:rsidRDefault="003D0E6C">
            <w:pPr>
              <w:widowControl/>
              <w:wordWrap w:val="0"/>
              <w:spacing w:line="240" w:lineRule="auto"/>
              <w:jc w:val="center"/>
              <w:rPr>
                <w:sz w:val="18"/>
              </w:rPr>
            </w:pPr>
          </w:p>
        </w:tc>
        <w:tc>
          <w:tcPr>
            <w:tcW w:w="1069" w:type="pct"/>
          </w:tcPr>
          <w:p w14:paraId="593FD377" w14:textId="77777777" w:rsidR="003D0E6C" w:rsidRDefault="003D0E6C">
            <w:pPr>
              <w:widowControl/>
              <w:wordWrap w:val="0"/>
              <w:spacing w:line="240" w:lineRule="auto"/>
              <w:jc w:val="center"/>
              <w:rPr>
                <w:sz w:val="18"/>
              </w:rPr>
            </w:pPr>
          </w:p>
        </w:tc>
      </w:tr>
      <w:tr w:rsidR="003D0E6C" w14:paraId="79CBA81B" w14:textId="77777777">
        <w:trPr>
          <w:trHeight w:val="345"/>
        </w:trPr>
        <w:tc>
          <w:tcPr>
            <w:tcW w:w="352" w:type="pct"/>
          </w:tcPr>
          <w:p w14:paraId="0C59E0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EF8C61A" w14:textId="77777777" w:rsidR="003D0E6C" w:rsidRDefault="00000000">
            <w:pPr>
              <w:widowControl/>
              <w:wordWrap w:val="0"/>
              <w:spacing w:line="240" w:lineRule="auto"/>
              <w:jc w:val="center"/>
              <w:rPr>
                <w:sz w:val="18"/>
              </w:rPr>
            </w:pPr>
            <w:r>
              <w:rPr>
                <w:sz w:val="18"/>
              </w:rPr>
              <w:t>K6033</w:t>
            </w:r>
          </w:p>
        </w:tc>
        <w:tc>
          <w:tcPr>
            <w:tcW w:w="3120" w:type="pct"/>
          </w:tcPr>
          <w:p w14:paraId="7E71867F" w14:textId="77777777" w:rsidR="003D0E6C" w:rsidRDefault="003D0E6C">
            <w:pPr>
              <w:widowControl/>
              <w:wordWrap w:val="0"/>
              <w:spacing w:line="240" w:lineRule="auto"/>
              <w:jc w:val="center"/>
              <w:rPr>
                <w:sz w:val="18"/>
              </w:rPr>
            </w:pPr>
          </w:p>
        </w:tc>
        <w:tc>
          <w:tcPr>
            <w:tcW w:w="1069" w:type="pct"/>
          </w:tcPr>
          <w:p w14:paraId="100F4CDB" w14:textId="77777777" w:rsidR="003D0E6C" w:rsidRDefault="003D0E6C">
            <w:pPr>
              <w:widowControl/>
              <w:wordWrap w:val="0"/>
              <w:spacing w:line="240" w:lineRule="auto"/>
              <w:jc w:val="center"/>
              <w:rPr>
                <w:sz w:val="18"/>
              </w:rPr>
            </w:pPr>
          </w:p>
        </w:tc>
      </w:tr>
      <w:tr w:rsidR="003D0E6C" w14:paraId="029BFFE9" w14:textId="77777777">
        <w:trPr>
          <w:trHeight w:val="345"/>
        </w:trPr>
        <w:tc>
          <w:tcPr>
            <w:tcW w:w="352" w:type="pct"/>
          </w:tcPr>
          <w:p w14:paraId="6C47D9B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B795B44" w14:textId="77777777" w:rsidR="003D0E6C" w:rsidRDefault="00000000">
            <w:pPr>
              <w:widowControl/>
              <w:wordWrap w:val="0"/>
              <w:spacing w:line="240" w:lineRule="auto"/>
              <w:jc w:val="center"/>
              <w:rPr>
                <w:sz w:val="18"/>
              </w:rPr>
            </w:pPr>
            <w:r>
              <w:rPr>
                <w:sz w:val="18"/>
              </w:rPr>
              <w:t>K6034</w:t>
            </w:r>
          </w:p>
        </w:tc>
        <w:tc>
          <w:tcPr>
            <w:tcW w:w="3120" w:type="pct"/>
          </w:tcPr>
          <w:p w14:paraId="281B0E35" w14:textId="77777777" w:rsidR="003D0E6C" w:rsidRDefault="003D0E6C">
            <w:pPr>
              <w:widowControl/>
              <w:wordWrap w:val="0"/>
              <w:spacing w:line="240" w:lineRule="auto"/>
              <w:jc w:val="center"/>
              <w:rPr>
                <w:sz w:val="18"/>
              </w:rPr>
            </w:pPr>
          </w:p>
        </w:tc>
        <w:tc>
          <w:tcPr>
            <w:tcW w:w="1069" w:type="pct"/>
          </w:tcPr>
          <w:p w14:paraId="67F831B0" w14:textId="77777777" w:rsidR="003D0E6C" w:rsidRDefault="003D0E6C">
            <w:pPr>
              <w:widowControl/>
              <w:wordWrap w:val="0"/>
              <w:spacing w:line="240" w:lineRule="auto"/>
              <w:jc w:val="center"/>
              <w:rPr>
                <w:sz w:val="18"/>
              </w:rPr>
            </w:pPr>
          </w:p>
        </w:tc>
      </w:tr>
      <w:tr w:rsidR="003D0E6C" w14:paraId="0DF17541" w14:textId="77777777">
        <w:trPr>
          <w:trHeight w:val="345"/>
        </w:trPr>
        <w:tc>
          <w:tcPr>
            <w:tcW w:w="352" w:type="pct"/>
          </w:tcPr>
          <w:p w14:paraId="6AF6941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09CECB6" w14:textId="77777777" w:rsidR="003D0E6C" w:rsidRDefault="00000000">
            <w:pPr>
              <w:widowControl/>
              <w:wordWrap w:val="0"/>
              <w:spacing w:line="240" w:lineRule="auto"/>
              <w:jc w:val="center"/>
              <w:rPr>
                <w:sz w:val="18"/>
              </w:rPr>
            </w:pPr>
            <w:r>
              <w:rPr>
                <w:sz w:val="18"/>
              </w:rPr>
              <w:t>K6035</w:t>
            </w:r>
          </w:p>
        </w:tc>
        <w:tc>
          <w:tcPr>
            <w:tcW w:w="3120" w:type="pct"/>
          </w:tcPr>
          <w:p w14:paraId="2765200D" w14:textId="77777777" w:rsidR="003D0E6C" w:rsidRDefault="003D0E6C">
            <w:pPr>
              <w:widowControl/>
              <w:wordWrap w:val="0"/>
              <w:spacing w:line="240" w:lineRule="auto"/>
              <w:jc w:val="center"/>
              <w:rPr>
                <w:sz w:val="18"/>
              </w:rPr>
            </w:pPr>
          </w:p>
        </w:tc>
        <w:tc>
          <w:tcPr>
            <w:tcW w:w="1069" w:type="pct"/>
          </w:tcPr>
          <w:p w14:paraId="6916EDD5" w14:textId="77777777" w:rsidR="003D0E6C" w:rsidRDefault="003D0E6C">
            <w:pPr>
              <w:widowControl/>
              <w:wordWrap w:val="0"/>
              <w:spacing w:line="240" w:lineRule="auto"/>
              <w:jc w:val="center"/>
              <w:rPr>
                <w:sz w:val="18"/>
              </w:rPr>
            </w:pPr>
          </w:p>
        </w:tc>
      </w:tr>
      <w:tr w:rsidR="003D0E6C" w14:paraId="2128A357" w14:textId="77777777">
        <w:trPr>
          <w:trHeight w:val="345"/>
        </w:trPr>
        <w:tc>
          <w:tcPr>
            <w:tcW w:w="352" w:type="pct"/>
          </w:tcPr>
          <w:p w14:paraId="722A19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41521ED" w14:textId="77777777" w:rsidR="003D0E6C" w:rsidRDefault="00000000">
            <w:pPr>
              <w:widowControl/>
              <w:wordWrap w:val="0"/>
              <w:spacing w:line="240" w:lineRule="auto"/>
              <w:jc w:val="center"/>
              <w:rPr>
                <w:sz w:val="18"/>
              </w:rPr>
            </w:pPr>
            <w:r>
              <w:rPr>
                <w:sz w:val="18"/>
              </w:rPr>
              <w:t>K6036</w:t>
            </w:r>
          </w:p>
        </w:tc>
        <w:tc>
          <w:tcPr>
            <w:tcW w:w="3120" w:type="pct"/>
          </w:tcPr>
          <w:p w14:paraId="1D742E9B" w14:textId="77777777" w:rsidR="003D0E6C" w:rsidRDefault="003D0E6C">
            <w:pPr>
              <w:widowControl/>
              <w:wordWrap w:val="0"/>
              <w:spacing w:line="240" w:lineRule="auto"/>
              <w:jc w:val="center"/>
              <w:rPr>
                <w:sz w:val="18"/>
              </w:rPr>
            </w:pPr>
          </w:p>
        </w:tc>
        <w:tc>
          <w:tcPr>
            <w:tcW w:w="1069" w:type="pct"/>
          </w:tcPr>
          <w:p w14:paraId="6A44C641" w14:textId="77777777" w:rsidR="003D0E6C" w:rsidRDefault="003D0E6C">
            <w:pPr>
              <w:widowControl/>
              <w:wordWrap w:val="0"/>
              <w:spacing w:line="240" w:lineRule="auto"/>
              <w:jc w:val="center"/>
              <w:rPr>
                <w:sz w:val="18"/>
              </w:rPr>
            </w:pPr>
          </w:p>
        </w:tc>
      </w:tr>
      <w:tr w:rsidR="003D0E6C" w14:paraId="46326D98" w14:textId="77777777">
        <w:trPr>
          <w:trHeight w:val="345"/>
        </w:trPr>
        <w:tc>
          <w:tcPr>
            <w:tcW w:w="352" w:type="pct"/>
          </w:tcPr>
          <w:p w14:paraId="438528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6735723" w14:textId="77777777" w:rsidR="003D0E6C" w:rsidRDefault="00000000">
            <w:pPr>
              <w:widowControl/>
              <w:wordWrap w:val="0"/>
              <w:spacing w:line="240" w:lineRule="auto"/>
              <w:jc w:val="center"/>
              <w:rPr>
                <w:sz w:val="18"/>
              </w:rPr>
            </w:pPr>
            <w:r>
              <w:rPr>
                <w:sz w:val="18"/>
              </w:rPr>
              <w:t>K6037</w:t>
            </w:r>
          </w:p>
        </w:tc>
        <w:tc>
          <w:tcPr>
            <w:tcW w:w="3120" w:type="pct"/>
          </w:tcPr>
          <w:p w14:paraId="11C99EE7" w14:textId="77777777" w:rsidR="003D0E6C" w:rsidRDefault="003D0E6C">
            <w:pPr>
              <w:widowControl/>
              <w:wordWrap w:val="0"/>
              <w:spacing w:line="240" w:lineRule="auto"/>
              <w:jc w:val="center"/>
              <w:rPr>
                <w:sz w:val="18"/>
              </w:rPr>
            </w:pPr>
          </w:p>
        </w:tc>
        <w:tc>
          <w:tcPr>
            <w:tcW w:w="1069" w:type="pct"/>
          </w:tcPr>
          <w:p w14:paraId="3CE9B2FD" w14:textId="77777777" w:rsidR="003D0E6C" w:rsidRDefault="003D0E6C">
            <w:pPr>
              <w:widowControl/>
              <w:wordWrap w:val="0"/>
              <w:spacing w:line="240" w:lineRule="auto"/>
              <w:jc w:val="center"/>
              <w:rPr>
                <w:sz w:val="18"/>
              </w:rPr>
            </w:pPr>
          </w:p>
        </w:tc>
      </w:tr>
      <w:tr w:rsidR="003D0E6C" w14:paraId="323D5C98" w14:textId="77777777">
        <w:trPr>
          <w:trHeight w:val="345"/>
        </w:trPr>
        <w:tc>
          <w:tcPr>
            <w:tcW w:w="352" w:type="pct"/>
          </w:tcPr>
          <w:p w14:paraId="465109A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DEB9F89" w14:textId="77777777" w:rsidR="003D0E6C" w:rsidRDefault="00000000">
            <w:pPr>
              <w:widowControl/>
              <w:wordWrap w:val="0"/>
              <w:spacing w:line="240" w:lineRule="auto"/>
              <w:jc w:val="center"/>
              <w:rPr>
                <w:sz w:val="18"/>
              </w:rPr>
            </w:pPr>
            <w:r>
              <w:rPr>
                <w:sz w:val="18"/>
              </w:rPr>
              <w:t>K6038</w:t>
            </w:r>
          </w:p>
        </w:tc>
        <w:tc>
          <w:tcPr>
            <w:tcW w:w="3120" w:type="pct"/>
          </w:tcPr>
          <w:p w14:paraId="7DAA3F0B" w14:textId="77777777" w:rsidR="003D0E6C" w:rsidRDefault="003D0E6C">
            <w:pPr>
              <w:widowControl/>
              <w:wordWrap w:val="0"/>
              <w:spacing w:line="240" w:lineRule="auto"/>
              <w:jc w:val="center"/>
              <w:rPr>
                <w:sz w:val="18"/>
              </w:rPr>
            </w:pPr>
          </w:p>
        </w:tc>
        <w:tc>
          <w:tcPr>
            <w:tcW w:w="1069" w:type="pct"/>
          </w:tcPr>
          <w:p w14:paraId="67C7A1CC" w14:textId="77777777" w:rsidR="003D0E6C" w:rsidRDefault="003D0E6C">
            <w:pPr>
              <w:widowControl/>
              <w:wordWrap w:val="0"/>
              <w:spacing w:line="240" w:lineRule="auto"/>
              <w:jc w:val="center"/>
              <w:rPr>
                <w:sz w:val="18"/>
              </w:rPr>
            </w:pPr>
          </w:p>
        </w:tc>
      </w:tr>
      <w:tr w:rsidR="003D0E6C" w14:paraId="5C3AB851" w14:textId="77777777">
        <w:trPr>
          <w:trHeight w:val="345"/>
        </w:trPr>
        <w:tc>
          <w:tcPr>
            <w:tcW w:w="352" w:type="pct"/>
          </w:tcPr>
          <w:p w14:paraId="4352F8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1041A2A" w14:textId="77777777" w:rsidR="003D0E6C" w:rsidRDefault="00000000">
            <w:pPr>
              <w:widowControl/>
              <w:wordWrap w:val="0"/>
              <w:spacing w:line="240" w:lineRule="auto"/>
              <w:jc w:val="center"/>
              <w:rPr>
                <w:sz w:val="18"/>
              </w:rPr>
            </w:pPr>
            <w:r>
              <w:rPr>
                <w:sz w:val="18"/>
              </w:rPr>
              <w:t>K6039</w:t>
            </w:r>
          </w:p>
        </w:tc>
        <w:tc>
          <w:tcPr>
            <w:tcW w:w="3120" w:type="pct"/>
          </w:tcPr>
          <w:p w14:paraId="5E284A8F" w14:textId="77777777" w:rsidR="003D0E6C" w:rsidRDefault="003D0E6C">
            <w:pPr>
              <w:widowControl/>
              <w:wordWrap w:val="0"/>
              <w:spacing w:line="240" w:lineRule="auto"/>
              <w:jc w:val="center"/>
              <w:rPr>
                <w:sz w:val="18"/>
              </w:rPr>
            </w:pPr>
          </w:p>
        </w:tc>
        <w:tc>
          <w:tcPr>
            <w:tcW w:w="1069" w:type="pct"/>
          </w:tcPr>
          <w:p w14:paraId="7F7B797D" w14:textId="77777777" w:rsidR="003D0E6C" w:rsidRDefault="003D0E6C">
            <w:pPr>
              <w:widowControl/>
              <w:wordWrap w:val="0"/>
              <w:spacing w:line="240" w:lineRule="auto"/>
              <w:jc w:val="center"/>
              <w:rPr>
                <w:sz w:val="18"/>
              </w:rPr>
            </w:pPr>
          </w:p>
        </w:tc>
      </w:tr>
      <w:tr w:rsidR="003D0E6C" w14:paraId="629A79DB" w14:textId="77777777">
        <w:trPr>
          <w:trHeight w:val="345"/>
        </w:trPr>
        <w:tc>
          <w:tcPr>
            <w:tcW w:w="352" w:type="pct"/>
          </w:tcPr>
          <w:p w14:paraId="5A4DF4E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BB98D6B" w14:textId="77777777" w:rsidR="003D0E6C" w:rsidRDefault="00000000">
            <w:pPr>
              <w:widowControl/>
              <w:wordWrap w:val="0"/>
              <w:spacing w:line="240" w:lineRule="auto"/>
              <w:jc w:val="center"/>
              <w:rPr>
                <w:sz w:val="18"/>
              </w:rPr>
            </w:pPr>
            <w:r>
              <w:rPr>
                <w:sz w:val="18"/>
              </w:rPr>
              <w:t>K6040</w:t>
            </w:r>
          </w:p>
        </w:tc>
        <w:tc>
          <w:tcPr>
            <w:tcW w:w="3120" w:type="pct"/>
          </w:tcPr>
          <w:p w14:paraId="143E8659" w14:textId="77777777" w:rsidR="003D0E6C" w:rsidRDefault="003D0E6C">
            <w:pPr>
              <w:widowControl/>
              <w:wordWrap w:val="0"/>
              <w:spacing w:line="240" w:lineRule="auto"/>
              <w:jc w:val="center"/>
              <w:rPr>
                <w:sz w:val="18"/>
              </w:rPr>
            </w:pPr>
          </w:p>
        </w:tc>
        <w:tc>
          <w:tcPr>
            <w:tcW w:w="1069" w:type="pct"/>
          </w:tcPr>
          <w:p w14:paraId="21E6D503" w14:textId="77777777" w:rsidR="003D0E6C" w:rsidRDefault="003D0E6C">
            <w:pPr>
              <w:widowControl/>
              <w:wordWrap w:val="0"/>
              <w:spacing w:line="240" w:lineRule="auto"/>
              <w:jc w:val="center"/>
              <w:rPr>
                <w:sz w:val="18"/>
              </w:rPr>
            </w:pPr>
          </w:p>
        </w:tc>
      </w:tr>
      <w:tr w:rsidR="003D0E6C" w14:paraId="1F3B0299" w14:textId="77777777">
        <w:trPr>
          <w:trHeight w:val="345"/>
        </w:trPr>
        <w:tc>
          <w:tcPr>
            <w:tcW w:w="352" w:type="pct"/>
          </w:tcPr>
          <w:p w14:paraId="50888E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1C7CCB5" w14:textId="77777777" w:rsidR="003D0E6C" w:rsidRDefault="00000000">
            <w:pPr>
              <w:widowControl/>
              <w:wordWrap w:val="0"/>
              <w:spacing w:line="240" w:lineRule="auto"/>
              <w:jc w:val="center"/>
              <w:rPr>
                <w:sz w:val="18"/>
              </w:rPr>
            </w:pPr>
            <w:r>
              <w:rPr>
                <w:sz w:val="18"/>
              </w:rPr>
              <w:t>K6041</w:t>
            </w:r>
          </w:p>
        </w:tc>
        <w:tc>
          <w:tcPr>
            <w:tcW w:w="3120" w:type="pct"/>
          </w:tcPr>
          <w:p w14:paraId="29522D2D" w14:textId="77777777" w:rsidR="003D0E6C" w:rsidRDefault="003D0E6C">
            <w:pPr>
              <w:widowControl/>
              <w:wordWrap w:val="0"/>
              <w:spacing w:line="240" w:lineRule="auto"/>
              <w:jc w:val="center"/>
              <w:rPr>
                <w:sz w:val="18"/>
              </w:rPr>
            </w:pPr>
          </w:p>
        </w:tc>
        <w:tc>
          <w:tcPr>
            <w:tcW w:w="1069" w:type="pct"/>
          </w:tcPr>
          <w:p w14:paraId="6A43307A" w14:textId="77777777" w:rsidR="003D0E6C" w:rsidRDefault="003D0E6C">
            <w:pPr>
              <w:widowControl/>
              <w:wordWrap w:val="0"/>
              <w:spacing w:line="240" w:lineRule="auto"/>
              <w:jc w:val="center"/>
              <w:rPr>
                <w:sz w:val="18"/>
              </w:rPr>
            </w:pPr>
          </w:p>
        </w:tc>
      </w:tr>
      <w:tr w:rsidR="003D0E6C" w14:paraId="38D5CFFB" w14:textId="77777777">
        <w:trPr>
          <w:trHeight w:val="345"/>
        </w:trPr>
        <w:tc>
          <w:tcPr>
            <w:tcW w:w="352" w:type="pct"/>
          </w:tcPr>
          <w:p w14:paraId="6AE7A5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3C4B022" w14:textId="77777777" w:rsidR="003D0E6C" w:rsidRDefault="00000000">
            <w:pPr>
              <w:widowControl/>
              <w:wordWrap w:val="0"/>
              <w:spacing w:line="240" w:lineRule="auto"/>
              <w:jc w:val="center"/>
              <w:rPr>
                <w:sz w:val="18"/>
              </w:rPr>
            </w:pPr>
            <w:r>
              <w:rPr>
                <w:sz w:val="18"/>
              </w:rPr>
              <w:t>K6042</w:t>
            </w:r>
          </w:p>
        </w:tc>
        <w:tc>
          <w:tcPr>
            <w:tcW w:w="3120" w:type="pct"/>
          </w:tcPr>
          <w:p w14:paraId="56C92841" w14:textId="77777777" w:rsidR="003D0E6C" w:rsidRDefault="003D0E6C">
            <w:pPr>
              <w:widowControl/>
              <w:wordWrap w:val="0"/>
              <w:spacing w:line="240" w:lineRule="auto"/>
              <w:jc w:val="center"/>
              <w:rPr>
                <w:sz w:val="18"/>
              </w:rPr>
            </w:pPr>
          </w:p>
        </w:tc>
        <w:tc>
          <w:tcPr>
            <w:tcW w:w="1069" w:type="pct"/>
          </w:tcPr>
          <w:p w14:paraId="4FC29991" w14:textId="77777777" w:rsidR="003D0E6C" w:rsidRDefault="003D0E6C">
            <w:pPr>
              <w:widowControl/>
              <w:wordWrap w:val="0"/>
              <w:spacing w:line="240" w:lineRule="auto"/>
              <w:jc w:val="center"/>
              <w:rPr>
                <w:sz w:val="18"/>
              </w:rPr>
            </w:pPr>
          </w:p>
        </w:tc>
      </w:tr>
      <w:tr w:rsidR="003D0E6C" w14:paraId="3DCAAD82" w14:textId="77777777">
        <w:trPr>
          <w:trHeight w:val="345"/>
        </w:trPr>
        <w:tc>
          <w:tcPr>
            <w:tcW w:w="352" w:type="pct"/>
          </w:tcPr>
          <w:p w14:paraId="1F923FF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8AC14C2" w14:textId="77777777" w:rsidR="003D0E6C" w:rsidRDefault="00000000">
            <w:pPr>
              <w:widowControl/>
              <w:wordWrap w:val="0"/>
              <w:spacing w:line="240" w:lineRule="auto"/>
              <w:jc w:val="center"/>
              <w:rPr>
                <w:sz w:val="18"/>
              </w:rPr>
            </w:pPr>
            <w:r>
              <w:rPr>
                <w:sz w:val="18"/>
              </w:rPr>
              <w:t>K6043</w:t>
            </w:r>
          </w:p>
        </w:tc>
        <w:tc>
          <w:tcPr>
            <w:tcW w:w="3120" w:type="pct"/>
          </w:tcPr>
          <w:p w14:paraId="4B32FF65" w14:textId="77777777" w:rsidR="003D0E6C" w:rsidRDefault="003D0E6C">
            <w:pPr>
              <w:widowControl/>
              <w:wordWrap w:val="0"/>
              <w:spacing w:line="240" w:lineRule="auto"/>
              <w:jc w:val="center"/>
              <w:rPr>
                <w:sz w:val="18"/>
              </w:rPr>
            </w:pPr>
          </w:p>
        </w:tc>
        <w:tc>
          <w:tcPr>
            <w:tcW w:w="1069" w:type="pct"/>
          </w:tcPr>
          <w:p w14:paraId="17CDA98F" w14:textId="77777777" w:rsidR="003D0E6C" w:rsidRDefault="003D0E6C">
            <w:pPr>
              <w:widowControl/>
              <w:wordWrap w:val="0"/>
              <w:spacing w:line="240" w:lineRule="auto"/>
              <w:jc w:val="center"/>
              <w:rPr>
                <w:sz w:val="18"/>
              </w:rPr>
            </w:pPr>
          </w:p>
        </w:tc>
      </w:tr>
      <w:tr w:rsidR="003D0E6C" w14:paraId="0A98F21C" w14:textId="77777777">
        <w:trPr>
          <w:trHeight w:val="345"/>
        </w:trPr>
        <w:tc>
          <w:tcPr>
            <w:tcW w:w="352" w:type="pct"/>
          </w:tcPr>
          <w:p w14:paraId="282E95B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E3342C9" w14:textId="77777777" w:rsidR="003D0E6C" w:rsidRDefault="00000000">
            <w:pPr>
              <w:widowControl/>
              <w:wordWrap w:val="0"/>
              <w:spacing w:line="240" w:lineRule="auto"/>
              <w:jc w:val="center"/>
              <w:rPr>
                <w:sz w:val="18"/>
              </w:rPr>
            </w:pPr>
            <w:r>
              <w:rPr>
                <w:sz w:val="18"/>
              </w:rPr>
              <w:t>K6044</w:t>
            </w:r>
          </w:p>
        </w:tc>
        <w:tc>
          <w:tcPr>
            <w:tcW w:w="3120" w:type="pct"/>
          </w:tcPr>
          <w:p w14:paraId="0B51E8A9" w14:textId="77777777" w:rsidR="003D0E6C" w:rsidRDefault="003D0E6C">
            <w:pPr>
              <w:widowControl/>
              <w:wordWrap w:val="0"/>
              <w:spacing w:line="240" w:lineRule="auto"/>
              <w:jc w:val="center"/>
              <w:rPr>
                <w:sz w:val="18"/>
              </w:rPr>
            </w:pPr>
          </w:p>
        </w:tc>
        <w:tc>
          <w:tcPr>
            <w:tcW w:w="1069" w:type="pct"/>
          </w:tcPr>
          <w:p w14:paraId="61EE93D9" w14:textId="77777777" w:rsidR="003D0E6C" w:rsidRDefault="003D0E6C">
            <w:pPr>
              <w:widowControl/>
              <w:wordWrap w:val="0"/>
              <w:spacing w:line="240" w:lineRule="auto"/>
              <w:jc w:val="center"/>
              <w:rPr>
                <w:sz w:val="18"/>
              </w:rPr>
            </w:pPr>
          </w:p>
        </w:tc>
      </w:tr>
      <w:tr w:rsidR="003D0E6C" w14:paraId="693AF677" w14:textId="77777777">
        <w:trPr>
          <w:trHeight w:val="345"/>
        </w:trPr>
        <w:tc>
          <w:tcPr>
            <w:tcW w:w="352" w:type="pct"/>
          </w:tcPr>
          <w:p w14:paraId="7A095A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3E102B0" w14:textId="77777777" w:rsidR="003D0E6C" w:rsidRDefault="00000000">
            <w:pPr>
              <w:widowControl/>
              <w:wordWrap w:val="0"/>
              <w:spacing w:line="240" w:lineRule="auto"/>
              <w:jc w:val="center"/>
              <w:rPr>
                <w:sz w:val="18"/>
              </w:rPr>
            </w:pPr>
            <w:r>
              <w:rPr>
                <w:sz w:val="18"/>
              </w:rPr>
              <w:t>K6045</w:t>
            </w:r>
          </w:p>
        </w:tc>
        <w:tc>
          <w:tcPr>
            <w:tcW w:w="3120" w:type="pct"/>
          </w:tcPr>
          <w:p w14:paraId="25A0D74C" w14:textId="77777777" w:rsidR="003D0E6C" w:rsidRDefault="003D0E6C">
            <w:pPr>
              <w:widowControl/>
              <w:wordWrap w:val="0"/>
              <w:spacing w:line="240" w:lineRule="auto"/>
              <w:jc w:val="center"/>
              <w:rPr>
                <w:sz w:val="18"/>
              </w:rPr>
            </w:pPr>
          </w:p>
        </w:tc>
        <w:tc>
          <w:tcPr>
            <w:tcW w:w="1069" w:type="pct"/>
          </w:tcPr>
          <w:p w14:paraId="55572B1B" w14:textId="77777777" w:rsidR="003D0E6C" w:rsidRDefault="003D0E6C">
            <w:pPr>
              <w:widowControl/>
              <w:wordWrap w:val="0"/>
              <w:spacing w:line="240" w:lineRule="auto"/>
              <w:jc w:val="center"/>
              <w:rPr>
                <w:sz w:val="18"/>
              </w:rPr>
            </w:pPr>
          </w:p>
        </w:tc>
      </w:tr>
      <w:tr w:rsidR="003D0E6C" w14:paraId="06FCB8D0" w14:textId="77777777">
        <w:trPr>
          <w:trHeight w:val="345"/>
        </w:trPr>
        <w:tc>
          <w:tcPr>
            <w:tcW w:w="352" w:type="pct"/>
          </w:tcPr>
          <w:p w14:paraId="122B45E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125483F" w14:textId="77777777" w:rsidR="003D0E6C" w:rsidRDefault="00000000">
            <w:pPr>
              <w:widowControl/>
              <w:wordWrap w:val="0"/>
              <w:spacing w:line="240" w:lineRule="auto"/>
              <w:jc w:val="center"/>
              <w:rPr>
                <w:sz w:val="18"/>
              </w:rPr>
            </w:pPr>
            <w:r>
              <w:rPr>
                <w:sz w:val="18"/>
              </w:rPr>
              <w:t>K6046</w:t>
            </w:r>
          </w:p>
        </w:tc>
        <w:tc>
          <w:tcPr>
            <w:tcW w:w="3120" w:type="pct"/>
          </w:tcPr>
          <w:p w14:paraId="407E7F6E" w14:textId="77777777" w:rsidR="003D0E6C" w:rsidRDefault="003D0E6C">
            <w:pPr>
              <w:widowControl/>
              <w:wordWrap w:val="0"/>
              <w:spacing w:line="240" w:lineRule="auto"/>
              <w:jc w:val="center"/>
              <w:rPr>
                <w:sz w:val="18"/>
              </w:rPr>
            </w:pPr>
          </w:p>
        </w:tc>
        <w:tc>
          <w:tcPr>
            <w:tcW w:w="1069" w:type="pct"/>
          </w:tcPr>
          <w:p w14:paraId="06A0AF6C" w14:textId="77777777" w:rsidR="003D0E6C" w:rsidRDefault="003D0E6C">
            <w:pPr>
              <w:widowControl/>
              <w:wordWrap w:val="0"/>
              <w:spacing w:line="240" w:lineRule="auto"/>
              <w:jc w:val="center"/>
              <w:rPr>
                <w:sz w:val="18"/>
              </w:rPr>
            </w:pPr>
          </w:p>
        </w:tc>
      </w:tr>
      <w:tr w:rsidR="003D0E6C" w14:paraId="6B15CF98" w14:textId="77777777">
        <w:trPr>
          <w:trHeight w:val="345"/>
        </w:trPr>
        <w:tc>
          <w:tcPr>
            <w:tcW w:w="352" w:type="pct"/>
          </w:tcPr>
          <w:p w14:paraId="387053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8387E39" w14:textId="77777777" w:rsidR="003D0E6C" w:rsidRDefault="00000000">
            <w:pPr>
              <w:widowControl/>
              <w:wordWrap w:val="0"/>
              <w:spacing w:line="240" w:lineRule="auto"/>
              <w:jc w:val="center"/>
              <w:rPr>
                <w:sz w:val="18"/>
              </w:rPr>
            </w:pPr>
            <w:r>
              <w:rPr>
                <w:sz w:val="18"/>
              </w:rPr>
              <w:t>K6047</w:t>
            </w:r>
          </w:p>
        </w:tc>
        <w:tc>
          <w:tcPr>
            <w:tcW w:w="3120" w:type="pct"/>
          </w:tcPr>
          <w:p w14:paraId="777EA82B" w14:textId="77777777" w:rsidR="003D0E6C" w:rsidRDefault="003D0E6C">
            <w:pPr>
              <w:widowControl/>
              <w:wordWrap w:val="0"/>
              <w:spacing w:line="240" w:lineRule="auto"/>
              <w:jc w:val="center"/>
              <w:rPr>
                <w:sz w:val="18"/>
              </w:rPr>
            </w:pPr>
          </w:p>
        </w:tc>
        <w:tc>
          <w:tcPr>
            <w:tcW w:w="1069" w:type="pct"/>
          </w:tcPr>
          <w:p w14:paraId="2D3F4ADE" w14:textId="77777777" w:rsidR="003D0E6C" w:rsidRDefault="003D0E6C">
            <w:pPr>
              <w:widowControl/>
              <w:wordWrap w:val="0"/>
              <w:spacing w:line="240" w:lineRule="auto"/>
              <w:jc w:val="center"/>
              <w:rPr>
                <w:sz w:val="18"/>
              </w:rPr>
            </w:pPr>
          </w:p>
        </w:tc>
      </w:tr>
      <w:tr w:rsidR="003D0E6C" w14:paraId="672566B8" w14:textId="77777777">
        <w:trPr>
          <w:trHeight w:val="345"/>
        </w:trPr>
        <w:tc>
          <w:tcPr>
            <w:tcW w:w="352" w:type="pct"/>
          </w:tcPr>
          <w:p w14:paraId="0794B64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F21319B" w14:textId="77777777" w:rsidR="003D0E6C" w:rsidRDefault="00000000">
            <w:pPr>
              <w:widowControl/>
              <w:wordWrap w:val="0"/>
              <w:spacing w:line="240" w:lineRule="auto"/>
              <w:jc w:val="center"/>
              <w:rPr>
                <w:sz w:val="18"/>
              </w:rPr>
            </w:pPr>
            <w:r>
              <w:rPr>
                <w:sz w:val="18"/>
              </w:rPr>
              <w:t>K6048</w:t>
            </w:r>
          </w:p>
        </w:tc>
        <w:tc>
          <w:tcPr>
            <w:tcW w:w="3120" w:type="pct"/>
          </w:tcPr>
          <w:p w14:paraId="7E54629C" w14:textId="77777777" w:rsidR="003D0E6C" w:rsidRDefault="003D0E6C">
            <w:pPr>
              <w:widowControl/>
              <w:wordWrap w:val="0"/>
              <w:spacing w:line="240" w:lineRule="auto"/>
              <w:jc w:val="center"/>
              <w:rPr>
                <w:sz w:val="18"/>
              </w:rPr>
            </w:pPr>
          </w:p>
        </w:tc>
        <w:tc>
          <w:tcPr>
            <w:tcW w:w="1069" w:type="pct"/>
          </w:tcPr>
          <w:p w14:paraId="31A519D4" w14:textId="77777777" w:rsidR="003D0E6C" w:rsidRDefault="003D0E6C">
            <w:pPr>
              <w:widowControl/>
              <w:wordWrap w:val="0"/>
              <w:spacing w:line="240" w:lineRule="auto"/>
              <w:jc w:val="center"/>
              <w:rPr>
                <w:sz w:val="18"/>
              </w:rPr>
            </w:pPr>
          </w:p>
        </w:tc>
      </w:tr>
      <w:tr w:rsidR="003D0E6C" w14:paraId="32745693" w14:textId="77777777">
        <w:trPr>
          <w:trHeight w:val="345"/>
        </w:trPr>
        <w:tc>
          <w:tcPr>
            <w:tcW w:w="352" w:type="pct"/>
          </w:tcPr>
          <w:p w14:paraId="02D9D6C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A106BE6" w14:textId="77777777" w:rsidR="003D0E6C" w:rsidRDefault="00000000">
            <w:pPr>
              <w:widowControl/>
              <w:wordWrap w:val="0"/>
              <w:spacing w:line="240" w:lineRule="auto"/>
              <w:jc w:val="center"/>
              <w:rPr>
                <w:sz w:val="18"/>
              </w:rPr>
            </w:pPr>
            <w:r>
              <w:rPr>
                <w:sz w:val="18"/>
              </w:rPr>
              <w:t>K6049</w:t>
            </w:r>
          </w:p>
        </w:tc>
        <w:tc>
          <w:tcPr>
            <w:tcW w:w="3120" w:type="pct"/>
          </w:tcPr>
          <w:p w14:paraId="6011DE4A" w14:textId="77777777" w:rsidR="003D0E6C" w:rsidRDefault="003D0E6C">
            <w:pPr>
              <w:widowControl/>
              <w:wordWrap w:val="0"/>
              <w:spacing w:line="240" w:lineRule="auto"/>
              <w:jc w:val="center"/>
              <w:rPr>
                <w:sz w:val="18"/>
              </w:rPr>
            </w:pPr>
          </w:p>
        </w:tc>
        <w:tc>
          <w:tcPr>
            <w:tcW w:w="1069" w:type="pct"/>
          </w:tcPr>
          <w:p w14:paraId="50B0198A" w14:textId="77777777" w:rsidR="003D0E6C" w:rsidRDefault="003D0E6C">
            <w:pPr>
              <w:widowControl/>
              <w:wordWrap w:val="0"/>
              <w:spacing w:line="240" w:lineRule="auto"/>
              <w:jc w:val="center"/>
              <w:rPr>
                <w:sz w:val="18"/>
              </w:rPr>
            </w:pPr>
          </w:p>
        </w:tc>
      </w:tr>
      <w:tr w:rsidR="003D0E6C" w14:paraId="794CE376" w14:textId="77777777">
        <w:trPr>
          <w:trHeight w:val="345"/>
        </w:trPr>
        <w:tc>
          <w:tcPr>
            <w:tcW w:w="352" w:type="pct"/>
          </w:tcPr>
          <w:p w14:paraId="5BD4C0B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BF26209" w14:textId="77777777" w:rsidR="003D0E6C" w:rsidRDefault="00000000">
            <w:pPr>
              <w:widowControl/>
              <w:wordWrap w:val="0"/>
              <w:spacing w:line="240" w:lineRule="auto"/>
              <w:jc w:val="center"/>
              <w:rPr>
                <w:sz w:val="18"/>
              </w:rPr>
            </w:pPr>
            <w:r>
              <w:rPr>
                <w:sz w:val="18"/>
              </w:rPr>
              <w:t>K6050</w:t>
            </w:r>
          </w:p>
        </w:tc>
        <w:tc>
          <w:tcPr>
            <w:tcW w:w="3120" w:type="pct"/>
          </w:tcPr>
          <w:p w14:paraId="73D2E667" w14:textId="77777777" w:rsidR="003D0E6C" w:rsidRDefault="003D0E6C">
            <w:pPr>
              <w:widowControl/>
              <w:wordWrap w:val="0"/>
              <w:spacing w:line="240" w:lineRule="auto"/>
              <w:jc w:val="center"/>
              <w:rPr>
                <w:sz w:val="18"/>
              </w:rPr>
            </w:pPr>
          </w:p>
        </w:tc>
        <w:tc>
          <w:tcPr>
            <w:tcW w:w="1069" w:type="pct"/>
          </w:tcPr>
          <w:p w14:paraId="37C6A580" w14:textId="77777777" w:rsidR="003D0E6C" w:rsidRDefault="003D0E6C">
            <w:pPr>
              <w:widowControl/>
              <w:wordWrap w:val="0"/>
              <w:spacing w:line="240" w:lineRule="auto"/>
              <w:jc w:val="center"/>
              <w:rPr>
                <w:sz w:val="18"/>
              </w:rPr>
            </w:pPr>
          </w:p>
        </w:tc>
      </w:tr>
      <w:tr w:rsidR="003D0E6C" w14:paraId="581B8D0E" w14:textId="77777777">
        <w:trPr>
          <w:trHeight w:val="345"/>
        </w:trPr>
        <w:tc>
          <w:tcPr>
            <w:tcW w:w="352" w:type="pct"/>
          </w:tcPr>
          <w:p w14:paraId="026CD26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3D106E0" w14:textId="77777777" w:rsidR="003D0E6C" w:rsidRDefault="00000000">
            <w:pPr>
              <w:widowControl/>
              <w:wordWrap w:val="0"/>
              <w:spacing w:line="240" w:lineRule="auto"/>
              <w:jc w:val="center"/>
              <w:rPr>
                <w:sz w:val="18"/>
              </w:rPr>
            </w:pPr>
            <w:r>
              <w:rPr>
                <w:sz w:val="18"/>
              </w:rPr>
              <w:t>K6051</w:t>
            </w:r>
          </w:p>
        </w:tc>
        <w:tc>
          <w:tcPr>
            <w:tcW w:w="3120" w:type="pct"/>
          </w:tcPr>
          <w:p w14:paraId="2A408089" w14:textId="77777777" w:rsidR="003D0E6C" w:rsidRDefault="003D0E6C">
            <w:pPr>
              <w:widowControl/>
              <w:wordWrap w:val="0"/>
              <w:spacing w:line="240" w:lineRule="auto"/>
              <w:jc w:val="center"/>
              <w:rPr>
                <w:sz w:val="18"/>
              </w:rPr>
            </w:pPr>
          </w:p>
        </w:tc>
        <w:tc>
          <w:tcPr>
            <w:tcW w:w="1069" w:type="pct"/>
          </w:tcPr>
          <w:p w14:paraId="2DEEBF76" w14:textId="77777777" w:rsidR="003D0E6C" w:rsidRDefault="003D0E6C">
            <w:pPr>
              <w:widowControl/>
              <w:wordWrap w:val="0"/>
              <w:spacing w:line="240" w:lineRule="auto"/>
              <w:jc w:val="center"/>
              <w:rPr>
                <w:sz w:val="18"/>
              </w:rPr>
            </w:pPr>
          </w:p>
        </w:tc>
      </w:tr>
      <w:tr w:rsidR="003D0E6C" w14:paraId="26DB5B83" w14:textId="77777777">
        <w:trPr>
          <w:trHeight w:val="345"/>
        </w:trPr>
        <w:tc>
          <w:tcPr>
            <w:tcW w:w="352" w:type="pct"/>
          </w:tcPr>
          <w:p w14:paraId="0A4AF86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927BF42" w14:textId="77777777" w:rsidR="003D0E6C" w:rsidRDefault="00000000">
            <w:pPr>
              <w:widowControl/>
              <w:wordWrap w:val="0"/>
              <w:spacing w:line="240" w:lineRule="auto"/>
              <w:jc w:val="center"/>
              <w:rPr>
                <w:sz w:val="18"/>
              </w:rPr>
            </w:pPr>
            <w:r>
              <w:rPr>
                <w:sz w:val="18"/>
              </w:rPr>
              <w:t>K6052</w:t>
            </w:r>
          </w:p>
        </w:tc>
        <w:tc>
          <w:tcPr>
            <w:tcW w:w="3120" w:type="pct"/>
          </w:tcPr>
          <w:p w14:paraId="17C8720B" w14:textId="77777777" w:rsidR="003D0E6C" w:rsidRDefault="003D0E6C">
            <w:pPr>
              <w:widowControl/>
              <w:wordWrap w:val="0"/>
              <w:spacing w:line="240" w:lineRule="auto"/>
              <w:jc w:val="center"/>
              <w:rPr>
                <w:sz w:val="18"/>
              </w:rPr>
            </w:pPr>
          </w:p>
        </w:tc>
        <w:tc>
          <w:tcPr>
            <w:tcW w:w="1069" w:type="pct"/>
          </w:tcPr>
          <w:p w14:paraId="67DD4494" w14:textId="77777777" w:rsidR="003D0E6C" w:rsidRDefault="003D0E6C">
            <w:pPr>
              <w:widowControl/>
              <w:wordWrap w:val="0"/>
              <w:spacing w:line="240" w:lineRule="auto"/>
              <w:jc w:val="center"/>
              <w:rPr>
                <w:sz w:val="18"/>
              </w:rPr>
            </w:pPr>
          </w:p>
        </w:tc>
      </w:tr>
      <w:tr w:rsidR="003D0E6C" w14:paraId="7DC73884" w14:textId="77777777">
        <w:trPr>
          <w:trHeight w:val="345"/>
        </w:trPr>
        <w:tc>
          <w:tcPr>
            <w:tcW w:w="352" w:type="pct"/>
          </w:tcPr>
          <w:p w14:paraId="26BC085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6999BBF" w14:textId="77777777" w:rsidR="003D0E6C" w:rsidRDefault="00000000">
            <w:pPr>
              <w:widowControl/>
              <w:wordWrap w:val="0"/>
              <w:spacing w:line="240" w:lineRule="auto"/>
              <w:jc w:val="center"/>
              <w:rPr>
                <w:sz w:val="18"/>
              </w:rPr>
            </w:pPr>
            <w:r>
              <w:rPr>
                <w:sz w:val="18"/>
              </w:rPr>
              <w:t>K6053</w:t>
            </w:r>
          </w:p>
        </w:tc>
        <w:tc>
          <w:tcPr>
            <w:tcW w:w="3120" w:type="pct"/>
          </w:tcPr>
          <w:p w14:paraId="07C49E38" w14:textId="77777777" w:rsidR="003D0E6C" w:rsidRDefault="003D0E6C">
            <w:pPr>
              <w:widowControl/>
              <w:wordWrap w:val="0"/>
              <w:spacing w:line="240" w:lineRule="auto"/>
              <w:jc w:val="center"/>
              <w:rPr>
                <w:sz w:val="18"/>
              </w:rPr>
            </w:pPr>
          </w:p>
        </w:tc>
        <w:tc>
          <w:tcPr>
            <w:tcW w:w="1069" w:type="pct"/>
          </w:tcPr>
          <w:p w14:paraId="78A5B22F" w14:textId="77777777" w:rsidR="003D0E6C" w:rsidRDefault="003D0E6C">
            <w:pPr>
              <w:widowControl/>
              <w:wordWrap w:val="0"/>
              <w:spacing w:line="240" w:lineRule="auto"/>
              <w:jc w:val="center"/>
              <w:rPr>
                <w:sz w:val="18"/>
              </w:rPr>
            </w:pPr>
          </w:p>
        </w:tc>
      </w:tr>
      <w:tr w:rsidR="003D0E6C" w14:paraId="3FFC5474" w14:textId="77777777">
        <w:trPr>
          <w:trHeight w:val="345"/>
        </w:trPr>
        <w:tc>
          <w:tcPr>
            <w:tcW w:w="352" w:type="pct"/>
          </w:tcPr>
          <w:p w14:paraId="6DA30DB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3526A9E" w14:textId="77777777" w:rsidR="003D0E6C" w:rsidRDefault="00000000">
            <w:pPr>
              <w:widowControl/>
              <w:wordWrap w:val="0"/>
              <w:spacing w:line="240" w:lineRule="auto"/>
              <w:jc w:val="center"/>
              <w:rPr>
                <w:sz w:val="18"/>
              </w:rPr>
            </w:pPr>
            <w:r>
              <w:rPr>
                <w:sz w:val="18"/>
              </w:rPr>
              <w:t>K6054</w:t>
            </w:r>
          </w:p>
        </w:tc>
        <w:tc>
          <w:tcPr>
            <w:tcW w:w="3120" w:type="pct"/>
          </w:tcPr>
          <w:p w14:paraId="2B5AD6D1" w14:textId="77777777" w:rsidR="003D0E6C" w:rsidRDefault="003D0E6C">
            <w:pPr>
              <w:widowControl/>
              <w:wordWrap w:val="0"/>
              <w:spacing w:line="240" w:lineRule="auto"/>
              <w:jc w:val="center"/>
              <w:rPr>
                <w:sz w:val="18"/>
              </w:rPr>
            </w:pPr>
          </w:p>
        </w:tc>
        <w:tc>
          <w:tcPr>
            <w:tcW w:w="1069" w:type="pct"/>
          </w:tcPr>
          <w:p w14:paraId="0B71CE49" w14:textId="77777777" w:rsidR="003D0E6C" w:rsidRDefault="003D0E6C">
            <w:pPr>
              <w:widowControl/>
              <w:wordWrap w:val="0"/>
              <w:spacing w:line="240" w:lineRule="auto"/>
              <w:jc w:val="center"/>
              <w:rPr>
                <w:sz w:val="18"/>
              </w:rPr>
            </w:pPr>
          </w:p>
        </w:tc>
      </w:tr>
      <w:tr w:rsidR="003D0E6C" w14:paraId="03A4DF50" w14:textId="77777777">
        <w:trPr>
          <w:trHeight w:val="345"/>
        </w:trPr>
        <w:tc>
          <w:tcPr>
            <w:tcW w:w="352" w:type="pct"/>
          </w:tcPr>
          <w:p w14:paraId="16BE52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E71999B" w14:textId="77777777" w:rsidR="003D0E6C" w:rsidRDefault="00000000">
            <w:pPr>
              <w:widowControl/>
              <w:wordWrap w:val="0"/>
              <w:spacing w:line="240" w:lineRule="auto"/>
              <w:jc w:val="center"/>
              <w:rPr>
                <w:sz w:val="18"/>
              </w:rPr>
            </w:pPr>
            <w:r>
              <w:rPr>
                <w:sz w:val="18"/>
              </w:rPr>
              <w:t>K6055</w:t>
            </w:r>
          </w:p>
        </w:tc>
        <w:tc>
          <w:tcPr>
            <w:tcW w:w="3120" w:type="pct"/>
          </w:tcPr>
          <w:p w14:paraId="45478485" w14:textId="77777777" w:rsidR="003D0E6C" w:rsidRDefault="003D0E6C">
            <w:pPr>
              <w:widowControl/>
              <w:wordWrap w:val="0"/>
              <w:spacing w:line="240" w:lineRule="auto"/>
              <w:jc w:val="center"/>
              <w:rPr>
                <w:sz w:val="18"/>
              </w:rPr>
            </w:pPr>
          </w:p>
        </w:tc>
        <w:tc>
          <w:tcPr>
            <w:tcW w:w="1069" w:type="pct"/>
          </w:tcPr>
          <w:p w14:paraId="09FA8D31" w14:textId="77777777" w:rsidR="003D0E6C" w:rsidRDefault="003D0E6C">
            <w:pPr>
              <w:widowControl/>
              <w:wordWrap w:val="0"/>
              <w:spacing w:line="240" w:lineRule="auto"/>
              <w:jc w:val="center"/>
              <w:rPr>
                <w:sz w:val="18"/>
              </w:rPr>
            </w:pPr>
          </w:p>
        </w:tc>
      </w:tr>
      <w:tr w:rsidR="003D0E6C" w14:paraId="45F32059" w14:textId="77777777">
        <w:trPr>
          <w:trHeight w:val="345"/>
        </w:trPr>
        <w:tc>
          <w:tcPr>
            <w:tcW w:w="352" w:type="pct"/>
          </w:tcPr>
          <w:p w14:paraId="28A4AC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07BFB6E" w14:textId="77777777" w:rsidR="003D0E6C" w:rsidRDefault="00000000">
            <w:pPr>
              <w:widowControl/>
              <w:wordWrap w:val="0"/>
              <w:spacing w:line="240" w:lineRule="auto"/>
              <w:jc w:val="center"/>
              <w:rPr>
                <w:sz w:val="18"/>
              </w:rPr>
            </w:pPr>
            <w:r>
              <w:rPr>
                <w:sz w:val="18"/>
              </w:rPr>
              <w:t>K6056</w:t>
            </w:r>
          </w:p>
        </w:tc>
        <w:tc>
          <w:tcPr>
            <w:tcW w:w="3120" w:type="pct"/>
          </w:tcPr>
          <w:p w14:paraId="4B338FCF" w14:textId="77777777" w:rsidR="003D0E6C" w:rsidRDefault="003D0E6C">
            <w:pPr>
              <w:widowControl/>
              <w:wordWrap w:val="0"/>
              <w:spacing w:line="240" w:lineRule="auto"/>
              <w:jc w:val="center"/>
              <w:rPr>
                <w:sz w:val="18"/>
              </w:rPr>
            </w:pPr>
          </w:p>
        </w:tc>
        <w:tc>
          <w:tcPr>
            <w:tcW w:w="1069" w:type="pct"/>
          </w:tcPr>
          <w:p w14:paraId="442ED135" w14:textId="77777777" w:rsidR="003D0E6C" w:rsidRDefault="003D0E6C">
            <w:pPr>
              <w:widowControl/>
              <w:wordWrap w:val="0"/>
              <w:spacing w:line="240" w:lineRule="auto"/>
              <w:jc w:val="center"/>
              <w:rPr>
                <w:sz w:val="18"/>
              </w:rPr>
            </w:pPr>
          </w:p>
        </w:tc>
      </w:tr>
      <w:tr w:rsidR="003D0E6C" w14:paraId="7363297E" w14:textId="77777777">
        <w:trPr>
          <w:trHeight w:val="345"/>
        </w:trPr>
        <w:tc>
          <w:tcPr>
            <w:tcW w:w="352" w:type="pct"/>
          </w:tcPr>
          <w:p w14:paraId="3A833B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79160B9" w14:textId="77777777" w:rsidR="003D0E6C" w:rsidRDefault="00000000">
            <w:pPr>
              <w:widowControl/>
              <w:wordWrap w:val="0"/>
              <w:spacing w:line="240" w:lineRule="auto"/>
              <w:jc w:val="center"/>
              <w:rPr>
                <w:sz w:val="18"/>
              </w:rPr>
            </w:pPr>
            <w:r>
              <w:rPr>
                <w:sz w:val="18"/>
              </w:rPr>
              <w:t>K6057</w:t>
            </w:r>
          </w:p>
        </w:tc>
        <w:tc>
          <w:tcPr>
            <w:tcW w:w="3120" w:type="pct"/>
          </w:tcPr>
          <w:p w14:paraId="5BB8E9A1" w14:textId="77777777" w:rsidR="003D0E6C" w:rsidRDefault="003D0E6C">
            <w:pPr>
              <w:widowControl/>
              <w:wordWrap w:val="0"/>
              <w:spacing w:line="240" w:lineRule="auto"/>
              <w:jc w:val="center"/>
              <w:rPr>
                <w:sz w:val="18"/>
              </w:rPr>
            </w:pPr>
          </w:p>
        </w:tc>
        <w:tc>
          <w:tcPr>
            <w:tcW w:w="1069" w:type="pct"/>
          </w:tcPr>
          <w:p w14:paraId="486A25AF" w14:textId="77777777" w:rsidR="003D0E6C" w:rsidRDefault="003D0E6C">
            <w:pPr>
              <w:widowControl/>
              <w:wordWrap w:val="0"/>
              <w:spacing w:line="240" w:lineRule="auto"/>
              <w:jc w:val="center"/>
              <w:rPr>
                <w:sz w:val="18"/>
              </w:rPr>
            </w:pPr>
          </w:p>
        </w:tc>
      </w:tr>
      <w:tr w:rsidR="003D0E6C" w14:paraId="77C3815A" w14:textId="77777777">
        <w:trPr>
          <w:trHeight w:val="345"/>
        </w:trPr>
        <w:tc>
          <w:tcPr>
            <w:tcW w:w="352" w:type="pct"/>
          </w:tcPr>
          <w:p w14:paraId="414DEE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5B28CD0" w14:textId="77777777" w:rsidR="003D0E6C" w:rsidRDefault="00000000">
            <w:pPr>
              <w:widowControl/>
              <w:wordWrap w:val="0"/>
              <w:spacing w:line="240" w:lineRule="auto"/>
              <w:jc w:val="center"/>
              <w:rPr>
                <w:sz w:val="18"/>
              </w:rPr>
            </w:pPr>
            <w:r>
              <w:rPr>
                <w:sz w:val="18"/>
              </w:rPr>
              <w:t>K6058</w:t>
            </w:r>
          </w:p>
        </w:tc>
        <w:tc>
          <w:tcPr>
            <w:tcW w:w="3120" w:type="pct"/>
          </w:tcPr>
          <w:p w14:paraId="5B538837" w14:textId="77777777" w:rsidR="003D0E6C" w:rsidRDefault="003D0E6C">
            <w:pPr>
              <w:widowControl/>
              <w:wordWrap w:val="0"/>
              <w:spacing w:line="240" w:lineRule="auto"/>
              <w:jc w:val="center"/>
              <w:rPr>
                <w:sz w:val="18"/>
              </w:rPr>
            </w:pPr>
          </w:p>
        </w:tc>
        <w:tc>
          <w:tcPr>
            <w:tcW w:w="1069" w:type="pct"/>
          </w:tcPr>
          <w:p w14:paraId="4A0DB491" w14:textId="77777777" w:rsidR="003D0E6C" w:rsidRDefault="003D0E6C">
            <w:pPr>
              <w:widowControl/>
              <w:wordWrap w:val="0"/>
              <w:spacing w:line="240" w:lineRule="auto"/>
              <w:jc w:val="center"/>
              <w:rPr>
                <w:sz w:val="18"/>
              </w:rPr>
            </w:pPr>
          </w:p>
        </w:tc>
      </w:tr>
      <w:tr w:rsidR="003D0E6C" w14:paraId="202E4DA0" w14:textId="77777777">
        <w:trPr>
          <w:trHeight w:val="345"/>
        </w:trPr>
        <w:tc>
          <w:tcPr>
            <w:tcW w:w="352" w:type="pct"/>
          </w:tcPr>
          <w:p w14:paraId="4ED3AE6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9D6931D" w14:textId="77777777" w:rsidR="003D0E6C" w:rsidRDefault="00000000">
            <w:pPr>
              <w:widowControl/>
              <w:wordWrap w:val="0"/>
              <w:spacing w:line="240" w:lineRule="auto"/>
              <w:jc w:val="center"/>
              <w:rPr>
                <w:sz w:val="18"/>
              </w:rPr>
            </w:pPr>
            <w:r>
              <w:rPr>
                <w:sz w:val="18"/>
              </w:rPr>
              <w:t>K6059</w:t>
            </w:r>
          </w:p>
        </w:tc>
        <w:tc>
          <w:tcPr>
            <w:tcW w:w="3120" w:type="pct"/>
          </w:tcPr>
          <w:p w14:paraId="43659D2F" w14:textId="77777777" w:rsidR="003D0E6C" w:rsidRDefault="003D0E6C">
            <w:pPr>
              <w:widowControl/>
              <w:wordWrap w:val="0"/>
              <w:spacing w:line="240" w:lineRule="auto"/>
              <w:jc w:val="center"/>
              <w:rPr>
                <w:sz w:val="18"/>
              </w:rPr>
            </w:pPr>
          </w:p>
        </w:tc>
        <w:tc>
          <w:tcPr>
            <w:tcW w:w="1069" w:type="pct"/>
          </w:tcPr>
          <w:p w14:paraId="463EE143" w14:textId="77777777" w:rsidR="003D0E6C" w:rsidRDefault="003D0E6C">
            <w:pPr>
              <w:widowControl/>
              <w:wordWrap w:val="0"/>
              <w:spacing w:line="240" w:lineRule="auto"/>
              <w:jc w:val="center"/>
              <w:rPr>
                <w:sz w:val="18"/>
              </w:rPr>
            </w:pPr>
          </w:p>
        </w:tc>
      </w:tr>
      <w:tr w:rsidR="003D0E6C" w14:paraId="00BB8D50" w14:textId="77777777">
        <w:trPr>
          <w:trHeight w:val="345"/>
        </w:trPr>
        <w:tc>
          <w:tcPr>
            <w:tcW w:w="352" w:type="pct"/>
          </w:tcPr>
          <w:p w14:paraId="434817F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FCC2F47" w14:textId="77777777" w:rsidR="003D0E6C" w:rsidRDefault="00000000">
            <w:pPr>
              <w:widowControl/>
              <w:wordWrap w:val="0"/>
              <w:spacing w:line="240" w:lineRule="auto"/>
              <w:jc w:val="center"/>
              <w:rPr>
                <w:sz w:val="18"/>
              </w:rPr>
            </w:pPr>
            <w:r>
              <w:rPr>
                <w:sz w:val="18"/>
              </w:rPr>
              <w:t>K6060</w:t>
            </w:r>
          </w:p>
        </w:tc>
        <w:tc>
          <w:tcPr>
            <w:tcW w:w="3120" w:type="pct"/>
          </w:tcPr>
          <w:p w14:paraId="3DBE9770" w14:textId="77777777" w:rsidR="003D0E6C" w:rsidRDefault="003D0E6C">
            <w:pPr>
              <w:widowControl/>
              <w:wordWrap w:val="0"/>
              <w:spacing w:line="240" w:lineRule="auto"/>
              <w:jc w:val="center"/>
              <w:rPr>
                <w:sz w:val="18"/>
              </w:rPr>
            </w:pPr>
          </w:p>
        </w:tc>
        <w:tc>
          <w:tcPr>
            <w:tcW w:w="1069" w:type="pct"/>
          </w:tcPr>
          <w:p w14:paraId="170556A3" w14:textId="77777777" w:rsidR="003D0E6C" w:rsidRDefault="003D0E6C">
            <w:pPr>
              <w:widowControl/>
              <w:wordWrap w:val="0"/>
              <w:spacing w:line="240" w:lineRule="auto"/>
              <w:jc w:val="center"/>
              <w:rPr>
                <w:sz w:val="18"/>
              </w:rPr>
            </w:pPr>
          </w:p>
        </w:tc>
      </w:tr>
      <w:tr w:rsidR="003D0E6C" w14:paraId="47835EA6" w14:textId="77777777">
        <w:trPr>
          <w:trHeight w:val="345"/>
        </w:trPr>
        <w:tc>
          <w:tcPr>
            <w:tcW w:w="352" w:type="pct"/>
          </w:tcPr>
          <w:p w14:paraId="598B09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0741CD" w14:textId="77777777" w:rsidR="003D0E6C" w:rsidRDefault="00000000">
            <w:pPr>
              <w:widowControl/>
              <w:wordWrap w:val="0"/>
              <w:spacing w:line="240" w:lineRule="auto"/>
              <w:jc w:val="center"/>
              <w:rPr>
                <w:sz w:val="18"/>
              </w:rPr>
            </w:pPr>
            <w:r>
              <w:rPr>
                <w:sz w:val="18"/>
              </w:rPr>
              <w:t>K6061</w:t>
            </w:r>
          </w:p>
        </w:tc>
        <w:tc>
          <w:tcPr>
            <w:tcW w:w="3120" w:type="pct"/>
          </w:tcPr>
          <w:p w14:paraId="39F9E65B" w14:textId="77777777" w:rsidR="003D0E6C" w:rsidRDefault="003D0E6C">
            <w:pPr>
              <w:widowControl/>
              <w:wordWrap w:val="0"/>
              <w:spacing w:line="240" w:lineRule="auto"/>
              <w:jc w:val="center"/>
              <w:rPr>
                <w:sz w:val="18"/>
              </w:rPr>
            </w:pPr>
          </w:p>
        </w:tc>
        <w:tc>
          <w:tcPr>
            <w:tcW w:w="1069" w:type="pct"/>
          </w:tcPr>
          <w:p w14:paraId="2D007D98" w14:textId="77777777" w:rsidR="003D0E6C" w:rsidRDefault="003D0E6C">
            <w:pPr>
              <w:widowControl/>
              <w:wordWrap w:val="0"/>
              <w:spacing w:line="240" w:lineRule="auto"/>
              <w:jc w:val="center"/>
              <w:rPr>
                <w:sz w:val="18"/>
              </w:rPr>
            </w:pPr>
          </w:p>
        </w:tc>
      </w:tr>
      <w:tr w:rsidR="003D0E6C" w14:paraId="62A76CAF" w14:textId="77777777">
        <w:trPr>
          <w:trHeight w:val="345"/>
        </w:trPr>
        <w:tc>
          <w:tcPr>
            <w:tcW w:w="352" w:type="pct"/>
          </w:tcPr>
          <w:p w14:paraId="7BBCEF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A47449E" w14:textId="77777777" w:rsidR="003D0E6C" w:rsidRDefault="00000000">
            <w:pPr>
              <w:widowControl/>
              <w:wordWrap w:val="0"/>
              <w:spacing w:line="240" w:lineRule="auto"/>
              <w:jc w:val="center"/>
              <w:rPr>
                <w:sz w:val="18"/>
              </w:rPr>
            </w:pPr>
            <w:r>
              <w:rPr>
                <w:sz w:val="18"/>
              </w:rPr>
              <w:t>K6062</w:t>
            </w:r>
          </w:p>
        </w:tc>
        <w:tc>
          <w:tcPr>
            <w:tcW w:w="3120" w:type="pct"/>
          </w:tcPr>
          <w:p w14:paraId="689498FF" w14:textId="77777777" w:rsidR="003D0E6C" w:rsidRDefault="003D0E6C">
            <w:pPr>
              <w:widowControl/>
              <w:wordWrap w:val="0"/>
              <w:spacing w:line="240" w:lineRule="auto"/>
              <w:jc w:val="center"/>
              <w:rPr>
                <w:sz w:val="18"/>
              </w:rPr>
            </w:pPr>
          </w:p>
        </w:tc>
        <w:tc>
          <w:tcPr>
            <w:tcW w:w="1069" w:type="pct"/>
          </w:tcPr>
          <w:p w14:paraId="6BEF50DE" w14:textId="77777777" w:rsidR="003D0E6C" w:rsidRDefault="003D0E6C">
            <w:pPr>
              <w:widowControl/>
              <w:wordWrap w:val="0"/>
              <w:spacing w:line="240" w:lineRule="auto"/>
              <w:jc w:val="center"/>
              <w:rPr>
                <w:sz w:val="18"/>
              </w:rPr>
            </w:pPr>
          </w:p>
        </w:tc>
      </w:tr>
      <w:tr w:rsidR="003D0E6C" w14:paraId="51633E18" w14:textId="77777777">
        <w:trPr>
          <w:trHeight w:val="345"/>
        </w:trPr>
        <w:tc>
          <w:tcPr>
            <w:tcW w:w="352" w:type="pct"/>
          </w:tcPr>
          <w:p w14:paraId="1FA5A53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0C09C7E" w14:textId="77777777" w:rsidR="003D0E6C" w:rsidRDefault="00000000">
            <w:pPr>
              <w:widowControl/>
              <w:wordWrap w:val="0"/>
              <w:spacing w:line="240" w:lineRule="auto"/>
              <w:jc w:val="center"/>
              <w:rPr>
                <w:sz w:val="18"/>
              </w:rPr>
            </w:pPr>
            <w:r>
              <w:rPr>
                <w:sz w:val="18"/>
              </w:rPr>
              <w:t>K6063</w:t>
            </w:r>
          </w:p>
        </w:tc>
        <w:tc>
          <w:tcPr>
            <w:tcW w:w="3120" w:type="pct"/>
          </w:tcPr>
          <w:p w14:paraId="72DCDC30" w14:textId="77777777" w:rsidR="003D0E6C" w:rsidRDefault="003D0E6C">
            <w:pPr>
              <w:widowControl/>
              <w:wordWrap w:val="0"/>
              <w:spacing w:line="240" w:lineRule="auto"/>
              <w:jc w:val="center"/>
              <w:rPr>
                <w:sz w:val="18"/>
              </w:rPr>
            </w:pPr>
          </w:p>
        </w:tc>
        <w:tc>
          <w:tcPr>
            <w:tcW w:w="1069" w:type="pct"/>
          </w:tcPr>
          <w:p w14:paraId="2705FAC2" w14:textId="77777777" w:rsidR="003D0E6C" w:rsidRDefault="003D0E6C">
            <w:pPr>
              <w:widowControl/>
              <w:wordWrap w:val="0"/>
              <w:spacing w:line="240" w:lineRule="auto"/>
              <w:jc w:val="center"/>
              <w:rPr>
                <w:sz w:val="18"/>
              </w:rPr>
            </w:pPr>
          </w:p>
        </w:tc>
      </w:tr>
      <w:tr w:rsidR="003D0E6C" w14:paraId="690FC152" w14:textId="77777777">
        <w:trPr>
          <w:trHeight w:val="345"/>
        </w:trPr>
        <w:tc>
          <w:tcPr>
            <w:tcW w:w="352" w:type="pct"/>
          </w:tcPr>
          <w:p w14:paraId="11C8ED3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441316B" w14:textId="77777777" w:rsidR="003D0E6C" w:rsidRDefault="00000000">
            <w:pPr>
              <w:widowControl/>
              <w:wordWrap w:val="0"/>
              <w:spacing w:line="240" w:lineRule="auto"/>
              <w:jc w:val="center"/>
              <w:rPr>
                <w:sz w:val="18"/>
              </w:rPr>
            </w:pPr>
            <w:r>
              <w:rPr>
                <w:sz w:val="18"/>
              </w:rPr>
              <w:t>K6064</w:t>
            </w:r>
          </w:p>
        </w:tc>
        <w:tc>
          <w:tcPr>
            <w:tcW w:w="3120" w:type="pct"/>
          </w:tcPr>
          <w:p w14:paraId="4F6566D4" w14:textId="77777777" w:rsidR="003D0E6C" w:rsidRDefault="003D0E6C">
            <w:pPr>
              <w:widowControl/>
              <w:wordWrap w:val="0"/>
              <w:spacing w:line="240" w:lineRule="auto"/>
              <w:jc w:val="center"/>
              <w:rPr>
                <w:sz w:val="18"/>
              </w:rPr>
            </w:pPr>
          </w:p>
        </w:tc>
        <w:tc>
          <w:tcPr>
            <w:tcW w:w="1069" w:type="pct"/>
          </w:tcPr>
          <w:p w14:paraId="3C81E474" w14:textId="77777777" w:rsidR="003D0E6C" w:rsidRDefault="003D0E6C">
            <w:pPr>
              <w:widowControl/>
              <w:wordWrap w:val="0"/>
              <w:spacing w:line="240" w:lineRule="auto"/>
              <w:jc w:val="center"/>
              <w:rPr>
                <w:sz w:val="18"/>
              </w:rPr>
            </w:pPr>
          </w:p>
        </w:tc>
      </w:tr>
      <w:tr w:rsidR="003D0E6C" w14:paraId="00520316" w14:textId="77777777">
        <w:trPr>
          <w:trHeight w:val="345"/>
        </w:trPr>
        <w:tc>
          <w:tcPr>
            <w:tcW w:w="352" w:type="pct"/>
          </w:tcPr>
          <w:p w14:paraId="4569E2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A1C0C8E" w14:textId="77777777" w:rsidR="003D0E6C" w:rsidRDefault="00000000">
            <w:pPr>
              <w:widowControl/>
              <w:wordWrap w:val="0"/>
              <w:spacing w:line="240" w:lineRule="auto"/>
              <w:jc w:val="center"/>
              <w:rPr>
                <w:sz w:val="18"/>
              </w:rPr>
            </w:pPr>
            <w:r>
              <w:rPr>
                <w:sz w:val="18"/>
              </w:rPr>
              <w:t>K6065</w:t>
            </w:r>
          </w:p>
        </w:tc>
        <w:tc>
          <w:tcPr>
            <w:tcW w:w="3120" w:type="pct"/>
          </w:tcPr>
          <w:p w14:paraId="265C35B4" w14:textId="77777777" w:rsidR="003D0E6C" w:rsidRDefault="003D0E6C">
            <w:pPr>
              <w:widowControl/>
              <w:wordWrap w:val="0"/>
              <w:spacing w:line="240" w:lineRule="auto"/>
              <w:jc w:val="center"/>
              <w:rPr>
                <w:sz w:val="18"/>
              </w:rPr>
            </w:pPr>
          </w:p>
        </w:tc>
        <w:tc>
          <w:tcPr>
            <w:tcW w:w="1069" w:type="pct"/>
          </w:tcPr>
          <w:p w14:paraId="5DEDF8CC" w14:textId="77777777" w:rsidR="003D0E6C" w:rsidRDefault="003D0E6C">
            <w:pPr>
              <w:widowControl/>
              <w:wordWrap w:val="0"/>
              <w:spacing w:line="240" w:lineRule="auto"/>
              <w:jc w:val="center"/>
              <w:rPr>
                <w:sz w:val="18"/>
              </w:rPr>
            </w:pPr>
          </w:p>
        </w:tc>
      </w:tr>
      <w:tr w:rsidR="003D0E6C" w14:paraId="0F9D1B76" w14:textId="77777777">
        <w:trPr>
          <w:trHeight w:val="345"/>
        </w:trPr>
        <w:tc>
          <w:tcPr>
            <w:tcW w:w="352" w:type="pct"/>
          </w:tcPr>
          <w:p w14:paraId="2E7D556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941EDDE" w14:textId="77777777" w:rsidR="003D0E6C" w:rsidRDefault="00000000">
            <w:pPr>
              <w:widowControl/>
              <w:wordWrap w:val="0"/>
              <w:spacing w:line="240" w:lineRule="auto"/>
              <w:jc w:val="center"/>
              <w:rPr>
                <w:sz w:val="18"/>
              </w:rPr>
            </w:pPr>
            <w:r>
              <w:rPr>
                <w:sz w:val="18"/>
              </w:rPr>
              <w:t>K6066</w:t>
            </w:r>
          </w:p>
        </w:tc>
        <w:tc>
          <w:tcPr>
            <w:tcW w:w="3120" w:type="pct"/>
          </w:tcPr>
          <w:p w14:paraId="60147CB1" w14:textId="77777777" w:rsidR="003D0E6C" w:rsidRDefault="003D0E6C">
            <w:pPr>
              <w:widowControl/>
              <w:wordWrap w:val="0"/>
              <w:spacing w:line="240" w:lineRule="auto"/>
              <w:jc w:val="center"/>
              <w:rPr>
                <w:sz w:val="18"/>
              </w:rPr>
            </w:pPr>
          </w:p>
        </w:tc>
        <w:tc>
          <w:tcPr>
            <w:tcW w:w="1069" w:type="pct"/>
          </w:tcPr>
          <w:p w14:paraId="1CF0465E" w14:textId="77777777" w:rsidR="003D0E6C" w:rsidRDefault="003D0E6C">
            <w:pPr>
              <w:widowControl/>
              <w:wordWrap w:val="0"/>
              <w:spacing w:line="240" w:lineRule="auto"/>
              <w:jc w:val="center"/>
              <w:rPr>
                <w:sz w:val="18"/>
              </w:rPr>
            </w:pPr>
          </w:p>
        </w:tc>
      </w:tr>
      <w:tr w:rsidR="003D0E6C" w14:paraId="0DFED9CF" w14:textId="77777777">
        <w:trPr>
          <w:trHeight w:val="345"/>
        </w:trPr>
        <w:tc>
          <w:tcPr>
            <w:tcW w:w="352" w:type="pct"/>
          </w:tcPr>
          <w:p w14:paraId="3F6ECF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91E2F38" w14:textId="77777777" w:rsidR="003D0E6C" w:rsidRDefault="00000000">
            <w:pPr>
              <w:widowControl/>
              <w:wordWrap w:val="0"/>
              <w:spacing w:line="240" w:lineRule="auto"/>
              <w:jc w:val="center"/>
              <w:rPr>
                <w:sz w:val="18"/>
              </w:rPr>
            </w:pPr>
            <w:r>
              <w:rPr>
                <w:sz w:val="18"/>
              </w:rPr>
              <w:t>K6067</w:t>
            </w:r>
          </w:p>
        </w:tc>
        <w:tc>
          <w:tcPr>
            <w:tcW w:w="3120" w:type="pct"/>
          </w:tcPr>
          <w:p w14:paraId="5329971E" w14:textId="77777777" w:rsidR="003D0E6C" w:rsidRDefault="003D0E6C">
            <w:pPr>
              <w:widowControl/>
              <w:wordWrap w:val="0"/>
              <w:spacing w:line="240" w:lineRule="auto"/>
              <w:jc w:val="center"/>
              <w:rPr>
                <w:sz w:val="18"/>
              </w:rPr>
            </w:pPr>
          </w:p>
        </w:tc>
        <w:tc>
          <w:tcPr>
            <w:tcW w:w="1069" w:type="pct"/>
          </w:tcPr>
          <w:p w14:paraId="780EEA89" w14:textId="77777777" w:rsidR="003D0E6C" w:rsidRDefault="003D0E6C">
            <w:pPr>
              <w:widowControl/>
              <w:wordWrap w:val="0"/>
              <w:spacing w:line="240" w:lineRule="auto"/>
              <w:jc w:val="center"/>
              <w:rPr>
                <w:sz w:val="18"/>
              </w:rPr>
            </w:pPr>
          </w:p>
        </w:tc>
      </w:tr>
      <w:tr w:rsidR="003D0E6C" w14:paraId="5EB69F89" w14:textId="77777777">
        <w:trPr>
          <w:trHeight w:val="345"/>
        </w:trPr>
        <w:tc>
          <w:tcPr>
            <w:tcW w:w="352" w:type="pct"/>
          </w:tcPr>
          <w:p w14:paraId="59C0D48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5A62193" w14:textId="77777777" w:rsidR="003D0E6C" w:rsidRDefault="00000000">
            <w:pPr>
              <w:widowControl/>
              <w:wordWrap w:val="0"/>
              <w:spacing w:line="240" w:lineRule="auto"/>
              <w:jc w:val="center"/>
              <w:rPr>
                <w:sz w:val="18"/>
              </w:rPr>
            </w:pPr>
            <w:r>
              <w:rPr>
                <w:sz w:val="18"/>
              </w:rPr>
              <w:t>K6068</w:t>
            </w:r>
          </w:p>
        </w:tc>
        <w:tc>
          <w:tcPr>
            <w:tcW w:w="3120" w:type="pct"/>
          </w:tcPr>
          <w:p w14:paraId="5E4A1049" w14:textId="77777777" w:rsidR="003D0E6C" w:rsidRDefault="003D0E6C">
            <w:pPr>
              <w:widowControl/>
              <w:wordWrap w:val="0"/>
              <w:spacing w:line="240" w:lineRule="auto"/>
              <w:jc w:val="center"/>
              <w:rPr>
                <w:sz w:val="18"/>
              </w:rPr>
            </w:pPr>
          </w:p>
        </w:tc>
        <w:tc>
          <w:tcPr>
            <w:tcW w:w="1069" w:type="pct"/>
          </w:tcPr>
          <w:p w14:paraId="184D64FF" w14:textId="77777777" w:rsidR="003D0E6C" w:rsidRDefault="003D0E6C">
            <w:pPr>
              <w:widowControl/>
              <w:wordWrap w:val="0"/>
              <w:spacing w:line="240" w:lineRule="auto"/>
              <w:jc w:val="center"/>
              <w:rPr>
                <w:sz w:val="18"/>
              </w:rPr>
            </w:pPr>
          </w:p>
        </w:tc>
      </w:tr>
      <w:tr w:rsidR="003D0E6C" w14:paraId="03A5C48C" w14:textId="77777777">
        <w:trPr>
          <w:trHeight w:val="345"/>
        </w:trPr>
        <w:tc>
          <w:tcPr>
            <w:tcW w:w="352" w:type="pct"/>
          </w:tcPr>
          <w:p w14:paraId="4056AA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7DCEFCD" w14:textId="77777777" w:rsidR="003D0E6C" w:rsidRDefault="00000000">
            <w:pPr>
              <w:widowControl/>
              <w:wordWrap w:val="0"/>
              <w:spacing w:line="240" w:lineRule="auto"/>
              <w:jc w:val="center"/>
              <w:rPr>
                <w:sz w:val="18"/>
              </w:rPr>
            </w:pPr>
            <w:r>
              <w:rPr>
                <w:sz w:val="18"/>
              </w:rPr>
              <w:t>K6069</w:t>
            </w:r>
          </w:p>
        </w:tc>
        <w:tc>
          <w:tcPr>
            <w:tcW w:w="3120" w:type="pct"/>
          </w:tcPr>
          <w:p w14:paraId="1EAC9E8A" w14:textId="77777777" w:rsidR="003D0E6C" w:rsidRDefault="003D0E6C">
            <w:pPr>
              <w:widowControl/>
              <w:wordWrap w:val="0"/>
              <w:spacing w:line="240" w:lineRule="auto"/>
              <w:jc w:val="center"/>
              <w:rPr>
                <w:sz w:val="18"/>
              </w:rPr>
            </w:pPr>
          </w:p>
        </w:tc>
        <w:tc>
          <w:tcPr>
            <w:tcW w:w="1069" w:type="pct"/>
          </w:tcPr>
          <w:p w14:paraId="487818D5" w14:textId="77777777" w:rsidR="003D0E6C" w:rsidRDefault="003D0E6C">
            <w:pPr>
              <w:widowControl/>
              <w:wordWrap w:val="0"/>
              <w:spacing w:line="240" w:lineRule="auto"/>
              <w:jc w:val="center"/>
              <w:rPr>
                <w:sz w:val="18"/>
              </w:rPr>
            </w:pPr>
          </w:p>
        </w:tc>
      </w:tr>
      <w:tr w:rsidR="003D0E6C" w14:paraId="73891B4F" w14:textId="77777777">
        <w:trPr>
          <w:trHeight w:val="345"/>
        </w:trPr>
        <w:tc>
          <w:tcPr>
            <w:tcW w:w="352" w:type="pct"/>
          </w:tcPr>
          <w:p w14:paraId="699AE05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59CB514" w14:textId="77777777" w:rsidR="003D0E6C" w:rsidRDefault="00000000">
            <w:pPr>
              <w:widowControl/>
              <w:wordWrap w:val="0"/>
              <w:spacing w:line="240" w:lineRule="auto"/>
              <w:jc w:val="center"/>
              <w:rPr>
                <w:sz w:val="18"/>
              </w:rPr>
            </w:pPr>
            <w:r>
              <w:rPr>
                <w:sz w:val="18"/>
              </w:rPr>
              <w:t>K6070</w:t>
            </w:r>
          </w:p>
        </w:tc>
        <w:tc>
          <w:tcPr>
            <w:tcW w:w="3120" w:type="pct"/>
          </w:tcPr>
          <w:p w14:paraId="6AEF857D" w14:textId="77777777" w:rsidR="003D0E6C" w:rsidRDefault="003D0E6C">
            <w:pPr>
              <w:widowControl/>
              <w:wordWrap w:val="0"/>
              <w:spacing w:line="240" w:lineRule="auto"/>
              <w:jc w:val="center"/>
              <w:rPr>
                <w:sz w:val="18"/>
              </w:rPr>
            </w:pPr>
          </w:p>
        </w:tc>
        <w:tc>
          <w:tcPr>
            <w:tcW w:w="1069" w:type="pct"/>
          </w:tcPr>
          <w:p w14:paraId="7C1921E3" w14:textId="77777777" w:rsidR="003D0E6C" w:rsidRDefault="003D0E6C">
            <w:pPr>
              <w:widowControl/>
              <w:wordWrap w:val="0"/>
              <w:spacing w:line="240" w:lineRule="auto"/>
              <w:jc w:val="center"/>
              <w:rPr>
                <w:sz w:val="18"/>
              </w:rPr>
            </w:pPr>
          </w:p>
        </w:tc>
      </w:tr>
      <w:tr w:rsidR="003D0E6C" w14:paraId="221B6732" w14:textId="77777777">
        <w:trPr>
          <w:trHeight w:val="345"/>
        </w:trPr>
        <w:tc>
          <w:tcPr>
            <w:tcW w:w="352" w:type="pct"/>
          </w:tcPr>
          <w:p w14:paraId="7709BD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BC21119" w14:textId="77777777" w:rsidR="003D0E6C" w:rsidRDefault="00000000">
            <w:pPr>
              <w:widowControl/>
              <w:wordWrap w:val="0"/>
              <w:spacing w:line="240" w:lineRule="auto"/>
              <w:jc w:val="center"/>
              <w:rPr>
                <w:sz w:val="18"/>
              </w:rPr>
            </w:pPr>
            <w:r>
              <w:rPr>
                <w:sz w:val="18"/>
              </w:rPr>
              <w:t>K6071</w:t>
            </w:r>
          </w:p>
        </w:tc>
        <w:tc>
          <w:tcPr>
            <w:tcW w:w="3120" w:type="pct"/>
          </w:tcPr>
          <w:p w14:paraId="202E5033" w14:textId="77777777" w:rsidR="003D0E6C" w:rsidRDefault="003D0E6C">
            <w:pPr>
              <w:widowControl/>
              <w:wordWrap w:val="0"/>
              <w:spacing w:line="240" w:lineRule="auto"/>
              <w:jc w:val="center"/>
              <w:rPr>
                <w:sz w:val="18"/>
              </w:rPr>
            </w:pPr>
          </w:p>
        </w:tc>
        <w:tc>
          <w:tcPr>
            <w:tcW w:w="1069" w:type="pct"/>
          </w:tcPr>
          <w:p w14:paraId="562E10F9" w14:textId="77777777" w:rsidR="003D0E6C" w:rsidRDefault="003D0E6C">
            <w:pPr>
              <w:widowControl/>
              <w:wordWrap w:val="0"/>
              <w:spacing w:line="240" w:lineRule="auto"/>
              <w:jc w:val="center"/>
              <w:rPr>
                <w:sz w:val="18"/>
              </w:rPr>
            </w:pPr>
          </w:p>
        </w:tc>
      </w:tr>
      <w:tr w:rsidR="003D0E6C" w14:paraId="65273D6E" w14:textId="77777777">
        <w:trPr>
          <w:trHeight w:val="345"/>
        </w:trPr>
        <w:tc>
          <w:tcPr>
            <w:tcW w:w="352" w:type="pct"/>
          </w:tcPr>
          <w:p w14:paraId="6D423FC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195F82F" w14:textId="77777777" w:rsidR="003D0E6C" w:rsidRDefault="00000000">
            <w:pPr>
              <w:widowControl/>
              <w:wordWrap w:val="0"/>
              <w:spacing w:line="240" w:lineRule="auto"/>
              <w:jc w:val="center"/>
              <w:rPr>
                <w:sz w:val="18"/>
              </w:rPr>
            </w:pPr>
            <w:r>
              <w:rPr>
                <w:sz w:val="18"/>
              </w:rPr>
              <w:t>K6072</w:t>
            </w:r>
          </w:p>
        </w:tc>
        <w:tc>
          <w:tcPr>
            <w:tcW w:w="3120" w:type="pct"/>
          </w:tcPr>
          <w:p w14:paraId="7535C818" w14:textId="77777777" w:rsidR="003D0E6C" w:rsidRDefault="003D0E6C">
            <w:pPr>
              <w:widowControl/>
              <w:wordWrap w:val="0"/>
              <w:spacing w:line="240" w:lineRule="auto"/>
              <w:jc w:val="center"/>
              <w:rPr>
                <w:sz w:val="18"/>
              </w:rPr>
            </w:pPr>
          </w:p>
        </w:tc>
        <w:tc>
          <w:tcPr>
            <w:tcW w:w="1069" w:type="pct"/>
          </w:tcPr>
          <w:p w14:paraId="67F12899" w14:textId="77777777" w:rsidR="003D0E6C" w:rsidRDefault="003D0E6C">
            <w:pPr>
              <w:widowControl/>
              <w:wordWrap w:val="0"/>
              <w:spacing w:line="240" w:lineRule="auto"/>
              <w:jc w:val="center"/>
              <w:rPr>
                <w:sz w:val="18"/>
              </w:rPr>
            </w:pPr>
          </w:p>
        </w:tc>
      </w:tr>
      <w:tr w:rsidR="003D0E6C" w14:paraId="402F560D" w14:textId="77777777">
        <w:trPr>
          <w:trHeight w:val="345"/>
        </w:trPr>
        <w:tc>
          <w:tcPr>
            <w:tcW w:w="352" w:type="pct"/>
          </w:tcPr>
          <w:p w14:paraId="7871F0B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2C64F0" w14:textId="77777777" w:rsidR="003D0E6C" w:rsidRDefault="00000000">
            <w:pPr>
              <w:widowControl/>
              <w:wordWrap w:val="0"/>
              <w:spacing w:line="240" w:lineRule="auto"/>
              <w:jc w:val="center"/>
              <w:rPr>
                <w:sz w:val="18"/>
              </w:rPr>
            </w:pPr>
            <w:r>
              <w:rPr>
                <w:sz w:val="18"/>
              </w:rPr>
              <w:t>K6073</w:t>
            </w:r>
          </w:p>
        </w:tc>
        <w:tc>
          <w:tcPr>
            <w:tcW w:w="3120" w:type="pct"/>
          </w:tcPr>
          <w:p w14:paraId="4933819E" w14:textId="77777777" w:rsidR="003D0E6C" w:rsidRDefault="003D0E6C">
            <w:pPr>
              <w:widowControl/>
              <w:wordWrap w:val="0"/>
              <w:spacing w:line="240" w:lineRule="auto"/>
              <w:jc w:val="center"/>
              <w:rPr>
                <w:sz w:val="18"/>
              </w:rPr>
            </w:pPr>
          </w:p>
        </w:tc>
        <w:tc>
          <w:tcPr>
            <w:tcW w:w="1069" w:type="pct"/>
          </w:tcPr>
          <w:p w14:paraId="224DFDB8" w14:textId="77777777" w:rsidR="003D0E6C" w:rsidRDefault="003D0E6C">
            <w:pPr>
              <w:widowControl/>
              <w:wordWrap w:val="0"/>
              <w:spacing w:line="240" w:lineRule="auto"/>
              <w:jc w:val="center"/>
              <w:rPr>
                <w:sz w:val="18"/>
              </w:rPr>
            </w:pPr>
          </w:p>
        </w:tc>
      </w:tr>
      <w:tr w:rsidR="003D0E6C" w14:paraId="4B7C3DCE" w14:textId="77777777">
        <w:trPr>
          <w:trHeight w:val="345"/>
        </w:trPr>
        <w:tc>
          <w:tcPr>
            <w:tcW w:w="352" w:type="pct"/>
          </w:tcPr>
          <w:p w14:paraId="611CCD8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904D569" w14:textId="77777777" w:rsidR="003D0E6C" w:rsidRDefault="00000000">
            <w:pPr>
              <w:widowControl/>
              <w:wordWrap w:val="0"/>
              <w:spacing w:line="240" w:lineRule="auto"/>
              <w:jc w:val="center"/>
              <w:rPr>
                <w:sz w:val="18"/>
              </w:rPr>
            </w:pPr>
            <w:r>
              <w:rPr>
                <w:sz w:val="18"/>
              </w:rPr>
              <w:t>K6074</w:t>
            </w:r>
          </w:p>
        </w:tc>
        <w:tc>
          <w:tcPr>
            <w:tcW w:w="3120" w:type="pct"/>
          </w:tcPr>
          <w:p w14:paraId="3E37DFA2" w14:textId="77777777" w:rsidR="003D0E6C" w:rsidRDefault="003D0E6C">
            <w:pPr>
              <w:widowControl/>
              <w:wordWrap w:val="0"/>
              <w:spacing w:line="240" w:lineRule="auto"/>
              <w:jc w:val="center"/>
              <w:rPr>
                <w:sz w:val="18"/>
              </w:rPr>
            </w:pPr>
          </w:p>
        </w:tc>
        <w:tc>
          <w:tcPr>
            <w:tcW w:w="1069" w:type="pct"/>
          </w:tcPr>
          <w:p w14:paraId="70B71C0D" w14:textId="77777777" w:rsidR="003D0E6C" w:rsidRDefault="003D0E6C">
            <w:pPr>
              <w:widowControl/>
              <w:wordWrap w:val="0"/>
              <w:spacing w:line="240" w:lineRule="auto"/>
              <w:jc w:val="center"/>
              <w:rPr>
                <w:sz w:val="18"/>
              </w:rPr>
            </w:pPr>
          </w:p>
        </w:tc>
      </w:tr>
      <w:tr w:rsidR="003D0E6C" w14:paraId="7012C923" w14:textId="77777777">
        <w:trPr>
          <w:trHeight w:val="345"/>
        </w:trPr>
        <w:tc>
          <w:tcPr>
            <w:tcW w:w="352" w:type="pct"/>
          </w:tcPr>
          <w:p w14:paraId="1CDB474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349F6BD" w14:textId="77777777" w:rsidR="003D0E6C" w:rsidRDefault="00000000">
            <w:pPr>
              <w:widowControl/>
              <w:wordWrap w:val="0"/>
              <w:spacing w:line="240" w:lineRule="auto"/>
              <w:jc w:val="center"/>
              <w:rPr>
                <w:sz w:val="18"/>
              </w:rPr>
            </w:pPr>
            <w:r>
              <w:rPr>
                <w:sz w:val="18"/>
              </w:rPr>
              <w:t>K6075</w:t>
            </w:r>
          </w:p>
        </w:tc>
        <w:tc>
          <w:tcPr>
            <w:tcW w:w="3120" w:type="pct"/>
          </w:tcPr>
          <w:p w14:paraId="54681C5B" w14:textId="77777777" w:rsidR="003D0E6C" w:rsidRDefault="003D0E6C">
            <w:pPr>
              <w:widowControl/>
              <w:wordWrap w:val="0"/>
              <w:spacing w:line="240" w:lineRule="auto"/>
              <w:jc w:val="center"/>
              <w:rPr>
                <w:sz w:val="18"/>
              </w:rPr>
            </w:pPr>
          </w:p>
        </w:tc>
        <w:tc>
          <w:tcPr>
            <w:tcW w:w="1069" w:type="pct"/>
          </w:tcPr>
          <w:p w14:paraId="3C5EE9B2" w14:textId="77777777" w:rsidR="003D0E6C" w:rsidRDefault="003D0E6C">
            <w:pPr>
              <w:widowControl/>
              <w:wordWrap w:val="0"/>
              <w:spacing w:line="240" w:lineRule="auto"/>
              <w:jc w:val="center"/>
              <w:rPr>
                <w:sz w:val="18"/>
              </w:rPr>
            </w:pPr>
          </w:p>
        </w:tc>
      </w:tr>
      <w:tr w:rsidR="003D0E6C" w14:paraId="18D174D8" w14:textId="77777777">
        <w:trPr>
          <w:trHeight w:val="345"/>
        </w:trPr>
        <w:tc>
          <w:tcPr>
            <w:tcW w:w="352" w:type="pct"/>
          </w:tcPr>
          <w:p w14:paraId="5A1DE4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7DF9930" w14:textId="77777777" w:rsidR="003D0E6C" w:rsidRDefault="00000000">
            <w:pPr>
              <w:widowControl/>
              <w:wordWrap w:val="0"/>
              <w:spacing w:line="240" w:lineRule="auto"/>
              <w:jc w:val="center"/>
              <w:rPr>
                <w:sz w:val="18"/>
              </w:rPr>
            </w:pPr>
            <w:r>
              <w:rPr>
                <w:sz w:val="18"/>
              </w:rPr>
              <w:t>K6076</w:t>
            </w:r>
          </w:p>
        </w:tc>
        <w:tc>
          <w:tcPr>
            <w:tcW w:w="3120" w:type="pct"/>
          </w:tcPr>
          <w:p w14:paraId="6A3B613A" w14:textId="77777777" w:rsidR="003D0E6C" w:rsidRDefault="003D0E6C">
            <w:pPr>
              <w:widowControl/>
              <w:wordWrap w:val="0"/>
              <w:spacing w:line="240" w:lineRule="auto"/>
              <w:jc w:val="center"/>
              <w:rPr>
                <w:sz w:val="18"/>
              </w:rPr>
            </w:pPr>
          </w:p>
        </w:tc>
        <w:tc>
          <w:tcPr>
            <w:tcW w:w="1069" w:type="pct"/>
          </w:tcPr>
          <w:p w14:paraId="3BA28EDD" w14:textId="77777777" w:rsidR="003D0E6C" w:rsidRDefault="003D0E6C">
            <w:pPr>
              <w:widowControl/>
              <w:wordWrap w:val="0"/>
              <w:spacing w:line="240" w:lineRule="auto"/>
              <w:jc w:val="center"/>
              <w:rPr>
                <w:sz w:val="18"/>
              </w:rPr>
            </w:pPr>
          </w:p>
        </w:tc>
      </w:tr>
      <w:tr w:rsidR="003D0E6C" w14:paraId="40163D66" w14:textId="77777777">
        <w:trPr>
          <w:trHeight w:val="345"/>
        </w:trPr>
        <w:tc>
          <w:tcPr>
            <w:tcW w:w="352" w:type="pct"/>
          </w:tcPr>
          <w:p w14:paraId="5444092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11EEC7D" w14:textId="77777777" w:rsidR="003D0E6C" w:rsidRDefault="00000000">
            <w:pPr>
              <w:widowControl/>
              <w:wordWrap w:val="0"/>
              <w:spacing w:line="240" w:lineRule="auto"/>
              <w:jc w:val="center"/>
              <w:rPr>
                <w:sz w:val="18"/>
              </w:rPr>
            </w:pPr>
            <w:r>
              <w:rPr>
                <w:sz w:val="18"/>
              </w:rPr>
              <w:t>K6077</w:t>
            </w:r>
          </w:p>
        </w:tc>
        <w:tc>
          <w:tcPr>
            <w:tcW w:w="3120" w:type="pct"/>
          </w:tcPr>
          <w:p w14:paraId="134241E6" w14:textId="77777777" w:rsidR="003D0E6C" w:rsidRDefault="003D0E6C">
            <w:pPr>
              <w:widowControl/>
              <w:wordWrap w:val="0"/>
              <w:spacing w:line="240" w:lineRule="auto"/>
              <w:jc w:val="center"/>
              <w:rPr>
                <w:sz w:val="18"/>
              </w:rPr>
            </w:pPr>
          </w:p>
        </w:tc>
        <w:tc>
          <w:tcPr>
            <w:tcW w:w="1069" w:type="pct"/>
          </w:tcPr>
          <w:p w14:paraId="085F84C1" w14:textId="77777777" w:rsidR="003D0E6C" w:rsidRDefault="003D0E6C">
            <w:pPr>
              <w:widowControl/>
              <w:wordWrap w:val="0"/>
              <w:spacing w:line="240" w:lineRule="auto"/>
              <w:jc w:val="center"/>
              <w:rPr>
                <w:sz w:val="18"/>
              </w:rPr>
            </w:pPr>
          </w:p>
        </w:tc>
      </w:tr>
      <w:tr w:rsidR="003D0E6C" w14:paraId="5EFC3275" w14:textId="77777777">
        <w:trPr>
          <w:trHeight w:val="345"/>
        </w:trPr>
        <w:tc>
          <w:tcPr>
            <w:tcW w:w="352" w:type="pct"/>
          </w:tcPr>
          <w:p w14:paraId="51CE6F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789A178" w14:textId="77777777" w:rsidR="003D0E6C" w:rsidRDefault="00000000">
            <w:pPr>
              <w:widowControl/>
              <w:wordWrap w:val="0"/>
              <w:spacing w:line="240" w:lineRule="auto"/>
              <w:jc w:val="center"/>
              <w:rPr>
                <w:sz w:val="18"/>
              </w:rPr>
            </w:pPr>
            <w:r>
              <w:rPr>
                <w:sz w:val="18"/>
              </w:rPr>
              <w:t>K6078</w:t>
            </w:r>
          </w:p>
        </w:tc>
        <w:tc>
          <w:tcPr>
            <w:tcW w:w="3120" w:type="pct"/>
          </w:tcPr>
          <w:p w14:paraId="5A0EE145" w14:textId="77777777" w:rsidR="003D0E6C" w:rsidRDefault="003D0E6C">
            <w:pPr>
              <w:widowControl/>
              <w:wordWrap w:val="0"/>
              <w:spacing w:line="240" w:lineRule="auto"/>
              <w:jc w:val="center"/>
              <w:rPr>
                <w:sz w:val="18"/>
              </w:rPr>
            </w:pPr>
          </w:p>
        </w:tc>
        <w:tc>
          <w:tcPr>
            <w:tcW w:w="1069" w:type="pct"/>
          </w:tcPr>
          <w:p w14:paraId="25FF8154" w14:textId="77777777" w:rsidR="003D0E6C" w:rsidRDefault="003D0E6C">
            <w:pPr>
              <w:widowControl/>
              <w:wordWrap w:val="0"/>
              <w:spacing w:line="240" w:lineRule="auto"/>
              <w:jc w:val="center"/>
              <w:rPr>
                <w:sz w:val="18"/>
              </w:rPr>
            </w:pPr>
          </w:p>
        </w:tc>
      </w:tr>
      <w:tr w:rsidR="003D0E6C" w14:paraId="79AB7312" w14:textId="77777777">
        <w:trPr>
          <w:trHeight w:val="345"/>
        </w:trPr>
        <w:tc>
          <w:tcPr>
            <w:tcW w:w="352" w:type="pct"/>
          </w:tcPr>
          <w:p w14:paraId="2473CA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92B7075" w14:textId="77777777" w:rsidR="003D0E6C" w:rsidRDefault="00000000">
            <w:pPr>
              <w:widowControl/>
              <w:wordWrap w:val="0"/>
              <w:spacing w:line="240" w:lineRule="auto"/>
              <w:jc w:val="center"/>
              <w:rPr>
                <w:sz w:val="18"/>
              </w:rPr>
            </w:pPr>
            <w:r>
              <w:rPr>
                <w:sz w:val="18"/>
              </w:rPr>
              <w:t>K6079</w:t>
            </w:r>
          </w:p>
        </w:tc>
        <w:tc>
          <w:tcPr>
            <w:tcW w:w="3120" w:type="pct"/>
          </w:tcPr>
          <w:p w14:paraId="326D078F" w14:textId="77777777" w:rsidR="003D0E6C" w:rsidRDefault="003D0E6C">
            <w:pPr>
              <w:widowControl/>
              <w:wordWrap w:val="0"/>
              <w:spacing w:line="240" w:lineRule="auto"/>
              <w:jc w:val="center"/>
              <w:rPr>
                <w:sz w:val="18"/>
              </w:rPr>
            </w:pPr>
          </w:p>
        </w:tc>
        <w:tc>
          <w:tcPr>
            <w:tcW w:w="1069" w:type="pct"/>
          </w:tcPr>
          <w:p w14:paraId="39490EC9" w14:textId="77777777" w:rsidR="003D0E6C" w:rsidRDefault="003D0E6C">
            <w:pPr>
              <w:widowControl/>
              <w:wordWrap w:val="0"/>
              <w:spacing w:line="240" w:lineRule="auto"/>
              <w:jc w:val="center"/>
              <w:rPr>
                <w:sz w:val="18"/>
              </w:rPr>
            </w:pPr>
          </w:p>
        </w:tc>
      </w:tr>
      <w:tr w:rsidR="003D0E6C" w14:paraId="592BAE87" w14:textId="77777777">
        <w:trPr>
          <w:trHeight w:val="345"/>
        </w:trPr>
        <w:tc>
          <w:tcPr>
            <w:tcW w:w="352" w:type="pct"/>
          </w:tcPr>
          <w:p w14:paraId="28331D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0C6A3E" w14:textId="77777777" w:rsidR="003D0E6C" w:rsidRDefault="00000000">
            <w:pPr>
              <w:widowControl/>
              <w:wordWrap w:val="0"/>
              <w:spacing w:line="240" w:lineRule="auto"/>
              <w:jc w:val="center"/>
              <w:rPr>
                <w:sz w:val="18"/>
              </w:rPr>
            </w:pPr>
            <w:r>
              <w:rPr>
                <w:sz w:val="18"/>
              </w:rPr>
              <w:t>K6080</w:t>
            </w:r>
          </w:p>
        </w:tc>
        <w:tc>
          <w:tcPr>
            <w:tcW w:w="3120" w:type="pct"/>
          </w:tcPr>
          <w:p w14:paraId="3BC0667C" w14:textId="77777777" w:rsidR="003D0E6C" w:rsidRDefault="003D0E6C">
            <w:pPr>
              <w:widowControl/>
              <w:wordWrap w:val="0"/>
              <w:spacing w:line="240" w:lineRule="auto"/>
              <w:jc w:val="center"/>
              <w:rPr>
                <w:sz w:val="18"/>
              </w:rPr>
            </w:pPr>
          </w:p>
        </w:tc>
        <w:tc>
          <w:tcPr>
            <w:tcW w:w="1069" w:type="pct"/>
          </w:tcPr>
          <w:p w14:paraId="5D2B23BB" w14:textId="77777777" w:rsidR="003D0E6C" w:rsidRDefault="003D0E6C">
            <w:pPr>
              <w:widowControl/>
              <w:wordWrap w:val="0"/>
              <w:spacing w:line="240" w:lineRule="auto"/>
              <w:jc w:val="center"/>
              <w:rPr>
                <w:sz w:val="18"/>
              </w:rPr>
            </w:pPr>
          </w:p>
        </w:tc>
      </w:tr>
      <w:tr w:rsidR="003D0E6C" w14:paraId="7501AC9D" w14:textId="77777777">
        <w:trPr>
          <w:trHeight w:val="345"/>
        </w:trPr>
        <w:tc>
          <w:tcPr>
            <w:tcW w:w="352" w:type="pct"/>
          </w:tcPr>
          <w:p w14:paraId="076FED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F60C67" w14:textId="77777777" w:rsidR="003D0E6C" w:rsidRDefault="00000000">
            <w:pPr>
              <w:widowControl/>
              <w:wordWrap w:val="0"/>
              <w:spacing w:line="240" w:lineRule="auto"/>
              <w:jc w:val="center"/>
              <w:rPr>
                <w:sz w:val="18"/>
              </w:rPr>
            </w:pPr>
            <w:r>
              <w:rPr>
                <w:sz w:val="18"/>
              </w:rPr>
              <w:t>K6081</w:t>
            </w:r>
          </w:p>
        </w:tc>
        <w:tc>
          <w:tcPr>
            <w:tcW w:w="3120" w:type="pct"/>
          </w:tcPr>
          <w:p w14:paraId="20A31123" w14:textId="77777777" w:rsidR="003D0E6C" w:rsidRDefault="003D0E6C">
            <w:pPr>
              <w:widowControl/>
              <w:wordWrap w:val="0"/>
              <w:spacing w:line="240" w:lineRule="auto"/>
              <w:jc w:val="center"/>
              <w:rPr>
                <w:sz w:val="18"/>
              </w:rPr>
            </w:pPr>
          </w:p>
        </w:tc>
        <w:tc>
          <w:tcPr>
            <w:tcW w:w="1069" w:type="pct"/>
          </w:tcPr>
          <w:p w14:paraId="1E2AD7A4" w14:textId="77777777" w:rsidR="003D0E6C" w:rsidRDefault="003D0E6C">
            <w:pPr>
              <w:widowControl/>
              <w:wordWrap w:val="0"/>
              <w:spacing w:line="240" w:lineRule="auto"/>
              <w:jc w:val="center"/>
              <w:rPr>
                <w:sz w:val="18"/>
              </w:rPr>
            </w:pPr>
          </w:p>
        </w:tc>
      </w:tr>
      <w:tr w:rsidR="003D0E6C" w14:paraId="0640F051" w14:textId="77777777">
        <w:trPr>
          <w:trHeight w:val="345"/>
        </w:trPr>
        <w:tc>
          <w:tcPr>
            <w:tcW w:w="352" w:type="pct"/>
          </w:tcPr>
          <w:p w14:paraId="5BFEFE6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072B5D8" w14:textId="77777777" w:rsidR="003D0E6C" w:rsidRDefault="00000000">
            <w:pPr>
              <w:widowControl/>
              <w:wordWrap w:val="0"/>
              <w:spacing w:line="240" w:lineRule="auto"/>
              <w:jc w:val="center"/>
              <w:rPr>
                <w:sz w:val="18"/>
              </w:rPr>
            </w:pPr>
            <w:r>
              <w:rPr>
                <w:sz w:val="18"/>
              </w:rPr>
              <w:t>K6082</w:t>
            </w:r>
          </w:p>
        </w:tc>
        <w:tc>
          <w:tcPr>
            <w:tcW w:w="3120" w:type="pct"/>
          </w:tcPr>
          <w:p w14:paraId="78A18F81" w14:textId="77777777" w:rsidR="003D0E6C" w:rsidRDefault="003D0E6C">
            <w:pPr>
              <w:widowControl/>
              <w:wordWrap w:val="0"/>
              <w:spacing w:line="240" w:lineRule="auto"/>
              <w:jc w:val="center"/>
              <w:rPr>
                <w:sz w:val="18"/>
              </w:rPr>
            </w:pPr>
          </w:p>
        </w:tc>
        <w:tc>
          <w:tcPr>
            <w:tcW w:w="1069" w:type="pct"/>
          </w:tcPr>
          <w:p w14:paraId="3DB2282C" w14:textId="77777777" w:rsidR="003D0E6C" w:rsidRDefault="003D0E6C">
            <w:pPr>
              <w:widowControl/>
              <w:wordWrap w:val="0"/>
              <w:spacing w:line="240" w:lineRule="auto"/>
              <w:jc w:val="center"/>
              <w:rPr>
                <w:sz w:val="18"/>
              </w:rPr>
            </w:pPr>
          </w:p>
        </w:tc>
      </w:tr>
      <w:tr w:rsidR="003D0E6C" w14:paraId="49DEF4C0" w14:textId="77777777">
        <w:trPr>
          <w:trHeight w:val="345"/>
        </w:trPr>
        <w:tc>
          <w:tcPr>
            <w:tcW w:w="352" w:type="pct"/>
          </w:tcPr>
          <w:p w14:paraId="0156A4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3E948B4" w14:textId="77777777" w:rsidR="003D0E6C" w:rsidRDefault="00000000">
            <w:pPr>
              <w:widowControl/>
              <w:wordWrap w:val="0"/>
              <w:spacing w:line="240" w:lineRule="auto"/>
              <w:jc w:val="center"/>
              <w:rPr>
                <w:sz w:val="18"/>
              </w:rPr>
            </w:pPr>
            <w:r>
              <w:rPr>
                <w:sz w:val="18"/>
              </w:rPr>
              <w:t>K6083</w:t>
            </w:r>
          </w:p>
        </w:tc>
        <w:tc>
          <w:tcPr>
            <w:tcW w:w="3120" w:type="pct"/>
          </w:tcPr>
          <w:p w14:paraId="405257E7" w14:textId="77777777" w:rsidR="003D0E6C" w:rsidRDefault="003D0E6C">
            <w:pPr>
              <w:widowControl/>
              <w:wordWrap w:val="0"/>
              <w:spacing w:line="240" w:lineRule="auto"/>
              <w:jc w:val="center"/>
              <w:rPr>
                <w:sz w:val="18"/>
              </w:rPr>
            </w:pPr>
          </w:p>
        </w:tc>
        <w:tc>
          <w:tcPr>
            <w:tcW w:w="1069" w:type="pct"/>
          </w:tcPr>
          <w:p w14:paraId="158B4C28" w14:textId="77777777" w:rsidR="003D0E6C" w:rsidRDefault="003D0E6C">
            <w:pPr>
              <w:widowControl/>
              <w:wordWrap w:val="0"/>
              <w:spacing w:line="240" w:lineRule="auto"/>
              <w:jc w:val="center"/>
              <w:rPr>
                <w:sz w:val="18"/>
              </w:rPr>
            </w:pPr>
          </w:p>
        </w:tc>
      </w:tr>
      <w:tr w:rsidR="003D0E6C" w14:paraId="3E56EDEE" w14:textId="77777777">
        <w:trPr>
          <w:trHeight w:val="345"/>
        </w:trPr>
        <w:tc>
          <w:tcPr>
            <w:tcW w:w="352" w:type="pct"/>
          </w:tcPr>
          <w:p w14:paraId="085194E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CCACC72" w14:textId="77777777" w:rsidR="003D0E6C" w:rsidRDefault="00000000">
            <w:pPr>
              <w:widowControl/>
              <w:wordWrap w:val="0"/>
              <w:spacing w:line="240" w:lineRule="auto"/>
              <w:jc w:val="center"/>
              <w:rPr>
                <w:sz w:val="18"/>
              </w:rPr>
            </w:pPr>
            <w:r>
              <w:rPr>
                <w:sz w:val="18"/>
              </w:rPr>
              <w:t>K6084</w:t>
            </w:r>
          </w:p>
        </w:tc>
        <w:tc>
          <w:tcPr>
            <w:tcW w:w="3120" w:type="pct"/>
          </w:tcPr>
          <w:p w14:paraId="50600916" w14:textId="77777777" w:rsidR="003D0E6C" w:rsidRDefault="003D0E6C">
            <w:pPr>
              <w:widowControl/>
              <w:wordWrap w:val="0"/>
              <w:spacing w:line="240" w:lineRule="auto"/>
              <w:jc w:val="center"/>
              <w:rPr>
                <w:sz w:val="18"/>
              </w:rPr>
            </w:pPr>
          </w:p>
        </w:tc>
        <w:tc>
          <w:tcPr>
            <w:tcW w:w="1069" w:type="pct"/>
          </w:tcPr>
          <w:p w14:paraId="1F0E1C62" w14:textId="77777777" w:rsidR="003D0E6C" w:rsidRDefault="003D0E6C">
            <w:pPr>
              <w:widowControl/>
              <w:wordWrap w:val="0"/>
              <w:spacing w:line="240" w:lineRule="auto"/>
              <w:jc w:val="center"/>
              <w:rPr>
                <w:sz w:val="18"/>
              </w:rPr>
            </w:pPr>
          </w:p>
        </w:tc>
      </w:tr>
      <w:tr w:rsidR="003D0E6C" w14:paraId="2D0E0DF6" w14:textId="77777777">
        <w:trPr>
          <w:trHeight w:val="345"/>
        </w:trPr>
        <w:tc>
          <w:tcPr>
            <w:tcW w:w="352" w:type="pct"/>
          </w:tcPr>
          <w:p w14:paraId="7EE02C3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90E02FA" w14:textId="77777777" w:rsidR="003D0E6C" w:rsidRDefault="00000000">
            <w:pPr>
              <w:widowControl/>
              <w:wordWrap w:val="0"/>
              <w:spacing w:line="240" w:lineRule="auto"/>
              <w:jc w:val="center"/>
              <w:rPr>
                <w:sz w:val="18"/>
              </w:rPr>
            </w:pPr>
            <w:r>
              <w:rPr>
                <w:sz w:val="18"/>
              </w:rPr>
              <w:t>K6085</w:t>
            </w:r>
          </w:p>
        </w:tc>
        <w:tc>
          <w:tcPr>
            <w:tcW w:w="3120" w:type="pct"/>
          </w:tcPr>
          <w:p w14:paraId="7C3003B0" w14:textId="77777777" w:rsidR="003D0E6C" w:rsidRDefault="003D0E6C">
            <w:pPr>
              <w:widowControl/>
              <w:wordWrap w:val="0"/>
              <w:spacing w:line="240" w:lineRule="auto"/>
              <w:jc w:val="center"/>
              <w:rPr>
                <w:sz w:val="18"/>
              </w:rPr>
            </w:pPr>
          </w:p>
        </w:tc>
        <w:tc>
          <w:tcPr>
            <w:tcW w:w="1069" w:type="pct"/>
          </w:tcPr>
          <w:p w14:paraId="039B0A3B" w14:textId="77777777" w:rsidR="003D0E6C" w:rsidRDefault="003D0E6C">
            <w:pPr>
              <w:widowControl/>
              <w:wordWrap w:val="0"/>
              <w:spacing w:line="240" w:lineRule="auto"/>
              <w:jc w:val="center"/>
              <w:rPr>
                <w:sz w:val="18"/>
              </w:rPr>
            </w:pPr>
          </w:p>
        </w:tc>
      </w:tr>
      <w:tr w:rsidR="003D0E6C" w14:paraId="51C3A514" w14:textId="77777777">
        <w:trPr>
          <w:trHeight w:val="345"/>
        </w:trPr>
        <w:tc>
          <w:tcPr>
            <w:tcW w:w="352" w:type="pct"/>
          </w:tcPr>
          <w:p w14:paraId="4BA2E5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355816B" w14:textId="77777777" w:rsidR="003D0E6C" w:rsidRDefault="00000000">
            <w:pPr>
              <w:widowControl/>
              <w:wordWrap w:val="0"/>
              <w:spacing w:line="240" w:lineRule="auto"/>
              <w:jc w:val="center"/>
              <w:rPr>
                <w:sz w:val="18"/>
              </w:rPr>
            </w:pPr>
            <w:r>
              <w:rPr>
                <w:sz w:val="18"/>
              </w:rPr>
              <w:t>K6086</w:t>
            </w:r>
          </w:p>
        </w:tc>
        <w:tc>
          <w:tcPr>
            <w:tcW w:w="3120" w:type="pct"/>
          </w:tcPr>
          <w:p w14:paraId="1BBDCBF3" w14:textId="77777777" w:rsidR="003D0E6C" w:rsidRDefault="003D0E6C">
            <w:pPr>
              <w:widowControl/>
              <w:wordWrap w:val="0"/>
              <w:spacing w:line="240" w:lineRule="auto"/>
              <w:jc w:val="center"/>
              <w:rPr>
                <w:sz w:val="18"/>
              </w:rPr>
            </w:pPr>
          </w:p>
        </w:tc>
        <w:tc>
          <w:tcPr>
            <w:tcW w:w="1069" w:type="pct"/>
          </w:tcPr>
          <w:p w14:paraId="3FF4F86D" w14:textId="77777777" w:rsidR="003D0E6C" w:rsidRDefault="003D0E6C">
            <w:pPr>
              <w:widowControl/>
              <w:wordWrap w:val="0"/>
              <w:spacing w:line="240" w:lineRule="auto"/>
              <w:jc w:val="center"/>
              <w:rPr>
                <w:sz w:val="18"/>
              </w:rPr>
            </w:pPr>
          </w:p>
        </w:tc>
      </w:tr>
      <w:tr w:rsidR="003D0E6C" w14:paraId="45488467" w14:textId="77777777">
        <w:trPr>
          <w:trHeight w:val="345"/>
        </w:trPr>
        <w:tc>
          <w:tcPr>
            <w:tcW w:w="352" w:type="pct"/>
          </w:tcPr>
          <w:p w14:paraId="45315F5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2243E77" w14:textId="77777777" w:rsidR="003D0E6C" w:rsidRDefault="00000000">
            <w:pPr>
              <w:widowControl/>
              <w:wordWrap w:val="0"/>
              <w:spacing w:line="240" w:lineRule="auto"/>
              <w:jc w:val="center"/>
              <w:rPr>
                <w:sz w:val="18"/>
              </w:rPr>
            </w:pPr>
            <w:r>
              <w:rPr>
                <w:sz w:val="18"/>
              </w:rPr>
              <w:t>K6087</w:t>
            </w:r>
          </w:p>
        </w:tc>
        <w:tc>
          <w:tcPr>
            <w:tcW w:w="3120" w:type="pct"/>
          </w:tcPr>
          <w:p w14:paraId="32931B22" w14:textId="77777777" w:rsidR="003D0E6C" w:rsidRDefault="003D0E6C">
            <w:pPr>
              <w:widowControl/>
              <w:wordWrap w:val="0"/>
              <w:spacing w:line="240" w:lineRule="auto"/>
              <w:jc w:val="center"/>
              <w:rPr>
                <w:sz w:val="18"/>
              </w:rPr>
            </w:pPr>
          </w:p>
        </w:tc>
        <w:tc>
          <w:tcPr>
            <w:tcW w:w="1069" w:type="pct"/>
          </w:tcPr>
          <w:p w14:paraId="58B89C7D" w14:textId="77777777" w:rsidR="003D0E6C" w:rsidRDefault="003D0E6C">
            <w:pPr>
              <w:widowControl/>
              <w:wordWrap w:val="0"/>
              <w:spacing w:line="240" w:lineRule="auto"/>
              <w:jc w:val="center"/>
              <w:rPr>
                <w:sz w:val="18"/>
              </w:rPr>
            </w:pPr>
          </w:p>
        </w:tc>
      </w:tr>
      <w:tr w:rsidR="003D0E6C" w14:paraId="3E307A2B" w14:textId="77777777">
        <w:trPr>
          <w:trHeight w:val="345"/>
        </w:trPr>
        <w:tc>
          <w:tcPr>
            <w:tcW w:w="352" w:type="pct"/>
          </w:tcPr>
          <w:p w14:paraId="034E5D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0615C24" w14:textId="77777777" w:rsidR="003D0E6C" w:rsidRDefault="00000000">
            <w:pPr>
              <w:widowControl/>
              <w:wordWrap w:val="0"/>
              <w:spacing w:line="240" w:lineRule="auto"/>
              <w:jc w:val="center"/>
              <w:rPr>
                <w:sz w:val="18"/>
              </w:rPr>
            </w:pPr>
            <w:r>
              <w:rPr>
                <w:sz w:val="18"/>
              </w:rPr>
              <w:t>K6088</w:t>
            </w:r>
          </w:p>
        </w:tc>
        <w:tc>
          <w:tcPr>
            <w:tcW w:w="3120" w:type="pct"/>
          </w:tcPr>
          <w:p w14:paraId="470A4742" w14:textId="77777777" w:rsidR="003D0E6C" w:rsidRDefault="003D0E6C">
            <w:pPr>
              <w:widowControl/>
              <w:wordWrap w:val="0"/>
              <w:spacing w:line="240" w:lineRule="auto"/>
              <w:jc w:val="center"/>
              <w:rPr>
                <w:sz w:val="18"/>
              </w:rPr>
            </w:pPr>
          </w:p>
        </w:tc>
        <w:tc>
          <w:tcPr>
            <w:tcW w:w="1069" w:type="pct"/>
          </w:tcPr>
          <w:p w14:paraId="519746A5" w14:textId="77777777" w:rsidR="003D0E6C" w:rsidRDefault="003D0E6C">
            <w:pPr>
              <w:widowControl/>
              <w:wordWrap w:val="0"/>
              <w:spacing w:line="240" w:lineRule="auto"/>
              <w:jc w:val="center"/>
              <w:rPr>
                <w:sz w:val="18"/>
              </w:rPr>
            </w:pPr>
          </w:p>
        </w:tc>
      </w:tr>
      <w:tr w:rsidR="003D0E6C" w14:paraId="69E355B5" w14:textId="77777777">
        <w:trPr>
          <w:trHeight w:val="345"/>
        </w:trPr>
        <w:tc>
          <w:tcPr>
            <w:tcW w:w="352" w:type="pct"/>
          </w:tcPr>
          <w:p w14:paraId="074A2D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3B8A2F6" w14:textId="77777777" w:rsidR="003D0E6C" w:rsidRDefault="00000000">
            <w:pPr>
              <w:widowControl/>
              <w:wordWrap w:val="0"/>
              <w:spacing w:line="240" w:lineRule="auto"/>
              <w:jc w:val="center"/>
              <w:rPr>
                <w:sz w:val="18"/>
              </w:rPr>
            </w:pPr>
            <w:r>
              <w:rPr>
                <w:sz w:val="18"/>
              </w:rPr>
              <w:t>K6089</w:t>
            </w:r>
          </w:p>
        </w:tc>
        <w:tc>
          <w:tcPr>
            <w:tcW w:w="3120" w:type="pct"/>
          </w:tcPr>
          <w:p w14:paraId="508F8BB0" w14:textId="77777777" w:rsidR="003D0E6C" w:rsidRDefault="003D0E6C">
            <w:pPr>
              <w:widowControl/>
              <w:wordWrap w:val="0"/>
              <w:spacing w:line="240" w:lineRule="auto"/>
              <w:jc w:val="center"/>
              <w:rPr>
                <w:sz w:val="18"/>
              </w:rPr>
            </w:pPr>
          </w:p>
        </w:tc>
        <w:tc>
          <w:tcPr>
            <w:tcW w:w="1069" w:type="pct"/>
          </w:tcPr>
          <w:p w14:paraId="56DE4813" w14:textId="77777777" w:rsidR="003D0E6C" w:rsidRDefault="003D0E6C">
            <w:pPr>
              <w:widowControl/>
              <w:wordWrap w:val="0"/>
              <w:spacing w:line="240" w:lineRule="auto"/>
              <w:jc w:val="center"/>
              <w:rPr>
                <w:sz w:val="18"/>
              </w:rPr>
            </w:pPr>
          </w:p>
        </w:tc>
      </w:tr>
      <w:tr w:rsidR="003D0E6C" w14:paraId="169E0003" w14:textId="77777777">
        <w:trPr>
          <w:trHeight w:val="345"/>
        </w:trPr>
        <w:tc>
          <w:tcPr>
            <w:tcW w:w="352" w:type="pct"/>
          </w:tcPr>
          <w:p w14:paraId="51F88A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EF4129" w14:textId="77777777" w:rsidR="003D0E6C" w:rsidRDefault="00000000">
            <w:pPr>
              <w:widowControl/>
              <w:wordWrap w:val="0"/>
              <w:spacing w:line="240" w:lineRule="auto"/>
              <w:jc w:val="center"/>
              <w:rPr>
                <w:sz w:val="18"/>
              </w:rPr>
            </w:pPr>
            <w:r>
              <w:rPr>
                <w:sz w:val="18"/>
              </w:rPr>
              <w:t>K6090</w:t>
            </w:r>
          </w:p>
        </w:tc>
        <w:tc>
          <w:tcPr>
            <w:tcW w:w="3120" w:type="pct"/>
          </w:tcPr>
          <w:p w14:paraId="7AECB1F0" w14:textId="77777777" w:rsidR="003D0E6C" w:rsidRDefault="003D0E6C">
            <w:pPr>
              <w:widowControl/>
              <w:wordWrap w:val="0"/>
              <w:spacing w:line="240" w:lineRule="auto"/>
              <w:jc w:val="center"/>
              <w:rPr>
                <w:sz w:val="18"/>
              </w:rPr>
            </w:pPr>
          </w:p>
        </w:tc>
        <w:tc>
          <w:tcPr>
            <w:tcW w:w="1069" w:type="pct"/>
          </w:tcPr>
          <w:p w14:paraId="19FAA11B" w14:textId="77777777" w:rsidR="003D0E6C" w:rsidRDefault="003D0E6C">
            <w:pPr>
              <w:widowControl/>
              <w:wordWrap w:val="0"/>
              <w:spacing w:line="240" w:lineRule="auto"/>
              <w:jc w:val="center"/>
              <w:rPr>
                <w:sz w:val="18"/>
              </w:rPr>
            </w:pPr>
          </w:p>
        </w:tc>
      </w:tr>
      <w:tr w:rsidR="003D0E6C" w14:paraId="10DFC746" w14:textId="77777777">
        <w:trPr>
          <w:trHeight w:val="345"/>
        </w:trPr>
        <w:tc>
          <w:tcPr>
            <w:tcW w:w="352" w:type="pct"/>
          </w:tcPr>
          <w:p w14:paraId="10EDA16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754CC9A" w14:textId="77777777" w:rsidR="003D0E6C" w:rsidRDefault="00000000">
            <w:pPr>
              <w:widowControl/>
              <w:wordWrap w:val="0"/>
              <w:spacing w:line="240" w:lineRule="auto"/>
              <w:jc w:val="center"/>
              <w:rPr>
                <w:sz w:val="18"/>
              </w:rPr>
            </w:pPr>
            <w:r>
              <w:rPr>
                <w:sz w:val="18"/>
              </w:rPr>
              <w:t>K6091</w:t>
            </w:r>
          </w:p>
        </w:tc>
        <w:tc>
          <w:tcPr>
            <w:tcW w:w="3120" w:type="pct"/>
          </w:tcPr>
          <w:p w14:paraId="023EC6BA" w14:textId="77777777" w:rsidR="003D0E6C" w:rsidRDefault="003D0E6C">
            <w:pPr>
              <w:widowControl/>
              <w:wordWrap w:val="0"/>
              <w:spacing w:line="240" w:lineRule="auto"/>
              <w:jc w:val="center"/>
              <w:rPr>
                <w:sz w:val="18"/>
              </w:rPr>
            </w:pPr>
          </w:p>
        </w:tc>
        <w:tc>
          <w:tcPr>
            <w:tcW w:w="1069" w:type="pct"/>
          </w:tcPr>
          <w:p w14:paraId="3C23F01E" w14:textId="77777777" w:rsidR="003D0E6C" w:rsidRDefault="003D0E6C">
            <w:pPr>
              <w:widowControl/>
              <w:wordWrap w:val="0"/>
              <w:spacing w:line="240" w:lineRule="auto"/>
              <w:jc w:val="center"/>
              <w:rPr>
                <w:sz w:val="18"/>
              </w:rPr>
            </w:pPr>
          </w:p>
        </w:tc>
      </w:tr>
      <w:tr w:rsidR="003D0E6C" w14:paraId="42B55E0E" w14:textId="77777777">
        <w:trPr>
          <w:trHeight w:val="345"/>
        </w:trPr>
        <w:tc>
          <w:tcPr>
            <w:tcW w:w="352" w:type="pct"/>
          </w:tcPr>
          <w:p w14:paraId="130C619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D07BDE2" w14:textId="77777777" w:rsidR="003D0E6C" w:rsidRDefault="00000000">
            <w:pPr>
              <w:widowControl/>
              <w:wordWrap w:val="0"/>
              <w:spacing w:line="240" w:lineRule="auto"/>
              <w:jc w:val="center"/>
              <w:rPr>
                <w:sz w:val="18"/>
              </w:rPr>
            </w:pPr>
            <w:r>
              <w:rPr>
                <w:sz w:val="18"/>
              </w:rPr>
              <w:t>K6092</w:t>
            </w:r>
          </w:p>
        </w:tc>
        <w:tc>
          <w:tcPr>
            <w:tcW w:w="3120" w:type="pct"/>
          </w:tcPr>
          <w:p w14:paraId="122BA0BF" w14:textId="77777777" w:rsidR="003D0E6C" w:rsidRDefault="003D0E6C">
            <w:pPr>
              <w:widowControl/>
              <w:wordWrap w:val="0"/>
              <w:spacing w:line="240" w:lineRule="auto"/>
              <w:jc w:val="center"/>
              <w:rPr>
                <w:sz w:val="18"/>
              </w:rPr>
            </w:pPr>
          </w:p>
        </w:tc>
        <w:tc>
          <w:tcPr>
            <w:tcW w:w="1069" w:type="pct"/>
          </w:tcPr>
          <w:p w14:paraId="7B7E8186" w14:textId="77777777" w:rsidR="003D0E6C" w:rsidRDefault="003D0E6C">
            <w:pPr>
              <w:widowControl/>
              <w:wordWrap w:val="0"/>
              <w:spacing w:line="240" w:lineRule="auto"/>
              <w:jc w:val="center"/>
              <w:rPr>
                <w:sz w:val="18"/>
              </w:rPr>
            </w:pPr>
          </w:p>
        </w:tc>
      </w:tr>
      <w:tr w:rsidR="003D0E6C" w14:paraId="1F164245" w14:textId="77777777">
        <w:trPr>
          <w:trHeight w:val="345"/>
        </w:trPr>
        <w:tc>
          <w:tcPr>
            <w:tcW w:w="352" w:type="pct"/>
          </w:tcPr>
          <w:p w14:paraId="325F38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9F6B853" w14:textId="77777777" w:rsidR="003D0E6C" w:rsidRDefault="00000000">
            <w:pPr>
              <w:widowControl/>
              <w:wordWrap w:val="0"/>
              <w:spacing w:line="240" w:lineRule="auto"/>
              <w:jc w:val="center"/>
              <w:rPr>
                <w:sz w:val="18"/>
              </w:rPr>
            </w:pPr>
            <w:r>
              <w:rPr>
                <w:sz w:val="18"/>
              </w:rPr>
              <w:t>K6093</w:t>
            </w:r>
          </w:p>
        </w:tc>
        <w:tc>
          <w:tcPr>
            <w:tcW w:w="3120" w:type="pct"/>
          </w:tcPr>
          <w:p w14:paraId="4456F4BA" w14:textId="77777777" w:rsidR="003D0E6C" w:rsidRDefault="003D0E6C">
            <w:pPr>
              <w:widowControl/>
              <w:wordWrap w:val="0"/>
              <w:spacing w:line="240" w:lineRule="auto"/>
              <w:jc w:val="center"/>
              <w:rPr>
                <w:sz w:val="18"/>
              </w:rPr>
            </w:pPr>
          </w:p>
        </w:tc>
        <w:tc>
          <w:tcPr>
            <w:tcW w:w="1069" w:type="pct"/>
          </w:tcPr>
          <w:p w14:paraId="736C03CC" w14:textId="77777777" w:rsidR="003D0E6C" w:rsidRDefault="003D0E6C">
            <w:pPr>
              <w:widowControl/>
              <w:wordWrap w:val="0"/>
              <w:spacing w:line="240" w:lineRule="auto"/>
              <w:jc w:val="center"/>
              <w:rPr>
                <w:sz w:val="18"/>
              </w:rPr>
            </w:pPr>
          </w:p>
        </w:tc>
      </w:tr>
      <w:tr w:rsidR="003D0E6C" w14:paraId="0D144299" w14:textId="77777777">
        <w:trPr>
          <w:trHeight w:val="345"/>
        </w:trPr>
        <w:tc>
          <w:tcPr>
            <w:tcW w:w="352" w:type="pct"/>
          </w:tcPr>
          <w:p w14:paraId="034C596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30E130B" w14:textId="77777777" w:rsidR="003D0E6C" w:rsidRDefault="00000000">
            <w:pPr>
              <w:widowControl/>
              <w:wordWrap w:val="0"/>
              <w:spacing w:line="240" w:lineRule="auto"/>
              <w:jc w:val="center"/>
              <w:rPr>
                <w:sz w:val="18"/>
              </w:rPr>
            </w:pPr>
            <w:r>
              <w:rPr>
                <w:sz w:val="18"/>
              </w:rPr>
              <w:t>K6094</w:t>
            </w:r>
          </w:p>
        </w:tc>
        <w:tc>
          <w:tcPr>
            <w:tcW w:w="3120" w:type="pct"/>
          </w:tcPr>
          <w:p w14:paraId="639FF555" w14:textId="77777777" w:rsidR="003D0E6C" w:rsidRDefault="003D0E6C">
            <w:pPr>
              <w:widowControl/>
              <w:wordWrap w:val="0"/>
              <w:spacing w:line="240" w:lineRule="auto"/>
              <w:jc w:val="center"/>
              <w:rPr>
                <w:sz w:val="18"/>
              </w:rPr>
            </w:pPr>
          </w:p>
        </w:tc>
        <w:tc>
          <w:tcPr>
            <w:tcW w:w="1069" w:type="pct"/>
          </w:tcPr>
          <w:p w14:paraId="2DF6651C" w14:textId="77777777" w:rsidR="003D0E6C" w:rsidRDefault="003D0E6C">
            <w:pPr>
              <w:widowControl/>
              <w:wordWrap w:val="0"/>
              <w:spacing w:line="240" w:lineRule="auto"/>
              <w:jc w:val="center"/>
              <w:rPr>
                <w:sz w:val="18"/>
              </w:rPr>
            </w:pPr>
          </w:p>
        </w:tc>
      </w:tr>
      <w:tr w:rsidR="003D0E6C" w14:paraId="77098B08" w14:textId="77777777">
        <w:trPr>
          <w:trHeight w:val="345"/>
        </w:trPr>
        <w:tc>
          <w:tcPr>
            <w:tcW w:w="352" w:type="pct"/>
          </w:tcPr>
          <w:p w14:paraId="46DA1B2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8509696" w14:textId="77777777" w:rsidR="003D0E6C" w:rsidRDefault="00000000">
            <w:pPr>
              <w:widowControl/>
              <w:wordWrap w:val="0"/>
              <w:spacing w:line="240" w:lineRule="auto"/>
              <w:jc w:val="center"/>
              <w:rPr>
                <w:sz w:val="18"/>
              </w:rPr>
            </w:pPr>
            <w:r>
              <w:rPr>
                <w:sz w:val="18"/>
              </w:rPr>
              <w:t>K6095</w:t>
            </w:r>
          </w:p>
        </w:tc>
        <w:tc>
          <w:tcPr>
            <w:tcW w:w="3120" w:type="pct"/>
          </w:tcPr>
          <w:p w14:paraId="4028961B" w14:textId="77777777" w:rsidR="003D0E6C" w:rsidRDefault="003D0E6C">
            <w:pPr>
              <w:widowControl/>
              <w:wordWrap w:val="0"/>
              <w:spacing w:line="240" w:lineRule="auto"/>
              <w:jc w:val="center"/>
              <w:rPr>
                <w:sz w:val="18"/>
              </w:rPr>
            </w:pPr>
          </w:p>
        </w:tc>
        <w:tc>
          <w:tcPr>
            <w:tcW w:w="1069" w:type="pct"/>
          </w:tcPr>
          <w:p w14:paraId="0D8BAFC9" w14:textId="77777777" w:rsidR="003D0E6C" w:rsidRDefault="003D0E6C">
            <w:pPr>
              <w:widowControl/>
              <w:wordWrap w:val="0"/>
              <w:spacing w:line="240" w:lineRule="auto"/>
              <w:jc w:val="center"/>
              <w:rPr>
                <w:sz w:val="18"/>
              </w:rPr>
            </w:pPr>
          </w:p>
        </w:tc>
      </w:tr>
      <w:tr w:rsidR="003D0E6C" w14:paraId="10283E69" w14:textId="77777777">
        <w:trPr>
          <w:trHeight w:val="345"/>
        </w:trPr>
        <w:tc>
          <w:tcPr>
            <w:tcW w:w="352" w:type="pct"/>
          </w:tcPr>
          <w:p w14:paraId="0BCF327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6CFD52D" w14:textId="77777777" w:rsidR="003D0E6C" w:rsidRDefault="00000000">
            <w:pPr>
              <w:widowControl/>
              <w:wordWrap w:val="0"/>
              <w:spacing w:line="240" w:lineRule="auto"/>
              <w:jc w:val="center"/>
              <w:rPr>
                <w:sz w:val="18"/>
              </w:rPr>
            </w:pPr>
            <w:r>
              <w:rPr>
                <w:sz w:val="18"/>
              </w:rPr>
              <w:t>K6096</w:t>
            </w:r>
          </w:p>
        </w:tc>
        <w:tc>
          <w:tcPr>
            <w:tcW w:w="3120" w:type="pct"/>
          </w:tcPr>
          <w:p w14:paraId="15D8916E" w14:textId="77777777" w:rsidR="003D0E6C" w:rsidRDefault="003D0E6C">
            <w:pPr>
              <w:widowControl/>
              <w:wordWrap w:val="0"/>
              <w:spacing w:line="240" w:lineRule="auto"/>
              <w:jc w:val="center"/>
              <w:rPr>
                <w:sz w:val="18"/>
              </w:rPr>
            </w:pPr>
          </w:p>
        </w:tc>
        <w:tc>
          <w:tcPr>
            <w:tcW w:w="1069" w:type="pct"/>
          </w:tcPr>
          <w:p w14:paraId="3B07C7A2" w14:textId="77777777" w:rsidR="003D0E6C" w:rsidRDefault="003D0E6C">
            <w:pPr>
              <w:widowControl/>
              <w:wordWrap w:val="0"/>
              <w:spacing w:line="240" w:lineRule="auto"/>
              <w:jc w:val="center"/>
              <w:rPr>
                <w:sz w:val="18"/>
              </w:rPr>
            </w:pPr>
          </w:p>
        </w:tc>
      </w:tr>
      <w:tr w:rsidR="003D0E6C" w14:paraId="63F10C7D" w14:textId="77777777">
        <w:trPr>
          <w:trHeight w:val="345"/>
        </w:trPr>
        <w:tc>
          <w:tcPr>
            <w:tcW w:w="352" w:type="pct"/>
          </w:tcPr>
          <w:p w14:paraId="5FF80AB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9C12A49" w14:textId="77777777" w:rsidR="003D0E6C" w:rsidRDefault="00000000">
            <w:pPr>
              <w:widowControl/>
              <w:wordWrap w:val="0"/>
              <w:spacing w:line="240" w:lineRule="auto"/>
              <w:jc w:val="center"/>
              <w:rPr>
                <w:sz w:val="18"/>
              </w:rPr>
            </w:pPr>
            <w:r>
              <w:rPr>
                <w:sz w:val="18"/>
              </w:rPr>
              <w:t>K6097</w:t>
            </w:r>
          </w:p>
        </w:tc>
        <w:tc>
          <w:tcPr>
            <w:tcW w:w="3120" w:type="pct"/>
          </w:tcPr>
          <w:p w14:paraId="6DBF5215" w14:textId="77777777" w:rsidR="003D0E6C" w:rsidRDefault="003D0E6C">
            <w:pPr>
              <w:widowControl/>
              <w:wordWrap w:val="0"/>
              <w:spacing w:line="240" w:lineRule="auto"/>
              <w:jc w:val="center"/>
              <w:rPr>
                <w:sz w:val="18"/>
              </w:rPr>
            </w:pPr>
          </w:p>
        </w:tc>
        <w:tc>
          <w:tcPr>
            <w:tcW w:w="1069" w:type="pct"/>
          </w:tcPr>
          <w:p w14:paraId="08B1F9F7" w14:textId="77777777" w:rsidR="003D0E6C" w:rsidRDefault="003D0E6C">
            <w:pPr>
              <w:widowControl/>
              <w:wordWrap w:val="0"/>
              <w:spacing w:line="240" w:lineRule="auto"/>
              <w:jc w:val="center"/>
              <w:rPr>
                <w:sz w:val="18"/>
              </w:rPr>
            </w:pPr>
          </w:p>
        </w:tc>
      </w:tr>
      <w:tr w:rsidR="003D0E6C" w14:paraId="004B6A5C" w14:textId="77777777">
        <w:trPr>
          <w:trHeight w:val="345"/>
        </w:trPr>
        <w:tc>
          <w:tcPr>
            <w:tcW w:w="352" w:type="pct"/>
          </w:tcPr>
          <w:p w14:paraId="6000898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FA80FE1" w14:textId="77777777" w:rsidR="003D0E6C" w:rsidRDefault="00000000">
            <w:pPr>
              <w:widowControl/>
              <w:wordWrap w:val="0"/>
              <w:spacing w:line="240" w:lineRule="auto"/>
              <w:jc w:val="center"/>
              <w:rPr>
                <w:sz w:val="18"/>
              </w:rPr>
            </w:pPr>
            <w:r>
              <w:rPr>
                <w:sz w:val="18"/>
              </w:rPr>
              <w:t>K6098</w:t>
            </w:r>
          </w:p>
        </w:tc>
        <w:tc>
          <w:tcPr>
            <w:tcW w:w="3120" w:type="pct"/>
          </w:tcPr>
          <w:p w14:paraId="32AD59D3" w14:textId="77777777" w:rsidR="003D0E6C" w:rsidRDefault="003D0E6C">
            <w:pPr>
              <w:widowControl/>
              <w:wordWrap w:val="0"/>
              <w:spacing w:line="240" w:lineRule="auto"/>
              <w:jc w:val="center"/>
              <w:rPr>
                <w:sz w:val="18"/>
              </w:rPr>
            </w:pPr>
          </w:p>
        </w:tc>
        <w:tc>
          <w:tcPr>
            <w:tcW w:w="1069" w:type="pct"/>
          </w:tcPr>
          <w:p w14:paraId="69571948" w14:textId="77777777" w:rsidR="003D0E6C" w:rsidRDefault="003D0E6C">
            <w:pPr>
              <w:widowControl/>
              <w:wordWrap w:val="0"/>
              <w:spacing w:line="240" w:lineRule="auto"/>
              <w:jc w:val="center"/>
              <w:rPr>
                <w:sz w:val="18"/>
              </w:rPr>
            </w:pPr>
          </w:p>
        </w:tc>
      </w:tr>
      <w:tr w:rsidR="003D0E6C" w14:paraId="5DA34CB8" w14:textId="77777777">
        <w:trPr>
          <w:trHeight w:val="345"/>
        </w:trPr>
        <w:tc>
          <w:tcPr>
            <w:tcW w:w="352" w:type="pct"/>
          </w:tcPr>
          <w:p w14:paraId="17E9857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4B0F060" w14:textId="77777777" w:rsidR="003D0E6C" w:rsidRDefault="00000000">
            <w:pPr>
              <w:widowControl/>
              <w:wordWrap w:val="0"/>
              <w:spacing w:line="240" w:lineRule="auto"/>
              <w:jc w:val="center"/>
              <w:rPr>
                <w:sz w:val="18"/>
              </w:rPr>
            </w:pPr>
            <w:r>
              <w:rPr>
                <w:sz w:val="18"/>
              </w:rPr>
              <w:t>K6099</w:t>
            </w:r>
          </w:p>
        </w:tc>
        <w:tc>
          <w:tcPr>
            <w:tcW w:w="3120" w:type="pct"/>
          </w:tcPr>
          <w:p w14:paraId="037F7D24" w14:textId="77777777" w:rsidR="003D0E6C" w:rsidRDefault="003D0E6C">
            <w:pPr>
              <w:widowControl/>
              <w:wordWrap w:val="0"/>
              <w:spacing w:line="240" w:lineRule="auto"/>
              <w:jc w:val="center"/>
              <w:rPr>
                <w:sz w:val="18"/>
              </w:rPr>
            </w:pPr>
          </w:p>
        </w:tc>
        <w:tc>
          <w:tcPr>
            <w:tcW w:w="1069" w:type="pct"/>
          </w:tcPr>
          <w:p w14:paraId="2A42D146" w14:textId="77777777" w:rsidR="003D0E6C" w:rsidRDefault="003D0E6C">
            <w:pPr>
              <w:widowControl/>
              <w:wordWrap w:val="0"/>
              <w:spacing w:line="240" w:lineRule="auto"/>
              <w:jc w:val="center"/>
              <w:rPr>
                <w:sz w:val="18"/>
              </w:rPr>
            </w:pPr>
          </w:p>
        </w:tc>
      </w:tr>
      <w:tr w:rsidR="003D0E6C" w14:paraId="19573936" w14:textId="77777777">
        <w:trPr>
          <w:trHeight w:val="345"/>
        </w:trPr>
        <w:tc>
          <w:tcPr>
            <w:tcW w:w="352" w:type="pct"/>
          </w:tcPr>
          <w:p w14:paraId="516CC3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49662F1" w14:textId="77777777" w:rsidR="003D0E6C" w:rsidRDefault="00000000">
            <w:pPr>
              <w:widowControl/>
              <w:wordWrap w:val="0"/>
              <w:spacing w:line="240" w:lineRule="auto"/>
              <w:jc w:val="center"/>
              <w:rPr>
                <w:sz w:val="18"/>
              </w:rPr>
            </w:pPr>
            <w:r>
              <w:rPr>
                <w:sz w:val="18"/>
              </w:rPr>
              <w:t>K6100</w:t>
            </w:r>
          </w:p>
        </w:tc>
        <w:tc>
          <w:tcPr>
            <w:tcW w:w="3120" w:type="pct"/>
          </w:tcPr>
          <w:p w14:paraId="55245C3E" w14:textId="77777777" w:rsidR="003D0E6C" w:rsidRDefault="003D0E6C">
            <w:pPr>
              <w:widowControl/>
              <w:wordWrap w:val="0"/>
              <w:spacing w:line="240" w:lineRule="auto"/>
              <w:jc w:val="center"/>
              <w:rPr>
                <w:sz w:val="18"/>
              </w:rPr>
            </w:pPr>
          </w:p>
        </w:tc>
        <w:tc>
          <w:tcPr>
            <w:tcW w:w="1069" w:type="pct"/>
          </w:tcPr>
          <w:p w14:paraId="4228F5BC" w14:textId="77777777" w:rsidR="003D0E6C" w:rsidRDefault="003D0E6C">
            <w:pPr>
              <w:widowControl/>
              <w:wordWrap w:val="0"/>
              <w:spacing w:line="240" w:lineRule="auto"/>
              <w:jc w:val="center"/>
              <w:rPr>
                <w:sz w:val="18"/>
              </w:rPr>
            </w:pPr>
          </w:p>
        </w:tc>
      </w:tr>
      <w:tr w:rsidR="003D0E6C" w14:paraId="5C123706" w14:textId="77777777">
        <w:trPr>
          <w:trHeight w:val="345"/>
        </w:trPr>
        <w:tc>
          <w:tcPr>
            <w:tcW w:w="352" w:type="pct"/>
          </w:tcPr>
          <w:p w14:paraId="75548E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7E419CE" w14:textId="77777777" w:rsidR="003D0E6C" w:rsidRDefault="00000000">
            <w:pPr>
              <w:widowControl/>
              <w:wordWrap w:val="0"/>
              <w:spacing w:line="240" w:lineRule="auto"/>
              <w:jc w:val="center"/>
              <w:rPr>
                <w:sz w:val="18"/>
              </w:rPr>
            </w:pPr>
            <w:r>
              <w:rPr>
                <w:sz w:val="18"/>
              </w:rPr>
              <w:t>K6101</w:t>
            </w:r>
          </w:p>
        </w:tc>
        <w:tc>
          <w:tcPr>
            <w:tcW w:w="3120" w:type="pct"/>
          </w:tcPr>
          <w:p w14:paraId="36B805D7" w14:textId="77777777" w:rsidR="003D0E6C" w:rsidRDefault="003D0E6C">
            <w:pPr>
              <w:widowControl/>
              <w:wordWrap w:val="0"/>
              <w:spacing w:line="240" w:lineRule="auto"/>
              <w:jc w:val="center"/>
              <w:rPr>
                <w:sz w:val="18"/>
              </w:rPr>
            </w:pPr>
          </w:p>
        </w:tc>
        <w:tc>
          <w:tcPr>
            <w:tcW w:w="1069" w:type="pct"/>
          </w:tcPr>
          <w:p w14:paraId="0A8A60FB" w14:textId="77777777" w:rsidR="003D0E6C" w:rsidRDefault="003D0E6C">
            <w:pPr>
              <w:widowControl/>
              <w:wordWrap w:val="0"/>
              <w:spacing w:line="240" w:lineRule="auto"/>
              <w:jc w:val="center"/>
              <w:rPr>
                <w:sz w:val="18"/>
              </w:rPr>
            </w:pPr>
          </w:p>
        </w:tc>
      </w:tr>
      <w:tr w:rsidR="003D0E6C" w14:paraId="69A57E77" w14:textId="77777777">
        <w:trPr>
          <w:trHeight w:val="345"/>
        </w:trPr>
        <w:tc>
          <w:tcPr>
            <w:tcW w:w="352" w:type="pct"/>
          </w:tcPr>
          <w:p w14:paraId="0F4989B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334F777" w14:textId="77777777" w:rsidR="003D0E6C" w:rsidRDefault="00000000">
            <w:pPr>
              <w:widowControl/>
              <w:wordWrap w:val="0"/>
              <w:spacing w:line="240" w:lineRule="auto"/>
              <w:jc w:val="center"/>
              <w:rPr>
                <w:sz w:val="18"/>
              </w:rPr>
            </w:pPr>
            <w:r>
              <w:rPr>
                <w:sz w:val="18"/>
              </w:rPr>
              <w:t>K6102</w:t>
            </w:r>
          </w:p>
        </w:tc>
        <w:tc>
          <w:tcPr>
            <w:tcW w:w="3120" w:type="pct"/>
          </w:tcPr>
          <w:p w14:paraId="48921121" w14:textId="77777777" w:rsidR="003D0E6C" w:rsidRDefault="003D0E6C">
            <w:pPr>
              <w:widowControl/>
              <w:wordWrap w:val="0"/>
              <w:spacing w:line="240" w:lineRule="auto"/>
              <w:jc w:val="center"/>
              <w:rPr>
                <w:sz w:val="18"/>
              </w:rPr>
            </w:pPr>
          </w:p>
        </w:tc>
        <w:tc>
          <w:tcPr>
            <w:tcW w:w="1069" w:type="pct"/>
          </w:tcPr>
          <w:p w14:paraId="5B5D9707" w14:textId="77777777" w:rsidR="003D0E6C" w:rsidRDefault="003D0E6C">
            <w:pPr>
              <w:widowControl/>
              <w:wordWrap w:val="0"/>
              <w:spacing w:line="240" w:lineRule="auto"/>
              <w:jc w:val="center"/>
              <w:rPr>
                <w:sz w:val="18"/>
              </w:rPr>
            </w:pPr>
          </w:p>
        </w:tc>
      </w:tr>
      <w:tr w:rsidR="003D0E6C" w14:paraId="56849A3B" w14:textId="77777777">
        <w:trPr>
          <w:trHeight w:val="345"/>
        </w:trPr>
        <w:tc>
          <w:tcPr>
            <w:tcW w:w="352" w:type="pct"/>
          </w:tcPr>
          <w:p w14:paraId="1A056B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D07ECED" w14:textId="77777777" w:rsidR="003D0E6C" w:rsidRDefault="00000000">
            <w:pPr>
              <w:widowControl/>
              <w:wordWrap w:val="0"/>
              <w:spacing w:line="240" w:lineRule="auto"/>
              <w:jc w:val="center"/>
              <w:rPr>
                <w:sz w:val="18"/>
              </w:rPr>
            </w:pPr>
            <w:r>
              <w:rPr>
                <w:sz w:val="18"/>
              </w:rPr>
              <w:t>K6103</w:t>
            </w:r>
          </w:p>
        </w:tc>
        <w:tc>
          <w:tcPr>
            <w:tcW w:w="3120" w:type="pct"/>
          </w:tcPr>
          <w:p w14:paraId="24A969AE" w14:textId="77777777" w:rsidR="003D0E6C" w:rsidRDefault="003D0E6C">
            <w:pPr>
              <w:widowControl/>
              <w:wordWrap w:val="0"/>
              <w:spacing w:line="240" w:lineRule="auto"/>
              <w:jc w:val="center"/>
              <w:rPr>
                <w:sz w:val="18"/>
              </w:rPr>
            </w:pPr>
          </w:p>
        </w:tc>
        <w:tc>
          <w:tcPr>
            <w:tcW w:w="1069" w:type="pct"/>
          </w:tcPr>
          <w:p w14:paraId="1EA1E742" w14:textId="77777777" w:rsidR="003D0E6C" w:rsidRDefault="003D0E6C">
            <w:pPr>
              <w:widowControl/>
              <w:wordWrap w:val="0"/>
              <w:spacing w:line="240" w:lineRule="auto"/>
              <w:jc w:val="center"/>
              <w:rPr>
                <w:sz w:val="18"/>
              </w:rPr>
            </w:pPr>
          </w:p>
        </w:tc>
      </w:tr>
      <w:tr w:rsidR="003D0E6C" w14:paraId="5C69CC64" w14:textId="77777777">
        <w:trPr>
          <w:trHeight w:val="345"/>
        </w:trPr>
        <w:tc>
          <w:tcPr>
            <w:tcW w:w="352" w:type="pct"/>
          </w:tcPr>
          <w:p w14:paraId="6D3E7A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0E6B5BD" w14:textId="77777777" w:rsidR="003D0E6C" w:rsidRDefault="00000000">
            <w:pPr>
              <w:widowControl/>
              <w:wordWrap w:val="0"/>
              <w:spacing w:line="240" w:lineRule="auto"/>
              <w:jc w:val="center"/>
              <w:rPr>
                <w:sz w:val="18"/>
              </w:rPr>
            </w:pPr>
            <w:r>
              <w:rPr>
                <w:sz w:val="18"/>
              </w:rPr>
              <w:t>K6104</w:t>
            </w:r>
          </w:p>
        </w:tc>
        <w:tc>
          <w:tcPr>
            <w:tcW w:w="3120" w:type="pct"/>
          </w:tcPr>
          <w:p w14:paraId="59E68DDD" w14:textId="77777777" w:rsidR="003D0E6C" w:rsidRDefault="003D0E6C">
            <w:pPr>
              <w:widowControl/>
              <w:wordWrap w:val="0"/>
              <w:spacing w:line="240" w:lineRule="auto"/>
              <w:jc w:val="center"/>
              <w:rPr>
                <w:sz w:val="18"/>
              </w:rPr>
            </w:pPr>
          </w:p>
        </w:tc>
        <w:tc>
          <w:tcPr>
            <w:tcW w:w="1069" w:type="pct"/>
          </w:tcPr>
          <w:p w14:paraId="5FF8ED01" w14:textId="77777777" w:rsidR="003D0E6C" w:rsidRDefault="003D0E6C">
            <w:pPr>
              <w:widowControl/>
              <w:wordWrap w:val="0"/>
              <w:spacing w:line="240" w:lineRule="auto"/>
              <w:jc w:val="center"/>
              <w:rPr>
                <w:sz w:val="18"/>
              </w:rPr>
            </w:pPr>
          </w:p>
        </w:tc>
      </w:tr>
      <w:tr w:rsidR="003D0E6C" w14:paraId="134E8D05" w14:textId="77777777">
        <w:trPr>
          <w:trHeight w:val="345"/>
        </w:trPr>
        <w:tc>
          <w:tcPr>
            <w:tcW w:w="352" w:type="pct"/>
          </w:tcPr>
          <w:p w14:paraId="11D776B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1F1B85A" w14:textId="77777777" w:rsidR="003D0E6C" w:rsidRDefault="00000000">
            <w:pPr>
              <w:widowControl/>
              <w:wordWrap w:val="0"/>
              <w:spacing w:line="240" w:lineRule="auto"/>
              <w:jc w:val="center"/>
              <w:rPr>
                <w:sz w:val="18"/>
              </w:rPr>
            </w:pPr>
            <w:r>
              <w:rPr>
                <w:sz w:val="18"/>
              </w:rPr>
              <w:t>K6105</w:t>
            </w:r>
          </w:p>
        </w:tc>
        <w:tc>
          <w:tcPr>
            <w:tcW w:w="3120" w:type="pct"/>
          </w:tcPr>
          <w:p w14:paraId="7CEA516C" w14:textId="77777777" w:rsidR="003D0E6C" w:rsidRDefault="003D0E6C">
            <w:pPr>
              <w:widowControl/>
              <w:wordWrap w:val="0"/>
              <w:spacing w:line="240" w:lineRule="auto"/>
              <w:jc w:val="center"/>
              <w:rPr>
                <w:sz w:val="18"/>
              </w:rPr>
            </w:pPr>
          </w:p>
        </w:tc>
        <w:tc>
          <w:tcPr>
            <w:tcW w:w="1069" w:type="pct"/>
          </w:tcPr>
          <w:p w14:paraId="749095A0" w14:textId="77777777" w:rsidR="003D0E6C" w:rsidRDefault="003D0E6C">
            <w:pPr>
              <w:widowControl/>
              <w:wordWrap w:val="0"/>
              <w:spacing w:line="240" w:lineRule="auto"/>
              <w:jc w:val="center"/>
              <w:rPr>
                <w:sz w:val="18"/>
              </w:rPr>
            </w:pPr>
          </w:p>
        </w:tc>
      </w:tr>
      <w:tr w:rsidR="003D0E6C" w14:paraId="3492D2AA" w14:textId="77777777">
        <w:trPr>
          <w:trHeight w:val="345"/>
        </w:trPr>
        <w:tc>
          <w:tcPr>
            <w:tcW w:w="352" w:type="pct"/>
          </w:tcPr>
          <w:p w14:paraId="6857A80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D5602C" w14:textId="77777777" w:rsidR="003D0E6C" w:rsidRDefault="00000000">
            <w:pPr>
              <w:widowControl/>
              <w:wordWrap w:val="0"/>
              <w:spacing w:line="240" w:lineRule="auto"/>
              <w:jc w:val="center"/>
              <w:rPr>
                <w:sz w:val="18"/>
              </w:rPr>
            </w:pPr>
            <w:r>
              <w:rPr>
                <w:sz w:val="18"/>
              </w:rPr>
              <w:t>K6106</w:t>
            </w:r>
          </w:p>
        </w:tc>
        <w:tc>
          <w:tcPr>
            <w:tcW w:w="3120" w:type="pct"/>
          </w:tcPr>
          <w:p w14:paraId="7B78333C" w14:textId="77777777" w:rsidR="003D0E6C" w:rsidRDefault="003D0E6C">
            <w:pPr>
              <w:widowControl/>
              <w:wordWrap w:val="0"/>
              <w:spacing w:line="240" w:lineRule="auto"/>
              <w:jc w:val="center"/>
              <w:rPr>
                <w:sz w:val="18"/>
              </w:rPr>
            </w:pPr>
          </w:p>
        </w:tc>
        <w:tc>
          <w:tcPr>
            <w:tcW w:w="1069" w:type="pct"/>
          </w:tcPr>
          <w:p w14:paraId="21A2E74E" w14:textId="77777777" w:rsidR="003D0E6C" w:rsidRDefault="003D0E6C">
            <w:pPr>
              <w:widowControl/>
              <w:wordWrap w:val="0"/>
              <w:spacing w:line="240" w:lineRule="auto"/>
              <w:jc w:val="center"/>
              <w:rPr>
                <w:sz w:val="18"/>
              </w:rPr>
            </w:pPr>
          </w:p>
        </w:tc>
      </w:tr>
      <w:tr w:rsidR="003D0E6C" w14:paraId="67F3560D" w14:textId="77777777">
        <w:trPr>
          <w:trHeight w:val="345"/>
        </w:trPr>
        <w:tc>
          <w:tcPr>
            <w:tcW w:w="352" w:type="pct"/>
          </w:tcPr>
          <w:p w14:paraId="1A6E87C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D5C419A" w14:textId="77777777" w:rsidR="003D0E6C" w:rsidRDefault="00000000">
            <w:pPr>
              <w:widowControl/>
              <w:wordWrap w:val="0"/>
              <w:spacing w:line="240" w:lineRule="auto"/>
              <w:jc w:val="center"/>
              <w:rPr>
                <w:sz w:val="18"/>
              </w:rPr>
            </w:pPr>
            <w:r>
              <w:rPr>
                <w:sz w:val="18"/>
              </w:rPr>
              <w:t>K6107</w:t>
            </w:r>
          </w:p>
        </w:tc>
        <w:tc>
          <w:tcPr>
            <w:tcW w:w="3120" w:type="pct"/>
          </w:tcPr>
          <w:p w14:paraId="1DE1072D" w14:textId="77777777" w:rsidR="003D0E6C" w:rsidRDefault="003D0E6C">
            <w:pPr>
              <w:widowControl/>
              <w:wordWrap w:val="0"/>
              <w:spacing w:line="240" w:lineRule="auto"/>
              <w:jc w:val="center"/>
              <w:rPr>
                <w:sz w:val="18"/>
              </w:rPr>
            </w:pPr>
          </w:p>
        </w:tc>
        <w:tc>
          <w:tcPr>
            <w:tcW w:w="1069" w:type="pct"/>
          </w:tcPr>
          <w:p w14:paraId="53CF2BFE" w14:textId="77777777" w:rsidR="003D0E6C" w:rsidRDefault="003D0E6C">
            <w:pPr>
              <w:widowControl/>
              <w:wordWrap w:val="0"/>
              <w:spacing w:line="240" w:lineRule="auto"/>
              <w:jc w:val="center"/>
              <w:rPr>
                <w:sz w:val="18"/>
              </w:rPr>
            </w:pPr>
          </w:p>
        </w:tc>
      </w:tr>
      <w:tr w:rsidR="003D0E6C" w14:paraId="1CF5C0BF" w14:textId="77777777">
        <w:trPr>
          <w:trHeight w:val="345"/>
        </w:trPr>
        <w:tc>
          <w:tcPr>
            <w:tcW w:w="352" w:type="pct"/>
          </w:tcPr>
          <w:p w14:paraId="63A9B0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FD902FE" w14:textId="77777777" w:rsidR="003D0E6C" w:rsidRDefault="00000000">
            <w:pPr>
              <w:widowControl/>
              <w:wordWrap w:val="0"/>
              <w:spacing w:line="240" w:lineRule="auto"/>
              <w:jc w:val="center"/>
              <w:rPr>
                <w:sz w:val="18"/>
              </w:rPr>
            </w:pPr>
            <w:r>
              <w:rPr>
                <w:sz w:val="18"/>
              </w:rPr>
              <w:t>K6108</w:t>
            </w:r>
          </w:p>
        </w:tc>
        <w:tc>
          <w:tcPr>
            <w:tcW w:w="3120" w:type="pct"/>
          </w:tcPr>
          <w:p w14:paraId="36A2FD2C" w14:textId="77777777" w:rsidR="003D0E6C" w:rsidRDefault="003D0E6C">
            <w:pPr>
              <w:widowControl/>
              <w:wordWrap w:val="0"/>
              <w:spacing w:line="240" w:lineRule="auto"/>
              <w:jc w:val="center"/>
              <w:rPr>
                <w:sz w:val="18"/>
              </w:rPr>
            </w:pPr>
          </w:p>
        </w:tc>
        <w:tc>
          <w:tcPr>
            <w:tcW w:w="1069" w:type="pct"/>
          </w:tcPr>
          <w:p w14:paraId="0557783A" w14:textId="77777777" w:rsidR="003D0E6C" w:rsidRDefault="003D0E6C">
            <w:pPr>
              <w:widowControl/>
              <w:wordWrap w:val="0"/>
              <w:spacing w:line="240" w:lineRule="auto"/>
              <w:jc w:val="center"/>
              <w:rPr>
                <w:sz w:val="18"/>
              </w:rPr>
            </w:pPr>
          </w:p>
        </w:tc>
      </w:tr>
      <w:tr w:rsidR="003D0E6C" w14:paraId="6F3893B6" w14:textId="77777777">
        <w:trPr>
          <w:trHeight w:val="345"/>
        </w:trPr>
        <w:tc>
          <w:tcPr>
            <w:tcW w:w="352" w:type="pct"/>
          </w:tcPr>
          <w:p w14:paraId="07283D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DD66A23" w14:textId="77777777" w:rsidR="003D0E6C" w:rsidRDefault="00000000">
            <w:pPr>
              <w:widowControl/>
              <w:wordWrap w:val="0"/>
              <w:spacing w:line="240" w:lineRule="auto"/>
              <w:jc w:val="center"/>
              <w:rPr>
                <w:sz w:val="18"/>
              </w:rPr>
            </w:pPr>
            <w:r>
              <w:rPr>
                <w:sz w:val="18"/>
              </w:rPr>
              <w:t>K6109</w:t>
            </w:r>
          </w:p>
        </w:tc>
        <w:tc>
          <w:tcPr>
            <w:tcW w:w="3120" w:type="pct"/>
          </w:tcPr>
          <w:p w14:paraId="25F1BF91" w14:textId="77777777" w:rsidR="003D0E6C" w:rsidRDefault="003D0E6C">
            <w:pPr>
              <w:widowControl/>
              <w:wordWrap w:val="0"/>
              <w:spacing w:line="240" w:lineRule="auto"/>
              <w:jc w:val="center"/>
              <w:rPr>
                <w:sz w:val="18"/>
              </w:rPr>
            </w:pPr>
          </w:p>
        </w:tc>
        <w:tc>
          <w:tcPr>
            <w:tcW w:w="1069" w:type="pct"/>
          </w:tcPr>
          <w:p w14:paraId="5DE0AAC5" w14:textId="77777777" w:rsidR="003D0E6C" w:rsidRDefault="003D0E6C">
            <w:pPr>
              <w:widowControl/>
              <w:wordWrap w:val="0"/>
              <w:spacing w:line="240" w:lineRule="auto"/>
              <w:jc w:val="center"/>
              <w:rPr>
                <w:sz w:val="18"/>
              </w:rPr>
            </w:pPr>
          </w:p>
        </w:tc>
      </w:tr>
      <w:tr w:rsidR="003D0E6C" w14:paraId="1D627E98" w14:textId="77777777">
        <w:trPr>
          <w:trHeight w:val="345"/>
        </w:trPr>
        <w:tc>
          <w:tcPr>
            <w:tcW w:w="352" w:type="pct"/>
          </w:tcPr>
          <w:p w14:paraId="5C1D7E9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28D368C" w14:textId="77777777" w:rsidR="003D0E6C" w:rsidRDefault="00000000">
            <w:pPr>
              <w:widowControl/>
              <w:wordWrap w:val="0"/>
              <w:spacing w:line="240" w:lineRule="auto"/>
              <w:jc w:val="center"/>
              <w:rPr>
                <w:sz w:val="18"/>
              </w:rPr>
            </w:pPr>
            <w:r>
              <w:rPr>
                <w:sz w:val="18"/>
              </w:rPr>
              <w:t>K6110</w:t>
            </w:r>
          </w:p>
        </w:tc>
        <w:tc>
          <w:tcPr>
            <w:tcW w:w="3120" w:type="pct"/>
          </w:tcPr>
          <w:p w14:paraId="199B59F4" w14:textId="77777777" w:rsidR="003D0E6C" w:rsidRDefault="003D0E6C">
            <w:pPr>
              <w:widowControl/>
              <w:wordWrap w:val="0"/>
              <w:spacing w:line="240" w:lineRule="auto"/>
              <w:jc w:val="center"/>
              <w:rPr>
                <w:sz w:val="18"/>
              </w:rPr>
            </w:pPr>
          </w:p>
        </w:tc>
        <w:tc>
          <w:tcPr>
            <w:tcW w:w="1069" w:type="pct"/>
          </w:tcPr>
          <w:p w14:paraId="387BFC84" w14:textId="77777777" w:rsidR="003D0E6C" w:rsidRDefault="003D0E6C">
            <w:pPr>
              <w:widowControl/>
              <w:wordWrap w:val="0"/>
              <w:spacing w:line="240" w:lineRule="auto"/>
              <w:jc w:val="center"/>
              <w:rPr>
                <w:sz w:val="18"/>
              </w:rPr>
            </w:pPr>
          </w:p>
        </w:tc>
      </w:tr>
      <w:tr w:rsidR="003D0E6C" w14:paraId="7EF35385" w14:textId="77777777">
        <w:trPr>
          <w:trHeight w:val="345"/>
        </w:trPr>
        <w:tc>
          <w:tcPr>
            <w:tcW w:w="352" w:type="pct"/>
          </w:tcPr>
          <w:p w14:paraId="7C26EEE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CA9423A" w14:textId="77777777" w:rsidR="003D0E6C" w:rsidRDefault="00000000">
            <w:pPr>
              <w:widowControl/>
              <w:wordWrap w:val="0"/>
              <w:spacing w:line="240" w:lineRule="auto"/>
              <w:jc w:val="center"/>
              <w:rPr>
                <w:sz w:val="18"/>
              </w:rPr>
            </w:pPr>
            <w:r>
              <w:rPr>
                <w:sz w:val="18"/>
              </w:rPr>
              <w:t>K6111</w:t>
            </w:r>
          </w:p>
        </w:tc>
        <w:tc>
          <w:tcPr>
            <w:tcW w:w="3120" w:type="pct"/>
          </w:tcPr>
          <w:p w14:paraId="6F0EB4BC" w14:textId="77777777" w:rsidR="003D0E6C" w:rsidRDefault="003D0E6C">
            <w:pPr>
              <w:widowControl/>
              <w:wordWrap w:val="0"/>
              <w:spacing w:line="240" w:lineRule="auto"/>
              <w:jc w:val="center"/>
              <w:rPr>
                <w:sz w:val="18"/>
              </w:rPr>
            </w:pPr>
          </w:p>
        </w:tc>
        <w:tc>
          <w:tcPr>
            <w:tcW w:w="1069" w:type="pct"/>
          </w:tcPr>
          <w:p w14:paraId="33BA9728" w14:textId="77777777" w:rsidR="003D0E6C" w:rsidRDefault="003D0E6C">
            <w:pPr>
              <w:widowControl/>
              <w:wordWrap w:val="0"/>
              <w:spacing w:line="240" w:lineRule="auto"/>
              <w:jc w:val="center"/>
              <w:rPr>
                <w:sz w:val="18"/>
              </w:rPr>
            </w:pPr>
          </w:p>
        </w:tc>
      </w:tr>
      <w:tr w:rsidR="003D0E6C" w14:paraId="484269C4" w14:textId="77777777">
        <w:trPr>
          <w:trHeight w:val="345"/>
        </w:trPr>
        <w:tc>
          <w:tcPr>
            <w:tcW w:w="352" w:type="pct"/>
          </w:tcPr>
          <w:p w14:paraId="3B64BDB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2CE1B0D" w14:textId="77777777" w:rsidR="003D0E6C" w:rsidRDefault="00000000">
            <w:pPr>
              <w:widowControl/>
              <w:wordWrap w:val="0"/>
              <w:spacing w:line="240" w:lineRule="auto"/>
              <w:jc w:val="center"/>
              <w:rPr>
                <w:sz w:val="18"/>
              </w:rPr>
            </w:pPr>
            <w:r>
              <w:rPr>
                <w:sz w:val="18"/>
              </w:rPr>
              <w:t>K6112</w:t>
            </w:r>
          </w:p>
        </w:tc>
        <w:tc>
          <w:tcPr>
            <w:tcW w:w="3120" w:type="pct"/>
          </w:tcPr>
          <w:p w14:paraId="1B0B8AA5" w14:textId="77777777" w:rsidR="003D0E6C" w:rsidRDefault="003D0E6C">
            <w:pPr>
              <w:widowControl/>
              <w:wordWrap w:val="0"/>
              <w:spacing w:line="240" w:lineRule="auto"/>
              <w:jc w:val="center"/>
              <w:rPr>
                <w:sz w:val="18"/>
              </w:rPr>
            </w:pPr>
          </w:p>
        </w:tc>
        <w:tc>
          <w:tcPr>
            <w:tcW w:w="1069" w:type="pct"/>
          </w:tcPr>
          <w:p w14:paraId="5AD2B666" w14:textId="77777777" w:rsidR="003D0E6C" w:rsidRDefault="003D0E6C">
            <w:pPr>
              <w:widowControl/>
              <w:wordWrap w:val="0"/>
              <w:spacing w:line="240" w:lineRule="auto"/>
              <w:jc w:val="center"/>
              <w:rPr>
                <w:sz w:val="18"/>
              </w:rPr>
            </w:pPr>
          </w:p>
        </w:tc>
      </w:tr>
      <w:tr w:rsidR="003D0E6C" w14:paraId="292CB00A" w14:textId="77777777">
        <w:trPr>
          <w:trHeight w:val="345"/>
        </w:trPr>
        <w:tc>
          <w:tcPr>
            <w:tcW w:w="352" w:type="pct"/>
          </w:tcPr>
          <w:p w14:paraId="57431C4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49FACF9" w14:textId="77777777" w:rsidR="003D0E6C" w:rsidRDefault="00000000">
            <w:pPr>
              <w:widowControl/>
              <w:wordWrap w:val="0"/>
              <w:spacing w:line="240" w:lineRule="auto"/>
              <w:jc w:val="center"/>
              <w:rPr>
                <w:sz w:val="18"/>
              </w:rPr>
            </w:pPr>
            <w:r>
              <w:rPr>
                <w:sz w:val="18"/>
              </w:rPr>
              <w:t>K6113</w:t>
            </w:r>
          </w:p>
        </w:tc>
        <w:tc>
          <w:tcPr>
            <w:tcW w:w="3120" w:type="pct"/>
          </w:tcPr>
          <w:p w14:paraId="0AF40BD0" w14:textId="77777777" w:rsidR="003D0E6C" w:rsidRDefault="003D0E6C">
            <w:pPr>
              <w:widowControl/>
              <w:wordWrap w:val="0"/>
              <w:spacing w:line="240" w:lineRule="auto"/>
              <w:jc w:val="center"/>
              <w:rPr>
                <w:sz w:val="18"/>
              </w:rPr>
            </w:pPr>
          </w:p>
        </w:tc>
        <w:tc>
          <w:tcPr>
            <w:tcW w:w="1069" w:type="pct"/>
          </w:tcPr>
          <w:p w14:paraId="66453271" w14:textId="77777777" w:rsidR="003D0E6C" w:rsidRDefault="003D0E6C">
            <w:pPr>
              <w:widowControl/>
              <w:wordWrap w:val="0"/>
              <w:spacing w:line="240" w:lineRule="auto"/>
              <w:jc w:val="center"/>
              <w:rPr>
                <w:sz w:val="18"/>
              </w:rPr>
            </w:pPr>
          </w:p>
        </w:tc>
      </w:tr>
      <w:tr w:rsidR="003D0E6C" w14:paraId="04DD2E52" w14:textId="77777777">
        <w:trPr>
          <w:trHeight w:val="345"/>
        </w:trPr>
        <w:tc>
          <w:tcPr>
            <w:tcW w:w="352" w:type="pct"/>
          </w:tcPr>
          <w:p w14:paraId="14DE23F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915773F" w14:textId="77777777" w:rsidR="003D0E6C" w:rsidRDefault="00000000">
            <w:pPr>
              <w:widowControl/>
              <w:wordWrap w:val="0"/>
              <w:spacing w:line="240" w:lineRule="auto"/>
              <w:jc w:val="center"/>
              <w:rPr>
                <w:sz w:val="18"/>
              </w:rPr>
            </w:pPr>
            <w:r>
              <w:rPr>
                <w:sz w:val="18"/>
              </w:rPr>
              <w:t>K6114</w:t>
            </w:r>
          </w:p>
        </w:tc>
        <w:tc>
          <w:tcPr>
            <w:tcW w:w="3120" w:type="pct"/>
          </w:tcPr>
          <w:p w14:paraId="27A62695" w14:textId="77777777" w:rsidR="003D0E6C" w:rsidRDefault="003D0E6C">
            <w:pPr>
              <w:widowControl/>
              <w:wordWrap w:val="0"/>
              <w:spacing w:line="240" w:lineRule="auto"/>
              <w:jc w:val="center"/>
              <w:rPr>
                <w:sz w:val="18"/>
              </w:rPr>
            </w:pPr>
          </w:p>
        </w:tc>
        <w:tc>
          <w:tcPr>
            <w:tcW w:w="1069" w:type="pct"/>
          </w:tcPr>
          <w:p w14:paraId="4316840A" w14:textId="77777777" w:rsidR="003D0E6C" w:rsidRDefault="003D0E6C">
            <w:pPr>
              <w:widowControl/>
              <w:wordWrap w:val="0"/>
              <w:spacing w:line="240" w:lineRule="auto"/>
              <w:jc w:val="center"/>
              <w:rPr>
                <w:sz w:val="18"/>
              </w:rPr>
            </w:pPr>
          </w:p>
        </w:tc>
      </w:tr>
      <w:tr w:rsidR="003D0E6C" w14:paraId="65A14BFB" w14:textId="77777777">
        <w:trPr>
          <w:trHeight w:val="345"/>
        </w:trPr>
        <w:tc>
          <w:tcPr>
            <w:tcW w:w="352" w:type="pct"/>
          </w:tcPr>
          <w:p w14:paraId="4D2E6A4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8B0A5FA" w14:textId="77777777" w:rsidR="003D0E6C" w:rsidRDefault="00000000">
            <w:pPr>
              <w:widowControl/>
              <w:wordWrap w:val="0"/>
              <w:spacing w:line="240" w:lineRule="auto"/>
              <w:jc w:val="center"/>
              <w:rPr>
                <w:sz w:val="18"/>
              </w:rPr>
            </w:pPr>
            <w:r>
              <w:rPr>
                <w:sz w:val="18"/>
              </w:rPr>
              <w:t>K6115</w:t>
            </w:r>
          </w:p>
        </w:tc>
        <w:tc>
          <w:tcPr>
            <w:tcW w:w="3120" w:type="pct"/>
          </w:tcPr>
          <w:p w14:paraId="48FBF227" w14:textId="77777777" w:rsidR="003D0E6C" w:rsidRDefault="003D0E6C">
            <w:pPr>
              <w:widowControl/>
              <w:wordWrap w:val="0"/>
              <w:spacing w:line="240" w:lineRule="auto"/>
              <w:jc w:val="center"/>
              <w:rPr>
                <w:sz w:val="18"/>
              </w:rPr>
            </w:pPr>
          </w:p>
        </w:tc>
        <w:tc>
          <w:tcPr>
            <w:tcW w:w="1069" w:type="pct"/>
          </w:tcPr>
          <w:p w14:paraId="3E4FF8E6" w14:textId="77777777" w:rsidR="003D0E6C" w:rsidRDefault="003D0E6C">
            <w:pPr>
              <w:widowControl/>
              <w:wordWrap w:val="0"/>
              <w:spacing w:line="240" w:lineRule="auto"/>
              <w:jc w:val="center"/>
              <w:rPr>
                <w:sz w:val="18"/>
              </w:rPr>
            </w:pPr>
          </w:p>
        </w:tc>
      </w:tr>
      <w:tr w:rsidR="003D0E6C" w14:paraId="6A1B61D1" w14:textId="77777777">
        <w:trPr>
          <w:trHeight w:val="345"/>
        </w:trPr>
        <w:tc>
          <w:tcPr>
            <w:tcW w:w="352" w:type="pct"/>
          </w:tcPr>
          <w:p w14:paraId="4DB900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D60B9B9" w14:textId="77777777" w:rsidR="003D0E6C" w:rsidRDefault="00000000">
            <w:pPr>
              <w:widowControl/>
              <w:wordWrap w:val="0"/>
              <w:spacing w:line="240" w:lineRule="auto"/>
              <w:jc w:val="center"/>
              <w:rPr>
                <w:sz w:val="18"/>
              </w:rPr>
            </w:pPr>
            <w:r>
              <w:rPr>
                <w:sz w:val="18"/>
              </w:rPr>
              <w:t>K6116</w:t>
            </w:r>
          </w:p>
        </w:tc>
        <w:tc>
          <w:tcPr>
            <w:tcW w:w="3120" w:type="pct"/>
          </w:tcPr>
          <w:p w14:paraId="3A037737" w14:textId="77777777" w:rsidR="003D0E6C" w:rsidRDefault="003D0E6C">
            <w:pPr>
              <w:widowControl/>
              <w:wordWrap w:val="0"/>
              <w:spacing w:line="240" w:lineRule="auto"/>
              <w:jc w:val="center"/>
              <w:rPr>
                <w:sz w:val="18"/>
              </w:rPr>
            </w:pPr>
          </w:p>
        </w:tc>
        <w:tc>
          <w:tcPr>
            <w:tcW w:w="1069" w:type="pct"/>
          </w:tcPr>
          <w:p w14:paraId="188D03C0" w14:textId="77777777" w:rsidR="003D0E6C" w:rsidRDefault="003D0E6C">
            <w:pPr>
              <w:widowControl/>
              <w:wordWrap w:val="0"/>
              <w:spacing w:line="240" w:lineRule="auto"/>
              <w:jc w:val="center"/>
              <w:rPr>
                <w:sz w:val="18"/>
              </w:rPr>
            </w:pPr>
          </w:p>
        </w:tc>
      </w:tr>
      <w:tr w:rsidR="003D0E6C" w14:paraId="2D8F13D3" w14:textId="77777777">
        <w:trPr>
          <w:trHeight w:val="345"/>
        </w:trPr>
        <w:tc>
          <w:tcPr>
            <w:tcW w:w="352" w:type="pct"/>
          </w:tcPr>
          <w:p w14:paraId="41A855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1D8129B" w14:textId="77777777" w:rsidR="003D0E6C" w:rsidRDefault="00000000">
            <w:pPr>
              <w:widowControl/>
              <w:wordWrap w:val="0"/>
              <w:spacing w:line="240" w:lineRule="auto"/>
              <w:jc w:val="center"/>
              <w:rPr>
                <w:sz w:val="18"/>
              </w:rPr>
            </w:pPr>
            <w:r>
              <w:rPr>
                <w:sz w:val="18"/>
              </w:rPr>
              <w:t>K6117</w:t>
            </w:r>
          </w:p>
        </w:tc>
        <w:tc>
          <w:tcPr>
            <w:tcW w:w="3120" w:type="pct"/>
          </w:tcPr>
          <w:p w14:paraId="2A02E817" w14:textId="77777777" w:rsidR="003D0E6C" w:rsidRDefault="003D0E6C">
            <w:pPr>
              <w:widowControl/>
              <w:wordWrap w:val="0"/>
              <w:spacing w:line="240" w:lineRule="auto"/>
              <w:jc w:val="center"/>
              <w:rPr>
                <w:sz w:val="18"/>
              </w:rPr>
            </w:pPr>
          </w:p>
        </w:tc>
        <w:tc>
          <w:tcPr>
            <w:tcW w:w="1069" w:type="pct"/>
          </w:tcPr>
          <w:p w14:paraId="050358D5" w14:textId="77777777" w:rsidR="003D0E6C" w:rsidRDefault="003D0E6C">
            <w:pPr>
              <w:widowControl/>
              <w:wordWrap w:val="0"/>
              <w:spacing w:line="240" w:lineRule="auto"/>
              <w:jc w:val="center"/>
              <w:rPr>
                <w:sz w:val="18"/>
              </w:rPr>
            </w:pPr>
          </w:p>
        </w:tc>
      </w:tr>
      <w:tr w:rsidR="003D0E6C" w14:paraId="25853BD9" w14:textId="77777777">
        <w:trPr>
          <w:trHeight w:val="345"/>
        </w:trPr>
        <w:tc>
          <w:tcPr>
            <w:tcW w:w="352" w:type="pct"/>
          </w:tcPr>
          <w:p w14:paraId="678D986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1D4DF6" w14:textId="77777777" w:rsidR="003D0E6C" w:rsidRDefault="00000000">
            <w:pPr>
              <w:widowControl/>
              <w:wordWrap w:val="0"/>
              <w:spacing w:line="240" w:lineRule="auto"/>
              <w:jc w:val="center"/>
              <w:rPr>
                <w:sz w:val="18"/>
              </w:rPr>
            </w:pPr>
            <w:r>
              <w:rPr>
                <w:sz w:val="18"/>
              </w:rPr>
              <w:t>K6118</w:t>
            </w:r>
          </w:p>
        </w:tc>
        <w:tc>
          <w:tcPr>
            <w:tcW w:w="3120" w:type="pct"/>
          </w:tcPr>
          <w:p w14:paraId="3749EF49" w14:textId="77777777" w:rsidR="003D0E6C" w:rsidRDefault="003D0E6C">
            <w:pPr>
              <w:widowControl/>
              <w:wordWrap w:val="0"/>
              <w:spacing w:line="240" w:lineRule="auto"/>
              <w:jc w:val="center"/>
              <w:rPr>
                <w:sz w:val="18"/>
              </w:rPr>
            </w:pPr>
          </w:p>
        </w:tc>
        <w:tc>
          <w:tcPr>
            <w:tcW w:w="1069" w:type="pct"/>
          </w:tcPr>
          <w:p w14:paraId="358F9DBC" w14:textId="77777777" w:rsidR="003D0E6C" w:rsidRDefault="003D0E6C">
            <w:pPr>
              <w:widowControl/>
              <w:wordWrap w:val="0"/>
              <w:spacing w:line="240" w:lineRule="auto"/>
              <w:jc w:val="center"/>
              <w:rPr>
                <w:sz w:val="18"/>
              </w:rPr>
            </w:pPr>
          </w:p>
        </w:tc>
      </w:tr>
      <w:tr w:rsidR="003D0E6C" w14:paraId="326694C8" w14:textId="77777777">
        <w:trPr>
          <w:trHeight w:val="345"/>
        </w:trPr>
        <w:tc>
          <w:tcPr>
            <w:tcW w:w="352" w:type="pct"/>
          </w:tcPr>
          <w:p w14:paraId="75D5606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5E127DE" w14:textId="77777777" w:rsidR="003D0E6C" w:rsidRDefault="00000000">
            <w:pPr>
              <w:widowControl/>
              <w:wordWrap w:val="0"/>
              <w:spacing w:line="240" w:lineRule="auto"/>
              <w:jc w:val="center"/>
              <w:rPr>
                <w:sz w:val="18"/>
              </w:rPr>
            </w:pPr>
            <w:r>
              <w:rPr>
                <w:sz w:val="18"/>
              </w:rPr>
              <w:t>K6119</w:t>
            </w:r>
          </w:p>
        </w:tc>
        <w:tc>
          <w:tcPr>
            <w:tcW w:w="3120" w:type="pct"/>
          </w:tcPr>
          <w:p w14:paraId="05546486" w14:textId="77777777" w:rsidR="003D0E6C" w:rsidRDefault="003D0E6C">
            <w:pPr>
              <w:widowControl/>
              <w:wordWrap w:val="0"/>
              <w:spacing w:line="240" w:lineRule="auto"/>
              <w:jc w:val="center"/>
              <w:rPr>
                <w:sz w:val="18"/>
              </w:rPr>
            </w:pPr>
          </w:p>
        </w:tc>
        <w:tc>
          <w:tcPr>
            <w:tcW w:w="1069" w:type="pct"/>
          </w:tcPr>
          <w:p w14:paraId="41DA40C2" w14:textId="77777777" w:rsidR="003D0E6C" w:rsidRDefault="003D0E6C">
            <w:pPr>
              <w:widowControl/>
              <w:wordWrap w:val="0"/>
              <w:spacing w:line="240" w:lineRule="auto"/>
              <w:jc w:val="center"/>
              <w:rPr>
                <w:sz w:val="18"/>
              </w:rPr>
            </w:pPr>
          </w:p>
        </w:tc>
      </w:tr>
      <w:tr w:rsidR="003D0E6C" w14:paraId="6C9145FE" w14:textId="77777777">
        <w:trPr>
          <w:trHeight w:val="345"/>
        </w:trPr>
        <w:tc>
          <w:tcPr>
            <w:tcW w:w="352" w:type="pct"/>
          </w:tcPr>
          <w:p w14:paraId="14B715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EB720D9" w14:textId="77777777" w:rsidR="003D0E6C" w:rsidRDefault="00000000">
            <w:pPr>
              <w:widowControl/>
              <w:wordWrap w:val="0"/>
              <w:spacing w:line="240" w:lineRule="auto"/>
              <w:jc w:val="center"/>
              <w:rPr>
                <w:sz w:val="18"/>
              </w:rPr>
            </w:pPr>
            <w:r>
              <w:rPr>
                <w:sz w:val="18"/>
              </w:rPr>
              <w:t>K6120</w:t>
            </w:r>
          </w:p>
        </w:tc>
        <w:tc>
          <w:tcPr>
            <w:tcW w:w="3120" w:type="pct"/>
          </w:tcPr>
          <w:p w14:paraId="6A0D112A" w14:textId="77777777" w:rsidR="003D0E6C" w:rsidRDefault="003D0E6C">
            <w:pPr>
              <w:widowControl/>
              <w:wordWrap w:val="0"/>
              <w:spacing w:line="240" w:lineRule="auto"/>
              <w:jc w:val="center"/>
              <w:rPr>
                <w:sz w:val="18"/>
              </w:rPr>
            </w:pPr>
          </w:p>
        </w:tc>
        <w:tc>
          <w:tcPr>
            <w:tcW w:w="1069" w:type="pct"/>
          </w:tcPr>
          <w:p w14:paraId="1CF52526" w14:textId="77777777" w:rsidR="003D0E6C" w:rsidRDefault="003D0E6C">
            <w:pPr>
              <w:widowControl/>
              <w:wordWrap w:val="0"/>
              <w:spacing w:line="240" w:lineRule="auto"/>
              <w:jc w:val="center"/>
              <w:rPr>
                <w:sz w:val="18"/>
              </w:rPr>
            </w:pPr>
          </w:p>
        </w:tc>
      </w:tr>
      <w:tr w:rsidR="003D0E6C" w14:paraId="4FBCF7B2" w14:textId="77777777">
        <w:trPr>
          <w:trHeight w:val="345"/>
        </w:trPr>
        <w:tc>
          <w:tcPr>
            <w:tcW w:w="352" w:type="pct"/>
          </w:tcPr>
          <w:p w14:paraId="39A5892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E8C66DB" w14:textId="77777777" w:rsidR="003D0E6C" w:rsidRDefault="00000000">
            <w:pPr>
              <w:widowControl/>
              <w:wordWrap w:val="0"/>
              <w:spacing w:line="240" w:lineRule="auto"/>
              <w:jc w:val="center"/>
              <w:rPr>
                <w:sz w:val="18"/>
              </w:rPr>
            </w:pPr>
            <w:r>
              <w:rPr>
                <w:sz w:val="18"/>
              </w:rPr>
              <w:t>K6121</w:t>
            </w:r>
          </w:p>
        </w:tc>
        <w:tc>
          <w:tcPr>
            <w:tcW w:w="3120" w:type="pct"/>
          </w:tcPr>
          <w:p w14:paraId="5F6E01CF" w14:textId="77777777" w:rsidR="003D0E6C" w:rsidRDefault="003D0E6C">
            <w:pPr>
              <w:widowControl/>
              <w:wordWrap w:val="0"/>
              <w:spacing w:line="240" w:lineRule="auto"/>
              <w:jc w:val="center"/>
              <w:rPr>
                <w:sz w:val="18"/>
              </w:rPr>
            </w:pPr>
          </w:p>
        </w:tc>
        <w:tc>
          <w:tcPr>
            <w:tcW w:w="1069" w:type="pct"/>
          </w:tcPr>
          <w:p w14:paraId="698DECD6" w14:textId="77777777" w:rsidR="003D0E6C" w:rsidRDefault="003D0E6C">
            <w:pPr>
              <w:widowControl/>
              <w:wordWrap w:val="0"/>
              <w:spacing w:line="240" w:lineRule="auto"/>
              <w:jc w:val="center"/>
              <w:rPr>
                <w:sz w:val="18"/>
              </w:rPr>
            </w:pPr>
          </w:p>
        </w:tc>
      </w:tr>
      <w:tr w:rsidR="003D0E6C" w14:paraId="0EA82096" w14:textId="77777777">
        <w:trPr>
          <w:trHeight w:val="345"/>
        </w:trPr>
        <w:tc>
          <w:tcPr>
            <w:tcW w:w="352" w:type="pct"/>
          </w:tcPr>
          <w:p w14:paraId="10F1C22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5B1A7FD" w14:textId="77777777" w:rsidR="003D0E6C" w:rsidRDefault="00000000">
            <w:pPr>
              <w:widowControl/>
              <w:wordWrap w:val="0"/>
              <w:spacing w:line="240" w:lineRule="auto"/>
              <w:jc w:val="center"/>
              <w:rPr>
                <w:sz w:val="18"/>
              </w:rPr>
            </w:pPr>
            <w:r>
              <w:rPr>
                <w:sz w:val="18"/>
              </w:rPr>
              <w:t>K6122</w:t>
            </w:r>
          </w:p>
        </w:tc>
        <w:tc>
          <w:tcPr>
            <w:tcW w:w="3120" w:type="pct"/>
          </w:tcPr>
          <w:p w14:paraId="25847845" w14:textId="77777777" w:rsidR="003D0E6C" w:rsidRDefault="003D0E6C">
            <w:pPr>
              <w:widowControl/>
              <w:wordWrap w:val="0"/>
              <w:spacing w:line="240" w:lineRule="auto"/>
              <w:jc w:val="center"/>
              <w:rPr>
                <w:sz w:val="18"/>
              </w:rPr>
            </w:pPr>
          </w:p>
        </w:tc>
        <w:tc>
          <w:tcPr>
            <w:tcW w:w="1069" w:type="pct"/>
          </w:tcPr>
          <w:p w14:paraId="6B2F4A32" w14:textId="77777777" w:rsidR="003D0E6C" w:rsidRDefault="003D0E6C">
            <w:pPr>
              <w:widowControl/>
              <w:wordWrap w:val="0"/>
              <w:spacing w:line="240" w:lineRule="auto"/>
              <w:jc w:val="center"/>
              <w:rPr>
                <w:sz w:val="18"/>
              </w:rPr>
            </w:pPr>
          </w:p>
        </w:tc>
      </w:tr>
      <w:tr w:rsidR="003D0E6C" w14:paraId="5D79BD34" w14:textId="77777777">
        <w:trPr>
          <w:trHeight w:val="345"/>
        </w:trPr>
        <w:tc>
          <w:tcPr>
            <w:tcW w:w="352" w:type="pct"/>
          </w:tcPr>
          <w:p w14:paraId="5CE30C9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D670022" w14:textId="77777777" w:rsidR="003D0E6C" w:rsidRDefault="00000000">
            <w:pPr>
              <w:widowControl/>
              <w:wordWrap w:val="0"/>
              <w:spacing w:line="240" w:lineRule="auto"/>
              <w:jc w:val="center"/>
              <w:rPr>
                <w:sz w:val="18"/>
              </w:rPr>
            </w:pPr>
            <w:r>
              <w:rPr>
                <w:sz w:val="18"/>
              </w:rPr>
              <w:t>K6123</w:t>
            </w:r>
          </w:p>
        </w:tc>
        <w:tc>
          <w:tcPr>
            <w:tcW w:w="3120" w:type="pct"/>
          </w:tcPr>
          <w:p w14:paraId="0741C47F" w14:textId="77777777" w:rsidR="003D0E6C" w:rsidRDefault="003D0E6C">
            <w:pPr>
              <w:widowControl/>
              <w:wordWrap w:val="0"/>
              <w:spacing w:line="240" w:lineRule="auto"/>
              <w:jc w:val="center"/>
              <w:rPr>
                <w:sz w:val="18"/>
              </w:rPr>
            </w:pPr>
          </w:p>
        </w:tc>
        <w:tc>
          <w:tcPr>
            <w:tcW w:w="1069" w:type="pct"/>
          </w:tcPr>
          <w:p w14:paraId="05EC50F7" w14:textId="77777777" w:rsidR="003D0E6C" w:rsidRDefault="003D0E6C">
            <w:pPr>
              <w:widowControl/>
              <w:wordWrap w:val="0"/>
              <w:spacing w:line="240" w:lineRule="auto"/>
              <w:jc w:val="center"/>
              <w:rPr>
                <w:sz w:val="18"/>
              </w:rPr>
            </w:pPr>
          </w:p>
        </w:tc>
      </w:tr>
      <w:tr w:rsidR="003D0E6C" w14:paraId="3D93875C" w14:textId="77777777">
        <w:trPr>
          <w:trHeight w:val="345"/>
        </w:trPr>
        <w:tc>
          <w:tcPr>
            <w:tcW w:w="352" w:type="pct"/>
          </w:tcPr>
          <w:p w14:paraId="7241B9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E724CF4" w14:textId="77777777" w:rsidR="003D0E6C" w:rsidRDefault="00000000">
            <w:pPr>
              <w:widowControl/>
              <w:wordWrap w:val="0"/>
              <w:spacing w:line="240" w:lineRule="auto"/>
              <w:jc w:val="center"/>
              <w:rPr>
                <w:sz w:val="18"/>
              </w:rPr>
            </w:pPr>
            <w:r>
              <w:rPr>
                <w:sz w:val="18"/>
              </w:rPr>
              <w:t>K6124</w:t>
            </w:r>
          </w:p>
        </w:tc>
        <w:tc>
          <w:tcPr>
            <w:tcW w:w="3120" w:type="pct"/>
          </w:tcPr>
          <w:p w14:paraId="1D8BEC79" w14:textId="77777777" w:rsidR="003D0E6C" w:rsidRDefault="003D0E6C">
            <w:pPr>
              <w:widowControl/>
              <w:wordWrap w:val="0"/>
              <w:spacing w:line="240" w:lineRule="auto"/>
              <w:jc w:val="center"/>
              <w:rPr>
                <w:sz w:val="18"/>
              </w:rPr>
            </w:pPr>
          </w:p>
        </w:tc>
        <w:tc>
          <w:tcPr>
            <w:tcW w:w="1069" w:type="pct"/>
          </w:tcPr>
          <w:p w14:paraId="4C813797" w14:textId="77777777" w:rsidR="003D0E6C" w:rsidRDefault="003D0E6C">
            <w:pPr>
              <w:widowControl/>
              <w:wordWrap w:val="0"/>
              <w:spacing w:line="240" w:lineRule="auto"/>
              <w:jc w:val="center"/>
              <w:rPr>
                <w:sz w:val="18"/>
              </w:rPr>
            </w:pPr>
          </w:p>
        </w:tc>
      </w:tr>
      <w:tr w:rsidR="003D0E6C" w14:paraId="08AF1D3E" w14:textId="77777777">
        <w:trPr>
          <w:trHeight w:val="345"/>
        </w:trPr>
        <w:tc>
          <w:tcPr>
            <w:tcW w:w="352" w:type="pct"/>
          </w:tcPr>
          <w:p w14:paraId="091C8F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7A6F3CE" w14:textId="77777777" w:rsidR="003D0E6C" w:rsidRDefault="00000000">
            <w:pPr>
              <w:widowControl/>
              <w:wordWrap w:val="0"/>
              <w:spacing w:line="240" w:lineRule="auto"/>
              <w:jc w:val="center"/>
              <w:rPr>
                <w:sz w:val="18"/>
              </w:rPr>
            </w:pPr>
            <w:r>
              <w:rPr>
                <w:sz w:val="18"/>
              </w:rPr>
              <w:t>K6125</w:t>
            </w:r>
          </w:p>
        </w:tc>
        <w:tc>
          <w:tcPr>
            <w:tcW w:w="3120" w:type="pct"/>
          </w:tcPr>
          <w:p w14:paraId="25A560F2" w14:textId="77777777" w:rsidR="003D0E6C" w:rsidRDefault="003D0E6C">
            <w:pPr>
              <w:widowControl/>
              <w:wordWrap w:val="0"/>
              <w:spacing w:line="240" w:lineRule="auto"/>
              <w:jc w:val="center"/>
              <w:rPr>
                <w:sz w:val="18"/>
              </w:rPr>
            </w:pPr>
          </w:p>
        </w:tc>
        <w:tc>
          <w:tcPr>
            <w:tcW w:w="1069" w:type="pct"/>
          </w:tcPr>
          <w:p w14:paraId="455AE5E8" w14:textId="77777777" w:rsidR="003D0E6C" w:rsidRDefault="003D0E6C">
            <w:pPr>
              <w:widowControl/>
              <w:wordWrap w:val="0"/>
              <w:spacing w:line="240" w:lineRule="auto"/>
              <w:jc w:val="center"/>
              <w:rPr>
                <w:sz w:val="18"/>
              </w:rPr>
            </w:pPr>
          </w:p>
        </w:tc>
      </w:tr>
      <w:tr w:rsidR="003D0E6C" w14:paraId="02A3B7A8" w14:textId="77777777">
        <w:trPr>
          <w:trHeight w:val="345"/>
        </w:trPr>
        <w:tc>
          <w:tcPr>
            <w:tcW w:w="352" w:type="pct"/>
          </w:tcPr>
          <w:p w14:paraId="6F2AF7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E7040D8" w14:textId="77777777" w:rsidR="003D0E6C" w:rsidRDefault="00000000">
            <w:pPr>
              <w:widowControl/>
              <w:wordWrap w:val="0"/>
              <w:spacing w:line="240" w:lineRule="auto"/>
              <w:jc w:val="center"/>
              <w:rPr>
                <w:sz w:val="18"/>
              </w:rPr>
            </w:pPr>
            <w:r>
              <w:rPr>
                <w:sz w:val="18"/>
              </w:rPr>
              <w:t>K6126</w:t>
            </w:r>
          </w:p>
        </w:tc>
        <w:tc>
          <w:tcPr>
            <w:tcW w:w="3120" w:type="pct"/>
          </w:tcPr>
          <w:p w14:paraId="67D5E420" w14:textId="77777777" w:rsidR="003D0E6C" w:rsidRDefault="003D0E6C">
            <w:pPr>
              <w:widowControl/>
              <w:wordWrap w:val="0"/>
              <w:spacing w:line="240" w:lineRule="auto"/>
              <w:jc w:val="center"/>
              <w:rPr>
                <w:sz w:val="18"/>
              </w:rPr>
            </w:pPr>
          </w:p>
        </w:tc>
        <w:tc>
          <w:tcPr>
            <w:tcW w:w="1069" w:type="pct"/>
          </w:tcPr>
          <w:p w14:paraId="453D65B8" w14:textId="77777777" w:rsidR="003D0E6C" w:rsidRDefault="003D0E6C">
            <w:pPr>
              <w:widowControl/>
              <w:wordWrap w:val="0"/>
              <w:spacing w:line="240" w:lineRule="auto"/>
              <w:jc w:val="center"/>
              <w:rPr>
                <w:sz w:val="18"/>
              </w:rPr>
            </w:pPr>
          </w:p>
        </w:tc>
      </w:tr>
      <w:tr w:rsidR="003D0E6C" w14:paraId="20D25B2D" w14:textId="77777777">
        <w:trPr>
          <w:trHeight w:val="345"/>
        </w:trPr>
        <w:tc>
          <w:tcPr>
            <w:tcW w:w="352" w:type="pct"/>
          </w:tcPr>
          <w:p w14:paraId="77FFF95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0D63E9" w14:textId="77777777" w:rsidR="003D0E6C" w:rsidRDefault="00000000">
            <w:pPr>
              <w:widowControl/>
              <w:wordWrap w:val="0"/>
              <w:spacing w:line="240" w:lineRule="auto"/>
              <w:jc w:val="center"/>
              <w:rPr>
                <w:sz w:val="18"/>
              </w:rPr>
            </w:pPr>
            <w:r>
              <w:rPr>
                <w:sz w:val="18"/>
              </w:rPr>
              <w:t>K6127</w:t>
            </w:r>
          </w:p>
        </w:tc>
        <w:tc>
          <w:tcPr>
            <w:tcW w:w="3120" w:type="pct"/>
          </w:tcPr>
          <w:p w14:paraId="2DBD3A14" w14:textId="77777777" w:rsidR="003D0E6C" w:rsidRDefault="003D0E6C">
            <w:pPr>
              <w:widowControl/>
              <w:wordWrap w:val="0"/>
              <w:spacing w:line="240" w:lineRule="auto"/>
              <w:jc w:val="center"/>
              <w:rPr>
                <w:sz w:val="18"/>
              </w:rPr>
            </w:pPr>
          </w:p>
        </w:tc>
        <w:tc>
          <w:tcPr>
            <w:tcW w:w="1069" w:type="pct"/>
          </w:tcPr>
          <w:p w14:paraId="7E433768" w14:textId="77777777" w:rsidR="003D0E6C" w:rsidRDefault="003D0E6C">
            <w:pPr>
              <w:widowControl/>
              <w:wordWrap w:val="0"/>
              <w:spacing w:line="240" w:lineRule="auto"/>
              <w:jc w:val="center"/>
              <w:rPr>
                <w:sz w:val="18"/>
              </w:rPr>
            </w:pPr>
          </w:p>
        </w:tc>
      </w:tr>
      <w:tr w:rsidR="003D0E6C" w14:paraId="2EC00C9D" w14:textId="77777777">
        <w:trPr>
          <w:trHeight w:val="345"/>
        </w:trPr>
        <w:tc>
          <w:tcPr>
            <w:tcW w:w="352" w:type="pct"/>
          </w:tcPr>
          <w:p w14:paraId="78E8E14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9169977" w14:textId="77777777" w:rsidR="003D0E6C" w:rsidRDefault="00000000">
            <w:pPr>
              <w:widowControl/>
              <w:wordWrap w:val="0"/>
              <w:spacing w:line="240" w:lineRule="auto"/>
              <w:jc w:val="center"/>
              <w:rPr>
                <w:sz w:val="18"/>
              </w:rPr>
            </w:pPr>
            <w:r>
              <w:rPr>
                <w:sz w:val="18"/>
              </w:rPr>
              <w:t>K6128</w:t>
            </w:r>
          </w:p>
        </w:tc>
        <w:tc>
          <w:tcPr>
            <w:tcW w:w="3120" w:type="pct"/>
          </w:tcPr>
          <w:p w14:paraId="76E7E054" w14:textId="77777777" w:rsidR="003D0E6C" w:rsidRDefault="003D0E6C">
            <w:pPr>
              <w:widowControl/>
              <w:wordWrap w:val="0"/>
              <w:spacing w:line="240" w:lineRule="auto"/>
              <w:jc w:val="center"/>
              <w:rPr>
                <w:sz w:val="18"/>
              </w:rPr>
            </w:pPr>
          </w:p>
        </w:tc>
        <w:tc>
          <w:tcPr>
            <w:tcW w:w="1069" w:type="pct"/>
          </w:tcPr>
          <w:p w14:paraId="080DC3EB" w14:textId="77777777" w:rsidR="003D0E6C" w:rsidRDefault="003D0E6C">
            <w:pPr>
              <w:widowControl/>
              <w:wordWrap w:val="0"/>
              <w:spacing w:line="240" w:lineRule="auto"/>
              <w:jc w:val="center"/>
              <w:rPr>
                <w:sz w:val="18"/>
              </w:rPr>
            </w:pPr>
          </w:p>
        </w:tc>
      </w:tr>
      <w:tr w:rsidR="003D0E6C" w14:paraId="08C3B3FD" w14:textId="77777777">
        <w:trPr>
          <w:trHeight w:val="345"/>
        </w:trPr>
        <w:tc>
          <w:tcPr>
            <w:tcW w:w="352" w:type="pct"/>
          </w:tcPr>
          <w:p w14:paraId="6C7A317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6C8B205" w14:textId="77777777" w:rsidR="003D0E6C" w:rsidRDefault="00000000">
            <w:pPr>
              <w:widowControl/>
              <w:wordWrap w:val="0"/>
              <w:spacing w:line="240" w:lineRule="auto"/>
              <w:jc w:val="center"/>
              <w:rPr>
                <w:sz w:val="18"/>
              </w:rPr>
            </w:pPr>
            <w:r>
              <w:rPr>
                <w:sz w:val="18"/>
              </w:rPr>
              <w:t>K6129</w:t>
            </w:r>
          </w:p>
        </w:tc>
        <w:tc>
          <w:tcPr>
            <w:tcW w:w="3120" w:type="pct"/>
          </w:tcPr>
          <w:p w14:paraId="533EE5ED" w14:textId="77777777" w:rsidR="003D0E6C" w:rsidRDefault="003D0E6C">
            <w:pPr>
              <w:widowControl/>
              <w:wordWrap w:val="0"/>
              <w:spacing w:line="240" w:lineRule="auto"/>
              <w:jc w:val="center"/>
              <w:rPr>
                <w:sz w:val="18"/>
              </w:rPr>
            </w:pPr>
          </w:p>
        </w:tc>
        <w:tc>
          <w:tcPr>
            <w:tcW w:w="1069" w:type="pct"/>
          </w:tcPr>
          <w:p w14:paraId="0DE50645" w14:textId="77777777" w:rsidR="003D0E6C" w:rsidRDefault="003D0E6C">
            <w:pPr>
              <w:widowControl/>
              <w:wordWrap w:val="0"/>
              <w:spacing w:line="240" w:lineRule="auto"/>
              <w:jc w:val="center"/>
              <w:rPr>
                <w:sz w:val="18"/>
              </w:rPr>
            </w:pPr>
          </w:p>
        </w:tc>
      </w:tr>
      <w:tr w:rsidR="003D0E6C" w14:paraId="129A626F" w14:textId="77777777">
        <w:trPr>
          <w:trHeight w:val="345"/>
        </w:trPr>
        <w:tc>
          <w:tcPr>
            <w:tcW w:w="352" w:type="pct"/>
          </w:tcPr>
          <w:p w14:paraId="480FA4E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B36A9EF" w14:textId="77777777" w:rsidR="003D0E6C" w:rsidRDefault="00000000">
            <w:pPr>
              <w:widowControl/>
              <w:wordWrap w:val="0"/>
              <w:spacing w:line="240" w:lineRule="auto"/>
              <w:jc w:val="center"/>
              <w:rPr>
                <w:sz w:val="18"/>
              </w:rPr>
            </w:pPr>
            <w:r>
              <w:rPr>
                <w:sz w:val="18"/>
              </w:rPr>
              <w:t>K6130</w:t>
            </w:r>
          </w:p>
        </w:tc>
        <w:tc>
          <w:tcPr>
            <w:tcW w:w="3120" w:type="pct"/>
          </w:tcPr>
          <w:p w14:paraId="4D52B172" w14:textId="77777777" w:rsidR="003D0E6C" w:rsidRDefault="003D0E6C">
            <w:pPr>
              <w:widowControl/>
              <w:wordWrap w:val="0"/>
              <w:spacing w:line="240" w:lineRule="auto"/>
              <w:jc w:val="center"/>
              <w:rPr>
                <w:sz w:val="18"/>
              </w:rPr>
            </w:pPr>
          </w:p>
        </w:tc>
        <w:tc>
          <w:tcPr>
            <w:tcW w:w="1069" w:type="pct"/>
          </w:tcPr>
          <w:p w14:paraId="253F227A" w14:textId="77777777" w:rsidR="003D0E6C" w:rsidRDefault="003D0E6C">
            <w:pPr>
              <w:widowControl/>
              <w:wordWrap w:val="0"/>
              <w:spacing w:line="240" w:lineRule="auto"/>
              <w:jc w:val="center"/>
              <w:rPr>
                <w:sz w:val="18"/>
              </w:rPr>
            </w:pPr>
          </w:p>
        </w:tc>
      </w:tr>
      <w:tr w:rsidR="003D0E6C" w14:paraId="20444ADD" w14:textId="77777777">
        <w:trPr>
          <w:trHeight w:val="345"/>
        </w:trPr>
        <w:tc>
          <w:tcPr>
            <w:tcW w:w="352" w:type="pct"/>
          </w:tcPr>
          <w:p w14:paraId="47CBC5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F6DAA3D" w14:textId="77777777" w:rsidR="003D0E6C" w:rsidRDefault="00000000">
            <w:pPr>
              <w:widowControl/>
              <w:wordWrap w:val="0"/>
              <w:spacing w:line="240" w:lineRule="auto"/>
              <w:jc w:val="center"/>
              <w:rPr>
                <w:sz w:val="18"/>
              </w:rPr>
            </w:pPr>
            <w:r>
              <w:rPr>
                <w:sz w:val="18"/>
              </w:rPr>
              <w:t>K6131</w:t>
            </w:r>
          </w:p>
        </w:tc>
        <w:tc>
          <w:tcPr>
            <w:tcW w:w="3120" w:type="pct"/>
          </w:tcPr>
          <w:p w14:paraId="753CAB6D" w14:textId="77777777" w:rsidR="003D0E6C" w:rsidRDefault="003D0E6C">
            <w:pPr>
              <w:widowControl/>
              <w:wordWrap w:val="0"/>
              <w:spacing w:line="240" w:lineRule="auto"/>
              <w:jc w:val="center"/>
              <w:rPr>
                <w:sz w:val="18"/>
              </w:rPr>
            </w:pPr>
          </w:p>
        </w:tc>
        <w:tc>
          <w:tcPr>
            <w:tcW w:w="1069" w:type="pct"/>
          </w:tcPr>
          <w:p w14:paraId="3786685E" w14:textId="77777777" w:rsidR="003D0E6C" w:rsidRDefault="003D0E6C">
            <w:pPr>
              <w:widowControl/>
              <w:wordWrap w:val="0"/>
              <w:spacing w:line="240" w:lineRule="auto"/>
              <w:jc w:val="center"/>
              <w:rPr>
                <w:sz w:val="18"/>
              </w:rPr>
            </w:pPr>
          </w:p>
        </w:tc>
      </w:tr>
      <w:tr w:rsidR="003D0E6C" w14:paraId="56C3BF85" w14:textId="77777777">
        <w:trPr>
          <w:trHeight w:val="345"/>
        </w:trPr>
        <w:tc>
          <w:tcPr>
            <w:tcW w:w="352" w:type="pct"/>
          </w:tcPr>
          <w:p w14:paraId="20C9269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FDAB63D" w14:textId="77777777" w:rsidR="003D0E6C" w:rsidRDefault="00000000">
            <w:pPr>
              <w:widowControl/>
              <w:wordWrap w:val="0"/>
              <w:spacing w:line="240" w:lineRule="auto"/>
              <w:jc w:val="center"/>
              <w:rPr>
                <w:sz w:val="18"/>
              </w:rPr>
            </w:pPr>
            <w:r>
              <w:rPr>
                <w:sz w:val="18"/>
              </w:rPr>
              <w:t>K6132</w:t>
            </w:r>
          </w:p>
        </w:tc>
        <w:tc>
          <w:tcPr>
            <w:tcW w:w="3120" w:type="pct"/>
          </w:tcPr>
          <w:p w14:paraId="3EDDA3A5" w14:textId="77777777" w:rsidR="003D0E6C" w:rsidRDefault="003D0E6C">
            <w:pPr>
              <w:widowControl/>
              <w:wordWrap w:val="0"/>
              <w:spacing w:line="240" w:lineRule="auto"/>
              <w:jc w:val="center"/>
              <w:rPr>
                <w:sz w:val="18"/>
              </w:rPr>
            </w:pPr>
          </w:p>
        </w:tc>
        <w:tc>
          <w:tcPr>
            <w:tcW w:w="1069" w:type="pct"/>
          </w:tcPr>
          <w:p w14:paraId="6061B59E" w14:textId="77777777" w:rsidR="003D0E6C" w:rsidRDefault="003D0E6C">
            <w:pPr>
              <w:widowControl/>
              <w:wordWrap w:val="0"/>
              <w:spacing w:line="240" w:lineRule="auto"/>
              <w:jc w:val="center"/>
              <w:rPr>
                <w:sz w:val="18"/>
              </w:rPr>
            </w:pPr>
          </w:p>
        </w:tc>
      </w:tr>
      <w:tr w:rsidR="003D0E6C" w14:paraId="1FB02D19" w14:textId="77777777">
        <w:trPr>
          <w:trHeight w:val="345"/>
        </w:trPr>
        <w:tc>
          <w:tcPr>
            <w:tcW w:w="352" w:type="pct"/>
          </w:tcPr>
          <w:p w14:paraId="40A2284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7F09B6A" w14:textId="77777777" w:rsidR="003D0E6C" w:rsidRDefault="00000000">
            <w:pPr>
              <w:widowControl/>
              <w:wordWrap w:val="0"/>
              <w:spacing w:line="240" w:lineRule="auto"/>
              <w:jc w:val="center"/>
              <w:rPr>
                <w:sz w:val="18"/>
              </w:rPr>
            </w:pPr>
            <w:r>
              <w:rPr>
                <w:sz w:val="18"/>
              </w:rPr>
              <w:t>K6133</w:t>
            </w:r>
          </w:p>
        </w:tc>
        <w:tc>
          <w:tcPr>
            <w:tcW w:w="3120" w:type="pct"/>
          </w:tcPr>
          <w:p w14:paraId="31A64CA2" w14:textId="77777777" w:rsidR="003D0E6C" w:rsidRDefault="003D0E6C">
            <w:pPr>
              <w:widowControl/>
              <w:wordWrap w:val="0"/>
              <w:spacing w:line="240" w:lineRule="auto"/>
              <w:jc w:val="center"/>
              <w:rPr>
                <w:sz w:val="18"/>
              </w:rPr>
            </w:pPr>
          </w:p>
        </w:tc>
        <w:tc>
          <w:tcPr>
            <w:tcW w:w="1069" w:type="pct"/>
          </w:tcPr>
          <w:p w14:paraId="47387F00" w14:textId="77777777" w:rsidR="003D0E6C" w:rsidRDefault="003D0E6C">
            <w:pPr>
              <w:widowControl/>
              <w:wordWrap w:val="0"/>
              <w:spacing w:line="240" w:lineRule="auto"/>
              <w:jc w:val="center"/>
              <w:rPr>
                <w:sz w:val="18"/>
              </w:rPr>
            </w:pPr>
          </w:p>
        </w:tc>
      </w:tr>
      <w:tr w:rsidR="003D0E6C" w14:paraId="7CDBF446" w14:textId="77777777">
        <w:trPr>
          <w:trHeight w:val="345"/>
        </w:trPr>
        <w:tc>
          <w:tcPr>
            <w:tcW w:w="352" w:type="pct"/>
          </w:tcPr>
          <w:p w14:paraId="320242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BD095D1" w14:textId="77777777" w:rsidR="003D0E6C" w:rsidRDefault="00000000">
            <w:pPr>
              <w:widowControl/>
              <w:wordWrap w:val="0"/>
              <w:spacing w:line="240" w:lineRule="auto"/>
              <w:jc w:val="center"/>
              <w:rPr>
                <w:sz w:val="18"/>
              </w:rPr>
            </w:pPr>
            <w:r>
              <w:rPr>
                <w:sz w:val="18"/>
              </w:rPr>
              <w:t>K6134</w:t>
            </w:r>
          </w:p>
        </w:tc>
        <w:tc>
          <w:tcPr>
            <w:tcW w:w="3120" w:type="pct"/>
          </w:tcPr>
          <w:p w14:paraId="4591E45A" w14:textId="77777777" w:rsidR="003D0E6C" w:rsidRDefault="003D0E6C">
            <w:pPr>
              <w:widowControl/>
              <w:wordWrap w:val="0"/>
              <w:spacing w:line="240" w:lineRule="auto"/>
              <w:jc w:val="center"/>
              <w:rPr>
                <w:sz w:val="18"/>
              </w:rPr>
            </w:pPr>
          </w:p>
        </w:tc>
        <w:tc>
          <w:tcPr>
            <w:tcW w:w="1069" w:type="pct"/>
          </w:tcPr>
          <w:p w14:paraId="4B93DE8B" w14:textId="77777777" w:rsidR="003D0E6C" w:rsidRDefault="003D0E6C">
            <w:pPr>
              <w:widowControl/>
              <w:wordWrap w:val="0"/>
              <w:spacing w:line="240" w:lineRule="auto"/>
              <w:jc w:val="center"/>
              <w:rPr>
                <w:sz w:val="18"/>
              </w:rPr>
            </w:pPr>
          </w:p>
        </w:tc>
      </w:tr>
      <w:tr w:rsidR="003D0E6C" w14:paraId="4A6839A1" w14:textId="77777777">
        <w:trPr>
          <w:trHeight w:val="345"/>
        </w:trPr>
        <w:tc>
          <w:tcPr>
            <w:tcW w:w="352" w:type="pct"/>
          </w:tcPr>
          <w:p w14:paraId="2207389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A122769" w14:textId="77777777" w:rsidR="003D0E6C" w:rsidRDefault="00000000">
            <w:pPr>
              <w:widowControl/>
              <w:wordWrap w:val="0"/>
              <w:spacing w:line="240" w:lineRule="auto"/>
              <w:jc w:val="center"/>
              <w:rPr>
                <w:sz w:val="18"/>
              </w:rPr>
            </w:pPr>
            <w:r>
              <w:rPr>
                <w:sz w:val="18"/>
              </w:rPr>
              <w:t>K6135</w:t>
            </w:r>
          </w:p>
        </w:tc>
        <w:tc>
          <w:tcPr>
            <w:tcW w:w="3120" w:type="pct"/>
          </w:tcPr>
          <w:p w14:paraId="1F8F630E" w14:textId="77777777" w:rsidR="003D0E6C" w:rsidRDefault="003D0E6C">
            <w:pPr>
              <w:widowControl/>
              <w:wordWrap w:val="0"/>
              <w:spacing w:line="240" w:lineRule="auto"/>
              <w:jc w:val="center"/>
              <w:rPr>
                <w:sz w:val="18"/>
              </w:rPr>
            </w:pPr>
          </w:p>
        </w:tc>
        <w:tc>
          <w:tcPr>
            <w:tcW w:w="1069" w:type="pct"/>
          </w:tcPr>
          <w:p w14:paraId="3A75AE16" w14:textId="77777777" w:rsidR="003D0E6C" w:rsidRDefault="003D0E6C">
            <w:pPr>
              <w:widowControl/>
              <w:wordWrap w:val="0"/>
              <w:spacing w:line="240" w:lineRule="auto"/>
              <w:jc w:val="center"/>
              <w:rPr>
                <w:sz w:val="18"/>
              </w:rPr>
            </w:pPr>
          </w:p>
        </w:tc>
      </w:tr>
      <w:tr w:rsidR="003D0E6C" w14:paraId="6F14ACB2" w14:textId="77777777">
        <w:trPr>
          <w:trHeight w:val="345"/>
        </w:trPr>
        <w:tc>
          <w:tcPr>
            <w:tcW w:w="352" w:type="pct"/>
          </w:tcPr>
          <w:p w14:paraId="6E449F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9AB9D4D" w14:textId="77777777" w:rsidR="003D0E6C" w:rsidRDefault="00000000">
            <w:pPr>
              <w:widowControl/>
              <w:wordWrap w:val="0"/>
              <w:spacing w:line="240" w:lineRule="auto"/>
              <w:jc w:val="center"/>
              <w:rPr>
                <w:sz w:val="18"/>
              </w:rPr>
            </w:pPr>
            <w:r>
              <w:rPr>
                <w:sz w:val="18"/>
              </w:rPr>
              <w:t>K6136</w:t>
            </w:r>
          </w:p>
        </w:tc>
        <w:tc>
          <w:tcPr>
            <w:tcW w:w="3120" w:type="pct"/>
          </w:tcPr>
          <w:p w14:paraId="12044D47" w14:textId="77777777" w:rsidR="003D0E6C" w:rsidRDefault="003D0E6C">
            <w:pPr>
              <w:widowControl/>
              <w:wordWrap w:val="0"/>
              <w:spacing w:line="240" w:lineRule="auto"/>
              <w:jc w:val="center"/>
              <w:rPr>
                <w:sz w:val="18"/>
              </w:rPr>
            </w:pPr>
          </w:p>
        </w:tc>
        <w:tc>
          <w:tcPr>
            <w:tcW w:w="1069" w:type="pct"/>
          </w:tcPr>
          <w:p w14:paraId="11CC574A" w14:textId="77777777" w:rsidR="003D0E6C" w:rsidRDefault="003D0E6C">
            <w:pPr>
              <w:widowControl/>
              <w:wordWrap w:val="0"/>
              <w:spacing w:line="240" w:lineRule="auto"/>
              <w:jc w:val="center"/>
              <w:rPr>
                <w:sz w:val="18"/>
              </w:rPr>
            </w:pPr>
          </w:p>
        </w:tc>
      </w:tr>
      <w:tr w:rsidR="003D0E6C" w14:paraId="7156BAAC" w14:textId="77777777">
        <w:trPr>
          <w:trHeight w:val="345"/>
        </w:trPr>
        <w:tc>
          <w:tcPr>
            <w:tcW w:w="352" w:type="pct"/>
          </w:tcPr>
          <w:p w14:paraId="504B7DE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B2A78C8" w14:textId="77777777" w:rsidR="003D0E6C" w:rsidRDefault="00000000">
            <w:pPr>
              <w:widowControl/>
              <w:wordWrap w:val="0"/>
              <w:spacing w:line="240" w:lineRule="auto"/>
              <w:jc w:val="center"/>
              <w:rPr>
                <w:sz w:val="18"/>
              </w:rPr>
            </w:pPr>
            <w:r>
              <w:rPr>
                <w:sz w:val="18"/>
              </w:rPr>
              <w:t>K6137</w:t>
            </w:r>
          </w:p>
        </w:tc>
        <w:tc>
          <w:tcPr>
            <w:tcW w:w="3120" w:type="pct"/>
          </w:tcPr>
          <w:p w14:paraId="3E023973" w14:textId="77777777" w:rsidR="003D0E6C" w:rsidRDefault="003D0E6C">
            <w:pPr>
              <w:widowControl/>
              <w:wordWrap w:val="0"/>
              <w:spacing w:line="240" w:lineRule="auto"/>
              <w:jc w:val="center"/>
              <w:rPr>
                <w:sz w:val="18"/>
              </w:rPr>
            </w:pPr>
          </w:p>
        </w:tc>
        <w:tc>
          <w:tcPr>
            <w:tcW w:w="1069" w:type="pct"/>
          </w:tcPr>
          <w:p w14:paraId="4D5D428D" w14:textId="77777777" w:rsidR="003D0E6C" w:rsidRDefault="003D0E6C">
            <w:pPr>
              <w:widowControl/>
              <w:wordWrap w:val="0"/>
              <w:spacing w:line="240" w:lineRule="auto"/>
              <w:jc w:val="center"/>
              <w:rPr>
                <w:sz w:val="18"/>
              </w:rPr>
            </w:pPr>
          </w:p>
        </w:tc>
      </w:tr>
      <w:tr w:rsidR="003D0E6C" w14:paraId="38465F5A" w14:textId="77777777">
        <w:trPr>
          <w:trHeight w:val="345"/>
        </w:trPr>
        <w:tc>
          <w:tcPr>
            <w:tcW w:w="352" w:type="pct"/>
          </w:tcPr>
          <w:p w14:paraId="190E854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D1CE284" w14:textId="77777777" w:rsidR="003D0E6C" w:rsidRDefault="00000000">
            <w:pPr>
              <w:widowControl/>
              <w:wordWrap w:val="0"/>
              <w:spacing w:line="240" w:lineRule="auto"/>
              <w:jc w:val="center"/>
              <w:rPr>
                <w:sz w:val="18"/>
              </w:rPr>
            </w:pPr>
            <w:r>
              <w:rPr>
                <w:sz w:val="18"/>
              </w:rPr>
              <w:t>K6138</w:t>
            </w:r>
          </w:p>
        </w:tc>
        <w:tc>
          <w:tcPr>
            <w:tcW w:w="3120" w:type="pct"/>
          </w:tcPr>
          <w:p w14:paraId="304FCD08" w14:textId="77777777" w:rsidR="003D0E6C" w:rsidRDefault="003D0E6C">
            <w:pPr>
              <w:widowControl/>
              <w:wordWrap w:val="0"/>
              <w:spacing w:line="240" w:lineRule="auto"/>
              <w:jc w:val="center"/>
              <w:rPr>
                <w:sz w:val="18"/>
              </w:rPr>
            </w:pPr>
          </w:p>
        </w:tc>
        <w:tc>
          <w:tcPr>
            <w:tcW w:w="1069" w:type="pct"/>
          </w:tcPr>
          <w:p w14:paraId="16ED135B" w14:textId="77777777" w:rsidR="003D0E6C" w:rsidRDefault="003D0E6C">
            <w:pPr>
              <w:widowControl/>
              <w:wordWrap w:val="0"/>
              <w:spacing w:line="240" w:lineRule="auto"/>
              <w:jc w:val="center"/>
              <w:rPr>
                <w:sz w:val="18"/>
              </w:rPr>
            </w:pPr>
          </w:p>
        </w:tc>
      </w:tr>
      <w:tr w:rsidR="003D0E6C" w14:paraId="79D60A4A" w14:textId="77777777">
        <w:trPr>
          <w:trHeight w:val="345"/>
        </w:trPr>
        <w:tc>
          <w:tcPr>
            <w:tcW w:w="352" w:type="pct"/>
          </w:tcPr>
          <w:p w14:paraId="199A12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6D18564" w14:textId="77777777" w:rsidR="003D0E6C" w:rsidRDefault="00000000">
            <w:pPr>
              <w:widowControl/>
              <w:wordWrap w:val="0"/>
              <w:spacing w:line="240" w:lineRule="auto"/>
              <w:jc w:val="center"/>
              <w:rPr>
                <w:sz w:val="18"/>
              </w:rPr>
            </w:pPr>
            <w:r>
              <w:rPr>
                <w:sz w:val="18"/>
              </w:rPr>
              <w:t>K6139</w:t>
            </w:r>
          </w:p>
        </w:tc>
        <w:tc>
          <w:tcPr>
            <w:tcW w:w="3120" w:type="pct"/>
          </w:tcPr>
          <w:p w14:paraId="4C7E138A" w14:textId="77777777" w:rsidR="003D0E6C" w:rsidRDefault="003D0E6C">
            <w:pPr>
              <w:widowControl/>
              <w:wordWrap w:val="0"/>
              <w:spacing w:line="240" w:lineRule="auto"/>
              <w:jc w:val="center"/>
              <w:rPr>
                <w:sz w:val="18"/>
              </w:rPr>
            </w:pPr>
          </w:p>
        </w:tc>
        <w:tc>
          <w:tcPr>
            <w:tcW w:w="1069" w:type="pct"/>
          </w:tcPr>
          <w:p w14:paraId="4F6A0B45" w14:textId="77777777" w:rsidR="003D0E6C" w:rsidRDefault="003D0E6C">
            <w:pPr>
              <w:widowControl/>
              <w:wordWrap w:val="0"/>
              <w:spacing w:line="240" w:lineRule="auto"/>
              <w:jc w:val="center"/>
              <w:rPr>
                <w:sz w:val="18"/>
              </w:rPr>
            </w:pPr>
          </w:p>
        </w:tc>
      </w:tr>
      <w:tr w:rsidR="003D0E6C" w14:paraId="5BE07993" w14:textId="77777777">
        <w:trPr>
          <w:trHeight w:val="345"/>
        </w:trPr>
        <w:tc>
          <w:tcPr>
            <w:tcW w:w="352" w:type="pct"/>
          </w:tcPr>
          <w:p w14:paraId="5083D72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CE143E3" w14:textId="77777777" w:rsidR="003D0E6C" w:rsidRDefault="00000000">
            <w:pPr>
              <w:widowControl/>
              <w:wordWrap w:val="0"/>
              <w:spacing w:line="240" w:lineRule="auto"/>
              <w:jc w:val="center"/>
              <w:rPr>
                <w:sz w:val="18"/>
              </w:rPr>
            </w:pPr>
            <w:r>
              <w:rPr>
                <w:sz w:val="18"/>
              </w:rPr>
              <w:t>K6140</w:t>
            </w:r>
          </w:p>
        </w:tc>
        <w:tc>
          <w:tcPr>
            <w:tcW w:w="3120" w:type="pct"/>
          </w:tcPr>
          <w:p w14:paraId="3A27AD8B" w14:textId="77777777" w:rsidR="003D0E6C" w:rsidRDefault="003D0E6C">
            <w:pPr>
              <w:widowControl/>
              <w:wordWrap w:val="0"/>
              <w:spacing w:line="240" w:lineRule="auto"/>
              <w:jc w:val="center"/>
              <w:rPr>
                <w:sz w:val="18"/>
              </w:rPr>
            </w:pPr>
          </w:p>
        </w:tc>
        <w:tc>
          <w:tcPr>
            <w:tcW w:w="1069" w:type="pct"/>
          </w:tcPr>
          <w:p w14:paraId="04D51689" w14:textId="77777777" w:rsidR="003D0E6C" w:rsidRDefault="003D0E6C">
            <w:pPr>
              <w:widowControl/>
              <w:wordWrap w:val="0"/>
              <w:spacing w:line="240" w:lineRule="auto"/>
              <w:jc w:val="center"/>
              <w:rPr>
                <w:sz w:val="18"/>
              </w:rPr>
            </w:pPr>
          </w:p>
        </w:tc>
      </w:tr>
      <w:tr w:rsidR="003D0E6C" w14:paraId="2D270734" w14:textId="77777777">
        <w:trPr>
          <w:trHeight w:val="345"/>
        </w:trPr>
        <w:tc>
          <w:tcPr>
            <w:tcW w:w="352" w:type="pct"/>
          </w:tcPr>
          <w:p w14:paraId="610BB00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86D4521" w14:textId="77777777" w:rsidR="003D0E6C" w:rsidRDefault="00000000">
            <w:pPr>
              <w:widowControl/>
              <w:wordWrap w:val="0"/>
              <w:spacing w:line="240" w:lineRule="auto"/>
              <w:jc w:val="center"/>
              <w:rPr>
                <w:sz w:val="18"/>
              </w:rPr>
            </w:pPr>
            <w:r>
              <w:rPr>
                <w:sz w:val="18"/>
              </w:rPr>
              <w:t>K6141</w:t>
            </w:r>
          </w:p>
        </w:tc>
        <w:tc>
          <w:tcPr>
            <w:tcW w:w="3120" w:type="pct"/>
          </w:tcPr>
          <w:p w14:paraId="077E1105" w14:textId="77777777" w:rsidR="003D0E6C" w:rsidRDefault="003D0E6C">
            <w:pPr>
              <w:widowControl/>
              <w:wordWrap w:val="0"/>
              <w:spacing w:line="240" w:lineRule="auto"/>
              <w:jc w:val="center"/>
              <w:rPr>
                <w:sz w:val="18"/>
              </w:rPr>
            </w:pPr>
          </w:p>
        </w:tc>
        <w:tc>
          <w:tcPr>
            <w:tcW w:w="1069" w:type="pct"/>
          </w:tcPr>
          <w:p w14:paraId="7E82BD61" w14:textId="77777777" w:rsidR="003D0E6C" w:rsidRDefault="003D0E6C">
            <w:pPr>
              <w:widowControl/>
              <w:wordWrap w:val="0"/>
              <w:spacing w:line="240" w:lineRule="auto"/>
              <w:jc w:val="center"/>
              <w:rPr>
                <w:sz w:val="18"/>
              </w:rPr>
            </w:pPr>
          </w:p>
        </w:tc>
      </w:tr>
      <w:tr w:rsidR="003D0E6C" w14:paraId="58014238" w14:textId="77777777">
        <w:trPr>
          <w:trHeight w:val="345"/>
        </w:trPr>
        <w:tc>
          <w:tcPr>
            <w:tcW w:w="352" w:type="pct"/>
          </w:tcPr>
          <w:p w14:paraId="17B2C7C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0A81FD9" w14:textId="77777777" w:rsidR="003D0E6C" w:rsidRDefault="00000000">
            <w:pPr>
              <w:widowControl/>
              <w:wordWrap w:val="0"/>
              <w:spacing w:line="240" w:lineRule="auto"/>
              <w:jc w:val="center"/>
              <w:rPr>
                <w:sz w:val="18"/>
              </w:rPr>
            </w:pPr>
            <w:r>
              <w:rPr>
                <w:sz w:val="18"/>
              </w:rPr>
              <w:t>K6142</w:t>
            </w:r>
          </w:p>
        </w:tc>
        <w:tc>
          <w:tcPr>
            <w:tcW w:w="3120" w:type="pct"/>
          </w:tcPr>
          <w:p w14:paraId="415496E1" w14:textId="77777777" w:rsidR="003D0E6C" w:rsidRDefault="003D0E6C">
            <w:pPr>
              <w:widowControl/>
              <w:wordWrap w:val="0"/>
              <w:spacing w:line="240" w:lineRule="auto"/>
              <w:jc w:val="center"/>
              <w:rPr>
                <w:sz w:val="18"/>
              </w:rPr>
            </w:pPr>
          </w:p>
        </w:tc>
        <w:tc>
          <w:tcPr>
            <w:tcW w:w="1069" w:type="pct"/>
          </w:tcPr>
          <w:p w14:paraId="24A9C450" w14:textId="77777777" w:rsidR="003D0E6C" w:rsidRDefault="003D0E6C">
            <w:pPr>
              <w:widowControl/>
              <w:wordWrap w:val="0"/>
              <w:spacing w:line="240" w:lineRule="auto"/>
              <w:jc w:val="center"/>
              <w:rPr>
                <w:sz w:val="18"/>
              </w:rPr>
            </w:pPr>
          </w:p>
        </w:tc>
      </w:tr>
      <w:tr w:rsidR="003D0E6C" w14:paraId="4C3B4DEC" w14:textId="77777777">
        <w:trPr>
          <w:trHeight w:val="345"/>
        </w:trPr>
        <w:tc>
          <w:tcPr>
            <w:tcW w:w="352" w:type="pct"/>
          </w:tcPr>
          <w:p w14:paraId="3185D1A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5C89DDA" w14:textId="77777777" w:rsidR="003D0E6C" w:rsidRDefault="00000000">
            <w:pPr>
              <w:widowControl/>
              <w:wordWrap w:val="0"/>
              <w:spacing w:line="240" w:lineRule="auto"/>
              <w:jc w:val="center"/>
              <w:rPr>
                <w:sz w:val="18"/>
              </w:rPr>
            </w:pPr>
            <w:r>
              <w:rPr>
                <w:sz w:val="18"/>
              </w:rPr>
              <w:t>K6143</w:t>
            </w:r>
          </w:p>
        </w:tc>
        <w:tc>
          <w:tcPr>
            <w:tcW w:w="3120" w:type="pct"/>
          </w:tcPr>
          <w:p w14:paraId="737D956A" w14:textId="77777777" w:rsidR="003D0E6C" w:rsidRDefault="003D0E6C">
            <w:pPr>
              <w:widowControl/>
              <w:wordWrap w:val="0"/>
              <w:spacing w:line="240" w:lineRule="auto"/>
              <w:jc w:val="center"/>
              <w:rPr>
                <w:sz w:val="18"/>
              </w:rPr>
            </w:pPr>
          </w:p>
        </w:tc>
        <w:tc>
          <w:tcPr>
            <w:tcW w:w="1069" w:type="pct"/>
          </w:tcPr>
          <w:p w14:paraId="436A6069" w14:textId="77777777" w:rsidR="003D0E6C" w:rsidRDefault="003D0E6C">
            <w:pPr>
              <w:widowControl/>
              <w:wordWrap w:val="0"/>
              <w:spacing w:line="240" w:lineRule="auto"/>
              <w:jc w:val="center"/>
              <w:rPr>
                <w:sz w:val="18"/>
              </w:rPr>
            </w:pPr>
          </w:p>
        </w:tc>
      </w:tr>
      <w:tr w:rsidR="003D0E6C" w14:paraId="54A9CDDE" w14:textId="77777777">
        <w:trPr>
          <w:trHeight w:val="345"/>
        </w:trPr>
        <w:tc>
          <w:tcPr>
            <w:tcW w:w="352" w:type="pct"/>
          </w:tcPr>
          <w:p w14:paraId="37AEFA2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EBF9517" w14:textId="77777777" w:rsidR="003D0E6C" w:rsidRDefault="00000000">
            <w:pPr>
              <w:widowControl/>
              <w:wordWrap w:val="0"/>
              <w:spacing w:line="240" w:lineRule="auto"/>
              <w:jc w:val="center"/>
              <w:rPr>
                <w:sz w:val="18"/>
              </w:rPr>
            </w:pPr>
            <w:r>
              <w:rPr>
                <w:sz w:val="18"/>
              </w:rPr>
              <w:t>K6144</w:t>
            </w:r>
          </w:p>
        </w:tc>
        <w:tc>
          <w:tcPr>
            <w:tcW w:w="3120" w:type="pct"/>
          </w:tcPr>
          <w:p w14:paraId="761E6400" w14:textId="77777777" w:rsidR="003D0E6C" w:rsidRDefault="003D0E6C">
            <w:pPr>
              <w:widowControl/>
              <w:wordWrap w:val="0"/>
              <w:spacing w:line="240" w:lineRule="auto"/>
              <w:jc w:val="center"/>
              <w:rPr>
                <w:sz w:val="18"/>
              </w:rPr>
            </w:pPr>
          </w:p>
        </w:tc>
        <w:tc>
          <w:tcPr>
            <w:tcW w:w="1069" w:type="pct"/>
          </w:tcPr>
          <w:p w14:paraId="49B2FFBA" w14:textId="77777777" w:rsidR="003D0E6C" w:rsidRDefault="003D0E6C">
            <w:pPr>
              <w:widowControl/>
              <w:wordWrap w:val="0"/>
              <w:spacing w:line="240" w:lineRule="auto"/>
              <w:jc w:val="center"/>
              <w:rPr>
                <w:sz w:val="18"/>
              </w:rPr>
            </w:pPr>
          </w:p>
        </w:tc>
      </w:tr>
      <w:tr w:rsidR="003D0E6C" w14:paraId="1CAC89A3" w14:textId="77777777">
        <w:trPr>
          <w:trHeight w:val="345"/>
        </w:trPr>
        <w:tc>
          <w:tcPr>
            <w:tcW w:w="352" w:type="pct"/>
          </w:tcPr>
          <w:p w14:paraId="6A6E59F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67EA942" w14:textId="77777777" w:rsidR="003D0E6C" w:rsidRDefault="00000000">
            <w:pPr>
              <w:widowControl/>
              <w:wordWrap w:val="0"/>
              <w:spacing w:line="240" w:lineRule="auto"/>
              <w:jc w:val="center"/>
              <w:rPr>
                <w:sz w:val="18"/>
              </w:rPr>
            </w:pPr>
            <w:r>
              <w:rPr>
                <w:sz w:val="18"/>
              </w:rPr>
              <w:t>K6145</w:t>
            </w:r>
          </w:p>
        </w:tc>
        <w:tc>
          <w:tcPr>
            <w:tcW w:w="3120" w:type="pct"/>
          </w:tcPr>
          <w:p w14:paraId="4859AAD8" w14:textId="77777777" w:rsidR="003D0E6C" w:rsidRDefault="003D0E6C">
            <w:pPr>
              <w:widowControl/>
              <w:wordWrap w:val="0"/>
              <w:spacing w:line="240" w:lineRule="auto"/>
              <w:jc w:val="center"/>
              <w:rPr>
                <w:sz w:val="18"/>
              </w:rPr>
            </w:pPr>
          </w:p>
        </w:tc>
        <w:tc>
          <w:tcPr>
            <w:tcW w:w="1069" w:type="pct"/>
          </w:tcPr>
          <w:p w14:paraId="51FD9871" w14:textId="77777777" w:rsidR="003D0E6C" w:rsidRDefault="003D0E6C">
            <w:pPr>
              <w:widowControl/>
              <w:wordWrap w:val="0"/>
              <w:spacing w:line="240" w:lineRule="auto"/>
              <w:jc w:val="center"/>
              <w:rPr>
                <w:sz w:val="18"/>
              </w:rPr>
            </w:pPr>
          </w:p>
        </w:tc>
      </w:tr>
      <w:tr w:rsidR="003D0E6C" w14:paraId="27D35BC7" w14:textId="77777777">
        <w:trPr>
          <w:trHeight w:val="345"/>
        </w:trPr>
        <w:tc>
          <w:tcPr>
            <w:tcW w:w="352" w:type="pct"/>
          </w:tcPr>
          <w:p w14:paraId="7AC6FF0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F31B14A" w14:textId="77777777" w:rsidR="003D0E6C" w:rsidRDefault="00000000">
            <w:pPr>
              <w:widowControl/>
              <w:wordWrap w:val="0"/>
              <w:spacing w:line="240" w:lineRule="auto"/>
              <w:jc w:val="center"/>
              <w:rPr>
                <w:sz w:val="18"/>
              </w:rPr>
            </w:pPr>
            <w:r>
              <w:rPr>
                <w:sz w:val="18"/>
              </w:rPr>
              <w:t>K6146</w:t>
            </w:r>
          </w:p>
        </w:tc>
        <w:tc>
          <w:tcPr>
            <w:tcW w:w="3120" w:type="pct"/>
          </w:tcPr>
          <w:p w14:paraId="4001B457" w14:textId="77777777" w:rsidR="003D0E6C" w:rsidRDefault="003D0E6C">
            <w:pPr>
              <w:widowControl/>
              <w:wordWrap w:val="0"/>
              <w:spacing w:line="240" w:lineRule="auto"/>
              <w:jc w:val="center"/>
              <w:rPr>
                <w:sz w:val="18"/>
              </w:rPr>
            </w:pPr>
          </w:p>
        </w:tc>
        <w:tc>
          <w:tcPr>
            <w:tcW w:w="1069" w:type="pct"/>
          </w:tcPr>
          <w:p w14:paraId="1B9E0016" w14:textId="77777777" w:rsidR="003D0E6C" w:rsidRDefault="003D0E6C">
            <w:pPr>
              <w:widowControl/>
              <w:wordWrap w:val="0"/>
              <w:spacing w:line="240" w:lineRule="auto"/>
              <w:jc w:val="center"/>
              <w:rPr>
                <w:sz w:val="18"/>
              </w:rPr>
            </w:pPr>
          </w:p>
        </w:tc>
      </w:tr>
      <w:tr w:rsidR="003D0E6C" w14:paraId="719C6640" w14:textId="77777777">
        <w:trPr>
          <w:trHeight w:val="345"/>
        </w:trPr>
        <w:tc>
          <w:tcPr>
            <w:tcW w:w="352" w:type="pct"/>
          </w:tcPr>
          <w:p w14:paraId="0CD4273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1F0BF78" w14:textId="77777777" w:rsidR="003D0E6C" w:rsidRDefault="00000000">
            <w:pPr>
              <w:widowControl/>
              <w:wordWrap w:val="0"/>
              <w:spacing w:line="240" w:lineRule="auto"/>
              <w:jc w:val="center"/>
              <w:rPr>
                <w:sz w:val="18"/>
              </w:rPr>
            </w:pPr>
            <w:r>
              <w:rPr>
                <w:sz w:val="18"/>
              </w:rPr>
              <w:t>K6147</w:t>
            </w:r>
          </w:p>
        </w:tc>
        <w:tc>
          <w:tcPr>
            <w:tcW w:w="3120" w:type="pct"/>
          </w:tcPr>
          <w:p w14:paraId="527EC03A" w14:textId="77777777" w:rsidR="003D0E6C" w:rsidRDefault="003D0E6C">
            <w:pPr>
              <w:widowControl/>
              <w:wordWrap w:val="0"/>
              <w:spacing w:line="240" w:lineRule="auto"/>
              <w:jc w:val="center"/>
              <w:rPr>
                <w:sz w:val="18"/>
              </w:rPr>
            </w:pPr>
          </w:p>
        </w:tc>
        <w:tc>
          <w:tcPr>
            <w:tcW w:w="1069" w:type="pct"/>
          </w:tcPr>
          <w:p w14:paraId="64F4BFE8" w14:textId="77777777" w:rsidR="003D0E6C" w:rsidRDefault="003D0E6C">
            <w:pPr>
              <w:widowControl/>
              <w:wordWrap w:val="0"/>
              <w:spacing w:line="240" w:lineRule="auto"/>
              <w:jc w:val="center"/>
              <w:rPr>
                <w:sz w:val="18"/>
              </w:rPr>
            </w:pPr>
          </w:p>
        </w:tc>
      </w:tr>
      <w:tr w:rsidR="003D0E6C" w14:paraId="1AF5CDA0" w14:textId="77777777">
        <w:trPr>
          <w:trHeight w:val="345"/>
        </w:trPr>
        <w:tc>
          <w:tcPr>
            <w:tcW w:w="352" w:type="pct"/>
          </w:tcPr>
          <w:p w14:paraId="0A175CD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D517C85" w14:textId="77777777" w:rsidR="003D0E6C" w:rsidRDefault="00000000">
            <w:pPr>
              <w:widowControl/>
              <w:wordWrap w:val="0"/>
              <w:spacing w:line="240" w:lineRule="auto"/>
              <w:jc w:val="center"/>
              <w:rPr>
                <w:sz w:val="18"/>
              </w:rPr>
            </w:pPr>
            <w:r>
              <w:rPr>
                <w:sz w:val="18"/>
              </w:rPr>
              <w:t>K6148</w:t>
            </w:r>
          </w:p>
        </w:tc>
        <w:tc>
          <w:tcPr>
            <w:tcW w:w="3120" w:type="pct"/>
          </w:tcPr>
          <w:p w14:paraId="26CC4EE9" w14:textId="77777777" w:rsidR="003D0E6C" w:rsidRDefault="003D0E6C">
            <w:pPr>
              <w:widowControl/>
              <w:wordWrap w:val="0"/>
              <w:spacing w:line="240" w:lineRule="auto"/>
              <w:jc w:val="center"/>
              <w:rPr>
                <w:sz w:val="18"/>
              </w:rPr>
            </w:pPr>
          </w:p>
        </w:tc>
        <w:tc>
          <w:tcPr>
            <w:tcW w:w="1069" w:type="pct"/>
          </w:tcPr>
          <w:p w14:paraId="5B6E351C" w14:textId="77777777" w:rsidR="003D0E6C" w:rsidRDefault="003D0E6C">
            <w:pPr>
              <w:widowControl/>
              <w:wordWrap w:val="0"/>
              <w:spacing w:line="240" w:lineRule="auto"/>
              <w:jc w:val="center"/>
              <w:rPr>
                <w:sz w:val="18"/>
              </w:rPr>
            </w:pPr>
          </w:p>
        </w:tc>
      </w:tr>
      <w:tr w:rsidR="003D0E6C" w14:paraId="132458DB" w14:textId="77777777">
        <w:trPr>
          <w:trHeight w:val="345"/>
        </w:trPr>
        <w:tc>
          <w:tcPr>
            <w:tcW w:w="352" w:type="pct"/>
          </w:tcPr>
          <w:p w14:paraId="1B47DFE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F6530A7" w14:textId="77777777" w:rsidR="003D0E6C" w:rsidRDefault="00000000">
            <w:pPr>
              <w:widowControl/>
              <w:wordWrap w:val="0"/>
              <w:spacing w:line="240" w:lineRule="auto"/>
              <w:jc w:val="center"/>
              <w:rPr>
                <w:sz w:val="18"/>
              </w:rPr>
            </w:pPr>
            <w:r>
              <w:rPr>
                <w:sz w:val="18"/>
              </w:rPr>
              <w:t>K6149</w:t>
            </w:r>
          </w:p>
        </w:tc>
        <w:tc>
          <w:tcPr>
            <w:tcW w:w="3120" w:type="pct"/>
          </w:tcPr>
          <w:p w14:paraId="15EF27C5" w14:textId="77777777" w:rsidR="003D0E6C" w:rsidRDefault="003D0E6C">
            <w:pPr>
              <w:widowControl/>
              <w:wordWrap w:val="0"/>
              <w:spacing w:line="240" w:lineRule="auto"/>
              <w:jc w:val="center"/>
              <w:rPr>
                <w:sz w:val="18"/>
              </w:rPr>
            </w:pPr>
          </w:p>
        </w:tc>
        <w:tc>
          <w:tcPr>
            <w:tcW w:w="1069" w:type="pct"/>
          </w:tcPr>
          <w:p w14:paraId="61C30A27" w14:textId="77777777" w:rsidR="003D0E6C" w:rsidRDefault="003D0E6C">
            <w:pPr>
              <w:widowControl/>
              <w:wordWrap w:val="0"/>
              <w:spacing w:line="240" w:lineRule="auto"/>
              <w:jc w:val="center"/>
              <w:rPr>
                <w:sz w:val="18"/>
              </w:rPr>
            </w:pPr>
          </w:p>
        </w:tc>
      </w:tr>
      <w:tr w:rsidR="003D0E6C" w14:paraId="50919828" w14:textId="77777777">
        <w:trPr>
          <w:trHeight w:val="345"/>
        </w:trPr>
        <w:tc>
          <w:tcPr>
            <w:tcW w:w="352" w:type="pct"/>
          </w:tcPr>
          <w:p w14:paraId="34E5B38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24BDC5" w14:textId="77777777" w:rsidR="003D0E6C" w:rsidRDefault="00000000">
            <w:pPr>
              <w:widowControl/>
              <w:wordWrap w:val="0"/>
              <w:spacing w:line="240" w:lineRule="auto"/>
              <w:jc w:val="center"/>
              <w:rPr>
                <w:sz w:val="18"/>
              </w:rPr>
            </w:pPr>
            <w:r>
              <w:rPr>
                <w:sz w:val="18"/>
              </w:rPr>
              <w:t>K6150</w:t>
            </w:r>
          </w:p>
        </w:tc>
        <w:tc>
          <w:tcPr>
            <w:tcW w:w="3120" w:type="pct"/>
          </w:tcPr>
          <w:p w14:paraId="5DEE62A9" w14:textId="77777777" w:rsidR="003D0E6C" w:rsidRDefault="003D0E6C">
            <w:pPr>
              <w:widowControl/>
              <w:wordWrap w:val="0"/>
              <w:spacing w:line="240" w:lineRule="auto"/>
              <w:jc w:val="center"/>
              <w:rPr>
                <w:sz w:val="18"/>
              </w:rPr>
            </w:pPr>
          </w:p>
        </w:tc>
        <w:tc>
          <w:tcPr>
            <w:tcW w:w="1069" w:type="pct"/>
          </w:tcPr>
          <w:p w14:paraId="678A495D" w14:textId="77777777" w:rsidR="003D0E6C" w:rsidRDefault="003D0E6C">
            <w:pPr>
              <w:widowControl/>
              <w:wordWrap w:val="0"/>
              <w:spacing w:line="240" w:lineRule="auto"/>
              <w:jc w:val="center"/>
              <w:rPr>
                <w:sz w:val="18"/>
              </w:rPr>
            </w:pPr>
          </w:p>
        </w:tc>
      </w:tr>
      <w:tr w:rsidR="003D0E6C" w14:paraId="3A3C04BE" w14:textId="77777777">
        <w:trPr>
          <w:trHeight w:val="345"/>
        </w:trPr>
        <w:tc>
          <w:tcPr>
            <w:tcW w:w="352" w:type="pct"/>
          </w:tcPr>
          <w:p w14:paraId="63B94C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6AC650A" w14:textId="77777777" w:rsidR="003D0E6C" w:rsidRDefault="00000000">
            <w:pPr>
              <w:widowControl/>
              <w:wordWrap w:val="0"/>
              <w:spacing w:line="240" w:lineRule="auto"/>
              <w:jc w:val="center"/>
              <w:rPr>
                <w:sz w:val="18"/>
              </w:rPr>
            </w:pPr>
            <w:r>
              <w:rPr>
                <w:sz w:val="18"/>
              </w:rPr>
              <w:t>K6151</w:t>
            </w:r>
          </w:p>
        </w:tc>
        <w:tc>
          <w:tcPr>
            <w:tcW w:w="3120" w:type="pct"/>
          </w:tcPr>
          <w:p w14:paraId="4A855FFF" w14:textId="77777777" w:rsidR="003D0E6C" w:rsidRDefault="003D0E6C">
            <w:pPr>
              <w:widowControl/>
              <w:wordWrap w:val="0"/>
              <w:spacing w:line="240" w:lineRule="auto"/>
              <w:jc w:val="center"/>
              <w:rPr>
                <w:sz w:val="18"/>
              </w:rPr>
            </w:pPr>
          </w:p>
        </w:tc>
        <w:tc>
          <w:tcPr>
            <w:tcW w:w="1069" w:type="pct"/>
          </w:tcPr>
          <w:p w14:paraId="7C6D840A" w14:textId="77777777" w:rsidR="003D0E6C" w:rsidRDefault="003D0E6C">
            <w:pPr>
              <w:widowControl/>
              <w:wordWrap w:val="0"/>
              <w:spacing w:line="240" w:lineRule="auto"/>
              <w:jc w:val="center"/>
              <w:rPr>
                <w:sz w:val="18"/>
              </w:rPr>
            </w:pPr>
          </w:p>
        </w:tc>
      </w:tr>
      <w:tr w:rsidR="003D0E6C" w14:paraId="689D9131" w14:textId="77777777">
        <w:trPr>
          <w:trHeight w:val="345"/>
        </w:trPr>
        <w:tc>
          <w:tcPr>
            <w:tcW w:w="352" w:type="pct"/>
          </w:tcPr>
          <w:p w14:paraId="78A909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7D0C410" w14:textId="77777777" w:rsidR="003D0E6C" w:rsidRDefault="00000000">
            <w:pPr>
              <w:widowControl/>
              <w:wordWrap w:val="0"/>
              <w:spacing w:line="240" w:lineRule="auto"/>
              <w:jc w:val="center"/>
              <w:rPr>
                <w:sz w:val="18"/>
              </w:rPr>
            </w:pPr>
            <w:r>
              <w:rPr>
                <w:sz w:val="18"/>
              </w:rPr>
              <w:t>K6152</w:t>
            </w:r>
          </w:p>
        </w:tc>
        <w:tc>
          <w:tcPr>
            <w:tcW w:w="3120" w:type="pct"/>
          </w:tcPr>
          <w:p w14:paraId="7F73AB93" w14:textId="77777777" w:rsidR="003D0E6C" w:rsidRDefault="003D0E6C">
            <w:pPr>
              <w:widowControl/>
              <w:wordWrap w:val="0"/>
              <w:spacing w:line="240" w:lineRule="auto"/>
              <w:jc w:val="center"/>
              <w:rPr>
                <w:sz w:val="18"/>
              </w:rPr>
            </w:pPr>
          </w:p>
        </w:tc>
        <w:tc>
          <w:tcPr>
            <w:tcW w:w="1069" w:type="pct"/>
          </w:tcPr>
          <w:p w14:paraId="4AD87863" w14:textId="77777777" w:rsidR="003D0E6C" w:rsidRDefault="003D0E6C">
            <w:pPr>
              <w:widowControl/>
              <w:wordWrap w:val="0"/>
              <w:spacing w:line="240" w:lineRule="auto"/>
              <w:jc w:val="center"/>
              <w:rPr>
                <w:sz w:val="18"/>
              </w:rPr>
            </w:pPr>
          </w:p>
        </w:tc>
      </w:tr>
      <w:tr w:rsidR="003D0E6C" w14:paraId="096E5361" w14:textId="77777777">
        <w:trPr>
          <w:trHeight w:val="345"/>
        </w:trPr>
        <w:tc>
          <w:tcPr>
            <w:tcW w:w="352" w:type="pct"/>
          </w:tcPr>
          <w:p w14:paraId="3D67A3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BFF9E8F" w14:textId="77777777" w:rsidR="003D0E6C" w:rsidRDefault="00000000">
            <w:pPr>
              <w:widowControl/>
              <w:wordWrap w:val="0"/>
              <w:spacing w:line="240" w:lineRule="auto"/>
              <w:jc w:val="center"/>
              <w:rPr>
                <w:sz w:val="18"/>
              </w:rPr>
            </w:pPr>
            <w:r>
              <w:rPr>
                <w:sz w:val="18"/>
              </w:rPr>
              <w:t>K6153</w:t>
            </w:r>
          </w:p>
        </w:tc>
        <w:tc>
          <w:tcPr>
            <w:tcW w:w="3120" w:type="pct"/>
          </w:tcPr>
          <w:p w14:paraId="32B0C908" w14:textId="77777777" w:rsidR="003D0E6C" w:rsidRDefault="003D0E6C">
            <w:pPr>
              <w:widowControl/>
              <w:wordWrap w:val="0"/>
              <w:spacing w:line="240" w:lineRule="auto"/>
              <w:jc w:val="center"/>
              <w:rPr>
                <w:sz w:val="18"/>
              </w:rPr>
            </w:pPr>
          </w:p>
        </w:tc>
        <w:tc>
          <w:tcPr>
            <w:tcW w:w="1069" w:type="pct"/>
          </w:tcPr>
          <w:p w14:paraId="3A91C450" w14:textId="77777777" w:rsidR="003D0E6C" w:rsidRDefault="003D0E6C">
            <w:pPr>
              <w:widowControl/>
              <w:wordWrap w:val="0"/>
              <w:spacing w:line="240" w:lineRule="auto"/>
              <w:jc w:val="center"/>
              <w:rPr>
                <w:sz w:val="18"/>
              </w:rPr>
            </w:pPr>
          </w:p>
        </w:tc>
      </w:tr>
      <w:tr w:rsidR="003D0E6C" w14:paraId="1310C152" w14:textId="77777777">
        <w:trPr>
          <w:trHeight w:val="345"/>
        </w:trPr>
        <w:tc>
          <w:tcPr>
            <w:tcW w:w="352" w:type="pct"/>
          </w:tcPr>
          <w:p w14:paraId="52E849F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46A541C" w14:textId="77777777" w:rsidR="003D0E6C" w:rsidRDefault="00000000">
            <w:pPr>
              <w:widowControl/>
              <w:wordWrap w:val="0"/>
              <w:spacing w:line="240" w:lineRule="auto"/>
              <w:jc w:val="center"/>
              <w:rPr>
                <w:sz w:val="18"/>
              </w:rPr>
            </w:pPr>
            <w:r>
              <w:rPr>
                <w:sz w:val="18"/>
              </w:rPr>
              <w:t>K6154</w:t>
            </w:r>
          </w:p>
        </w:tc>
        <w:tc>
          <w:tcPr>
            <w:tcW w:w="3120" w:type="pct"/>
          </w:tcPr>
          <w:p w14:paraId="3AF971BD" w14:textId="77777777" w:rsidR="003D0E6C" w:rsidRDefault="003D0E6C">
            <w:pPr>
              <w:widowControl/>
              <w:wordWrap w:val="0"/>
              <w:spacing w:line="240" w:lineRule="auto"/>
              <w:jc w:val="center"/>
              <w:rPr>
                <w:sz w:val="18"/>
              </w:rPr>
            </w:pPr>
          </w:p>
        </w:tc>
        <w:tc>
          <w:tcPr>
            <w:tcW w:w="1069" w:type="pct"/>
          </w:tcPr>
          <w:p w14:paraId="61C2A3B6" w14:textId="77777777" w:rsidR="003D0E6C" w:rsidRDefault="003D0E6C">
            <w:pPr>
              <w:widowControl/>
              <w:wordWrap w:val="0"/>
              <w:spacing w:line="240" w:lineRule="auto"/>
              <w:jc w:val="center"/>
              <w:rPr>
                <w:sz w:val="18"/>
              </w:rPr>
            </w:pPr>
          </w:p>
        </w:tc>
      </w:tr>
      <w:tr w:rsidR="003D0E6C" w14:paraId="1455A148" w14:textId="77777777">
        <w:trPr>
          <w:trHeight w:val="345"/>
        </w:trPr>
        <w:tc>
          <w:tcPr>
            <w:tcW w:w="352" w:type="pct"/>
          </w:tcPr>
          <w:p w14:paraId="0104B15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C14B538" w14:textId="77777777" w:rsidR="003D0E6C" w:rsidRDefault="00000000">
            <w:pPr>
              <w:widowControl/>
              <w:wordWrap w:val="0"/>
              <w:spacing w:line="240" w:lineRule="auto"/>
              <w:jc w:val="center"/>
              <w:rPr>
                <w:sz w:val="18"/>
              </w:rPr>
            </w:pPr>
            <w:r>
              <w:rPr>
                <w:sz w:val="18"/>
              </w:rPr>
              <w:t>K6155</w:t>
            </w:r>
          </w:p>
        </w:tc>
        <w:tc>
          <w:tcPr>
            <w:tcW w:w="3120" w:type="pct"/>
          </w:tcPr>
          <w:p w14:paraId="3CCDB32E" w14:textId="77777777" w:rsidR="003D0E6C" w:rsidRDefault="003D0E6C">
            <w:pPr>
              <w:widowControl/>
              <w:wordWrap w:val="0"/>
              <w:spacing w:line="240" w:lineRule="auto"/>
              <w:jc w:val="center"/>
              <w:rPr>
                <w:sz w:val="18"/>
              </w:rPr>
            </w:pPr>
          </w:p>
        </w:tc>
        <w:tc>
          <w:tcPr>
            <w:tcW w:w="1069" w:type="pct"/>
          </w:tcPr>
          <w:p w14:paraId="5AD911C6" w14:textId="77777777" w:rsidR="003D0E6C" w:rsidRDefault="003D0E6C">
            <w:pPr>
              <w:widowControl/>
              <w:wordWrap w:val="0"/>
              <w:spacing w:line="240" w:lineRule="auto"/>
              <w:jc w:val="center"/>
              <w:rPr>
                <w:sz w:val="18"/>
              </w:rPr>
            </w:pPr>
          </w:p>
        </w:tc>
      </w:tr>
      <w:tr w:rsidR="003D0E6C" w14:paraId="1FC2EFD6" w14:textId="77777777">
        <w:trPr>
          <w:trHeight w:val="345"/>
        </w:trPr>
        <w:tc>
          <w:tcPr>
            <w:tcW w:w="352" w:type="pct"/>
          </w:tcPr>
          <w:p w14:paraId="47808EB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9EEC8E3" w14:textId="77777777" w:rsidR="003D0E6C" w:rsidRDefault="00000000">
            <w:pPr>
              <w:widowControl/>
              <w:wordWrap w:val="0"/>
              <w:spacing w:line="240" w:lineRule="auto"/>
              <w:jc w:val="center"/>
              <w:rPr>
                <w:sz w:val="18"/>
              </w:rPr>
            </w:pPr>
            <w:r>
              <w:rPr>
                <w:sz w:val="18"/>
              </w:rPr>
              <w:t>K6156</w:t>
            </w:r>
          </w:p>
        </w:tc>
        <w:tc>
          <w:tcPr>
            <w:tcW w:w="3120" w:type="pct"/>
          </w:tcPr>
          <w:p w14:paraId="203B26C0" w14:textId="77777777" w:rsidR="003D0E6C" w:rsidRDefault="003D0E6C">
            <w:pPr>
              <w:widowControl/>
              <w:wordWrap w:val="0"/>
              <w:spacing w:line="240" w:lineRule="auto"/>
              <w:jc w:val="center"/>
              <w:rPr>
                <w:sz w:val="18"/>
              </w:rPr>
            </w:pPr>
          </w:p>
        </w:tc>
        <w:tc>
          <w:tcPr>
            <w:tcW w:w="1069" w:type="pct"/>
          </w:tcPr>
          <w:p w14:paraId="5544678C" w14:textId="77777777" w:rsidR="003D0E6C" w:rsidRDefault="003D0E6C">
            <w:pPr>
              <w:widowControl/>
              <w:wordWrap w:val="0"/>
              <w:spacing w:line="240" w:lineRule="auto"/>
              <w:jc w:val="center"/>
              <w:rPr>
                <w:sz w:val="18"/>
              </w:rPr>
            </w:pPr>
          </w:p>
        </w:tc>
      </w:tr>
      <w:tr w:rsidR="003D0E6C" w14:paraId="051B3037" w14:textId="77777777">
        <w:trPr>
          <w:trHeight w:val="345"/>
        </w:trPr>
        <w:tc>
          <w:tcPr>
            <w:tcW w:w="352" w:type="pct"/>
          </w:tcPr>
          <w:p w14:paraId="3E2BF6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7ACA78F" w14:textId="77777777" w:rsidR="003D0E6C" w:rsidRDefault="00000000">
            <w:pPr>
              <w:widowControl/>
              <w:wordWrap w:val="0"/>
              <w:spacing w:line="240" w:lineRule="auto"/>
              <w:jc w:val="center"/>
              <w:rPr>
                <w:sz w:val="18"/>
              </w:rPr>
            </w:pPr>
            <w:r>
              <w:rPr>
                <w:sz w:val="18"/>
              </w:rPr>
              <w:t>K6157</w:t>
            </w:r>
          </w:p>
        </w:tc>
        <w:tc>
          <w:tcPr>
            <w:tcW w:w="3120" w:type="pct"/>
          </w:tcPr>
          <w:p w14:paraId="1125CB91" w14:textId="77777777" w:rsidR="003D0E6C" w:rsidRDefault="003D0E6C">
            <w:pPr>
              <w:widowControl/>
              <w:wordWrap w:val="0"/>
              <w:spacing w:line="240" w:lineRule="auto"/>
              <w:jc w:val="center"/>
              <w:rPr>
                <w:sz w:val="18"/>
              </w:rPr>
            </w:pPr>
          </w:p>
        </w:tc>
        <w:tc>
          <w:tcPr>
            <w:tcW w:w="1069" w:type="pct"/>
          </w:tcPr>
          <w:p w14:paraId="2E2C3A80" w14:textId="77777777" w:rsidR="003D0E6C" w:rsidRDefault="003D0E6C">
            <w:pPr>
              <w:widowControl/>
              <w:wordWrap w:val="0"/>
              <w:spacing w:line="240" w:lineRule="auto"/>
              <w:jc w:val="center"/>
              <w:rPr>
                <w:sz w:val="18"/>
              </w:rPr>
            </w:pPr>
          </w:p>
        </w:tc>
      </w:tr>
      <w:tr w:rsidR="003D0E6C" w14:paraId="7A834897" w14:textId="77777777">
        <w:trPr>
          <w:trHeight w:val="345"/>
        </w:trPr>
        <w:tc>
          <w:tcPr>
            <w:tcW w:w="352" w:type="pct"/>
          </w:tcPr>
          <w:p w14:paraId="1A7F66D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4982696" w14:textId="77777777" w:rsidR="003D0E6C" w:rsidRDefault="00000000">
            <w:pPr>
              <w:widowControl/>
              <w:wordWrap w:val="0"/>
              <w:spacing w:line="240" w:lineRule="auto"/>
              <w:jc w:val="center"/>
              <w:rPr>
                <w:sz w:val="18"/>
              </w:rPr>
            </w:pPr>
            <w:r>
              <w:rPr>
                <w:sz w:val="18"/>
              </w:rPr>
              <w:t>K6158</w:t>
            </w:r>
          </w:p>
        </w:tc>
        <w:tc>
          <w:tcPr>
            <w:tcW w:w="3120" w:type="pct"/>
          </w:tcPr>
          <w:p w14:paraId="2E5DF1F0" w14:textId="77777777" w:rsidR="003D0E6C" w:rsidRDefault="003D0E6C">
            <w:pPr>
              <w:widowControl/>
              <w:wordWrap w:val="0"/>
              <w:spacing w:line="240" w:lineRule="auto"/>
              <w:jc w:val="center"/>
              <w:rPr>
                <w:sz w:val="18"/>
              </w:rPr>
            </w:pPr>
          </w:p>
        </w:tc>
        <w:tc>
          <w:tcPr>
            <w:tcW w:w="1069" w:type="pct"/>
          </w:tcPr>
          <w:p w14:paraId="5A314325" w14:textId="77777777" w:rsidR="003D0E6C" w:rsidRDefault="003D0E6C">
            <w:pPr>
              <w:widowControl/>
              <w:wordWrap w:val="0"/>
              <w:spacing w:line="240" w:lineRule="auto"/>
              <w:jc w:val="center"/>
              <w:rPr>
                <w:sz w:val="18"/>
              </w:rPr>
            </w:pPr>
          </w:p>
        </w:tc>
      </w:tr>
      <w:tr w:rsidR="003D0E6C" w14:paraId="6469629F" w14:textId="77777777">
        <w:trPr>
          <w:trHeight w:val="345"/>
        </w:trPr>
        <w:tc>
          <w:tcPr>
            <w:tcW w:w="352" w:type="pct"/>
          </w:tcPr>
          <w:p w14:paraId="0F3C0D4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DD56FC7" w14:textId="77777777" w:rsidR="003D0E6C" w:rsidRDefault="00000000">
            <w:pPr>
              <w:widowControl/>
              <w:wordWrap w:val="0"/>
              <w:spacing w:line="240" w:lineRule="auto"/>
              <w:jc w:val="center"/>
              <w:rPr>
                <w:sz w:val="18"/>
              </w:rPr>
            </w:pPr>
            <w:r>
              <w:rPr>
                <w:sz w:val="18"/>
              </w:rPr>
              <w:t>K6159</w:t>
            </w:r>
          </w:p>
        </w:tc>
        <w:tc>
          <w:tcPr>
            <w:tcW w:w="3120" w:type="pct"/>
          </w:tcPr>
          <w:p w14:paraId="1AC2A908" w14:textId="77777777" w:rsidR="003D0E6C" w:rsidRDefault="003D0E6C">
            <w:pPr>
              <w:widowControl/>
              <w:wordWrap w:val="0"/>
              <w:spacing w:line="240" w:lineRule="auto"/>
              <w:jc w:val="center"/>
              <w:rPr>
                <w:sz w:val="18"/>
              </w:rPr>
            </w:pPr>
          </w:p>
        </w:tc>
        <w:tc>
          <w:tcPr>
            <w:tcW w:w="1069" w:type="pct"/>
          </w:tcPr>
          <w:p w14:paraId="24C372AC" w14:textId="77777777" w:rsidR="003D0E6C" w:rsidRDefault="003D0E6C">
            <w:pPr>
              <w:widowControl/>
              <w:wordWrap w:val="0"/>
              <w:spacing w:line="240" w:lineRule="auto"/>
              <w:jc w:val="center"/>
              <w:rPr>
                <w:sz w:val="18"/>
              </w:rPr>
            </w:pPr>
          </w:p>
        </w:tc>
      </w:tr>
      <w:tr w:rsidR="003D0E6C" w14:paraId="0D670B20" w14:textId="77777777">
        <w:trPr>
          <w:trHeight w:val="345"/>
        </w:trPr>
        <w:tc>
          <w:tcPr>
            <w:tcW w:w="352" w:type="pct"/>
          </w:tcPr>
          <w:p w14:paraId="49B016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650530" w14:textId="77777777" w:rsidR="003D0E6C" w:rsidRDefault="00000000">
            <w:pPr>
              <w:widowControl/>
              <w:wordWrap w:val="0"/>
              <w:spacing w:line="240" w:lineRule="auto"/>
              <w:jc w:val="center"/>
              <w:rPr>
                <w:sz w:val="18"/>
              </w:rPr>
            </w:pPr>
            <w:r>
              <w:rPr>
                <w:sz w:val="18"/>
              </w:rPr>
              <w:t>K6160</w:t>
            </w:r>
          </w:p>
        </w:tc>
        <w:tc>
          <w:tcPr>
            <w:tcW w:w="3120" w:type="pct"/>
          </w:tcPr>
          <w:p w14:paraId="37D02CF8" w14:textId="77777777" w:rsidR="003D0E6C" w:rsidRDefault="003D0E6C">
            <w:pPr>
              <w:widowControl/>
              <w:wordWrap w:val="0"/>
              <w:spacing w:line="240" w:lineRule="auto"/>
              <w:jc w:val="center"/>
              <w:rPr>
                <w:sz w:val="18"/>
              </w:rPr>
            </w:pPr>
          </w:p>
        </w:tc>
        <w:tc>
          <w:tcPr>
            <w:tcW w:w="1069" w:type="pct"/>
          </w:tcPr>
          <w:p w14:paraId="1057A425" w14:textId="77777777" w:rsidR="003D0E6C" w:rsidRDefault="003D0E6C">
            <w:pPr>
              <w:widowControl/>
              <w:wordWrap w:val="0"/>
              <w:spacing w:line="240" w:lineRule="auto"/>
              <w:jc w:val="center"/>
              <w:rPr>
                <w:sz w:val="18"/>
              </w:rPr>
            </w:pPr>
          </w:p>
        </w:tc>
      </w:tr>
      <w:tr w:rsidR="003D0E6C" w14:paraId="01146596" w14:textId="77777777">
        <w:trPr>
          <w:trHeight w:val="345"/>
        </w:trPr>
        <w:tc>
          <w:tcPr>
            <w:tcW w:w="352" w:type="pct"/>
          </w:tcPr>
          <w:p w14:paraId="1294C7D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0C3CAC9" w14:textId="77777777" w:rsidR="003D0E6C" w:rsidRDefault="00000000">
            <w:pPr>
              <w:widowControl/>
              <w:wordWrap w:val="0"/>
              <w:spacing w:line="240" w:lineRule="auto"/>
              <w:jc w:val="center"/>
              <w:rPr>
                <w:sz w:val="18"/>
              </w:rPr>
            </w:pPr>
            <w:r>
              <w:rPr>
                <w:sz w:val="18"/>
              </w:rPr>
              <w:t>K6161</w:t>
            </w:r>
          </w:p>
        </w:tc>
        <w:tc>
          <w:tcPr>
            <w:tcW w:w="3120" w:type="pct"/>
          </w:tcPr>
          <w:p w14:paraId="264C3752" w14:textId="77777777" w:rsidR="003D0E6C" w:rsidRDefault="003D0E6C">
            <w:pPr>
              <w:widowControl/>
              <w:wordWrap w:val="0"/>
              <w:spacing w:line="240" w:lineRule="auto"/>
              <w:jc w:val="center"/>
              <w:rPr>
                <w:sz w:val="18"/>
              </w:rPr>
            </w:pPr>
          </w:p>
        </w:tc>
        <w:tc>
          <w:tcPr>
            <w:tcW w:w="1069" w:type="pct"/>
          </w:tcPr>
          <w:p w14:paraId="58F87B1F" w14:textId="77777777" w:rsidR="003D0E6C" w:rsidRDefault="003D0E6C">
            <w:pPr>
              <w:widowControl/>
              <w:wordWrap w:val="0"/>
              <w:spacing w:line="240" w:lineRule="auto"/>
              <w:jc w:val="center"/>
              <w:rPr>
                <w:sz w:val="18"/>
              </w:rPr>
            </w:pPr>
          </w:p>
        </w:tc>
      </w:tr>
      <w:tr w:rsidR="003D0E6C" w14:paraId="3F734885" w14:textId="77777777">
        <w:trPr>
          <w:trHeight w:val="345"/>
        </w:trPr>
        <w:tc>
          <w:tcPr>
            <w:tcW w:w="352" w:type="pct"/>
          </w:tcPr>
          <w:p w14:paraId="7C6218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A424FD7" w14:textId="77777777" w:rsidR="003D0E6C" w:rsidRDefault="00000000">
            <w:pPr>
              <w:widowControl/>
              <w:wordWrap w:val="0"/>
              <w:spacing w:line="240" w:lineRule="auto"/>
              <w:jc w:val="center"/>
              <w:rPr>
                <w:sz w:val="18"/>
              </w:rPr>
            </w:pPr>
            <w:r>
              <w:rPr>
                <w:sz w:val="18"/>
              </w:rPr>
              <w:t>K6162</w:t>
            </w:r>
          </w:p>
        </w:tc>
        <w:tc>
          <w:tcPr>
            <w:tcW w:w="3120" w:type="pct"/>
          </w:tcPr>
          <w:p w14:paraId="731149CC" w14:textId="77777777" w:rsidR="003D0E6C" w:rsidRDefault="003D0E6C">
            <w:pPr>
              <w:widowControl/>
              <w:wordWrap w:val="0"/>
              <w:spacing w:line="240" w:lineRule="auto"/>
              <w:jc w:val="center"/>
              <w:rPr>
                <w:sz w:val="18"/>
              </w:rPr>
            </w:pPr>
          </w:p>
        </w:tc>
        <w:tc>
          <w:tcPr>
            <w:tcW w:w="1069" w:type="pct"/>
          </w:tcPr>
          <w:p w14:paraId="245AB99D" w14:textId="77777777" w:rsidR="003D0E6C" w:rsidRDefault="003D0E6C">
            <w:pPr>
              <w:widowControl/>
              <w:wordWrap w:val="0"/>
              <w:spacing w:line="240" w:lineRule="auto"/>
              <w:jc w:val="center"/>
              <w:rPr>
                <w:sz w:val="18"/>
              </w:rPr>
            </w:pPr>
          </w:p>
        </w:tc>
      </w:tr>
      <w:tr w:rsidR="003D0E6C" w14:paraId="596EB24D" w14:textId="77777777">
        <w:trPr>
          <w:trHeight w:val="345"/>
        </w:trPr>
        <w:tc>
          <w:tcPr>
            <w:tcW w:w="352" w:type="pct"/>
          </w:tcPr>
          <w:p w14:paraId="556A363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6AE4EF1" w14:textId="77777777" w:rsidR="003D0E6C" w:rsidRDefault="00000000">
            <w:pPr>
              <w:widowControl/>
              <w:wordWrap w:val="0"/>
              <w:spacing w:line="240" w:lineRule="auto"/>
              <w:jc w:val="center"/>
              <w:rPr>
                <w:sz w:val="18"/>
              </w:rPr>
            </w:pPr>
            <w:r>
              <w:rPr>
                <w:sz w:val="18"/>
              </w:rPr>
              <w:t>K6163</w:t>
            </w:r>
          </w:p>
        </w:tc>
        <w:tc>
          <w:tcPr>
            <w:tcW w:w="3120" w:type="pct"/>
          </w:tcPr>
          <w:p w14:paraId="26D2DF2B" w14:textId="77777777" w:rsidR="003D0E6C" w:rsidRDefault="003D0E6C">
            <w:pPr>
              <w:widowControl/>
              <w:wordWrap w:val="0"/>
              <w:spacing w:line="240" w:lineRule="auto"/>
              <w:jc w:val="center"/>
              <w:rPr>
                <w:sz w:val="18"/>
              </w:rPr>
            </w:pPr>
          </w:p>
        </w:tc>
        <w:tc>
          <w:tcPr>
            <w:tcW w:w="1069" w:type="pct"/>
          </w:tcPr>
          <w:p w14:paraId="57C72172" w14:textId="77777777" w:rsidR="003D0E6C" w:rsidRDefault="003D0E6C">
            <w:pPr>
              <w:widowControl/>
              <w:wordWrap w:val="0"/>
              <w:spacing w:line="240" w:lineRule="auto"/>
              <w:jc w:val="center"/>
              <w:rPr>
                <w:sz w:val="18"/>
              </w:rPr>
            </w:pPr>
          </w:p>
        </w:tc>
      </w:tr>
      <w:tr w:rsidR="003D0E6C" w14:paraId="112AF63D" w14:textId="77777777">
        <w:trPr>
          <w:trHeight w:val="345"/>
        </w:trPr>
        <w:tc>
          <w:tcPr>
            <w:tcW w:w="352" w:type="pct"/>
          </w:tcPr>
          <w:p w14:paraId="6A8C301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F1DD8E5" w14:textId="77777777" w:rsidR="003D0E6C" w:rsidRDefault="00000000">
            <w:pPr>
              <w:widowControl/>
              <w:wordWrap w:val="0"/>
              <w:spacing w:line="240" w:lineRule="auto"/>
              <w:jc w:val="center"/>
              <w:rPr>
                <w:sz w:val="18"/>
              </w:rPr>
            </w:pPr>
            <w:r>
              <w:rPr>
                <w:sz w:val="18"/>
              </w:rPr>
              <w:t>K6164</w:t>
            </w:r>
          </w:p>
        </w:tc>
        <w:tc>
          <w:tcPr>
            <w:tcW w:w="3120" w:type="pct"/>
          </w:tcPr>
          <w:p w14:paraId="7D5E3B45" w14:textId="77777777" w:rsidR="003D0E6C" w:rsidRDefault="003D0E6C">
            <w:pPr>
              <w:widowControl/>
              <w:wordWrap w:val="0"/>
              <w:spacing w:line="240" w:lineRule="auto"/>
              <w:jc w:val="center"/>
              <w:rPr>
                <w:sz w:val="18"/>
              </w:rPr>
            </w:pPr>
          </w:p>
        </w:tc>
        <w:tc>
          <w:tcPr>
            <w:tcW w:w="1069" w:type="pct"/>
          </w:tcPr>
          <w:p w14:paraId="6543C15F" w14:textId="77777777" w:rsidR="003D0E6C" w:rsidRDefault="003D0E6C">
            <w:pPr>
              <w:widowControl/>
              <w:wordWrap w:val="0"/>
              <w:spacing w:line="240" w:lineRule="auto"/>
              <w:jc w:val="center"/>
              <w:rPr>
                <w:sz w:val="18"/>
              </w:rPr>
            </w:pPr>
          </w:p>
        </w:tc>
      </w:tr>
      <w:tr w:rsidR="003D0E6C" w14:paraId="0A2FA769" w14:textId="77777777">
        <w:trPr>
          <w:trHeight w:val="345"/>
        </w:trPr>
        <w:tc>
          <w:tcPr>
            <w:tcW w:w="352" w:type="pct"/>
          </w:tcPr>
          <w:p w14:paraId="6AC8D8D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634C94A" w14:textId="77777777" w:rsidR="003D0E6C" w:rsidRDefault="00000000">
            <w:pPr>
              <w:widowControl/>
              <w:wordWrap w:val="0"/>
              <w:spacing w:line="240" w:lineRule="auto"/>
              <w:jc w:val="center"/>
              <w:rPr>
                <w:sz w:val="18"/>
              </w:rPr>
            </w:pPr>
            <w:r>
              <w:rPr>
                <w:sz w:val="18"/>
              </w:rPr>
              <w:t>K6165</w:t>
            </w:r>
          </w:p>
        </w:tc>
        <w:tc>
          <w:tcPr>
            <w:tcW w:w="3120" w:type="pct"/>
          </w:tcPr>
          <w:p w14:paraId="4BB518CB" w14:textId="77777777" w:rsidR="003D0E6C" w:rsidRDefault="003D0E6C">
            <w:pPr>
              <w:widowControl/>
              <w:wordWrap w:val="0"/>
              <w:spacing w:line="240" w:lineRule="auto"/>
              <w:jc w:val="center"/>
              <w:rPr>
                <w:sz w:val="18"/>
              </w:rPr>
            </w:pPr>
          </w:p>
        </w:tc>
        <w:tc>
          <w:tcPr>
            <w:tcW w:w="1069" w:type="pct"/>
          </w:tcPr>
          <w:p w14:paraId="611B311B" w14:textId="77777777" w:rsidR="003D0E6C" w:rsidRDefault="003D0E6C">
            <w:pPr>
              <w:widowControl/>
              <w:wordWrap w:val="0"/>
              <w:spacing w:line="240" w:lineRule="auto"/>
              <w:jc w:val="center"/>
              <w:rPr>
                <w:sz w:val="18"/>
              </w:rPr>
            </w:pPr>
          </w:p>
        </w:tc>
      </w:tr>
      <w:tr w:rsidR="003D0E6C" w14:paraId="178D8120" w14:textId="77777777">
        <w:trPr>
          <w:trHeight w:val="345"/>
        </w:trPr>
        <w:tc>
          <w:tcPr>
            <w:tcW w:w="352" w:type="pct"/>
          </w:tcPr>
          <w:p w14:paraId="4F74C4D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DAFA346" w14:textId="77777777" w:rsidR="003D0E6C" w:rsidRDefault="00000000">
            <w:pPr>
              <w:widowControl/>
              <w:wordWrap w:val="0"/>
              <w:spacing w:line="240" w:lineRule="auto"/>
              <w:jc w:val="center"/>
              <w:rPr>
                <w:sz w:val="18"/>
              </w:rPr>
            </w:pPr>
            <w:r>
              <w:rPr>
                <w:sz w:val="18"/>
              </w:rPr>
              <w:t>K6166</w:t>
            </w:r>
          </w:p>
        </w:tc>
        <w:tc>
          <w:tcPr>
            <w:tcW w:w="3120" w:type="pct"/>
          </w:tcPr>
          <w:p w14:paraId="0E1594EE" w14:textId="77777777" w:rsidR="003D0E6C" w:rsidRDefault="003D0E6C">
            <w:pPr>
              <w:widowControl/>
              <w:wordWrap w:val="0"/>
              <w:spacing w:line="240" w:lineRule="auto"/>
              <w:jc w:val="center"/>
              <w:rPr>
                <w:sz w:val="18"/>
              </w:rPr>
            </w:pPr>
          </w:p>
        </w:tc>
        <w:tc>
          <w:tcPr>
            <w:tcW w:w="1069" w:type="pct"/>
          </w:tcPr>
          <w:p w14:paraId="7381B9F0" w14:textId="77777777" w:rsidR="003D0E6C" w:rsidRDefault="003D0E6C">
            <w:pPr>
              <w:widowControl/>
              <w:wordWrap w:val="0"/>
              <w:spacing w:line="240" w:lineRule="auto"/>
              <w:jc w:val="center"/>
              <w:rPr>
                <w:sz w:val="18"/>
              </w:rPr>
            </w:pPr>
          </w:p>
        </w:tc>
      </w:tr>
      <w:tr w:rsidR="003D0E6C" w14:paraId="46EA4DE3" w14:textId="77777777">
        <w:trPr>
          <w:trHeight w:val="345"/>
        </w:trPr>
        <w:tc>
          <w:tcPr>
            <w:tcW w:w="352" w:type="pct"/>
          </w:tcPr>
          <w:p w14:paraId="4E0B698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6DC9EAA" w14:textId="77777777" w:rsidR="003D0E6C" w:rsidRDefault="00000000">
            <w:pPr>
              <w:widowControl/>
              <w:wordWrap w:val="0"/>
              <w:spacing w:line="240" w:lineRule="auto"/>
              <w:jc w:val="center"/>
              <w:rPr>
                <w:sz w:val="18"/>
              </w:rPr>
            </w:pPr>
            <w:r>
              <w:rPr>
                <w:sz w:val="18"/>
              </w:rPr>
              <w:t>K6167</w:t>
            </w:r>
          </w:p>
        </w:tc>
        <w:tc>
          <w:tcPr>
            <w:tcW w:w="3120" w:type="pct"/>
          </w:tcPr>
          <w:p w14:paraId="79D5D4E3" w14:textId="77777777" w:rsidR="003D0E6C" w:rsidRDefault="003D0E6C">
            <w:pPr>
              <w:widowControl/>
              <w:wordWrap w:val="0"/>
              <w:spacing w:line="240" w:lineRule="auto"/>
              <w:jc w:val="center"/>
              <w:rPr>
                <w:sz w:val="18"/>
              </w:rPr>
            </w:pPr>
          </w:p>
        </w:tc>
        <w:tc>
          <w:tcPr>
            <w:tcW w:w="1069" w:type="pct"/>
          </w:tcPr>
          <w:p w14:paraId="0BF8F385" w14:textId="77777777" w:rsidR="003D0E6C" w:rsidRDefault="003D0E6C">
            <w:pPr>
              <w:widowControl/>
              <w:wordWrap w:val="0"/>
              <w:spacing w:line="240" w:lineRule="auto"/>
              <w:jc w:val="center"/>
              <w:rPr>
                <w:sz w:val="18"/>
              </w:rPr>
            </w:pPr>
          </w:p>
        </w:tc>
      </w:tr>
      <w:tr w:rsidR="003D0E6C" w14:paraId="7FA80E29" w14:textId="77777777">
        <w:trPr>
          <w:trHeight w:val="345"/>
        </w:trPr>
        <w:tc>
          <w:tcPr>
            <w:tcW w:w="352" w:type="pct"/>
          </w:tcPr>
          <w:p w14:paraId="15F31E5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ADFA734" w14:textId="77777777" w:rsidR="003D0E6C" w:rsidRDefault="00000000">
            <w:pPr>
              <w:widowControl/>
              <w:wordWrap w:val="0"/>
              <w:spacing w:line="240" w:lineRule="auto"/>
              <w:jc w:val="center"/>
              <w:rPr>
                <w:sz w:val="18"/>
              </w:rPr>
            </w:pPr>
            <w:r>
              <w:rPr>
                <w:sz w:val="18"/>
              </w:rPr>
              <w:t>K6168</w:t>
            </w:r>
          </w:p>
        </w:tc>
        <w:tc>
          <w:tcPr>
            <w:tcW w:w="3120" w:type="pct"/>
          </w:tcPr>
          <w:p w14:paraId="20143650" w14:textId="77777777" w:rsidR="003D0E6C" w:rsidRDefault="003D0E6C">
            <w:pPr>
              <w:widowControl/>
              <w:wordWrap w:val="0"/>
              <w:spacing w:line="240" w:lineRule="auto"/>
              <w:jc w:val="center"/>
              <w:rPr>
                <w:sz w:val="18"/>
              </w:rPr>
            </w:pPr>
          </w:p>
        </w:tc>
        <w:tc>
          <w:tcPr>
            <w:tcW w:w="1069" w:type="pct"/>
          </w:tcPr>
          <w:p w14:paraId="019BEF07" w14:textId="77777777" w:rsidR="003D0E6C" w:rsidRDefault="003D0E6C">
            <w:pPr>
              <w:widowControl/>
              <w:wordWrap w:val="0"/>
              <w:spacing w:line="240" w:lineRule="auto"/>
              <w:jc w:val="center"/>
              <w:rPr>
                <w:sz w:val="18"/>
              </w:rPr>
            </w:pPr>
          </w:p>
        </w:tc>
      </w:tr>
      <w:tr w:rsidR="003D0E6C" w14:paraId="362298B8" w14:textId="77777777">
        <w:trPr>
          <w:trHeight w:val="345"/>
        </w:trPr>
        <w:tc>
          <w:tcPr>
            <w:tcW w:w="352" w:type="pct"/>
          </w:tcPr>
          <w:p w14:paraId="4C13407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99C9CF3" w14:textId="77777777" w:rsidR="003D0E6C" w:rsidRDefault="00000000">
            <w:pPr>
              <w:widowControl/>
              <w:wordWrap w:val="0"/>
              <w:spacing w:line="240" w:lineRule="auto"/>
              <w:jc w:val="center"/>
              <w:rPr>
                <w:sz w:val="18"/>
              </w:rPr>
            </w:pPr>
            <w:r>
              <w:rPr>
                <w:sz w:val="18"/>
              </w:rPr>
              <w:t>K6169</w:t>
            </w:r>
          </w:p>
        </w:tc>
        <w:tc>
          <w:tcPr>
            <w:tcW w:w="3120" w:type="pct"/>
          </w:tcPr>
          <w:p w14:paraId="1DB3C19A" w14:textId="77777777" w:rsidR="003D0E6C" w:rsidRDefault="003D0E6C">
            <w:pPr>
              <w:widowControl/>
              <w:wordWrap w:val="0"/>
              <w:spacing w:line="240" w:lineRule="auto"/>
              <w:jc w:val="center"/>
              <w:rPr>
                <w:sz w:val="18"/>
              </w:rPr>
            </w:pPr>
          </w:p>
        </w:tc>
        <w:tc>
          <w:tcPr>
            <w:tcW w:w="1069" w:type="pct"/>
          </w:tcPr>
          <w:p w14:paraId="523BDA01" w14:textId="77777777" w:rsidR="003D0E6C" w:rsidRDefault="003D0E6C">
            <w:pPr>
              <w:widowControl/>
              <w:wordWrap w:val="0"/>
              <w:spacing w:line="240" w:lineRule="auto"/>
              <w:jc w:val="center"/>
              <w:rPr>
                <w:sz w:val="18"/>
              </w:rPr>
            </w:pPr>
          </w:p>
        </w:tc>
      </w:tr>
      <w:tr w:rsidR="003D0E6C" w14:paraId="06D139B1" w14:textId="77777777">
        <w:trPr>
          <w:trHeight w:val="345"/>
        </w:trPr>
        <w:tc>
          <w:tcPr>
            <w:tcW w:w="352" w:type="pct"/>
          </w:tcPr>
          <w:p w14:paraId="62882A7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CD1FA37" w14:textId="77777777" w:rsidR="003D0E6C" w:rsidRDefault="00000000">
            <w:pPr>
              <w:widowControl/>
              <w:wordWrap w:val="0"/>
              <w:spacing w:line="240" w:lineRule="auto"/>
              <w:jc w:val="center"/>
              <w:rPr>
                <w:sz w:val="18"/>
              </w:rPr>
            </w:pPr>
            <w:r>
              <w:rPr>
                <w:sz w:val="18"/>
              </w:rPr>
              <w:t>K6170</w:t>
            </w:r>
          </w:p>
        </w:tc>
        <w:tc>
          <w:tcPr>
            <w:tcW w:w="3120" w:type="pct"/>
          </w:tcPr>
          <w:p w14:paraId="23992BBE" w14:textId="77777777" w:rsidR="003D0E6C" w:rsidRDefault="003D0E6C">
            <w:pPr>
              <w:widowControl/>
              <w:wordWrap w:val="0"/>
              <w:spacing w:line="240" w:lineRule="auto"/>
              <w:jc w:val="center"/>
              <w:rPr>
                <w:sz w:val="18"/>
              </w:rPr>
            </w:pPr>
          </w:p>
        </w:tc>
        <w:tc>
          <w:tcPr>
            <w:tcW w:w="1069" w:type="pct"/>
          </w:tcPr>
          <w:p w14:paraId="751478F9" w14:textId="77777777" w:rsidR="003D0E6C" w:rsidRDefault="003D0E6C">
            <w:pPr>
              <w:widowControl/>
              <w:wordWrap w:val="0"/>
              <w:spacing w:line="240" w:lineRule="auto"/>
              <w:jc w:val="center"/>
              <w:rPr>
                <w:sz w:val="18"/>
              </w:rPr>
            </w:pPr>
          </w:p>
        </w:tc>
      </w:tr>
      <w:tr w:rsidR="003D0E6C" w14:paraId="5AC1AF8B" w14:textId="77777777">
        <w:trPr>
          <w:trHeight w:val="345"/>
        </w:trPr>
        <w:tc>
          <w:tcPr>
            <w:tcW w:w="352" w:type="pct"/>
          </w:tcPr>
          <w:p w14:paraId="2BC121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B351EB2" w14:textId="77777777" w:rsidR="003D0E6C" w:rsidRDefault="00000000">
            <w:pPr>
              <w:widowControl/>
              <w:wordWrap w:val="0"/>
              <w:spacing w:line="240" w:lineRule="auto"/>
              <w:jc w:val="center"/>
              <w:rPr>
                <w:sz w:val="18"/>
              </w:rPr>
            </w:pPr>
            <w:r>
              <w:rPr>
                <w:sz w:val="18"/>
              </w:rPr>
              <w:t>K6171</w:t>
            </w:r>
          </w:p>
        </w:tc>
        <w:tc>
          <w:tcPr>
            <w:tcW w:w="3120" w:type="pct"/>
          </w:tcPr>
          <w:p w14:paraId="45D46F41" w14:textId="77777777" w:rsidR="003D0E6C" w:rsidRDefault="003D0E6C">
            <w:pPr>
              <w:widowControl/>
              <w:wordWrap w:val="0"/>
              <w:spacing w:line="240" w:lineRule="auto"/>
              <w:jc w:val="center"/>
              <w:rPr>
                <w:sz w:val="18"/>
              </w:rPr>
            </w:pPr>
          </w:p>
        </w:tc>
        <w:tc>
          <w:tcPr>
            <w:tcW w:w="1069" w:type="pct"/>
          </w:tcPr>
          <w:p w14:paraId="0C1EE1B0" w14:textId="77777777" w:rsidR="003D0E6C" w:rsidRDefault="003D0E6C">
            <w:pPr>
              <w:widowControl/>
              <w:wordWrap w:val="0"/>
              <w:spacing w:line="240" w:lineRule="auto"/>
              <w:jc w:val="center"/>
              <w:rPr>
                <w:sz w:val="18"/>
              </w:rPr>
            </w:pPr>
          </w:p>
        </w:tc>
      </w:tr>
      <w:tr w:rsidR="003D0E6C" w14:paraId="1E068E44" w14:textId="77777777">
        <w:trPr>
          <w:trHeight w:val="345"/>
        </w:trPr>
        <w:tc>
          <w:tcPr>
            <w:tcW w:w="352" w:type="pct"/>
          </w:tcPr>
          <w:p w14:paraId="461737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AC1802" w14:textId="77777777" w:rsidR="003D0E6C" w:rsidRDefault="00000000">
            <w:pPr>
              <w:widowControl/>
              <w:wordWrap w:val="0"/>
              <w:spacing w:line="240" w:lineRule="auto"/>
              <w:jc w:val="center"/>
              <w:rPr>
                <w:sz w:val="18"/>
              </w:rPr>
            </w:pPr>
            <w:r>
              <w:rPr>
                <w:sz w:val="18"/>
              </w:rPr>
              <w:t>K6172</w:t>
            </w:r>
          </w:p>
        </w:tc>
        <w:tc>
          <w:tcPr>
            <w:tcW w:w="3120" w:type="pct"/>
          </w:tcPr>
          <w:p w14:paraId="248C4496" w14:textId="77777777" w:rsidR="003D0E6C" w:rsidRDefault="003D0E6C">
            <w:pPr>
              <w:widowControl/>
              <w:wordWrap w:val="0"/>
              <w:spacing w:line="240" w:lineRule="auto"/>
              <w:jc w:val="center"/>
              <w:rPr>
                <w:sz w:val="18"/>
              </w:rPr>
            </w:pPr>
          </w:p>
        </w:tc>
        <w:tc>
          <w:tcPr>
            <w:tcW w:w="1069" w:type="pct"/>
          </w:tcPr>
          <w:p w14:paraId="4A50A63B" w14:textId="77777777" w:rsidR="003D0E6C" w:rsidRDefault="003D0E6C">
            <w:pPr>
              <w:widowControl/>
              <w:wordWrap w:val="0"/>
              <w:spacing w:line="240" w:lineRule="auto"/>
              <w:jc w:val="center"/>
              <w:rPr>
                <w:sz w:val="18"/>
              </w:rPr>
            </w:pPr>
          </w:p>
        </w:tc>
      </w:tr>
      <w:tr w:rsidR="003D0E6C" w14:paraId="667C2E38" w14:textId="77777777">
        <w:trPr>
          <w:trHeight w:val="345"/>
        </w:trPr>
        <w:tc>
          <w:tcPr>
            <w:tcW w:w="352" w:type="pct"/>
          </w:tcPr>
          <w:p w14:paraId="06679C6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FE7FE3F" w14:textId="77777777" w:rsidR="003D0E6C" w:rsidRDefault="00000000">
            <w:pPr>
              <w:widowControl/>
              <w:wordWrap w:val="0"/>
              <w:spacing w:line="240" w:lineRule="auto"/>
              <w:jc w:val="center"/>
              <w:rPr>
                <w:sz w:val="18"/>
              </w:rPr>
            </w:pPr>
            <w:r>
              <w:rPr>
                <w:sz w:val="18"/>
              </w:rPr>
              <w:t>K6173</w:t>
            </w:r>
          </w:p>
        </w:tc>
        <w:tc>
          <w:tcPr>
            <w:tcW w:w="3120" w:type="pct"/>
          </w:tcPr>
          <w:p w14:paraId="128A419D" w14:textId="77777777" w:rsidR="003D0E6C" w:rsidRDefault="003D0E6C">
            <w:pPr>
              <w:widowControl/>
              <w:wordWrap w:val="0"/>
              <w:spacing w:line="240" w:lineRule="auto"/>
              <w:jc w:val="center"/>
              <w:rPr>
                <w:sz w:val="18"/>
              </w:rPr>
            </w:pPr>
          </w:p>
        </w:tc>
        <w:tc>
          <w:tcPr>
            <w:tcW w:w="1069" w:type="pct"/>
          </w:tcPr>
          <w:p w14:paraId="20D257AA" w14:textId="77777777" w:rsidR="003D0E6C" w:rsidRDefault="003D0E6C">
            <w:pPr>
              <w:widowControl/>
              <w:wordWrap w:val="0"/>
              <w:spacing w:line="240" w:lineRule="auto"/>
              <w:jc w:val="center"/>
              <w:rPr>
                <w:sz w:val="18"/>
              </w:rPr>
            </w:pPr>
          </w:p>
        </w:tc>
      </w:tr>
      <w:tr w:rsidR="003D0E6C" w14:paraId="2F610B67" w14:textId="77777777">
        <w:trPr>
          <w:trHeight w:val="345"/>
        </w:trPr>
        <w:tc>
          <w:tcPr>
            <w:tcW w:w="352" w:type="pct"/>
          </w:tcPr>
          <w:p w14:paraId="1FA129F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D3A61A" w14:textId="77777777" w:rsidR="003D0E6C" w:rsidRDefault="00000000">
            <w:pPr>
              <w:widowControl/>
              <w:wordWrap w:val="0"/>
              <w:spacing w:line="240" w:lineRule="auto"/>
              <w:jc w:val="center"/>
              <w:rPr>
                <w:sz w:val="18"/>
              </w:rPr>
            </w:pPr>
            <w:r>
              <w:rPr>
                <w:sz w:val="18"/>
              </w:rPr>
              <w:t>K6174</w:t>
            </w:r>
          </w:p>
        </w:tc>
        <w:tc>
          <w:tcPr>
            <w:tcW w:w="3120" w:type="pct"/>
          </w:tcPr>
          <w:p w14:paraId="05C20C57" w14:textId="77777777" w:rsidR="003D0E6C" w:rsidRDefault="003D0E6C">
            <w:pPr>
              <w:widowControl/>
              <w:wordWrap w:val="0"/>
              <w:spacing w:line="240" w:lineRule="auto"/>
              <w:jc w:val="center"/>
              <w:rPr>
                <w:sz w:val="18"/>
              </w:rPr>
            </w:pPr>
          </w:p>
        </w:tc>
        <w:tc>
          <w:tcPr>
            <w:tcW w:w="1069" w:type="pct"/>
          </w:tcPr>
          <w:p w14:paraId="726DA66E" w14:textId="77777777" w:rsidR="003D0E6C" w:rsidRDefault="003D0E6C">
            <w:pPr>
              <w:widowControl/>
              <w:wordWrap w:val="0"/>
              <w:spacing w:line="240" w:lineRule="auto"/>
              <w:jc w:val="center"/>
              <w:rPr>
                <w:sz w:val="18"/>
              </w:rPr>
            </w:pPr>
          </w:p>
        </w:tc>
      </w:tr>
      <w:tr w:rsidR="003D0E6C" w14:paraId="4D784435" w14:textId="77777777">
        <w:trPr>
          <w:trHeight w:val="345"/>
        </w:trPr>
        <w:tc>
          <w:tcPr>
            <w:tcW w:w="352" w:type="pct"/>
          </w:tcPr>
          <w:p w14:paraId="49FDF3E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E824812" w14:textId="77777777" w:rsidR="003D0E6C" w:rsidRDefault="00000000">
            <w:pPr>
              <w:widowControl/>
              <w:wordWrap w:val="0"/>
              <w:spacing w:line="240" w:lineRule="auto"/>
              <w:jc w:val="center"/>
              <w:rPr>
                <w:sz w:val="18"/>
              </w:rPr>
            </w:pPr>
            <w:r>
              <w:rPr>
                <w:sz w:val="18"/>
              </w:rPr>
              <w:t>K6175</w:t>
            </w:r>
          </w:p>
        </w:tc>
        <w:tc>
          <w:tcPr>
            <w:tcW w:w="3120" w:type="pct"/>
          </w:tcPr>
          <w:p w14:paraId="51C62266" w14:textId="77777777" w:rsidR="003D0E6C" w:rsidRDefault="003D0E6C">
            <w:pPr>
              <w:widowControl/>
              <w:wordWrap w:val="0"/>
              <w:spacing w:line="240" w:lineRule="auto"/>
              <w:jc w:val="center"/>
              <w:rPr>
                <w:sz w:val="18"/>
              </w:rPr>
            </w:pPr>
          </w:p>
        </w:tc>
        <w:tc>
          <w:tcPr>
            <w:tcW w:w="1069" w:type="pct"/>
          </w:tcPr>
          <w:p w14:paraId="1DAA35BB" w14:textId="77777777" w:rsidR="003D0E6C" w:rsidRDefault="003D0E6C">
            <w:pPr>
              <w:widowControl/>
              <w:wordWrap w:val="0"/>
              <w:spacing w:line="240" w:lineRule="auto"/>
              <w:jc w:val="center"/>
              <w:rPr>
                <w:sz w:val="18"/>
              </w:rPr>
            </w:pPr>
          </w:p>
        </w:tc>
      </w:tr>
      <w:tr w:rsidR="003D0E6C" w14:paraId="04FAD42B" w14:textId="77777777">
        <w:trPr>
          <w:trHeight w:val="345"/>
        </w:trPr>
        <w:tc>
          <w:tcPr>
            <w:tcW w:w="352" w:type="pct"/>
          </w:tcPr>
          <w:p w14:paraId="148D84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42DE67A" w14:textId="77777777" w:rsidR="003D0E6C" w:rsidRDefault="00000000">
            <w:pPr>
              <w:widowControl/>
              <w:wordWrap w:val="0"/>
              <w:spacing w:line="240" w:lineRule="auto"/>
              <w:jc w:val="center"/>
              <w:rPr>
                <w:sz w:val="18"/>
              </w:rPr>
            </w:pPr>
            <w:r>
              <w:rPr>
                <w:sz w:val="18"/>
              </w:rPr>
              <w:t>K6176</w:t>
            </w:r>
          </w:p>
        </w:tc>
        <w:tc>
          <w:tcPr>
            <w:tcW w:w="3120" w:type="pct"/>
          </w:tcPr>
          <w:p w14:paraId="5048A2F9" w14:textId="77777777" w:rsidR="003D0E6C" w:rsidRDefault="003D0E6C">
            <w:pPr>
              <w:widowControl/>
              <w:wordWrap w:val="0"/>
              <w:spacing w:line="240" w:lineRule="auto"/>
              <w:jc w:val="center"/>
              <w:rPr>
                <w:sz w:val="18"/>
              </w:rPr>
            </w:pPr>
          </w:p>
        </w:tc>
        <w:tc>
          <w:tcPr>
            <w:tcW w:w="1069" w:type="pct"/>
          </w:tcPr>
          <w:p w14:paraId="49658D2E" w14:textId="77777777" w:rsidR="003D0E6C" w:rsidRDefault="003D0E6C">
            <w:pPr>
              <w:widowControl/>
              <w:wordWrap w:val="0"/>
              <w:spacing w:line="240" w:lineRule="auto"/>
              <w:jc w:val="center"/>
              <w:rPr>
                <w:sz w:val="18"/>
              </w:rPr>
            </w:pPr>
          </w:p>
        </w:tc>
      </w:tr>
      <w:tr w:rsidR="003D0E6C" w14:paraId="4C068D6C" w14:textId="77777777">
        <w:trPr>
          <w:trHeight w:val="345"/>
        </w:trPr>
        <w:tc>
          <w:tcPr>
            <w:tcW w:w="352" w:type="pct"/>
          </w:tcPr>
          <w:p w14:paraId="26F51C1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442E1BE" w14:textId="77777777" w:rsidR="003D0E6C" w:rsidRDefault="00000000">
            <w:pPr>
              <w:widowControl/>
              <w:wordWrap w:val="0"/>
              <w:spacing w:line="240" w:lineRule="auto"/>
              <w:jc w:val="center"/>
              <w:rPr>
                <w:sz w:val="18"/>
              </w:rPr>
            </w:pPr>
            <w:r>
              <w:rPr>
                <w:sz w:val="18"/>
              </w:rPr>
              <w:t>K6177</w:t>
            </w:r>
          </w:p>
        </w:tc>
        <w:tc>
          <w:tcPr>
            <w:tcW w:w="3120" w:type="pct"/>
          </w:tcPr>
          <w:p w14:paraId="2DC2B2A3" w14:textId="77777777" w:rsidR="003D0E6C" w:rsidRDefault="003D0E6C">
            <w:pPr>
              <w:widowControl/>
              <w:wordWrap w:val="0"/>
              <w:spacing w:line="240" w:lineRule="auto"/>
              <w:jc w:val="center"/>
              <w:rPr>
                <w:sz w:val="18"/>
              </w:rPr>
            </w:pPr>
          </w:p>
        </w:tc>
        <w:tc>
          <w:tcPr>
            <w:tcW w:w="1069" w:type="pct"/>
          </w:tcPr>
          <w:p w14:paraId="39948922" w14:textId="77777777" w:rsidR="003D0E6C" w:rsidRDefault="003D0E6C">
            <w:pPr>
              <w:widowControl/>
              <w:wordWrap w:val="0"/>
              <w:spacing w:line="240" w:lineRule="auto"/>
              <w:jc w:val="center"/>
              <w:rPr>
                <w:sz w:val="18"/>
              </w:rPr>
            </w:pPr>
          </w:p>
        </w:tc>
      </w:tr>
      <w:tr w:rsidR="003D0E6C" w14:paraId="6B7674C0" w14:textId="77777777">
        <w:trPr>
          <w:trHeight w:val="345"/>
        </w:trPr>
        <w:tc>
          <w:tcPr>
            <w:tcW w:w="352" w:type="pct"/>
          </w:tcPr>
          <w:p w14:paraId="231CCA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29FA967" w14:textId="77777777" w:rsidR="003D0E6C" w:rsidRDefault="00000000">
            <w:pPr>
              <w:widowControl/>
              <w:wordWrap w:val="0"/>
              <w:spacing w:line="240" w:lineRule="auto"/>
              <w:jc w:val="center"/>
              <w:rPr>
                <w:sz w:val="18"/>
              </w:rPr>
            </w:pPr>
            <w:r>
              <w:rPr>
                <w:sz w:val="18"/>
              </w:rPr>
              <w:t>K6178</w:t>
            </w:r>
          </w:p>
        </w:tc>
        <w:tc>
          <w:tcPr>
            <w:tcW w:w="3120" w:type="pct"/>
          </w:tcPr>
          <w:p w14:paraId="33F3BCD5" w14:textId="77777777" w:rsidR="003D0E6C" w:rsidRDefault="003D0E6C">
            <w:pPr>
              <w:widowControl/>
              <w:wordWrap w:val="0"/>
              <w:spacing w:line="240" w:lineRule="auto"/>
              <w:jc w:val="center"/>
              <w:rPr>
                <w:sz w:val="18"/>
              </w:rPr>
            </w:pPr>
          </w:p>
        </w:tc>
        <w:tc>
          <w:tcPr>
            <w:tcW w:w="1069" w:type="pct"/>
          </w:tcPr>
          <w:p w14:paraId="66613A09" w14:textId="77777777" w:rsidR="003D0E6C" w:rsidRDefault="003D0E6C">
            <w:pPr>
              <w:widowControl/>
              <w:wordWrap w:val="0"/>
              <w:spacing w:line="240" w:lineRule="auto"/>
              <w:jc w:val="center"/>
              <w:rPr>
                <w:sz w:val="18"/>
              </w:rPr>
            </w:pPr>
          </w:p>
        </w:tc>
      </w:tr>
      <w:tr w:rsidR="003D0E6C" w14:paraId="224177D0" w14:textId="77777777">
        <w:trPr>
          <w:trHeight w:val="345"/>
        </w:trPr>
        <w:tc>
          <w:tcPr>
            <w:tcW w:w="352" w:type="pct"/>
          </w:tcPr>
          <w:p w14:paraId="0F988B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A380A58" w14:textId="77777777" w:rsidR="003D0E6C" w:rsidRDefault="00000000">
            <w:pPr>
              <w:widowControl/>
              <w:wordWrap w:val="0"/>
              <w:spacing w:line="240" w:lineRule="auto"/>
              <w:jc w:val="center"/>
              <w:rPr>
                <w:sz w:val="18"/>
              </w:rPr>
            </w:pPr>
            <w:r>
              <w:rPr>
                <w:sz w:val="18"/>
              </w:rPr>
              <w:t>K6179</w:t>
            </w:r>
          </w:p>
        </w:tc>
        <w:tc>
          <w:tcPr>
            <w:tcW w:w="3120" w:type="pct"/>
          </w:tcPr>
          <w:p w14:paraId="245577FB" w14:textId="77777777" w:rsidR="003D0E6C" w:rsidRDefault="003D0E6C">
            <w:pPr>
              <w:widowControl/>
              <w:wordWrap w:val="0"/>
              <w:spacing w:line="240" w:lineRule="auto"/>
              <w:jc w:val="center"/>
              <w:rPr>
                <w:sz w:val="18"/>
              </w:rPr>
            </w:pPr>
          </w:p>
        </w:tc>
        <w:tc>
          <w:tcPr>
            <w:tcW w:w="1069" w:type="pct"/>
          </w:tcPr>
          <w:p w14:paraId="71EBA7EE" w14:textId="77777777" w:rsidR="003D0E6C" w:rsidRDefault="003D0E6C">
            <w:pPr>
              <w:widowControl/>
              <w:wordWrap w:val="0"/>
              <w:spacing w:line="240" w:lineRule="auto"/>
              <w:jc w:val="center"/>
              <w:rPr>
                <w:sz w:val="18"/>
              </w:rPr>
            </w:pPr>
          </w:p>
        </w:tc>
      </w:tr>
      <w:tr w:rsidR="003D0E6C" w14:paraId="3BDA9ABE" w14:textId="77777777">
        <w:trPr>
          <w:trHeight w:val="345"/>
        </w:trPr>
        <w:tc>
          <w:tcPr>
            <w:tcW w:w="352" w:type="pct"/>
          </w:tcPr>
          <w:p w14:paraId="2CE8E51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A9B756" w14:textId="77777777" w:rsidR="003D0E6C" w:rsidRDefault="00000000">
            <w:pPr>
              <w:widowControl/>
              <w:wordWrap w:val="0"/>
              <w:spacing w:line="240" w:lineRule="auto"/>
              <w:jc w:val="center"/>
              <w:rPr>
                <w:sz w:val="18"/>
              </w:rPr>
            </w:pPr>
            <w:r>
              <w:rPr>
                <w:sz w:val="18"/>
              </w:rPr>
              <w:t>K6180</w:t>
            </w:r>
          </w:p>
        </w:tc>
        <w:tc>
          <w:tcPr>
            <w:tcW w:w="3120" w:type="pct"/>
          </w:tcPr>
          <w:p w14:paraId="245D45E9" w14:textId="77777777" w:rsidR="003D0E6C" w:rsidRDefault="003D0E6C">
            <w:pPr>
              <w:widowControl/>
              <w:wordWrap w:val="0"/>
              <w:spacing w:line="240" w:lineRule="auto"/>
              <w:jc w:val="center"/>
              <w:rPr>
                <w:sz w:val="18"/>
              </w:rPr>
            </w:pPr>
          </w:p>
        </w:tc>
        <w:tc>
          <w:tcPr>
            <w:tcW w:w="1069" w:type="pct"/>
          </w:tcPr>
          <w:p w14:paraId="7C56FA6D" w14:textId="77777777" w:rsidR="003D0E6C" w:rsidRDefault="003D0E6C">
            <w:pPr>
              <w:widowControl/>
              <w:wordWrap w:val="0"/>
              <w:spacing w:line="240" w:lineRule="auto"/>
              <w:jc w:val="center"/>
              <w:rPr>
                <w:sz w:val="18"/>
              </w:rPr>
            </w:pPr>
          </w:p>
        </w:tc>
      </w:tr>
      <w:tr w:rsidR="003D0E6C" w14:paraId="404BB5F6" w14:textId="77777777">
        <w:trPr>
          <w:trHeight w:val="345"/>
        </w:trPr>
        <w:tc>
          <w:tcPr>
            <w:tcW w:w="352" w:type="pct"/>
          </w:tcPr>
          <w:p w14:paraId="7DEA7E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804CF1F" w14:textId="77777777" w:rsidR="003D0E6C" w:rsidRDefault="00000000">
            <w:pPr>
              <w:widowControl/>
              <w:wordWrap w:val="0"/>
              <w:spacing w:line="240" w:lineRule="auto"/>
              <w:jc w:val="center"/>
              <w:rPr>
                <w:sz w:val="18"/>
              </w:rPr>
            </w:pPr>
            <w:r>
              <w:rPr>
                <w:sz w:val="18"/>
              </w:rPr>
              <w:t>K6181</w:t>
            </w:r>
          </w:p>
        </w:tc>
        <w:tc>
          <w:tcPr>
            <w:tcW w:w="3120" w:type="pct"/>
          </w:tcPr>
          <w:p w14:paraId="2717BB5A" w14:textId="77777777" w:rsidR="003D0E6C" w:rsidRDefault="003D0E6C">
            <w:pPr>
              <w:widowControl/>
              <w:wordWrap w:val="0"/>
              <w:spacing w:line="240" w:lineRule="auto"/>
              <w:jc w:val="center"/>
              <w:rPr>
                <w:sz w:val="18"/>
              </w:rPr>
            </w:pPr>
          </w:p>
        </w:tc>
        <w:tc>
          <w:tcPr>
            <w:tcW w:w="1069" w:type="pct"/>
          </w:tcPr>
          <w:p w14:paraId="317E5D46" w14:textId="77777777" w:rsidR="003D0E6C" w:rsidRDefault="003D0E6C">
            <w:pPr>
              <w:widowControl/>
              <w:wordWrap w:val="0"/>
              <w:spacing w:line="240" w:lineRule="auto"/>
              <w:jc w:val="center"/>
              <w:rPr>
                <w:sz w:val="18"/>
              </w:rPr>
            </w:pPr>
          </w:p>
        </w:tc>
      </w:tr>
      <w:tr w:rsidR="003D0E6C" w14:paraId="33ACF62B" w14:textId="77777777">
        <w:trPr>
          <w:trHeight w:val="345"/>
        </w:trPr>
        <w:tc>
          <w:tcPr>
            <w:tcW w:w="352" w:type="pct"/>
          </w:tcPr>
          <w:p w14:paraId="39775C3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3197AC1" w14:textId="77777777" w:rsidR="003D0E6C" w:rsidRDefault="00000000">
            <w:pPr>
              <w:widowControl/>
              <w:wordWrap w:val="0"/>
              <w:spacing w:line="240" w:lineRule="auto"/>
              <w:jc w:val="center"/>
              <w:rPr>
                <w:sz w:val="18"/>
              </w:rPr>
            </w:pPr>
            <w:r>
              <w:rPr>
                <w:sz w:val="18"/>
              </w:rPr>
              <w:t>K6182</w:t>
            </w:r>
          </w:p>
        </w:tc>
        <w:tc>
          <w:tcPr>
            <w:tcW w:w="3120" w:type="pct"/>
          </w:tcPr>
          <w:p w14:paraId="69DDD496" w14:textId="77777777" w:rsidR="003D0E6C" w:rsidRDefault="003D0E6C">
            <w:pPr>
              <w:widowControl/>
              <w:wordWrap w:val="0"/>
              <w:spacing w:line="240" w:lineRule="auto"/>
              <w:jc w:val="center"/>
              <w:rPr>
                <w:sz w:val="18"/>
              </w:rPr>
            </w:pPr>
          </w:p>
        </w:tc>
        <w:tc>
          <w:tcPr>
            <w:tcW w:w="1069" w:type="pct"/>
          </w:tcPr>
          <w:p w14:paraId="1A394D91" w14:textId="77777777" w:rsidR="003D0E6C" w:rsidRDefault="003D0E6C">
            <w:pPr>
              <w:widowControl/>
              <w:wordWrap w:val="0"/>
              <w:spacing w:line="240" w:lineRule="auto"/>
              <w:jc w:val="center"/>
              <w:rPr>
                <w:sz w:val="18"/>
              </w:rPr>
            </w:pPr>
          </w:p>
        </w:tc>
      </w:tr>
      <w:tr w:rsidR="003D0E6C" w14:paraId="4544B485" w14:textId="77777777">
        <w:trPr>
          <w:trHeight w:val="345"/>
        </w:trPr>
        <w:tc>
          <w:tcPr>
            <w:tcW w:w="352" w:type="pct"/>
          </w:tcPr>
          <w:p w14:paraId="7A8D7B1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0B824EF" w14:textId="77777777" w:rsidR="003D0E6C" w:rsidRDefault="00000000">
            <w:pPr>
              <w:widowControl/>
              <w:wordWrap w:val="0"/>
              <w:spacing w:line="240" w:lineRule="auto"/>
              <w:jc w:val="center"/>
              <w:rPr>
                <w:sz w:val="18"/>
              </w:rPr>
            </w:pPr>
            <w:r>
              <w:rPr>
                <w:sz w:val="18"/>
              </w:rPr>
              <w:t>K6183</w:t>
            </w:r>
          </w:p>
        </w:tc>
        <w:tc>
          <w:tcPr>
            <w:tcW w:w="3120" w:type="pct"/>
          </w:tcPr>
          <w:p w14:paraId="453FBE1F" w14:textId="77777777" w:rsidR="003D0E6C" w:rsidRDefault="003D0E6C">
            <w:pPr>
              <w:widowControl/>
              <w:wordWrap w:val="0"/>
              <w:spacing w:line="240" w:lineRule="auto"/>
              <w:jc w:val="center"/>
              <w:rPr>
                <w:sz w:val="18"/>
              </w:rPr>
            </w:pPr>
          </w:p>
        </w:tc>
        <w:tc>
          <w:tcPr>
            <w:tcW w:w="1069" w:type="pct"/>
          </w:tcPr>
          <w:p w14:paraId="7894DAD7" w14:textId="77777777" w:rsidR="003D0E6C" w:rsidRDefault="003D0E6C">
            <w:pPr>
              <w:widowControl/>
              <w:wordWrap w:val="0"/>
              <w:spacing w:line="240" w:lineRule="auto"/>
              <w:jc w:val="center"/>
              <w:rPr>
                <w:sz w:val="18"/>
              </w:rPr>
            </w:pPr>
          </w:p>
        </w:tc>
      </w:tr>
      <w:tr w:rsidR="003D0E6C" w14:paraId="17E3138E" w14:textId="77777777">
        <w:trPr>
          <w:trHeight w:val="345"/>
        </w:trPr>
        <w:tc>
          <w:tcPr>
            <w:tcW w:w="352" w:type="pct"/>
          </w:tcPr>
          <w:p w14:paraId="53DBC89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1ABD207" w14:textId="77777777" w:rsidR="003D0E6C" w:rsidRDefault="00000000">
            <w:pPr>
              <w:widowControl/>
              <w:wordWrap w:val="0"/>
              <w:spacing w:line="240" w:lineRule="auto"/>
              <w:jc w:val="center"/>
              <w:rPr>
                <w:sz w:val="18"/>
              </w:rPr>
            </w:pPr>
            <w:r>
              <w:rPr>
                <w:sz w:val="18"/>
              </w:rPr>
              <w:t>K6184</w:t>
            </w:r>
          </w:p>
        </w:tc>
        <w:tc>
          <w:tcPr>
            <w:tcW w:w="3120" w:type="pct"/>
          </w:tcPr>
          <w:p w14:paraId="60ABFAEA" w14:textId="77777777" w:rsidR="003D0E6C" w:rsidRDefault="003D0E6C">
            <w:pPr>
              <w:widowControl/>
              <w:wordWrap w:val="0"/>
              <w:spacing w:line="240" w:lineRule="auto"/>
              <w:jc w:val="center"/>
              <w:rPr>
                <w:sz w:val="18"/>
              </w:rPr>
            </w:pPr>
          </w:p>
        </w:tc>
        <w:tc>
          <w:tcPr>
            <w:tcW w:w="1069" w:type="pct"/>
          </w:tcPr>
          <w:p w14:paraId="6CFFB221" w14:textId="77777777" w:rsidR="003D0E6C" w:rsidRDefault="003D0E6C">
            <w:pPr>
              <w:widowControl/>
              <w:wordWrap w:val="0"/>
              <w:spacing w:line="240" w:lineRule="auto"/>
              <w:jc w:val="center"/>
              <w:rPr>
                <w:sz w:val="18"/>
              </w:rPr>
            </w:pPr>
          </w:p>
        </w:tc>
      </w:tr>
      <w:tr w:rsidR="003D0E6C" w14:paraId="7E0485E8" w14:textId="77777777">
        <w:trPr>
          <w:trHeight w:val="345"/>
        </w:trPr>
        <w:tc>
          <w:tcPr>
            <w:tcW w:w="352" w:type="pct"/>
          </w:tcPr>
          <w:p w14:paraId="2B0C5DC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4768133" w14:textId="77777777" w:rsidR="003D0E6C" w:rsidRDefault="00000000">
            <w:pPr>
              <w:widowControl/>
              <w:wordWrap w:val="0"/>
              <w:spacing w:line="240" w:lineRule="auto"/>
              <w:jc w:val="center"/>
              <w:rPr>
                <w:sz w:val="18"/>
              </w:rPr>
            </w:pPr>
            <w:r>
              <w:rPr>
                <w:sz w:val="18"/>
              </w:rPr>
              <w:t>K6185</w:t>
            </w:r>
          </w:p>
        </w:tc>
        <w:tc>
          <w:tcPr>
            <w:tcW w:w="3120" w:type="pct"/>
          </w:tcPr>
          <w:p w14:paraId="1F6FA76B" w14:textId="77777777" w:rsidR="003D0E6C" w:rsidRDefault="003D0E6C">
            <w:pPr>
              <w:widowControl/>
              <w:wordWrap w:val="0"/>
              <w:spacing w:line="240" w:lineRule="auto"/>
              <w:jc w:val="center"/>
              <w:rPr>
                <w:sz w:val="18"/>
              </w:rPr>
            </w:pPr>
          </w:p>
        </w:tc>
        <w:tc>
          <w:tcPr>
            <w:tcW w:w="1069" w:type="pct"/>
          </w:tcPr>
          <w:p w14:paraId="0CBEF987" w14:textId="77777777" w:rsidR="003D0E6C" w:rsidRDefault="003D0E6C">
            <w:pPr>
              <w:widowControl/>
              <w:wordWrap w:val="0"/>
              <w:spacing w:line="240" w:lineRule="auto"/>
              <w:jc w:val="center"/>
              <w:rPr>
                <w:sz w:val="18"/>
              </w:rPr>
            </w:pPr>
          </w:p>
        </w:tc>
      </w:tr>
      <w:tr w:rsidR="003D0E6C" w14:paraId="68AAFDB9" w14:textId="77777777">
        <w:trPr>
          <w:trHeight w:val="345"/>
        </w:trPr>
        <w:tc>
          <w:tcPr>
            <w:tcW w:w="352" w:type="pct"/>
          </w:tcPr>
          <w:p w14:paraId="3CF58B5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EFAB93" w14:textId="77777777" w:rsidR="003D0E6C" w:rsidRDefault="00000000">
            <w:pPr>
              <w:widowControl/>
              <w:wordWrap w:val="0"/>
              <w:spacing w:line="240" w:lineRule="auto"/>
              <w:jc w:val="center"/>
              <w:rPr>
                <w:sz w:val="18"/>
              </w:rPr>
            </w:pPr>
            <w:r>
              <w:rPr>
                <w:sz w:val="18"/>
              </w:rPr>
              <w:t>K6186</w:t>
            </w:r>
          </w:p>
        </w:tc>
        <w:tc>
          <w:tcPr>
            <w:tcW w:w="3120" w:type="pct"/>
          </w:tcPr>
          <w:p w14:paraId="130B556F" w14:textId="77777777" w:rsidR="003D0E6C" w:rsidRDefault="003D0E6C">
            <w:pPr>
              <w:widowControl/>
              <w:wordWrap w:val="0"/>
              <w:spacing w:line="240" w:lineRule="auto"/>
              <w:jc w:val="center"/>
              <w:rPr>
                <w:sz w:val="18"/>
              </w:rPr>
            </w:pPr>
          </w:p>
        </w:tc>
        <w:tc>
          <w:tcPr>
            <w:tcW w:w="1069" w:type="pct"/>
          </w:tcPr>
          <w:p w14:paraId="24B72161" w14:textId="77777777" w:rsidR="003D0E6C" w:rsidRDefault="003D0E6C">
            <w:pPr>
              <w:widowControl/>
              <w:wordWrap w:val="0"/>
              <w:spacing w:line="240" w:lineRule="auto"/>
              <w:jc w:val="center"/>
              <w:rPr>
                <w:sz w:val="18"/>
              </w:rPr>
            </w:pPr>
          </w:p>
        </w:tc>
      </w:tr>
      <w:tr w:rsidR="003D0E6C" w14:paraId="21D675CF" w14:textId="77777777">
        <w:trPr>
          <w:trHeight w:val="345"/>
        </w:trPr>
        <w:tc>
          <w:tcPr>
            <w:tcW w:w="352" w:type="pct"/>
          </w:tcPr>
          <w:p w14:paraId="091BAF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632B0B2" w14:textId="77777777" w:rsidR="003D0E6C" w:rsidRDefault="00000000">
            <w:pPr>
              <w:widowControl/>
              <w:wordWrap w:val="0"/>
              <w:spacing w:line="240" w:lineRule="auto"/>
              <w:jc w:val="center"/>
              <w:rPr>
                <w:sz w:val="18"/>
              </w:rPr>
            </w:pPr>
            <w:r>
              <w:rPr>
                <w:sz w:val="18"/>
              </w:rPr>
              <w:t>K6187</w:t>
            </w:r>
          </w:p>
        </w:tc>
        <w:tc>
          <w:tcPr>
            <w:tcW w:w="3120" w:type="pct"/>
          </w:tcPr>
          <w:p w14:paraId="5FA7574E" w14:textId="77777777" w:rsidR="003D0E6C" w:rsidRDefault="003D0E6C">
            <w:pPr>
              <w:widowControl/>
              <w:wordWrap w:val="0"/>
              <w:spacing w:line="240" w:lineRule="auto"/>
              <w:jc w:val="center"/>
              <w:rPr>
                <w:sz w:val="18"/>
              </w:rPr>
            </w:pPr>
          </w:p>
        </w:tc>
        <w:tc>
          <w:tcPr>
            <w:tcW w:w="1069" w:type="pct"/>
          </w:tcPr>
          <w:p w14:paraId="2B136914" w14:textId="77777777" w:rsidR="003D0E6C" w:rsidRDefault="003D0E6C">
            <w:pPr>
              <w:widowControl/>
              <w:wordWrap w:val="0"/>
              <w:spacing w:line="240" w:lineRule="auto"/>
              <w:jc w:val="center"/>
              <w:rPr>
                <w:sz w:val="18"/>
              </w:rPr>
            </w:pPr>
          </w:p>
        </w:tc>
      </w:tr>
      <w:tr w:rsidR="003D0E6C" w14:paraId="14450F33" w14:textId="77777777">
        <w:trPr>
          <w:trHeight w:val="345"/>
        </w:trPr>
        <w:tc>
          <w:tcPr>
            <w:tcW w:w="352" w:type="pct"/>
          </w:tcPr>
          <w:p w14:paraId="2203EE1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BD0A3AC" w14:textId="77777777" w:rsidR="003D0E6C" w:rsidRDefault="00000000">
            <w:pPr>
              <w:widowControl/>
              <w:wordWrap w:val="0"/>
              <w:spacing w:line="240" w:lineRule="auto"/>
              <w:jc w:val="center"/>
              <w:rPr>
                <w:sz w:val="18"/>
              </w:rPr>
            </w:pPr>
            <w:r>
              <w:rPr>
                <w:sz w:val="18"/>
              </w:rPr>
              <w:t>K6188</w:t>
            </w:r>
          </w:p>
        </w:tc>
        <w:tc>
          <w:tcPr>
            <w:tcW w:w="3120" w:type="pct"/>
          </w:tcPr>
          <w:p w14:paraId="5A866D46" w14:textId="77777777" w:rsidR="003D0E6C" w:rsidRDefault="003D0E6C">
            <w:pPr>
              <w:widowControl/>
              <w:wordWrap w:val="0"/>
              <w:spacing w:line="240" w:lineRule="auto"/>
              <w:jc w:val="center"/>
              <w:rPr>
                <w:sz w:val="18"/>
              </w:rPr>
            </w:pPr>
          </w:p>
        </w:tc>
        <w:tc>
          <w:tcPr>
            <w:tcW w:w="1069" w:type="pct"/>
          </w:tcPr>
          <w:p w14:paraId="113B486F" w14:textId="77777777" w:rsidR="003D0E6C" w:rsidRDefault="003D0E6C">
            <w:pPr>
              <w:widowControl/>
              <w:wordWrap w:val="0"/>
              <w:spacing w:line="240" w:lineRule="auto"/>
              <w:jc w:val="center"/>
              <w:rPr>
                <w:sz w:val="18"/>
              </w:rPr>
            </w:pPr>
          </w:p>
        </w:tc>
      </w:tr>
      <w:tr w:rsidR="003D0E6C" w14:paraId="0182E7AC" w14:textId="77777777">
        <w:trPr>
          <w:trHeight w:val="345"/>
        </w:trPr>
        <w:tc>
          <w:tcPr>
            <w:tcW w:w="352" w:type="pct"/>
          </w:tcPr>
          <w:p w14:paraId="5D7517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0071547" w14:textId="77777777" w:rsidR="003D0E6C" w:rsidRDefault="00000000">
            <w:pPr>
              <w:widowControl/>
              <w:wordWrap w:val="0"/>
              <w:spacing w:line="240" w:lineRule="auto"/>
              <w:jc w:val="center"/>
              <w:rPr>
                <w:sz w:val="18"/>
              </w:rPr>
            </w:pPr>
            <w:r>
              <w:rPr>
                <w:sz w:val="18"/>
              </w:rPr>
              <w:t>K6189</w:t>
            </w:r>
          </w:p>
        </w:tc>
        <w:tc>
          <w:tcPr>
            <w:tcW w:w="3120" w:type="pct"/>
          </w:tcPr>
          <w:p w14:paraId="61B05294" w14:textId="77777777" w:rsidR="003D0E6C" w:rsidRDefault="003D0E6C">
            <w:pPr>
              <w:widowControl/>
              <w:wordWrap w:val="0"/>
              <w:spacing w:line="240" w:lineRule="auto"/>
              <w:jc w:val="center"/>
              <w:rPr>
                <w:sz w:val="18"/>
              </w:rPr>
            </w:pPr>
          </w:p>
        </w:tc>
        <w:tc>
          <w:tcPr>
            <w:tcW w:w="1069" w:type="pct"/>
          </w:tcPr>
          <w:p w14:paraId="71CD8B0B" w14:textId="77777777" w:rsidR="003D0E6C" w:rsidRDefault="003D0E6C">
            <w:pPr>
              <w:widowControl/>
              <w:wordWrap w:val="0"/>
              <w:spacing w:line="240" w:lineRule="auto"/>
              <w:jc w:val="center"/>
              <w:rPr>
                <w:sz w:val="18"/>
              </w:rPr>
            </w:pPr>
          </w:p>
        </w:tc>
      </w:tr>
      <w:tr w:rsidR="003D0E6C" w14:paraId="003ABA09" w14:textId="77777777">
        <w:trPr>
          <w:trHeight w:val="345"/>
        </w:trPr>
        <w:tc>
          <w:tcPr>
            <w:tcW w:w="352" w:type="pct"/>
          </w:tcPr>
          <w:p w14:paraId="1B003DF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3551C27" w14:textId="77777777" w:rsidR="003D0E6C" w:rsidRDefault="00000000">
            <w:pPr>
              <w:widowControl/>
              <w:wordWrap w:val="0"/>
              <w:spacing w:line="240" w:lineRule="auto"/>
              <w:jc w:val="center"/>
              <w:rPr>
                <w:sz w:val="18"/>
              </w:rPr>
            </w:pPr>
            <w:r>
              <w:rPr>
                <w:sz w:val="18"/>
              </w:rPr>
              <w:t>K6190</w:t>
            </w:r>
          </w:p>
        </w:tc>
        <w:tc>
          <w:tcPr>
            <w:tcW w:w="3120" w:type="pct"/>
          </w:tcPr>
          <w:p w14:paraId="1CF869F5" w14:textId="77777777" w:rsidR="003D0E6C" w:rsidRDefault="003D0E6C">
            <w:pPr>
              <w:widowControl/>
              <w:wordWrap w:val="0"/>
              <w:spacing w:line="240" w:lineRule="auto"/>
              <w:jc w:val="center"/>
              <w:rPr>
                <w:sz w:val="18"/>
              </w:rPr>
            </w:pPr>
          </w:p>
        </w:tc>
        <w:tc>
          <w:tcPr>
            <w:tcW w:w="1069" w:type="pct"/>
          </w:tcPr>
          <w:p w14:paraId="21FD13A8" w14:textId="77777777" w:rsidR="003D0E6C" w:rsidRDefault="003D0E6C">
            <w:pPr>
              <w:widowControl/>
              <w:wordWrap w:val="0"/>
              <w:spacing w:line="240" w:lineRule="auto"/>
              <w:jc w:val="center"/>
              <w:rPr>
                <w:sz w:val="18"/>
              </w:rPr>
            </w:pPr>
          </w:p>
        </w:tc>
      </w:tr>
      <w:tr w:rsidR="003D0E6C" w14:paraId="3BA59075" w14:textId="77777777">
        <w:trPr>
          <w:trHeight w:val="345"/>
        </w:trPr>
        <w:tc>
          <w:tcPr>
            <w:tcW w:w="352" w:type="pct"/>
          </w:tcPr>
          <w:p w14:paraId="676B2F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60FF4B5" w14:textId="77777777" w:rsidR="003D0E6C" w:rsidRDefault="00000000">
            <w:pPr>
              <w:widowControl/>
              <w:wordWrap w:val="0"/>
              <w:spacing w:line="240" w:lineRule="auto"/>
              <w:jc w:val="center"/>
              <w:rPr>
                <w:sz w:val="18"/>
              </w:rPr>
            </w:pPr>
            <w:r>
              <w:rPr>
                <w:sz w:val="18"/>
              </w:rPr>
              <w:t>K6191</w:t>
            </w:r>
          </w:p>
        </w:tc>
        <w:tc>
          <w:tcPr>
            <w:tcW w:w="3120" w:type="pct"/>
          </w:tcPr>
          <w:p w14:paraId="3F267F0E" w14:textId="77777777" w:rsidR="003D0E6C" w:rsidRDefault="003D0E6C">
            <w:pPr>
              <w:widowControl/>
              <w:wordWrap w:val="0"/>
              <w:spacing w:line="240" w:lineRule="auto"/>
              <w:jc w:val="center"/>
              <w:rPr>
                <w:sz w:val="18"/>
              </w:rPr>
            </w:pPr>
          </w:p>
        </w:tc>
        <w:tc>
          <w:tcPr>
            <w:tcW w:w="1069" w:type="pct"/>
          </w:tcPr>
          <w:p w14:paraId="132E182E" w14:textId="77777777" w:rsidR="003D0E6C" w:rsidRDefault="003D0E6C">
            <w:pPr>
              <w:widowControl/>
              <w:wordWrap w:val="0"/>
              <w:spacing w:line="240" w:lineRule="auto"/>
              <w:jc w:val="center"/>
              <w:rPr>
                <w:sz w:val="18"/>
              </w:rPr>
            </w:pPr>
          </w:p>
        </w:tc>
      </w:tr>
      <w:tr w:rsidR="003D0E6C" w14:paraId="0D057391" w14:textId="77777777">
        <w:trPr>
          <w:trHeight w:val="345"/>
        </w:trPr>
        <w:tc>
          <w:tcPr>
            <w:tcW w:w="352" w:type="pct"/>
          </w:tcPr>
          <w:p w14:paraId="6F82149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C5DFFAF" w14:textId="77777777" w:rsidR="003D0E6C" w:rsidRDefault="00000000">
            <w:pPr>
              <w:widowControl/>
              <w:wordWrap w:val="0"/>
              <w:spacing w:line="240" w:lineRule="auto"/>
              <w:jc w:val="center"/>
              <w:rPr>
                <w:sz w:val="18"/>
              </w:rPr>
            </w:pPr>
            <w:r>
              <w:rPr>
                <w:sz w:val="18"/>
              </w:rPr>
              <w:t>K6192</w:t>
            </w:r>
          </w:p>
        </w:tc>
        <w:tc>
          <w:tcPr>
            <w:tcW w:w="3120" w:type="pct"/>
          </w:tcPr>
          <w:p w14:paraId="28A1CA3E" w14:textId="77777777" w:rsidR="003D0E6C" w:rsidRDefault="003D0E6C">
            <w:pPr>
              <w:widowControl/>
              <w:wordWrap w:val="0"/>
              <w:spacing w:line="240" w:lineRule="auto"/>
              <w:jc w:val="center"/>
              <w:rPr>
                <w:sz w:val="18"/>
              </w:rPr>
            </w:pPr>
          </w:p>
        </w:tc>
        <w:tc>
          <w:tcPr>
            <w:tcW w:w="1069" w:type="pct"/>
          </w:tcPr>
          <w:p w14:paraId="460241BB" w14:textId="77777777" w:rsidR="003D0E6C" w:rsidRDefault="003D0E6C">
            <w:pPr>
              <w:widowControl/>
              <w:wordWrap w:val="0"/>
              <w:spacing w:line="240" w:lineRule="auto"/>
              <w:jc w:val="center"/>
              <w:rPr>
                <w:sz w:val="18"/>
              </w:rPr>
            </w:pPr>
          </w:p>
        </w:tc>
      </w:tr>
      <w:tr w:rsidR="003D0E6C" w14:paraId="7A7676D1" w14:textId="77777777">
        <w:trPr>
          <w:trHeight w:val="345"/>
        </w:trPr>
        <w:tc>
          <w:tcPr>
            <w:tcW w:w="352" w:type="pct"/>
          </w:tcPr>
          <w:p w14:paraId="321D2F7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4B35634" w14:textId="77777777" w:rsidR="003D0E6C" w:rsidRDefault="00000000">
            <w:pPr>
              <w:widowControl/>
              <w:wordWrap w:val="0"/>
              <w:spacing w:line="240" w:lineRule="auto"/>
              <w:jc w:val="center"/>
              <w:rPr>
                <w:sz w:val="18"/>
              </w:rPr>
            </w:pPr>
            <w:r>
              <w:rPr>
                <w:sz w:val="18"/>
              </w:rPr>
              <w:t>K6193</w:t>
            </w:r>
          </w:p>
        </w:tc>
        <w:tc>
          <w:tcPr>
            <w:tcW w:w="3120" w:type="pct"/>
          </w:tcPr>
          <w:p w14:paraId="6B717F20" w14:textId="77777777" w:rsidR="003D0E6C" w:rsidRDefault="003D0E6C">
            <w:pPr>
              <w:widowControl/>
              <w:wordWrap w:val="0"/>
              <w:spacing w:line="240" w:lineRule="auto"/>
              <w:jc w:val="center"/>
              <w:rPr>
                <w:sz w:val="18"/>
              </w:rPr>
            </w:pPr>
          </w:p>
        </w:tc>
        <w:tc>
          <w:tcPr>
            <w:tcW w:w="1069" w:type="pct"/>
          </w:tcPr>
          <w:p w14:paraId="5D7ED46B" w14:textId="77777777" w:rsidR="003D0E6C" w:rsidRDefault="003D0E6C">
            <w:pPr>
              <w:widowControl/>
              <w:wordWrap w:val="0"/>
              <w:spacing w:line="240" w:lineRule="auto"/>
              <w:jc w:val="center"/>
              <w:rPr>
                <w:sz w:val="18"/>
              </w:rPr>
            </w:pPr>
          </w:p>
        </w:tc>
      </w:tr>
      <w:tr w:rsidR="003D0E6C" w14:paraId="55B230C0" w14:textId="77777777">
        <w:trPr>
          <w:trHeight w:val="345"/>
        </w:trPr>
        <w:tc>
          <w:tcPr>
            <w:tcW w:w="352" w:type="pct"/>
          </w:tcPr>
          <w:p w14:paraId="2D3252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E87FFAF" w14:textId="77777777" w:rsidR="003D0E6C" w:rsidRDefault="00000000">
            <w:pPr>
              <w:widowControl/>
              <w:wordWrap w:val="0"/>
              <w:spacing w:line="240" w:lineRule="auto"/>
              <w:jc w:val="center"/>
              <w:rPr>
                <w:sz w:val="18"/>
              </w:rPr>
            </w:pPr>
            <w:r>
              <w:rPr>
                <w:sz w:val="18"/>
              </w:rPr>
              <w:t>K6194</w:t>
            </w:r>
          </w:p>
        </w:tc>
        <w:tc>
          <w:tcPr>
            <w:tcW w:w="3120" w:type="pct"/>
          </w:tcPr>
          <w:p w14:paraId="73316294" w14:textId="77777777" w:rsidR="003D0E6C" w:rsidRDefault="003D0E6C">
            <w:pPr>
              <w:widowControl/>
              <w:wordWrap w:val="0"/>
              <w:spacing w:line="240" w:lineRule="auto"/>
              <w:jc w:val="center"/>
              <w:rPr>
                <w:sz w:val="18"/>
              </w:rPr>
            </w:pPr>
          </w:p>
        </w:tc>
        <w:tc>
          <w:tcPr>
            <w:tcW w:w="1069" w:type="pct"/>
          </w:tcPr>
          <w:p w14:paraId="52B4745C" w14:textId="77777777" w:rsidR="003D0E6C" w:rsidRDefault="003D0E6C">
            <w:pPr>
              <w:widowControl/>
              <w:wordWrap w:val="0"/>
              <w:spacing w:line="240" w:lineRule="auto"/>
              <w:jc w:val="center"/>
              <w:rPr>
                <w:sz w:val="18"/>
              </w:rPr>
            </w:pPr>
          </w:p>
        </w:tc>
      </w:tr>
      <w:tr w:rsidR="003D0E6C" w14:paraId="03D940F4" w14:textId="77777777">
        <w:trPr>
          <w:trHeight w:val="345"/>
        </w:trPr>
        <w:tc>
          <w:tcPr>
            <w:tcW w:w="352" w:type="pct"/>
          </w:tcPr>
          <w:p w14:paraId="47D9C5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86E9071" w14:textId="77777777" w:rsidR="003D0E6C" w:rsidRDefault="00000000">
            <w:pPr>
              <w:widowControl/>
              <w:wordWrap w:val="0"/>
              <w:spacing w:line="240" w:lineRule="auto"/>
              <w:jc w:val="center"/>
              <w:rPr>
                <w:sz w:val="18"/>
              </w:rPr>
            </w:pPr>
            <w:r>
              <w:rPr>
                <w:sz w:val="18"/>
              </w:rPr>
              <w:t>K6195</w:t>
            </w:r>
          </w:p>
        </w:tc>
        <w:tc>
          <w:tcPr>
            <w:tcW w:w="3120" w:type="pct"/>
          </w:tcPr>
          <w:p w14:paraId="39F67A60" w14:textId="77777777" w:rsidR="003D0E6C" w:rsidRDefault="003D0E6C">
            <w:pPr>
              <w:widowControl/>
              <w:wordWrap w:val="0"/>
              <w:spacing w:line="240" w:lineRule="auto"/>
              <w:jc w:val="center"/>
              <w:rPr>
                <w:sz w:val="18"/>
              </w:rPr>
            </w:pPr>
          </w:p>
        </w:tc>
        <w:tc>
          <w:tcPr>
            <w:tcW w:w="1069" w:type="pct"/>
          </w:tcPr>
          <w:p w14:paraId="44EE9BFA" w14:textId="77777777" w:rsidR="003D0E6C" w:rsidRDefault="003D0E6C">
            <w:pPr>
              <w:widowControl/>
              <w:wordWrap w:val="0"/>
              <w:spacing w:line="240" w:lineRule="auto"/>
              <w:jc w:val="center"/>
              <w:rPr>
                <w:sz w:val="18"/>
              </w:rPr>
            </w:pPr>
          </w:p>
        </w:tc>
      </w:tr>
      <w:tr w:rsidR="003D0E6C" w14:paraId="7F40D1C9" w14:textId="77777777">
        <w:trPr>
          <w:trHeight w:val="345"/>
        </w:trPr>
        <w:tc>
          <w:tcPr>
            <w:tcW w:w="352" w:type="pct"/>
          </w:tcPr>
          <w:p w14:paraId="2C8E45B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915B970" w14:textId="77777777" w:rsidR="003D0E6C" w:rsidRDefault="00000000">
            <w:pPr>
              <w:widowControl/>
              <w:wordWrap w:val="0"/>
              <w:spacing w:line="240" w:lineRule="auto"/>
              <w:jc w:val="center"/>
              <w:rPr>
                <w:sz w:val="18"/>
              </w:rPr>
            </w:pPr>
            <w:r>
              <w:rPr>
                <w:sz w:val="18"/>
              </w:rPr>
              <w:t>K6196</w:t>
            </w:r>
          </w:p>
        </w:tc>
        <w:tc>
          <w:tcPr>
            <w:tcW w:w="3120" w:type="pct"/>
          </w:tcPr>
          <w:p w14:paraId="7A93D03F" w14:textId="77777777" w:rsidR="003D0E6C" w:rsidRDefault="003D0E6C">
            <w:pPr>
              <w:widowControl/>
              <w:wordWrap w:val="0"/>
              <w:spacing w:line="240" w:lineRule="auto"/>
              <w:jc w:val="center"/>
              <w:rPr>
                <w:sz w:val="18"/>
              </w:rPr>
            </w:pPr>
          </w:p>
        </w:tc>
        <w:tc>
          <w:tcPr>
            <w:tcW w:w="1069" w:type="pct"/>
          </w:tcPr>
          <w:p w14:paraId="09C04864" w14:textId="77777777" w:rsidR="003D0E6C" w:rsidRDefault="003D0E6C">
            <w:pPr>
              <w:widowControl/>
              <w:wordWrap w:val="0"/>
              <w:spacing w:line="240" w:lineRule="auto"/>
              <w:jc w:val="center"/>
              <w:rPr>
                <w:sz w:val="18"/>
              </w:rPr>
            </w:pPr>
          </w:p>
        </w:tc>
      </w:tr>
      <w:tr w:rsidR="003D0E6C" w14:paraId="48270FED" w14:textId="77777777">
        <w:trPr>
          <w:trHeight w:val="345"/>
        </w:trPr>
        <w:tc>
          <w:tcPr>
            <w:tcW w:w="352" w:type="pct"/>
          </w:tcPr>
          <w:p w14:paraId="7E040D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C763C62" w14:textId="77777777" w:rsidR="003D0E6C" w:rsidRDefault="00000000">
            <w:pPr>
              <w:widowControl/>
              <w:wordWrap w:val="0"/>
              <w:spacing w:line="240" w:lineRule="auto"/>
              <w:jc w:val="center"/>
              <w:rPr>
                <w:sz w:val="18"/>
              </w:rPr>
            </w:pPr>
            <w:r>
              <w:rPr>
                <w:sz w:val="18"/>
              </w:rPr>
              <w:t>K6197</w:t>
            </w:r>
          </w:p>
        </w:tc>
        <w:tc>
          <w:tcPr>
            <w:tcW w:w="3120" w:type="pct"/>
          </w:tcPr>
          <w:p w14:paraId="2F214313" w14:textId="77777777" w:rsidR="003D0E6C" w:rsidRDefault="003D0E6C">
            <w:pPr>
              <w:widowControl/>
              <w:wordWrap w:val="0"/>
              <w:spacing w:line="240" w:lineRule="auto"/>
              <w:jc w:val="center"/>
              <w:rPr>
                <w:sz w:val="18"/>
              </w:rPr>
            </w:pPr>
          </w:p>
        </w:tc>
        <w:tc>
          <w:tcPr>
            <w:tcW w:w="1069" w:type="pct"/>
          </w:tcPr>
          <w:p w14:paraId="5CF25BCB" w14:textId="77777777" w:rsidR="003D0E6C" w:rsidRDefault="003D0E6C">
            <w:pPr>
              <w:widowControl/>
              <w:wordWrap w:val="0"/>
              <w:spacing w:line="240" w:lineRule="auto"/>
              <w:jc w:val="center"/>
              <w:rPr>
                <w:sz w:val="18"/>
              </w:rPr>
            </w:pPr>
          </w:p>
        </w:tc>
      </w:tr>
      <w:tr w:rsidR="003D0E6C" w14:paraId="0F1D4725" w14:textId="77777777">
        <w:trPr>
          <w:trHeight w:val="345"/>
        </w:trPr>
        <w:tc>
          <w:tcPr>
            <w:tcW w:w="352" w:type="pct"/>
          </w:tcPr>
          <w:p w14:paraId="060804C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CAC35DC" w14:textId="77777777" w:rsidR="003D0E6C" w:rsidRDefault="00000000">
            <w:pPr>
              <w:widowControl/>
              <w:wordWrap w:val="0"/>
              <w:spacing w:line="240" w:lineRule="auto"/>
              <w:jc w:val="center"/>
              <w:rPr>
                <w:sz w:val="18"/>
              </w:rPr>
            </w:pPr>
            <w:r>
              <w:rPr>
                <w:sz w:val="18"/>
              </w:rPr>
              <w:t>K6198</w:t>
            </w:r>
          </w:p>
        </w:tc>
        <w:tc>
          <w:tcPr>
            <w:tcW w:w="3120" w:type="pct"/>
          </w:tcPr>
          <w:p w14:paraId="72B34D6E" w14:textId="77777777" w:rsidR="003D0E6C" w:rsidRDefault="003D0E6C">
            <w:pPr>
              <w:widowControl/>
              <w:wordWrap w:val="0"/>
              <w:spacing w:line="240" w:lineRule="auto"/>
              <w:jc w:val="center"/>
              <w:rPr>
                <w:sz w:val="18"/>
              </w:rPr>
            </w:pPr>
          </w:p>
        </w:tc>
        <w:tc>
          <w:tcPr>
            <w:tcW w:w="1069" w:type="pct"/>
          </w:tcPr>
          <w:p w14:paraId="48D5579B" w14:textId="77777777" w:rsidR="003D0E6C" w:rsidRDefault="003D0E6C">
            <w:pPr>
              <w:widowControl/>
              <w:wordWrap w:val="0"/>
              <w:spacing w:line="240" w:lineRule="auto"/>
              <w:jc w:val="center"/>
              <w:rPr>
                <w:sz w:val="18"/>
              </w:rPr>
            </w:pPr>
          </w:p>
        </w:tc>
      </w:tr>
      <w:tr w:rsidR="003D0E6C" w14:paraId="3BBB10F1" w14:textId="77777777">
        <w:trPr>
          <w:trHeight w:val="345"/>
        </w:trPr>
        <w:tc>
          <w:tcPr>
            <w:tcW w:w="352" w:type="pct"/>
          </w:tcPr>
          <w:p w14:paraId="0021A50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5C5C74E" w14:textId="77777777" w:rsidR="003D0E6C" w:rsidRDefault="00000000">
            <w:pPr>
              <w:widowControl/>
              <w:wordWrap w:val="0"/>
              <w:spacing w:line="240" w:lineRule="auto"/>
              <w:jc w:val="center"/>
              <w:rPr>
                <w:sz w:val="18"/>
              </w:rPr>
            </w:pPr>
            <w:r>
              <w:rPr>
                <w:sz w:val="18"/>
              </w:rPr>
              <w:t>K6199</w:t>
            </w:r>
          </w:p>
        </w:tc>
        <w:tc>
          <w:tcPr>
            <w:tcW w:w="3120" w:type="pct"/>
          </w:tcPr>
          <w:p w14:paraId="5AD59B18" w14:textId="77777777" w:rsidR="003D0E6C" w:rsidRDefault="003D0E6C">
            <w:pPr>
              <w:widowControl/>
              <w:wordWrap w:val="0"/>
              <w:spacing w:line="240" w:lineRule="auto"/>
              <w:jc w:val="center"/>
              <w:rPr>
                <w:sz w:val="18"/>
              </w:rPr>
            </w:pPr>
          </w:p>
        </w:tc>
        <w:tc>
          <w:tcPr>
            <w:tcW w:w="1069" w:type="pct"/>
          </w:tcPr>
          <w:p w14:paraId="69D1704E" w14:textId="77777777" w:rsidR="003D0E6C" w:rsidRDefault="003D0E6C">
            <w:pPr>
              <w:widowControl/>
              <w:wordWrap w:val="0"/>
              <w:spacing w:line="240" w:lineRule="auto"/>
              <w:jc w:val="center"/>
              <w:rPr>
                <w:sz w:val="18"/>
              </w:rPr>
            </w:pPr>
          </w:p>
        </w:tc>
      </w:tr>
      <w:tr w:rsidR="003D0E6C" w14:paraId="0CA5B288" w14:textId="77777777">
        <w:trPr>
          <w:trHeight w:val="345"/>
        </w:trPr>
        <w:tc>
          <w:tcPr>
            <w:tcW w:w="352" w:type="pct"/>
          </w:tcPr>
          <w:p w14:paraId="01C50F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FFA8680" w14:textId="77777777" w:rsidR="003D0E6C" w:rsidRDefault="00000000">
            <w:pPr>
              <w:widowControl/>
              <w:wordWrap w:val="0"/>
              <w:spacing w:line="240" w:lineRule="auto"/>
              <w:jc w:val="center"/>
              <w:rPr>
                <w:sz w:val="18"/>
              </w:rPr>
            </w:pPr>
            <w:r>
              <w:rPr>
                <w:sz w:val="18"/>
              </w:rPr>
              <w:t>K6200</w:t>
            </w:r>
          </w:p>
        </w:tc>
        <w:tc>
          <w:tcPr>
            <w:tcW w:w="3120" w:type="pct"/>
          </w:tcPr>
          <w:p w14:paraId="143A0A52" w14:textId="77777777" w:rsidR="003D0E6C" w:rsidRDefault="003D0E6C">
            <w:pPr>
              <w:widowControl/>
              <w:wordWrap w:val="0"/>
              <w:spacing w:line="240" w:lineRule="auto"/>
              <w:jc w:val="center"/>
              <w:rPr>
                <w:sz w:val="18"/>
              </w:rPr>
            </w:pPr>
          </w:p>
        </w:tc>
        <w:tc>
          <w:tcPr>
            <w:tcW w:w="1069" w:type="pct"/>
          </w:tcPr>
          <w:p w14:paraId="53E1C207" w14:textId="77777777" w:rsidR="003D0E6C" w:rsidRDefault="003D0E6C">
            <w:pPr>
              <w:widowControl/>
              <w:wordWrap w:val="0"/>
              <w:spacing w:line="240" w:lineRule="auto"/>
              <w:jc w:val="center"/>
              <w:rPr>
                <w:sz w:val="18"/>
              </w:rPr>
            </w:pPr>
          </w:p>
        </w:tc>
      </w:tr>
      <w:tr w:rsidR="003D0E6C" w14:paraId="4EAAE8FA" w14:textId="77777777">
        <w:trPr>
          <w:trHeight w:val="345"/>
        </w:trPr>
        <w:tc>
          <w:tcPr>
            <w:tcW w:w="352" w:type="pct"/>
          </w:tcPr>
          <w:p w14:paraId="39FC5B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142CE27" w14:textId="77777777" w:rsidR="003D0E6C" w:rsidRDefault="00000000">
            <w:pPr>
              <w:widowControl/>
              <w:wordWrap w:val="0"/>
              <w:spacing w:line="240" w:lineRule="auto"/>
              <w:jc w:val="center"/>
              <w:rPr>
                <w:sz w:val="18"/>
              </w:rPr>
            </w:pPr>
            <w:r>
              <w:rPr>
                <w:sz w:val="18"/>
              </w:rPr>
              <w:t>K6201</w:t>
            </w:r>
          </w:p>
        </w:tc>
        <w:tc>
          <w:tcPr>
            <w:tcW w:w="3120" w:type="pct"/>
          </w:tcPr>
          <w:p w14:paraId="42A5C1CC" w14:textId="77777777" w:rsidR="003D0E6C" w:rsidRDefault="003D0E6C">
            <w:pPr>
              <w:widowControl/>
              <w:wordWrap w:val="0"/>
              <w:spacing w:line="240" w:lineRule="auto"/>
              <w:jc w:val="center"/>
              <w:rPr>
                <w:sz w:val="18"/>
              </w:rPr>
            </w:pPr>
          </w:p>
        </w:tc>
        <w:tc>
          <w:tcPr>
            <w:tcW w:w="1069" w:type="pct"/>
          </w:tcPr>
          <w:p w14:paraId="564B73DC" w14:textId="77777777" w:rsidR="003D0E6C" w:rsidRDefault="003D0E6C">
            <w:pPr>
              <w:widowControl/>
              <w:wordWrap w:val="0"/>
              <w:spacing w:line="240" w:lineRule="auto"/>
              <w:jc w:val="center"/>
              <w:rPr>
                <w:sz w:val="18"/>
              </w:rPr>
            </w:pPr>
          </w:p>
        </w:tc>
      </w:tr>
      <w:tr w:rsidR="003D0E6C" w14:paraId="033A6DC5" w14:textId="77777777">
        <w:trPr>
          <w:trHeight w:val="345"/>
        </w:trPr>
        <w:tc>
          <w:tcPr>
            <w:tcW w:w="352" w:type="pct"/>
          </w:tcPr>
          <w:p w14:paraId="1E22A8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AC1091" w14:textId="77777777" w:rsidR="003D0E6C" w:rsidRDefault="00000000">
            <w:pPr>
              <w:widowControl/>
              <w:wordWrap w:val="0"/>
              <w:spacing w:line="240" w:lineRule="auto"/>
              <w:jc w:val="center"/>
              <w:rPr>
                <w:sz w:val="18"/>
              </w:rPr>
            </w:pPr>
            <w:r>
              <w:rPr>
                <w:sz w:val="18"/>
              </w:rPr>
              <w:t>K6202</w:t>
            </w:r>
          </w:p>
        </w:tc>
        <w:tc>
          <w:tcPr>
            <w:tcW w:w="3120" w:type="pct"/>
          </w:tcPr>
          <w:p w14:paraId="1B911A08" w14:textId="77777777" w:rsidR="003D0E6C" w:rsidRDefault="003D0E6C">
            <w:pPr>
              <w:widowControl/>
              <w:wordWrap w:val="0"/>
              <w:spacing w:line="240" w:lineRule="auto"/>
              <w:jc w:val="center"/>
              <w:rPr>
                <w:sz w:val="18"/>
              </w:rPr>
            </w:pPr>
          </w:p>
        </w:tc>
        <w:tc>
          <w:tcPr>
            <w:tcW w:w="1069" w:type="pct"/>
          </w:tcPr>
          <w:p w14:paraId="2EA0B3D6" w14:textId="77777777" w:rsidR="003D0E6C" w:rsidRDefault="003D0E6C">
            <w:pPr>
              <w:widowControl/>
              <w:wordWrap w:val="0"/>
              <w:spacing w:line="240" w:lineRule="auto"/>
              <w:jc w:val="center"/>
              <w:rPr>
                <w:sz w:val="18"/>
              </w:rPr>
            </w:pPr>
          </w:p>
        </w:tc>
      </w:tr>
      <w:tr w:rsidR="003D0E6C" w14:paraId="0654C390" w14:textId="77777777">
        <w:trPr>
          <w:trHeight w:val="345"/>
        </w:trPr>
        <w:tc>
          <w:tcPr>
            <w:tcW w:w="352" w:type="pct"/>
          </w:tcPr>
          <w:p w14:paraId="6286E8D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C9F9D61" w14:textId="77777777" w:rsidR="003D0E6C" w:rsidRDefault="00000000">
            <w:pPr>
              <w:widowControl/>
              <w:wordWrap w:val="0"/>
              <w:spacing w:line="240" w:lineRule="auto"/>
              <w:jc w:val="center"/>
              <w:rPr>
                <w:sz w:val="18"/>
              </w:rPr>
            </w:pPr>
            <w:r>
              <w:rPr>
                <w:sz w:val="18"/>
              </w:rPr>
              <w:t>K6203</w:t>
            </w:r>
          </w:p>
        </w:tc>
        <w:tc>
          <w:tcPr>
            <w:tcW w:w="3120" w:type="pct"/>
          </w:tcPr>
          <w:p w14:paraId="785C9C93" w14:textId="77777777" w:rsidR="003D0E6C" w:rsidRDefault="003D0E6C">
            <w:pPr>
              <w:widowControl/>
              <w:wordWrap w:val="0"/>
              <w:spacing w:line="240" w:lineRule="auto"/>
              <w:jc w:val="center"/>
              <w:rPr>
                <w:sz w:val="18"/>
              </w:rPr>
            </w:pPr>
          </w:p>
        </w:tc>
        <w:tc>
          <w:tcPr>
            <w:tcW w:w="1069" w:type="pct"/>
          </w:tcPr>
          <w:p w14:paraId="0EA17EEC" w14:textId="77777777" w:rsidR="003D0E6C" w:rsidRDefault="003D0E6C">
            <w:pPr>
              <w:widowControl/>
              <w:wordWrap w:val="0"/>
              <w:spacing w:line="240" w:lineRule="auto"/>
              <w:jc w:val="center"/>
              <w:rPr>
                <w:sz w:val="18"/>
              </w:rPr>
            </w:pPr>
          </w:p>
        </w:tc>
      </w:tr>
      <w:tr w:rsidR="003D0E6C" w14:paraId="0D42BE30" w14:textId="77777777">
        <w:trPr>
          <w:trHeight w:val="345"/>
        </w:trPr>
        <w:tc>
          <w:tcPr>
            <w:tcW w:w="352" w:type="pct"/>
          </w:tcPr>
          <w:p w14:paraId="497F23D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D8E0216" w14:textId="77777777" w:rsidR="003D0E6C" w:rsidRDefault="00000000">
            <w:pPr>
              <w:widowControl/>
              <w:wordWrap w:val="0"/>
              <w:spacing w:line="240" w:lineRule="auto"/>
              <w:jc w:val="center"/>
              <w:rPr>
                <w:sz w:val="18"/>
              </w:rPr>
            </w:pPr>
            <w:r>
              <w:rPr>
                <w:sz w:val="18"/>
              </w:rPr>
              <w:t>K6204</w:t>
            </w:r>
          </w:p>
        </w:tc>
        <w:tc>
          <w:tcPr>
            <w:tcW w:w="3120" w:type="pct"/>
          </w:tcPr>
          <w:p w14:paraId="6DE26FBC" w14:textId="77777777" w:rsidR="003D0E6C" w:rsidRDefault="003D0E6C">
            <w:pPr>
              <w:widowControl/>
              <w:wordWrap w:val="0"/>
              <w:spacing w:line="240" w:lineRule="auto"/>
              <w:jc w:val="center"/>
              <w:rPr>
                <w:sz w:val="18"/>
              </w:rPr>
            </w:pPr>
          </w:p>
        </w:tc>
        <w:tc>
          <w:tcPr>
            <w:tcW w:w="1069" w:type="pct"/>
          </w:tcPr>
          <w:p w14:paraId="5B435BC5" w14:textId="77777777" w:rsidR="003D0E6C" w:rsidRDefault="003D0E6C">
            <w:pPr>
              <w:widowControl/>
              <w:wordWrap w:val="0"/>
              <w:spacing w:line="240" w:lineRule="auto"/>
              <w:jc w:val="center"/>
              <w:rPr>
                <w:sz w:val="18"/>
              </w:rPr>
            </w:pPr>
          </w:p>
        </w:tc>
      </w:tr>
      <w:tr w:rsidR="003D0E6C" w14:paraId="3424B865" w14:textId="77777777">
        <w:trPr>
          <w:trHeight w:val="345"/>
        </w:trPr>
        <w:tc>
          <w:tcPr>
            <w:tcW w:w="352" w:type="pct"/>
          </w:tcPr>
          <w:p w14:paraId="3AD386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FCE0617" w14:textId="77777777" w:rsidR="003D0E6C" w:rsidRDefault="00000000">
            <w:pPr>
              <w:widowControl/>
              <w:wordWrap w:val="0"/>
              <w:spacing w:line="240" w:lineRule="auto"/>
              <w:jc w:val="center"/>
              <w:rPr>
                <w:sz w:val="18"/>
              </w:rPr>
            </w:pPr>
            <w:r>
              <w:rPr>
                <w:sz w:val="18"/>
              </w:rPr>
              <w:t>K6205</w:t>
            </w:r>
          </w:p>
        </w:tc>
        <w:tc>
          <w:tcPr>
            <w:tcW w:w="3120" w:type="pct"/>
          </w:tcPr>
          <w:p w14:paraId="43C65627" w14:textId="77777777" w:rsidR="003D0E6C" w:rsidRDefault="003D0E6C">
            <w:pPr>
              <w:widowControl/>
              <w:wordWrap w:val="0"/>
              <w:spacing w:line="240" w:lineRule="auto"/>
              <w:jc w:val="center"/>
              <w:rPr>
                <w:sz w:val="18"/>
              </w:rPr>
            </w:pPr>
          </w:p>
        </w:tc>
        <w:tc>
          <w:tcPr>
            <w:tcW w:w="1069" w:type="pct"/>
          </w:tcPr>
          <w:p w14:paraId="49C26F5A" w14:textId="77777777" w:rsidR="003D0E6C" w:rsidRDefault="003D0E6C">
            <w:pPr>
              <w:widowControl/>
              <w:wordWrap w:val="0"/>
              <w:spacing w:line="240" w:lineRule="auto"/>
              <w:jc w:val="center"/>
              <w:rPr>
                <w:sz w:val="18"/>
              </w:rPr>
            </w:pPr>
          </w:p>
        </w:tc>
      </w:tr>
      <w:tr w:rsidR="003D0E6C" w14:paraId="4954946D" w14:textId="77777777">
        <w:trPr>
          <w:trHeight w:val="345"/>
        </w:trPr>
        <w:tc>
          <w:tcPr>
            <w:tcW w:w="352" w:type="pct"/>
          </w:tcPr>
          <w:p w14:paraId="69A06CD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A7D23F0" w14:textId="77777777" w:rsidR="003D0E6C" w:rsidRDefault="00000000">
            <w:pPr>
              <w:widowControl/>
              <w:wordWrap w:val="0"/>
              <w:spacing w:line="240" w:lineRule="auto"/>
              <w:jc w:val="center"/>
              <w:rPr>
                <w:sz w:val="18"/>
              </w:rPr>
            </w:pPr>
            <w:r>
              <w:rPr>
                <w:sz w:val="18"/>
              </w:rPr>
              <w:t>K6206</w:t>
            </w:r>
          </w:p>
        </w:tc>
        <w:tc>
          <w:tcPr>
            <w:tcW w:w="3120" w:type="pct"/>
          </w:tcPr>
          <w:p w14:paraId="436F0600" w14:textId="77777777" w:rsidR="003D0E6C" w:rsidRDefault="003D0E6C">
            <w:pPr>
              <w:widowControl/>
              <w:wordWrap w:val="0"/>
              <w:spacing w:line="240" w:lineRule="auto"/>
              <w:jc w:val="center"/>
              <w:rPr>
                <w:sz w:val="18"/>
              </w:rPr>
            </w:pPr>
          </w:p>
        </w:tc>
        <w:tc>
          <w:tcPr>
            <w:tcW w:w="1069" w:type="pct"/>
          </w:tcPr>
          <w:p w14:paraId="42B741AE" w14:textId="77777777" w:rsidR="003D0E6C" w:rsidRDefault="003D0E6C">
            <w:pPr>
              <w:widowControl/>
              <w:wordWrap w:val="0"/>
              <w:spacing w:line="240" w:lineRule="auto"/>
              <w:jc w:val="center"/>
              <w:rPr>
                <w:sz w:val="18"/>
              </w:rPr>
            </w:pPr>
          </w:p>
        </w:tc>
      </w:tr>
      <w:tr w:rsidR="003D0E6C" w14:paraId="3FE60600" w14:textId="77777777">
        <w:trPr>
          <w:trHeight w:val="345"/>
        </w:trPr>
        <w:tc>
          <w:tcPr>
            <w:tcW w:w="352" w:type="pct"/>
          </w:tcPr>
          <w:p w14:paraId="4CC3895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78865C" w14:textId="77777777" w:rsidR="003D0E6C" w:rsidRDefault="00000000">
            <w:pPr>
              <w:widowControl/>
              <w:wordWrap w:val="0"/>
              <w:spacing w:line="240" w:lineRule="auto"/>
              <w:jc w:val="center"/>
              <w:rPr>
                <w:sz w:val="18"/>
              </w:rPr>
            </w:pPr>
            <w:r>
              <w:rPr>
                <w:sz w:val="18"/>
              </w:rPr>
              <w:t>K6207</w:t>
            </w:r>
          </w:p>
        </w:tc>
        <w:tc>
          <w:tcPr>
            <w:tcW w:w="3120" w:type="pct"/>
          </w:tcPr>
          <w:p w14:paraId="2AA78112" w14:textId="77777777" w:rsidR="003D0E6C" w:rsidRDefault="003D0E6C">
            <w:pPr>
              <w:widowControl/>
              <w:wordWrap w:val="0"/>
              <w:spacing w:line="240" w:lineRule="auto"/>
              <w:jc w:val="center"/>
              <w:rPr>
                <w:sz w:val="18"/>
              </w:rPr>
            </w:pPr>
          </w:p>
        </w:tc>
        <w:tc>
          <w:tcPr>
            <w:tcW w:w="1069" w:type="pct"/>
          </w:tcPr>
          <w:p w14:paraId="7A263E60" w14:textId="77777777" w:rsidR="003D0E6C" w:rsidRDefault="003D0E6C">
            <w:pPr>
              <w:widowControl/>
              <w:wordWrap w:val="0"/>
              <w:spacing w:line="240" w:lineRule="auto"/>
              <w:jc w:val="center"/>
              <w:rPr>
                <w:sz w:val="18"/>
              </w:rPr>
            </w:pPr>
          </w:p>
        </w:tc>
      </w:tr>
      <w:tr w:rsidR="003D0E6C" w14:paraId="0FA19757" w14:textId="77777777">
        <w:trPr>
          <w:trHeight w:val="345"/>
        </w:trPr>
        <w:tc>
          <w:tcPr>
            <w:tcW w:w="352" w:type="pct"/>
          </w:tcPr>
          <w:p w14:paraId="1FBB7D3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6C09993" w14:textId="77777777" w:rsidR="003D0E6C" w:rsidRDefault="00000000">
            <w:pPr>
              <w:widowControl/>
              <w:wordWrap w:val="0"/>
              <w:spacing w:line="240" w:lineRule="auto"/>
              <w:jc w:val="center"/>
              <w:rPr>
                <w:sz w:val="18"/>
              </w:rPr>
            </w:pPr>
            <w:r>
              <w:rPr>
                <w:sz w:val="18"/>
              </w:rPr>
              <w:t>K6208</w:t>
            </w:r>
          </w:p>
        </w:tc>
        <w:tc>
          <w:tcPr>
            <w:tcW w:w="3120" w:type="pct"/>
          </w:tcPr>
          <w:p w14:paraId="214A88F0" w14:textId="77777777" w:rsidR="003D0E6C" w:rsidRDefault="003D0E6C">
            <w:pPr>
              <w:widowControl/>
              <w:wordWrap w:val="0"/>
              <w:spacing w:line="240" w:lineRule="auto"/>
              <w:jc w:val="center"/>
              <w:rPr>
                <w:sz w:val="18"/>
              </w:rPr>
            </w:pPr>
          </w:p>
        </w:tc>
        <w:tc>
          <w:tcPr>
            <w:tcW w:w="1069" w:type="pct"/>
          </w:tcPr>
          <w:p w14:paraId="5FE8ABC6" w14:textId="77777777" w:rsidR="003D0E6C" w:rsidRDefault="003D0E6C">
            <w:pPr>
              <w:widowControl/>
              <w:wordWrap w:val="0"/>
              <w:spacing w:line="240" w:lineRule="auto"/>
              <w:jc w:val="center"/>
              <w:rPr>
                <w:sz w:val="18"/>
              </w:rPr>
            </w:pPr>
          </w:p>
        </w:tc>
      </w:tr>
      <w:tr w:rsidR="003D0E6C" w14:paraId="5496E5F1" w14:textId="77777777">
        <w:trPr>
          <w:trHeight w:val="345"/>
        </w:trPr>
        <w:tc>
          <w:tcPr>
            <w:tcW w:w="352" w:type="pct"/>
          </w:tcPr>
          <w:p w14:paraId="08966BC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DB25B10" w14:textId="77777777" w:rsidR="003D0E6C" w:rsidRDefault="00000000">
            <w:pPr>
              <w:widowControl/>
              <w:wordWrap w:val="0"/>
              <w:spacing w:line="240" w:lineRule="auto"/>
              <w:jc w:val="center"/>
              <w:rPr>
                <w:sz w:val="18"/>
              </w:rPr>
            </w:pPr>
            <w:r>
              <w:rPr>
                <w:sz w:val="18"/>
              </w:rPr>
              <w:t>K6209</w:t>
            </w:r>
          </w:p>
        </w:tc>
        <w:tc>
          <w:tcPr>
            <w:tcW w:w="3120" w:type="pct"/>
          </w:tcPr>
          <w:p w14:paraId="5788B56E" w14:textId="77777777" w:rsidR="003D0E6C" w:rsidRDefault="003D0E6C">
            <w:pPr>
              <w:widowControl/>
              <w:wordWrap w:val="0"/>
              <w:spacing w:line="240" w:lineRule="auto"/>
              <w:jc w:val="center"/>
              <w:rPr>
                <w:sz w:val="18"/>
              </w:rPr>
            </w:pPr>
          </w:p>
        </w:tc>
        <w:tc>
          <w:tcPr>
            <w:tcW w:w="1069" w:type="pct"/>
          </w:tcPr>
          <w:p w14:paraId="67068AEE" w14:textId="77777777" w:rsidR="003D0E6C" w:rsidRDefault="003D0E6C">
            <w:pPr>
              <w:widowControl/>
              <w:wordWrap w:val="0"/>
              <w:spacing w:line="240" w:lineRule="auto"/>
              <w:jc w:val="center"/>
              <w:rPr>
                <w:sz w:val="18"/>
              </w:rPr>
            </w:pPr>
          </w:p>
        </w:tc>
      </w:tr>
      <w:tr w:rsidR="003D0E6C" w14:paraId="1D437A03" w14:textId="77777777">
        <w:trPr>
          <w:trHeight w:val="345"/>
        </w:trPr>
        <w:tc>
          <w:tcPr>
            <w:tcW w:w="352" w:type="pct"/>
          </w:tcPr>
          <w:p w14:paraId="4FDEF0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6CA8AA0" w14:textId="77777777" w:rsidR="003D0E6C" w:rsidRDefault="00000000">
            <w:pPr>
              <w:widowControl/>
              <w:wordWrap w:val="0"/>
              <w:spacing w:line="240" w:lineRule="auto"/>
              <w:jc w:val="center"/>
              <w:rPr>
                <w:sz w:val="18"/>
              </w:rPr>
            </w:pPr>
            <w:r>
              <w:rPr>
                <w:sz w:val="18"/>
              </w:rPr>
              <w:t>K6210</w:t>
            </w:r>
          </w:p>
        </w:tc>
        <w:tc>
          <w:tcPr>
            <w:tcW w:w="3120" w:type="pct"/>
          </w:tcPr>
          <w:p w14:paraId="096AE8E5" w14:textId="77777777" w:rsidR="003D0E6C" w:rsidRDefault="003D0E6C">
            <w:pPr>
              <w:widowControl/>
              <w:wordWrap w:val="0"/>
              <w:spacing w:line="240" w:lineRule="auto"/>
              <w:jc w:val="center"/>
              <w:rPr>
                <w:sz w:val="18"/>
              </w:rPr>
            </w:pPr>
          </w:p>
        </w:tc>
        <w:tc>
          <w:tcPr>
            <w:tcW w:w="1069" w:type="pct"/>
          </w:tcPr>
          <w:p w14:paraId="6A9280EF" w14:textId="77777777" w:rsidR="003D0E6C" w:rsidRDefault="003D0E6C">
            <w:pPr>
              <w:widowControl/>
              <w:wordWrap w:val="0"/>
              <w:spacing w:line="240" w:lineRule="auto"/>
              <w:jc w:val="center"/>
              <w:rPr>
                <w:sz w:val="18"/>
              </w:rPr>
            </w:pPr>
          </w:p>
        </w:tc>
      </w:tr>
      <w:tr w:rsidR="003D0E6C" w14:paraId="2C67FE02" w14:textId="77777777">
        <w:trPr>
          <w:trHeight w:val="345"/>
        </w:trPr>
        <w:tc>
          <w:tcPr>
            <w:tcW w:w="352" w:type="pct"/>
          </w:tcPr>
          <w:p w14:paraId="73AE92D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B432270" w14:textId="77777777" w:rsidR="003D0E6C" w:rsidRDefault="00000000">
            <w:pPr>
              <w:widowControl/>
              <w:wordWrap w:val="0"/>
              <w:spacing w:line="240" w:lineRule="auto"/>
              <w:jc w:val="center"/>
              <w:rPr>
                <w:sz w:val="18"/>
              </w:rPr>
            </w:pPr>
            <w:r>
              <w:rPr>
                <w:sz w:val="18"/>
              </w:rPr>
              <w:t>K6211</w:t>
            </w:r>
          </w:p>
        </w:tc>
        <w:tc>
          <w:tcPr>
            <w:tcW w:w="3120" w:type="pct"/>
          </w:tcPr>
          <w:p w14:paraId="179A4F6B" w14:textId="77777777" w:rsidR="003D0E6C" w:rsidRDefault="003D0E6C">
            <w:pPr>
              <w:widowControl/>
              <w:wordWrap w:val="0"/>
              <w:spacing w:line="240" w:lineRule="auto"/>
              <w:jc w:val="center"/>
              <w:rPr>
                <w:sz w:val="18"/>
              </w:rPr>
            </w:pPr>
          </w:p>
        </w:tc>
        <w:tc>
          <w:tcPr>
            <w:tcW w:w="1069" w:type="pct"/>
          </w:tcPr>
          <w:p w14:paraId="59C97379" w14:textId="77777777" w:rsidR="003D0E6C" w:rsidRDefault="003D0E6C">
            <w:pPr>
              <w:widowControl/>
              <w:wordWrap w:val="0"/>
              <w:spacing w:line="240" w:lineRule="auto"/>
              <w:jc w:val="center"/>
              <w:rPr>
                <w:sz w:val="18"/>
              </w:rPr>
            </w:pPr>
          </w:p>
        </w:tc>
      </w:tr>
      <w:tr w:rsidR="003D0E6C" w14:paraId="16441B19" w14:textId="77777777">
        <w:trPr>
          <w:trHeight w:val="345"/>
        </w:trPr>
        <w:tc>
          <w:tcPr>
            <w:tcW w:w="352" w:type="pct"/>
          </w:tcPr>
          <w:p w14:paraId="7401C9D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A8B372" w14:textId="77777777" w:rsidR="003D0E6C" w:rsidRDefault="00000000">
            <w:pPr>
              <w:widowControl/>
              <w:wordWrap w:val="0"/>
              <w:spacing w:line="240" w:lineRule="auto"/>
              <w:jc w:val="center"/>
              <w:rPr>
                <w:sz w:val="18"/>
              </w:rPr>
            </w:pPr>
            <w:r>
              <w:rPr>
                <w:sz w:val="18"/>
              </w:rPr>
              <w:t>K6212</w:t>
            </w:r>
          </w:p>
        </w:tc>
        <w:tc>
          <w:tcPr>
            <w:tcW w:w="3120" w:type="pct"/>
          </w:tcPr>
          <w:p w14:paraId="41E50696" w14:textId="77777777" w:rsidR="003D0E6C" w:rsidRDefault="003D0E6C">
            <w:pPr>
              <w:widowControl/>
              <w:wordWrap w:val="0"/>
              <w:spacing w:line="240" w:lineRule="auto"/>
              <w:jc w:val="center"/>
              <w:rPr>
                <w:sz w:val="18"/>
              </w:rPr>
            </w:pPr>
          </w:p>
        </w:tc>
        <w:tc>
          <w:tcPr>
            <w:tcW w:w="1069" w:type="pct"/>
          </w:tcPr>
          <w:p w14:paraId="53AF4453" w14:textId="77777777" w:rsidR="003D0E6C" w:rsidRDefault="003D0E6C">
            <w:pPr>
              <w:widowControl/>
              <w:wordWrap w:val="0"/>
              <w:spacing w:line="240" w:lineRule="auto"/>
              <w:jc w:val="center"/>
              <w:rPr>
                <w:sz w:val="18"/>
              </w:rPr>
            </w:pPr>
          </w:p>
        </w:tc>
      </w:tr>
      <w:tr w:rsidR="003D0E6C" w14:paraId="01DC1DBF" w14:textId="77777777">
        <w:trPr>
          <w:trHeight w:val="345"/>
        </w:trPr>
        <w:tc>
          <w:tcPr>
            <w:tcW w:w="352" w:type="pct"/>
          </w:tcPr>
          <w:p w14:paraId="651492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1561159" w14:textId="77777777" w:rsidR="003D0E6C" w:rsidRDefault="00000000">
            <w:pPr>
              <w:widowControl/>
              <w:wordWrap w:val="0"/>
              <w:spacing w:line="240" w:lineRule="auto"/>
              <w:jc w:val="center"/>
              <w:rPr>
                <w:sz w:val="18"/>
              </w:rPr>
            </w:pPr>
            <w:r>
              <w:rPr>
                <w:sz w:val="18"/>
              </w:rPr>
              <w:t>K6213</w:t>
            </w:r>
          </w:p>
        </w:tc>
        <w:tc>
          <w:tcPr>
            <w:tcW w:w="3120" w:type="pct"/>
          </w:tcPr>
          <w:p w14:paraId="631A0606" w14:textId="77777777" w:rsidR="003D0E6C" w:rsidRDefault="003D0E6C">
            <w:pPr>
              <w:widowControl/>
              <w:wordWrap w:val="0"/>
              <w:spacing w:line="240" w:lineRule="auto"/>
              <w:jc w:val="center"/>
              <w:rPr>
                <w:sz w:val="18"/>
              </w:rPr>
            </w:pPr>
          </w:p>
        </w:tc>
        <w:tc>
          <w:tcPr>
            <w:tcW w:w="1069" w:type="pct"/>
          </w:tcPr>
          <w:p w14:paraId="231FB0BA" w14:textId="77777777" w:rsidR="003D0E6C" w:rsidRDefault="003D0E6C">
            <w:pPr>
              <w:widowControl/>
              <w:wordWrap w:val="0"/>
              <w:spacing w:line="240" w:lineRule="auto"/>
              <w:jc w:val="center"/>
              <w:rPr>
                <w:sz w:val="18"/>
              </w:rPr>
            </w:pPr>
          </w:p>
        </w:tc>
      </w:tr>
      <w:tr w:rsidR="003D0E6C" w14:paraId="6B650B0B" w14:textId="77777777">
        <w:trPr>
          <w:trHeight w:val="345"/>
        </w:trPr>
        <w:tc>
          <w:tcPr>
            <w:tcW w:w="352" w:type="pct"/>
          </w:tcPr>
          <w:p w14:paraId="0CE747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FAE657F" w14:textId="77777777" w:rsidR="003D0E6C" w:rsidRDefault="00000000">
            <w:pPr>
              <w:widowControl/>
              <w:wordWrap w:val="0"/>
              <w:spacing w:line="240" w:lineRule="auto"/>
              <w:jc w:val="center"/>
              <w:rPr>
                <w:sz w:val="18"/>
              </w:rPr>
            </w:pPr>
            <w:r>
              <w:rPr>
                <w:sz w:val="18"/>
              </w:rPr>
              <w:t>K6214</w:t>
            </w:r>
          </w:p>
        </w:tc>
        <w:tc>
          <w:tcPr>
            <w:tcW w:w="3120" w:type="pct"/>
          </w:tcPr>
          <w:p w14:paraId="15242636" w14:textId="77777777" w:rsidR="003D0E6C" w:rsidRDefault="003D0E6C">
            <w:pPr>
              <w:widowControl/>
              <w:wordWrap w:val="0"/>
              <w:spacing w:line="240" w:lineRule="auto"/>
              <w:jc w:val="center"/>
              <w:rPr>
                <w:sz w:val="18"/>
              </w:rPr>
            </w:pPr>
          </w:p>
        </w:tc>
        <w:tc>
          <w:tcPr>
            <w:tcW w:w="1069" w:type="pct"/>
          </w:tcPr>
          <w:p w14:paraId="6BD10525" w14:textId="77777777" w:rsidR="003D0E6C" w:rsidRDefault="003D0E6C">
            <w:pPr>
              <w:widowControl/>
              <w:wordWrap w:val="0"/>
              <w:spacing w:line="240" w:lineRule="auto"/>
              <w:jc w:val="center"/>
              <w:rPr>
                <w:sz w:val="18"/>
              </w:rPr>
            </w:pPr>
          </w:p>
        </w:tc>
      </w:tr>
      <w:tr w:rsidR="003D0E6C" w14:paraId="26D47D9F" w14:textId="77777777">
        <w:trPr>
          <w:trHeight w:val="345"/>
        </w:trPr>
        <w:tc>
          <w:tcPr>
            <w:tcW w:w="352" w:type="pct"/>
          </w:tcPr>
          <w:p w14:paraId="6A6A88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40C8CEF" w14:textId="77777777" w:rsidR="003D0E6C" w:rsidRDefault="00000000">
            <w:pPr>
              <w:widowControl/>
              <w:wordWrap w:val="0"/>
              <w:spacing w:line="240" w:lineRule="auto"/>
              <w:jc w:val="center"/>
              <w:rPr>
                <w:sz w:val="18"/>
              </w:rPr>
            </w:pPr>
            <w:r>
              <w:rPr>
                <w:sz w:val="18"/>
              </w:rPr>
              <w:t>K6215</w:t>
            </w:r>
          </w:p>
        </w:tc>
        <w:tc>
          <w:tcPr>
            <w:tcW w:w="3120" w:type="pct"/>
          </w:tcPr>
          <w:p w14:paraId="1FBCEE4F" w14:textId="77777777" w:rsidR="003D0E6C" w:rsidRDefault="003D0E6C">
            <w:pPr>
              <w:widowControl/>
              <w:wordWrap w:val="0"/>
              <w:spacing w:line="240" w:lineRule="auto"/>
              <w:jc w:val="center"/>
              <w:rPr>
                <w:sz w:val="18"/>
              </w:rPr>
            </w:pPr>
          </w:p>
        </w:tc>
        <w:tc>
          <w:tcPr>
            <w:tcW w:w="1069" w:type="pct"/>
          </w:tcPr>
          <w:p w14:paraId="20D10158" w14:textId="77777777" w:rsidR="003D0E6C" w:rsidRDefault="003D0E6C">
            <w:pPr>
              <w:widowControl/>
              <w:wordWrap w:val="0"/>
              <w:spacing w:line="240" w:lineRule="auto"/>
              <w:jc w:val="center"/>
              <w:rPr>
                <w:sz w:val="18"/>
              </w:rPr>
            </w:pPr>
          </w:p>
        </w:tc>
      </w:tr>
      <w:tr w:rsidR="003D0E6C" w14:paraId="2470C210" w14:textId="77777777">
        <w:trPr>
          <w:trHeight w:val="345"/>
        </w:trPr>
        <w:tc>
          <w:tcPr>
            <w:tcW w:w="352" w:type="pct"/>
          </w:tcPr>
          <w:p w14:paraId="2BEBC50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EF1C68E" w14:textId="77777777" w:rsidR="003D0E6C" w:rsidRDefault="00000000">
            <w:pPr>
              <w:widowControl/>
              <w:wordWrap w:val="0"/>
              <w:spacing w:line="240" w:lineRule="auto"/>
              <w:jc w:val="center"/>
              <w:rPr>
                <w:sz w:val="18"/>
              </w:rPr>
            </w:pPr>
            <w:r>
              <w:rPr>
                <w:sz w:val="18"/>
              </w:rPr>
              <w:t>K6216</w:t>
            </w:r>
          </w:p>
        </w:tc>
        <w:tc>
          <w:tcPr>
            <w:tcW w:w="3120" w:type="pct"/>
          </w:tcPr>
          <w:p w14:paraId="02F80A64" w14:textId="77777777" w:rsidR="003D0E6C" w:rsidRDefault="003D0E6C">
            <w:pPr>
              <w:widowControl/>
              <w:wordWrap w:val="0"/>
              <w:spacing w:line="240" w:lineRule="auto"/>
              <w:jc w:val="center"/>
              <w:rPr>
                <w:sz w:val="18"/>
              </w:rPr>
            </w:pPr>
          </w:p>
        </w:tc>
        <w:tc>
          <w:tcPr>
            <w:tcW w:w="1069" w:type="pct"/>
          </w:tcPr>
          <w:p w14:paraId="281C731C" w14:textId="77777777" w:rsidR="003D0E6C" w:rsidRDefault="003D0E6C">
            <w:pPr>
              <w:widowControl/>
              <w:wordWrap w:val="0"/>
              <w:spacing w:line="240" w:lineRule="auto"/>
              <w:jc w:val="center"/>
              <w:rPr>
                <w:sz w:val="18"/>
              </w:rPr>
            </w:pPr>
          </w:p>
        </w:tc>
      </w:tr>
      <w:tr w:rsidR="003D0E6C" w14:paraId="45126FB1" w14:textId="77777777">
        <w:trPr>
          <w:trHeight w:val="345"/>
        </w:trPr>
        <w:tc>
          <w:tcPr>
            <w:tcW w:w="352" w:type="pct"/>
          </w:tcPr>
          <w:p w14:paraId="56E9287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9C2E2CE" w14:textId="77777777" w:rsidR="003D0E6C" w:rsidRDefault="00000000">
            <w:pPr>
              <w:widowControl/>
              <w:wordWrap w:val="0"/>
              <w:spacing w:line="240" w:lineRule="auto"/>
              <w:jc w:val="center"/>
              <w:rPr>
                <w:sz w:val="18"/>
              </w:rPr>
            </w:pPr>
            <w:r>
              <w:rPr>
                <w:sz w:val="18"/>
              </w:rPr>
              <w:t>K6217</w:t>
            </w:r>
          </w:p>
        </w:tc>
        <w:tc>
          <w:tcPr>
            <w:tcW w:w="3120" w:type="pct"/>
          </w:tcPr>
          <w:p w14:paraId="6DFA5BEE" w14:textId="77777777" w:rsidR="003D0E6C" w:rsidRDefault="003D0E6C">
            <w:pPr>
              <w:widowControl/>
              <w:wordWrap w:val="0"/>
              <w:spacing w:line="240" w:lineRule="auto"/>
              <w:jc w:val="center"/>
              <w:rPr>
                <w:sz w:val="18"/>
              </w:rPr>
            </w:pPr>
          </w:p>
        </w:tc>
        <w:tc>
          <w:tcPr>
            <w:tcW w:w="1069" w:type="pct"/>
          </w:tcPr>
          <w:p w14:paraId="2A0AFBAF" w14:textId="77777777" w:rsidR="003D0E6C" w:rsidRDefault="003D0E6C">
            <w:pPr>
              <w:widowControl/>
              <w:wordWrap w:val="0"/>
              <w:spacing w:line="240" w:lineRule="auto"/>
              <w:jc w:val="center"/>
              <w:rPr>
                <w:sz w:val="18"/>
              </w:rPr>
            </w:pPr>
          </w:p>
        </w:tc>
      </w:tr>
      <w:tr w:rsidR="003D0E6C" w14:paraId="17526D2D" w14:textId="77777777">
        <w:trPr>
          <w:trHeight w:val="345"/>
        </w:trPr>
        <w:tc>
          <w:tcPr>
            <w:tcW w:w="352" w:type="pct"/>
          </w:tcPr>
          <w:p w14:paraId="6CDF47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BAB2E9" w14:textId="77777777" w:rsidR="003D0E6C" w:rsidRDefault="00000000">
            <w:pPr>
              <w:widowControl/>
              <w:wordWrap w:val="0"/>
              <w:spacing w:line="240" w:lineRule="auto"/>
              <w:jc w:val="center"/>
              <w:rPr>
                <w:sz w:val="18"/>
              </w:rPr>
            </w:pPr>
            <w:r>
              <w:rPr>
                <w:sz w:val="18"/>
              </w:rPr>
              <w:t>K6218</w:t>
            </w:r>
          </w:p>
        </w:tc>
        <w:tc>
          <w:tcPr>
            <w:tcW w:w="3120" w:type="pct"/>
          </w:tcPr>
          <w:p w14:paraId="3E50BB49" w14:textId="77777777" w:rsidR="003D0E6C" w:rsidRDefault="003D0E6C">
            <w:pPr>
              <w:widowControl/>
              <w:wordWrap w:val="0"/>
              <w:spacing w:line="240" w:lineRule="auto"/>
              <w:jc w:val="center"/>
              <w:rPr>
                <w:sz w:val="18"/>
              </w:rPr>
            </w:pPr>
          </w:p>
        </w:tc>
        <w:tc>
          <w:tcPr>
            <w:tcW w:w="1069" w:type="pct"/>
          </w:tcPr>
          <w:p w14:paraId="59658F04" w14:textId="77777777" w:rsidR="003D0E6C" w:rsidRDefault="003D0E6C">
            <w:pPr>
              <w:widowControl/>
              <w:wordWrap w:val="0"/>
              <w:spacing w:line="240" w:lineRule="auto"/>
              <w:jc w:val="center"/>
              <w:rPr>
                <w:sz w:val="18"/>
              </w:rPr>
            </w:pPr>
          </w:p>
        </w:tc>
      </w:tr>
      <w:tr w:rsidR="003D0E6C" w14:paraId="7304E6D6" w14:textId="77777777">
        <w:trPr>
          <w:trHeight w:val="345"/>
        </w:trPr>
        <w:tc>
          <w:tcPr>
            <w:tcW w:w="352" w:type="pct"/>
          </w:tcPr>
          <w:p w14:paraId="481BB8C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A8D09F4" w14:textId="77777777" w:rsidR="003D0E6C" w:rsidRDefault="00000000">
            <w:pPr>
              <w:widowControl/>
              <w:wordWrap w:val="0"/>
              <w:spacing w:line="240" w:lineRule="auto"/>
              <w:jc w:val="center"/>
              <w:rPr>
                <w:sz w:val="18"/>
              </w:rPr>
            </w:pPr>
            <w:r>
              <w:rPr>
                <w:sz w:val="18"/>
              </w:rPr>
              <w:t>D600</w:t>
            </w:r>
          </w:p>
        </w:tc>
        <w:tc>
          <w:tcPr>
            <w:tcW w:w="3120" w:type="pct"/>
          </w:tcPr>
          <w:p w14:paraId="3B279861" w14:textId="77777777" w:rsidR="003D0E6C" w:rsidRDefault="003D0E6C">
            <w:pPr>
              <w:widowControl/>
              <w:wordWrap w:val="0"/>
              <w:spacing w:line="240" w:lineRule="auto"/>
              <w:jc w:val="center"/>
              <w:rPr>
                <w:sz w:val="18"/>
              </w:rPr>
            </w:pPr>
          </w:p>
        </w:tc>
        <w:tc>
          <w:tcPr>
            <w:tcW w:w="1069" w:type="pct"/>
          </w:tcPr>
          <w:p w14:paraId="5DC74D86" w14:textId="77777777" w:rsidR="003D0E6C" w:rsidRDefault="003D0E6C">
            <w:pPr>
              <w:widowControl/>
              <w:wordWrap w:val="0"/>
              <w:spacing w:line="240" w:lineRule="auto"/>
              <w:jc w:val="center"/>
              <w:rPr>
                <w:sz w:val="18"/>
              </w:rPr>
            </w:pPr>
          </w:p>
        </w:tc>
      </w:tr>
      <w:tr w:rsidR="003D0E6C" w14:paraId="6F29ED88" w14:textId="77777777">
        <w:trPr>
          <w:trHeight w:val="345"/>
        </w:trPr>
        <w:tc>
          <w:tcPr>
            <w:tcW w:w="352" w:type="pct"/>
          </w:tcPr>
          <w:p w14:paraId="5EA22FF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F1811F2" w14:textId="77777777" w:rsidR="003D0E6C" w:rsidRDefault="00000000">
            <w:pPr>
              <w:widowControl/>
              <w:wordWrap w:val="0"/>
              <w:spacing w:line="240" w:lineRule="auto"/>
              <w:jc w:val="center"/>
              <w:rPr>
                <w:sz w:val="18"/>
              </w:rPr>
            </w:pPr>
            <w:r>
              <w:rPr>
                <w:sz w:val="18"/>
              </w:rPr>
              <w:t>D601</w:t>
            </w:r>
          </w:p>
        </w:tc>
        <w:tc>
          <w:tcPr>
            <w:tcW w:w="3120" w:type="pct"/>
          </w:tcPr>
          <w:p w14:paraId="6F0D6954" w14:textId="77777777" w:rsidR="003D0E6C" w:rsidRDefault="003D0E6C">
            <w:pPr>
              <w:widowControl/>
              <w:wordWrap w:val="0"/>
              <w:spacing w:line="240" w:lineRule="auto"/>
              <w:jc w:val="center"/>
              <w:rPr>
                <w:sz w:val="18"/>
              </w:rPr>
            </w:pPr>
          </w:p>
        </w:tc>
        <w:tc>
          <w:tcPr>
            <w:tcW w:w="1069" w:type="pct"/>
          </w:tcPr>
          <w:p w14:paraId="7305C6B0" w14:textId="77777777" w:rsidR="003D0E6C" w:rsidRDefault="003D0E6C">
            <w:pPr>
              <w:widowControl/>
              <w:wordWrap w:val="0"/>
              <w:spacing w:line="240" w:lineRule="auto"/>
              <w:jc w:val="center"/>
              <w:rPr>
                <w:sz w:val="18"/>
              </w:rPr>
            </w:pPr>
          </w:p>
        </w:tc>
      </w:tr>
      <w:tr w:rsidR="003D0E6C" w14:paraId="1ACCA54F" w14:textId="77777777">
        <w:trPr>
          <w:trHeight w:val="345"/>
        </w:trPr>
        <w:tc>
          <w:tcPr>
            <w:tcW w:w="352" w:type="pct"/>
          </w:tcPr>
          <w:p w14:paraId="55C44DE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6ED3DBB" w14:textId="77777777" w:rsidR="003D0E6C" w:rsidRDefault="00000000">
            <w:pPr>
              <w:widowControl/>
              <w:wordWrap w:val="0"/>
              <w:spacing w:line="240" w:lineRule="auto"/>
              <w:jc w:val="center"/>
              <w:rPr>
                <w:sz w:val="18"/>
              </w:rPr>
            </w:pPr>
            <w:r>
              <w:rPr>
                <w:sz w:val="18"/>
              </w:rPr>
              <w:t>D602</w:t>
            </w:r>
          </w:p>
        </w:tc>
        <w:tc>
          <w:tcPr>
            <w:tcW w:w="3120" w:type="pct"/>
          </w:tcPr>
          <w:p w14:paraId="11368AF4" w14:textId="77777777" w:rsidR="003D0E6C" w:rsidRDefault="003D0E6C">
            <w:pPr>
              <w:widowControl/>
              <w:wordWrap w:val="0"/>
              <w:spacing w:line="240" w:lineRule="auto"/>
              <w:jc w:val="center"/>
              <w:rPr>
                <w:sz w:val="18"/>
              </w:rPr>
            </w:pPr>
          </w:p>
        </w:tc>
        <w:tc>
          <w:tcPr>
            <w:tcW w:w="1069" w:type="pct"/>
          </w:tcPr>
          <w:p w14:paraId="4B58F4CD" w14:textId="77777777" w:rsidR="003D0E6C" w:rsidRDefault="003D0E6C">
            <w:pPr>
              <w:widowControl/>
              <w:wordWrap w:val="0"/>
              <w:spacing w:line="240" w:lineRule="auto"/>
              <w:jc w:val="center"/>
              <w:rPr>
                <w:sz w:val="18"/>
              </w:rPr>
            </w:pPr>
          </w:p>
        </w:tc>
      </w:tr>
      <w:tr w:rsidR="003D0E6C" w14:paraId="2897BAA7" w14:textId="77777777">
        <w:trPr>
          <w:trHeight w:val="345"/>
        </w:trPr>
        <w:tc>
          <w:tcPr>
            <w:tcW w:w="352" w:type="pct"/>
          </w:tcPr>
          <w:p w14:paraId="519AD45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BD08690" w14:textId="77777777" w:rsidR="003D0E6C" w:rsidRDefault="00000000">
            <w:pPr>
              <w:widowControl/>
              <w:wordWrap w:val="0"/>
              <w:spacing w:line="240" w:lineRule="auto"/>
              <w:jc w:val="center"/>
              <w:rPr>
                <w:sz w:val="18"/>
              </w:rPr>
            </w:pPr>
            <w:r>
              <w:rPr>
                <w:sz w:val="18"/>
              </w:rPr>
              <w:t>D603</w:t>
            </w:r>
          </w:p>
        </w:tc>
        <w:tc>
          <w:tcPr>
            <w:tcW w:w="3120" w:type="pct"/>
          </w:tcPr>
          <w:p w14:paraId="3034DE53" w14:textId="77777777" w:rsidR="003D0E6C" w:rsidRDefault="003D0E6C">
            <w:pPr>
              <w:widowControl/>
              <w:wordWrap w:val="0"/>
              <w:spacing w:line="240" w:lineRule="auto"/>
              <w:jc w:val="center"/>
              <w:rPr>
                <w:sz w:val="18"/>
              </w:rPr>
            </w:pPr>
          </w:p>
        </w:tc>
        <w:tc>
          <w:tcPr>
            <w:tcW w:w="1069" w:type="pct"/>
          </w:tcPr>
          <w:p w14:paraId="64724E42" w14:textId="77777777" w:rsidR="003D0E6C" w:rsidRDefault="003D0E6C">
            <w:pPr>
              <w:widowControl/>
              <w:wordWrap w:val="0"/>
              <w:spacing w:line="240" w:lineRule="auto"/>
              <w:jc w:val="center"/>
              <w:rPr>
                <w:sz w:val="18"/>
              </w:rPr>
            </w:pPr>
          </w:p>
        </w:tc>
      </w:tr>
      <w:tr w:rsidR="003D0E6C" w14:paraId="572F280F" w14:textId="77777777">
        <w:trPr>
          <w:trHeight w:val="345"/>
        </w:trPr>
        <w:tc>
          <w:tcPr>
            <w:tcW w:w="352" w:type="pct"/>
          </w:tcPr>
          <w:p w14:paraId="309F52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2DB93A" w14:textId="77777777" w:rsidR="003D0E6C" w:rsidRDefault="00000000">
            <w:pPr>
              <w:widowControl/>
              <w:wordWrap w:val="0"/>
              <w:spacing w:line="240" w:lineRule="auto"/>
              <w:jc w:val="center"/>
              <w:rPr>
                <w:sz w:val="18"/>
              </w:rPr>
            </w:pPr>
            <w:r>
              <w:rPr>
                <w:sz w:val="18"/>
              </w:rPr>
              <w:t>D604</w:t>
            </w:r>
          </w:p>
        </w:tc>
        <w:tc>
          <w:tcPr>
            <w:tcW w:w="3120" w:type="pct"/>
          </w:tcPr>
          <w:p w14:paraId="752FEF6A" w14:textId="77777777" w:rsidR="003D0E6C" w:rsidRDefault="003D0E6C">
            <w:pPr>
              <w:widowControl/>
              <w:wordWrap w:val="0"/>
              <w:spacing w:line="240" w:lineRule="auto"/>
              <w:jc w:val="center"/>
              <w:rPr>
                <w:sz w:val="18"/>
              </w:rPr>
            </w:pPr>
          </w:p>
        </w:tc>
        <w:tc>
          <w:tcPr>
            <w:tcW w:w="1069" w:type="pct"/>
          </w:tcPr>
          <w:p w14:paraId="7D63C1F4" w14:textId="77777777" w:rsidR="003D0E6C" w:rsidRDefault="003D0E6C">
            <w:pPr>
              <w:widowControl/>
              <w:wordWrap w:val="0"/>
              <w:spacing w:line="240" w:lineRule="auto"/>
              <w:jc w:val="center"/>
              <w:rPr>
                <w:sz w:val="18"/>
              </w:rPr>
            </w:pPr>
          </w:p>
        </w:tc>
      </w:tr>
      <w:tr w:rsidR="003D0E6C" w14:paraId="395CECD5" w14:textId="77777777">
        <w:trPr>
          <w:trHeight w:val="345"/>
        </w:trPr>
        <w:tc>
          <w:tcPr>
            <w:tcW w:w="352" w:type="pct"/>
          </w:tcPr>
          <w:p w14:paraId="4327423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4241ABC" w14:textId="77777777" w:rsidR="003D0E6C" w:rsidRDefault="00000000">
            <w:pPr>
              <w:widowControl/>
              <w:wordWrap w:val="0"/>
              <w:spacing w:line="240" w:lineRule="auto"/>
              <w:jc w:val="center"/>
              <w:rPr>
                <w:sz w:val="18"/>
              </w:rPr>
            </w:pPr>
            <w:r>
              <w:rPr>
                <w:sz w:val="18"/>
              </w:rPr>
              <w:t>D605</w:t>
            </w:r>
          </w:p>
        </w:tc>
        <w:tc>
          <w:tcPr>
            <w:tcW w:w="3120" w:type="pct"/>
          </w:tcPr>
          <w:p w14:paraId="3141B217" w14:textId="77777777" w:rsidR="003D0E6C" w:rsidRDefault="003D0E6C">
            <w:pPr>
              <w:widowControl/>
              <w:wordWrap w:val="0"/>
              <w:spacing w:line="240" w:lineRule="auto"/>
              <w:jc w:val="center"/>
              <w:rPr>
                <w:sz w:val="18"/>
              </w:rPr>
            </w:pPr>
          </w:p>
        </w:tc>
        <w:tc>
          <w:tcPr>
            <w:tcW w:w="1069" w:type="pct"/>
          </w:tcPr>
          <w:p w14:paraId="0236281B" w14:textId="77777777" w:rsidR="003D0E6C" w:rsidRDefault="003D0E6C">
            <w:pPr>
              <w:widowControl/>
              <w:wordWrap w:val="0"/>
              <w:spacing w:line="240" w:lineRule="auto"/>
              <w:jc w:val="center"/>
              <w:rPr>
                <w:sz w:val="18"/>
              </w:rPr>
            </w:pPr>
          </w:p>
        </w:tc>
      </w:tr>
      <w:tr w:rsidR="003D0E6C" w14:paraId="687C0396" w14:textId="77777777">
        <w:trPr>
          <w:trHeight w:val="345"/>
        </w:trPr>
        <w:tc>
          <w:tcPr>
            <w:tcW w:w="352" w:type="pct"/>
          </w:tcPr>
          <w:p w14:paraId="0E5A65E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D03B704" w14:textId="77777777" w:rsidR="003D0E6C" w:rsidRDefault="00000000">
            <w:pPr>
              <w:widowControl/>
              <w:wordWrap w:val="0"/>
              <w:spacing w:line="240" w:lineRule="auto"/>
              <w:jc w:val="center"/>
              <w:rPr>
                <w:sz w:val="18"/>
              </w:rPr>
            </w:pPr>
            <w:r>
              <w:rPr>
                <w:sz w:val="18"/>
              </w:rPr>
              <w:t>D606</w:t>
            </w:r>
          </w:p>
        </w:tc>
        <w:tc>
          <w:tcPr>
            <w:tcW w:w="3120" w:type="pct"/>
          </w:tcPr>
          <w:p w14:paraId="0B19228F" w14:textId="77777777" w:rsidR="003D0E6C" w:rsidRDefault="003D0E6C">
            <w:pPr>
              <w:widowControl/>
              <w:wordWrap w:val="0"/>
              <w:spacing w:line="240" w:lineRule="auto"/>
              <w:jc w:val="center"/>
              <w:rPr>
                <w:sz w:val="18"/>
              </w:rPr>
            </w:pPr>
          </w:p>
        </w:tc>
        <w:tc>
          <w:tcPr>
            <w:tcW w:w="1069" w:type="pct"/>
          </w:tcPr>
          <w:p w14:paraId="52B9972C" w14:textId="77777777" w:rsidR="003D0E6C" w:rsidRDefault="003D0E6C">
            <w:pPr>
              <w:widowControl/>
              <w:wordWrap w:val="0"/>
              <w:spacing w:line="240" w:lineRule="auto"/>
              <w:jc w:val="center"/>
              <w:rPr>
                <w:sz w:val="18"/>
              </w:rPr>
            </w:pPr>
          </w:p>
        </w:tc>
      </w:tr>
      <w:tr w:rsidR="003D0E6C" w14:paraId="73E1AB2F" w14:textId="77777777">
        <w:trPr>
          <w:trHeight w:val="345"/>
        </w:trPr>
        <w:tc>
          <w:tcPr>
            <w:tcW w:w="352" w:type="pct"/>
          </w:tcPr>
          <w:p w14:paraId="4B7E6F1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7812A1" w14:textId="77777777" w:rsidR="003D0E6C" w:rsidRDefault="00000000">
            <w:pPr>
              <w:widowControl/>
              <w:wordWrap w:val="0"/>
              <w:spacing w:line="240" w:lineRule="auto"/>
              <w:jc w:val="center"/>
              <w:rPr>
                <w:sz w:val="18"/>
              </w:rPr>
            </w:pPr>
            <w:r>
              <w:rPr>
                <w:sz w:val="18"/>
              </w:rPr>
              <w:t>D607</w:t>
            </w:r>
          </w:p>
        </w:tc>
        <w:tc>
          <w:tcPr>
            <w:tcW w:w="3120" w:type="pct"/>
          </w:tcPr>
          <w:p w14:paraId="561BDE9D" w14:textId="77777777" w:rsidR="003D0E6C" w:rsidRDefault="003D0E6C">
            <w:pPr>
              <w:widowControl/>
              <w:wordWrap w:val="0"/>
              <w:spacing w:line="240" w:lineRule="auto"/>
              <w:jc w:val="center"/>
              <w:rPr>
                <w:sz w:val="18"/>
              </w:rPr>
            </w:pPr>
          </w:p>
        </w:tc>
        <w:tc>
          <w:tcPr>
            <w:tcW w:w="1069" w:type="pct"/>
          </w:tcPr>
          <w:p w14:paraId="6BD24A3A" w14:textId="77777777" w:rsidR="003D0E6C" w:rsidRDefault="003D0E6C">
            <w:pPr>
              <w:widowControl/>
              <w:wordWrap w:val="0"/>
              <w:spacing w:line="240" w:lineRule="auto"/>
              <w:jc w:val="center"/>
              <w:rPr>
                <w:sz w:val="18"/>
              </w:rPr>
            </w:pPr>
          </w:p>
        </w:tc>
      </w:tr>
      <w:tr w:rsidR="003D0E6C" w14:paraId="32E2A264" w14:textId="77777777">
        <w:trPr>
          <w:trHeight w:val="345"/>
        </w:trPr>
        <w:tc>
          <w:tcPr>
            <w:tcW w:w="352" w:type="pct"/>
          </w:tcPr>
          <w:p w14:paraId="06F344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D99202D" w14:textId="77777777" w:rsidR="003D0E6C" w:rsidRDefault="00000000">
            <w:pPr>
              <w:widowControl/>
              <w:wordWrap w:val="0"/>
              <w:spacing w:line="240" w:lineRule="auto"/>
              <w:jc w:val="center"/>
              <w:rPr>
                <w:sz w:val="18"/>
              </w:rPr>
            </w:pPr>
            <w:r>
              <w:rPr>
                <w:sz w:val="18"/>
              </w:rPr>
              <w:t>D608</w:t>
            </w:r>
          </w:p>
        </w:tc>
        <w:tc>
          <w:tcPr>
            <w:tcW w:w="3120" w:type="pct"/>
          </w:tcPr>
          <w:p w14:paraId="627433DA" w14:textId="77777777" w:rsidR="003D0E6C" w:rsidRDefault="003D0E6C">
            <w:pPr>
              <w:widowControl/>
              <w:wordWrap w:val="0"/>
              <w:spacing w:line="240" w:lineRule="auto"/>
              <w:jc w:val="center"/>
              <w:rPr>
                <w:sz w:val="18"/>
              </w:rPr>
            </w:pPr>
          </w:p>
        </w:tc>
        <w:tc>
          <w:tcPr>
            <w:tcW w:w="1069" w:type="pct"/>
          </w:tcPr>
          <w:p w14:paraId="1B9475B9" w14:textId="77777777" w:rsidR="003D0E6C" w:rsidRDefault="003D0E6C">
            <w:pPr>
              <w:widowControl/>
              <w:wordWrap w:val="0"/>
              <w:spacing w:line="240" w:lineRule="auto"/>
              <w:jc w:val="center"/>
              <w:rPr>
                <w:sz w:val="18"/>
              </w:rPr>
            </w:pPr>
          </w:p>
        </w:tc>
      </w:tr>
      <w:tr w:rsidR="003D0E6C" w14:paraId="589DA43C" w14:textId="77777777">
        <w:trPr>
          <w:trHeight w:val="345"/>
        </w:trPr>
        <w:tc>
          <w:tcPr>
            <w:tcW w:w="352" w:type="pct"/>
          </w:tcPr>
          <w:p w14:paraId="5994955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430FB46" w14:textId="77777777" w:rsidR="003D0E6C" w:rsidRDefault="00000000">
            <w:pPr>
              <w:widowControl/>
              <w:wordWrap w:val="0"/>
              <w:spacing w:line="240" w:lineRule="auto"/>
              <w:jc w:val="center"/>
              <w:rPr>
                <w:sz w:val="18"/>
              </w:rPr>
            </w:pPr>
            <w:r>
              <w:rPr>
                <w:sz w:val="18"/>
              </w:rPr>
              <w:t>D609</w:t>
            </w:r>
          </w:p>
        </w:tc>
        <w:tc>
          <w:tcPr>
            <w:tcW w:w="3120" w:type="pct"/>
          </w:tcPr>
          <w:p w14:paraId="28F98AF8" w14:textId="77777777" w:rsidR="003D0E6C" w:rsidRDefault="003D0E6C">
            <w:pPr>
              <w:widowControl/>
              <w:wordWrap w:val="0"/>
              <w:spacing w:line="240" w:lineRule="auto"/>
              <w:jc w:val="center"/>
              <w:rPr>
                <w:sz w:val="18"/>
              </w:rPr>
            </w:pPr>
          </w:p>
        </w:tc>
        <w:tc>
          <w:tcPr>
            <w:tcW w:w="1069" w:type="pct"/>
          </w:tcPr>
          <w:p w14:paraId="3596DD55" w14:textId="77777777" w:rsidR="003D0E6C" w:rsidRDefault="003D0E6C">
            <w:pPr>
              <w:widowControl/>
              <w:wordWrap w:val="0"/>
              <w:spacing w:line="240" w:lineRule="auto"/>
              <w:jc w:val="center"/>
              <w:rPr>
                <w:sz w:val="18"/>
              </w:rPr>
            </w:pPr>
          </w:p>
        </w:tc>
      </w:tr>
      <w:tr w:rsidR="003D0E6C" w14:paraId="61343378" w14:textId="77777777">
        <w:trPr>
          <w:trHeight w:val="345"/>
        </w:trPr>
        <w:tc>
          <w:tcPr>
            <w:tcW w:w="352" w:type="pct"/>
          </w:tcPr>
          <w:p w14:paraId="5906FF0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C722846" w14:textId="77777777" w:rsidR="003D0E6C" w:rsidRDefault="00000000">
            <w:pPr>
              <w:widowControl/>
              <w:wordWrap w:val="0"/>
              <w:spacing w:line="240" w:lineRule="auto"/>
              <w:jc w:val="center"/>
              <w:rPr>
                <w:sz w:val="18"/>
              </w:rPr>
            </w:pPr>
            <w:r>
              <w:rPr>
                <w:sz w:val="18"/>
              </w:rPr>
              <w:t>D610</w:t>
            </w:r>
          </w:p>
        </w:tc>
        <w:tc>
          <w:tcPr>
            <w:tcW w:w="3120" w:type="pct"/>
          </w:tcPr>
          <w:p w14:paraId="2575BC18" w14:textId="77777777" w:rsidR="003D0E6C" w:rsidRDefault="003D0E6C">
            <w:pPr>
              <w:widowControl/>
              <w:wordWrap w:val="0"/>
              <w:spacing w:line="240" w:lineRule="auto"/>
              <w:jc w:val="center"/>
              <w:rPr>
                <w:sz w:val="18"/>
              </w:rPr>
            </w:pPr>
          </w:p>
        </w:tc>
        <w:tc>
          <w:tcPr>
            <w:tcW w:w="1069" w:type="pct"/>
          </w:tcPr>
          <w:p w14:paraId="4E70BA36" w14:textId="77777777" w:rsidR="003D0E6C" w:rsidRDefault="003D0E6C">
            <w:pPr>
              <w:widowControl/>
              <w:wordWrap w:val="0"/>
              <w:spacing w:line="240" w:lineRule="auto"/>
              <w:jc w:val="center"/>
              <w:rPr>
                <w:sz w:val="18"/>
              </w:rPr>
            </w:pPr>
          </w:p>
        </w:tc>
      </w:tr>
      <w:tr w:rsidR="003D0E6C" w14:paraId="23E84F84" w14:textId="77777777">
        <w:trPr>
          <w:trHeight w:val="345"/>
        </w:trPr>
        <w:tc>
          <w:tcPr>
            <w:tcW w:w="352" w:type="pct"/>
          </w:tcPr>
          <w:p w14:paraId="127199A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B208D1D" w14:textId="77777777" w:rsidR="003D0E6C" w:rsidRDefault="00000000">
            <w:pPr>
              <w:widowControl/>
              <w:wordWrap w:val="0"/>
              <w:spacing w:line="240" w:lineRule="auto"/>
              <w:jc w:val="center"/>
              <w:rPr>
                <w:sz w:val="18"/>
              </w:rPr>
            </w:pPr>
            <w:r>
              <w:rPr>
                <w:sz w:val="18"/>
              </w:rPr>
              <w:t>D611</w:t>
            </w:r>
          </w:p>
        </w:tc>
        <w:tc>
          <w:tcPr>
            <w:tcW w:w="3120" w:type="pct"/>
          </w:tcPr>
          <w:p w14:paraId="77C5AFD5" w14:textId="77777777" w:rsidR="003D0E6C" w:rsidRDefault="003D0E6C">
            <w:pPr>
              <w:widowControl/>
              <w:wordWrap w:val="0"/>
              <w:spacing w:line="240" w:lineRule="auto"/>
              <w:jc w:val="center"/>
              <w:rPr>
                <w:sz w:val="18"/>
              </w:rPr>
            </w:pPr>
          </w:p>
        </w:tc>
        <w:tc>
          <w:tcPr>
            <w:tcW w:w="1069" w:type="pct"/>
          </w:tcPr>
          <w:p w14:paraId="69D7266D" w14:textId="77777777" w:rsidR="003D0E6C" w:rsidRDefault="003D0E6C">
            <w:pPr>
              <w:widowControl/>
              <w:wordWrap w:val="0"/>
              <w:spacing w:line="240" w:lineRule="auto"/>
              <w:jc w:val="center"/>
              <w:rPr>
                <w:sz w:val="18"/>
              </w:rPr>
            </w:pPr>
          </w:p>
        </w:tc>
      </w:tr>
      <w:tr w:rsidR="003D0E6C" w14:paraId="2628389C" w14:textId="77777777">
        <w:trPr>
          <w:trHeight w:val="345"/>
        </w:trPr>
        <w:tc>
          <w:tcPr>
            <w:tcW w:w="352" w:type="pct"/>
          </w:tcPr>
          <w:p w14:paraId="6DE2B95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DEE140E" w14:textId="77777777" w:rsidR="003D0E6C" w:rsidRDefault="00000000">
            <w:pPr>
              <w:widowControl/>
              <w:wordWrap w:val="0"/>
              <w:spacing w:line="240" w:lineRule="auto"/>
              <w:jc w:val="center"/>
              <w:rPr>
                <w:sz w:val="18"/>
              </w:rPr>
            </w:pPr>
            <w:r>
              <w:rPr>
                <w:sz w:val="18"/>
              </w:rPr>
              <w:t>D612</w:t>
            </w:r>
          </w:p>
        </w:tc>
        <w:tc>
          <w:tcPr>
            <w:tcW w:w="3120" w:type="pct"/>
          </w:tcPr>
          <w:p w14:paraId="33D1F3FD" w14:textId="77777777" w:rsidR="003D0E6C" w:rsidRDefault="003D0E6C">
            <w:pPr>
              <w:widowControl/>
              <w:wordWrap w:val="0"/>
              <w:spacing w:line="240" w:lineRule="auto"/>
              <w:jc w:val="center"/>
              <w:rPr>
                <w:sz w:val="18"/>
              </w:rPr>
            </w:pPr>
          </w:p>
        </w:tc>
        <w:tc>
          <w:tcPr>
            <w:tcW w:w="1069" w:type="pct"/>
          </w:tcPr>
          <w:p w14:paraId="090EBF9C" w14:textId="77777777" w:rsidR="003D0E6C" w:rsidRDefault="003D0E6C">
            <w:pPr>
              <w:widowControl/>
              <w:wordWrap w:val="0"/>
              <w:spacing w:line="240" w:lineRule="auto"/>
              <w:jc w:val="center"/>
              <w:rPr>
                <w:sz w:val="18"/>
              </w:rPr>
            </w:pPr>
          </w:p>
        </w:tc>
      </w:tr>
      <w:tr w:rsidR="003D0E6C" w14:paraId="1E6F2F45" w14:textId="77777777">
        <w:trPr>
          <w:trHeight w:val="345"/>
        </w:trPr>
        <w:tc>
          <w:tcPr>
            <w:tcW w:w="352" w:type="pct"/>
          </w:tcPr>
          <w:p w14:paraId="674434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AD0E07" w14:textId="77777777" w:rsidR="003D0E6C" w:rsidRDefault="00000000">
            <w:pPr>
              <w:widowControl/>
              <w:wordWrap w:val="0"/>
              <w:spacing w:line="240" w:lineRule="auto"/>
              <w:jc w:val="center"/>
              <w:rPr>
                <w:sz w:val="18"/>
              </w:rPr>
            </w:pPr>
            <w:r>
              <w:rPr>
                <w:sz w:val="18"/>
              </w:rPr>
              <w:t>D613</w:t>
            </w:r>
          </w:p>
        </w:tc>
        <w:tc>
          <w:tcPr>
            <w:tcW w:w="3120" w:type="pct"/>
          </w:tcPr>
          <w:p w14:paraId="335DC1DA" w14:textId="77777777" w:rsidR="003D0E6C" w:rsidRDefault="003D0E6C">
            <w:pPr>
              <w:widowControl/>
              <w:wordWrap w:val="0"/>
              <w:spacing w:line="240" w:lineRule="auto"/>
              <w:jc w:val="center"/>
              <w:rPr>
                <w:sz w:val="18"/>
              </w:rPr>
            </w:pPr>
          </w:p>
        </w:tc>
        <w:tc>
          <w:tcPr>
            <w:tcW w:w="1069" w:type="pct"/>
          </w:tcPr>
          <w:p w14:paraId="616AF0D3" w14:textId="77777777" w:rsidR="003D0E6C" w:rsidRDefault="003D0E6C">
            <w:pPr>
              <w:widowControl/>
              <w:wordWrap w:val="0"/>
              <w:spacing w:line="240" w:lineRule="auto"/>
              <w:jc w:val="center"/>
              <w:rPr>
                <w:sz w:val="18"/>
              </w:rPr>
            </w:pPr>
          </w:p>
        </w:tc>
      </w:tr>
      <w:tr w:rsidR="003D0E6C" w14:paraId="767568E5" w14:textId="77777777">
        <w:trPr>
          <w:trHeight w:val="345"/>
        </w:trPr>
        <w:tc>
          <w:tcPr>
            <w:tcW w:w="352" w:type="pct"/>
          </w:tcPr>
          <w:p w14:paraId="025AC88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FCB4E49" w14:textId="77777777" w:rsidR="003D0E6C" w:rsidRDefault="00000000">
            <w:pPr>
              <w:widowControl/>
              <w:wordWrap w:val="0"/>
              <w:spacing w:line="240" w:lineRule="auto"/>
              <w:jc w:val="center"/>
              <w:rPr>
                <w:sz w:val="18"/>
              </w:rPr>
            </w:pPr>
            <w:r>
              <w:rPr>
                <w:sz w:val="18"/>
              </w:rPr>
              <w:t>D614</w:t>
            </w:r>
          </w:p>
        </w:tc>
        <w:tc>
          <w:tcPr>
            <w:tcW w:w="3120" w:type="pct"/>
          </w:tcPr>
          <w:p w14:paraId="4A6B06C3" w14:textId="77777777" w:rsidR="003D0E6C" w:rsidRDefault="003D0E6C">
            <w:pPr>
              <w:widowControl/>
              <w:wordWrap w:val="0"/>
              <w:spacing w:line="240" w:lineRule="auto"/>
              <w:jc w:val="center"/>
              <w:rPr>
                <w:sz w:val="18"/>
              </w:rPr>
            </w:pPr>
          </w:p>
        </w:tc>
        <w:tc>
          <w:tcPr>
            <w:tcW w:w="1069" w:type="pct"/>
          </w:tcPr>
          <w:p w14:paraId="4AE31733" w14:textId="77777777" w:rsidR="003D0E6C" w:rsidRDefault="003D0E6C">
            <w:pPr>
              <w:widowControl/>
              <w:wordWrap w:val="0"/>
              <w:spacing w:line="240" w:lineRule="auto"/>
              <w:jc w:val="center"/>
              <w:rPr>
                <w:sz w:val="18"/>
              </w:rPr>
            </w:pPr>
          </w:p>
        </w:tc>
      </w:tr>
      <w:tr w:rsidR="003D0E6C" w14:paraId="2CE7100A" w14:textId="77777777">
        <w:trPr>
          <w:trHeight w:val="345"/>
        </w:trPr>
        <w:tc>
          <w:tcPr>
            <w:tcW w:w="352" w:type="pct"/>
          </w:tcPr>
          <w:p w14:paraId="1E54B0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025591" w14:textId="77777777" w:rsidR="003D0E6C" w:rsidRDefault="00000000">
            <w:pPr>
              <w:widowControl/>
              <w:wordWrap w:val="0"/>
              <w:spacing w:line="240" w:lineRule="auto"/>
              <w:jc w:val="center"/>
              <w:rPr>
                <w:sz w:val="18"/>
              </w:rPr>
            </w:pPr>
            <w:r>
              <w:rPr>
                <w:sz w:val="18"/>
              </w:rPr>
              <w:t>D615</w:t>
            </w:r>
          </w:p>
        </w:tc>
        <w:tc>
          <w:tcPr>
            <w:tcW w:w="3120" w:type="pct"/>
          </w:tcPr>
          <w:p w14:paraId="6E8216E0" w14:textId="77777777" w:rsidR="003D0E6C" w:rsidRDefault="003D0E6C">
            <w:pPr>
              <w:widowControl/>
              <w:wordWrap w:val="0"/>
              <w:spacing w:line="240" w:lineRule="auto"/>
              <w:jc w:val="center"/>
              <w:rPr>
                <w:sz w:val="18"/>
              </w:rPr>
            </w:pPr>
          </w:p>
        </w:tc>
        <w:tc>
          <w:tcPr>
            <w:tcW w:w="1069" w:type="pct"/>
          </w:tcPr>
          <w:p w14:paraId="400B29CE" w14:textId="77777777" w:rsidR="003D0E6C" w:rsidRDefault="003D0E6C">
            <w:pPr>
              <w:widowControl/>
              <w:wordWrap w:val="0"/>
              <w:spacing w:line="240" w:lineRule="auto"/>
              <w:jc w:val="center"/>
              <w:rPr>
                <w:sz w:val="18"/>
              </w:rPr>
            </w:pPr>
          </w:p>
        </w:tc>
      </w:tr>
      <w:tr w:rsidR="003D0E6C" w14:paraId="0DA5D3F8" w14:textId="77777777">
        <w:trPr>
          <w:trHeight w:val="345"/>
        </w:trPr>
        <w:tc>
          <w:tcPr>
            <w:tcW w:w="352" w:type="pct"/>
          </w:tcPr>
          <w:p w14:paraId="763ED7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3E351DE" w14:textId="77777777" w:rsidR="003D0E6C" w:rsidRDefault="00000000">
            <w:pPr>
              <w:widowControl/>
              <w:wordWrap w:val="0"/>
              <w:spacing w:line="240" w:lineRule="auto"/>
              <w:jc w:val="center"/>
              <w:rPr>
                <w:sz w:val="18"/>
              </w:rPr>
            </w:pPr>
            <w:r>
              <w:rPr>
                <w:sz w:val="18"/>
              </w:rPr>
              <w:t>D616</w:t>
            </w:r>
          </w:p>
        </w:tc>
        <w:tc>
          <w:tcPr>
            <w:tcW w:w="3120" w:type="pct"/>
          </w:tcPr>
          <w:p w14:paraId="12051A0C" w14:textId="77777777" w:rsidR="003D0E6C" w:rsidRDefault="003D0E6C">
            <w:pPr>
              <w:widowControl/>
              <w:wordWrap w:val="0"/>
              <w:spacing w:line="240" w:lineRule="auto"/>
              <w:jc w:val="center"/>
              <w:rPr>
                <w:sz w:val="18"/>
              </w:rPr>
            </w:pPr>
          </w:p>
        </w:tc>
        <w:tc>
          <w:tcPr>
            <w:tcW w:w="1069" w:type="pct"/>
          </w:tcPr>
          <w:p w14:paraId="3A52B929" w14:textId="77777777" w:rsidR="003D0E6C" w:rsidRDefault="003D0E6C">
            <w:pPr>
              <w:widowControl/>
              <w:wordWrap w:val="0"/>
              <w:spacing w:line="240" w:lineRule="auto"/>
              <w:jc w:val="center"/>
              <w:rPr>
                <w:sz w:val="18"/>
              </w:rPr>
            </w:pPr>
          </w:p>
        </w:tc>
      </w:tr>
      <w:tr w:rsidR="003D0E6C" w14:paraId="5B209BB6" w14:textId="77777777">
        <w:trPr>
          <w:trHeight w:val="345"/>
        </w:trPr>
        <w:tc>
          <w:tcPr>
            <w:tcW w:w="352" w:type="pct"/>
          </w:tcPr>
          <w:p w14:paraId="34BC949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19D2F69" w14:textId="77777777" w:rsidR="003D0E6C" w:rsidRDefault="00000000">
            <w:pPr>
              <w:widowControl/>
              <w:wordWrap w:val="0"/>
              <w:spacing w:line="240" w:lineRule="auto"/>
              <w:jc w:val="center"/>
              <w:rPr>
                <w:sz w:val="18"/>
              </w:rPr>
            </w:pPr>
            <w:r>
              <w:rPr>
                <w:sz w:val="18"/>
              </w:rPr>
              <w:t>D617</w:t>
            </w:r>
          </w:p>
        </w:tc>
        <w:tc>
          <w:tcPr>
            <w:tcW w:w="3120" w:type="pct"/>
          </w:tcPr>
          <w:p w14:paraId="6C14AA8C" w14:textId="77777777" w:rsidR="003D0E6C" w:rsidRDefault="003D0E6C">
            <w:pPr>
              <w:widowControl/>
              <w:wordWrap w:val="0"/>
              <w:spacing w:line="240" w:lineRule="auto"/>
              <w:jc w:val="center"/>
              <w:rPr>
                <w:sz w:val="18"/>
              </w:rPr>
            </w:pPr>
          </w:p>
        </w:tc>
        <w:tc>
          <w:tcPr>
            <w:tcW w:w="1069" w:type="pct"/>
          </w:tcPr>
          <w:p w14:paraId="534C9BCE" w14:textId="77777777" w:rsidR="003D0E6C" w:rsidRDefault="003D0E6C">
            <w:pPr>
              <w:widowControl/>
              <w:wordWrap w:val="0"/>
              <w:spacing w:line="240" w:lineRule="auto"/>
              <w:jc w:val="center"/>
              <w:rPr>
                <w:sz w:val="18"/>
              </w:rPr>
            </w:pPr>
          </w:p>
        </w:tc>
      </w:tr>
      <w:tr w:rsidR="003D0E6C" w14:paraId="6BC1EDE1" w14:textId="77777777">
        <w:trPr>
          <w:trHeight w:val="345"/>
        </w:trPr>
        <w:tc>
          <w:tcPr>
            <w:tcW w:w="352" w:type="pct"/>
          </w:tcPr>
          <w:p w14:paraId="56252C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236F4E" w14:textId="77777777" w:rsidR="003D0E6C" w:rsidRDefault="00000000">
            <w:pPr>
              <w:widowControl/>
              <w:wordWrap w:val="0"/>
              <w:spacing w:line="240" w:lineRule="auto"/>
              <w:jc w:val="center"/>
              <w:rPr>
                <w:sz w:val="18"/>
              </w:rPr>
            </w:pPr>
            <w:r>
              <w:rPr>
                <w:sz w:val="18"/>
              </w:rPr>
              <w:t>D618</w:t>
            </w:r>
          </w:p>
        </w:tc>
        <w:tc>
          <w:tcPr>
            <w:tcW w:w="3120" w:type="pct"/>
          </w:tcPr>
          <w:p w14:paraId="29FA5D3C" w14:textId="77777777" w:rsidR="003D0E6C" w:rsidRDefault="003D0E6C">
            <w:pPr>
              <w:widowControl/>
              <w:wordWrap w:val="0"/>
              <w:spacing w:line="240" w:lineRule="auto"/>
              <w:jc w:val="center"/>
              <w:rPr>
                <w:sz w:val="18"/>
              </w:rPr>
            </w:pPr>
          </w:p>
        </w:tc>
        <w:tc>
          <w:tcPr>
            <w:tcW w:w="1069" w:type="pct"/>
          </w:tcPr>
          <w:p w14:paraId="3B344887" w14:textId="77777777" w:rsidR="003D0E6C" w:rsidRDefault="003D0E6C">
            <w:pPr>
              <w:widowControl/>
              <w:wordWrap w:val="0"/>
              <w:spacing w:line="240" w:lineRule="auto"/>
              <w:jc w:val="center"/>
              <w:rPr>
                <w:sz w:val="18"/>
              </w:rPr>
            </w:pPr>
          </w:p>
        </w:tc>
      </w:tr>
      <w:tr w:rsidR="003D0E6C" w14:paraId="229534D1" w14:textId="77777777">
        <w:trPr>
          <w:trHeight w:val="345"/>
        </w:trPr>
        <w:tc>
          <w:tcPr>
            <w:tcW w:w="352" w:type="pct"/>
          </w:tcPr>
          <w:p w14:paraId="6DF5AF1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4ACB0B" w14:textId="77777777" w:rsidR="003D0E6C" w:rsidRDefault="00000000">
            <w:pPr>
              <w:widowControl/>
              <w:wordWrap w:val="0"/>
              <w:spacing w:line="240" w:lineRule="auto"/>
              <w:jc w:val="center"/>
              <w:rPr>
                <w:sz w:val="18"/>
              </w:rPr>
            </w:pPr>
            <w:r>
              <w:rPr>
                <w:sz w:val="18"/>
              </w:rPr>
              <w:t>D619</w:t>
            </w:r>
          </w:p>
        </w:tc>
        <w:tc>
          <w:tcPr>
            <w:tcW w:w="3120" w:type="pct"/>
          </w:tcPr>
          <w:p w14:paraId="1A24ADC4" w14:textId="77777777" w:rsidR="003D0E6C" w:rsidRDefault="003D0E6C">
            <w:pPr>
              <w:widowControl/>
              <w:wordWrap w:val="0"/>
              <w:spacing w:line="240" w:lineRule="auto"/>
              <w:jc w:val="center"/>
              <w:rPr>
                <w:sz w:val="18"/>
              </w:rPr>
            </w:pPr>
          </w:p>
        </w:tc>
        <w:tc>
          <w:tcPr>
            <w:tcW w:w="1069" w:type="pct"/>
          </w:tcPr>
          <w:p w14:paraId="411F74E6" w14:textId="77777777" w:rsidR="003D0E6C" w:rsidRDefault="003D0E6C">
            <w:pPr>
              <w:widowControl/>
              <w:wordWrap w:val="0"/>
              <w:spacing w:line="240" w:lineRule="auto"/>
              <w:jc w:val="center"/>
              <w:rPr>
                <w:sz w:val="18"/>
              </w:rPr>
            </w:pPr>
          </w:p>
        </w:tc>
      </w:tr>
      <w:tr w:rsidR="003D0E6C" w14:paraId="7A0DF77C" w14:textId="77777777">
        <w:trPr>
          <w:trHeight w:val="345"/>
        </w:trPr>
        <w:tc>
          <w:tcPr>
            <w:tcW w:w="352" w:type="pct"/>
          </w:tcPr>
          <w:p w14:paraId="7A43AB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10D587F" w14:textId="77777777" w:rsidR="003D0E6C" w:rsidRDefault="00000000">
            <w:pPr>
              <w:widowControl/>
              <w:wordWrap w:val="0"/>
              <w:spacing w:line="240" w:lineRule="auto"/>
              <w:jc w:val="center"/>
              <w:rPr>
                <w:sz w:val="18"/>
              </w:rPr>
            </w:pPr>
            <w:r>
              <w:rPr>
                <w:sz w:val="18"/>
              </w:rPr>
              <w:t>D620</w:t>
            </w:r>
          </w:p>
        </w:tc>
        <w:tc>
          <w:tcPr>
            <w:tcW w:w="3120" w:type="pct"/>
          </w:tcPr>
          <w:p w14:paraId="1F618834" w14:textId="77777777" w:rsidR="003D0E6C" w:rsidRDefault="003D0E6C">
            <w:pPr>
              <w:widowControl/>
              <w:wordWrap w:val="0"/>
              <w:spacing w:line="240" w:lineRule="auto"/>
              <w:jc w:val="center"/>
              <w:rPr>
                <w:sz w:val="18"/>
              </w:rPr>
            </w:pPr>
          </w:p>
        </w:tc>
        <w:tc>
          <w:tcPr>
            <w:tcW w:w="1069" w:type="pct"/>
          </w:tcPr>
          <w:p w14:paraId="1CB01B52" w14:textId="77777777" w:rsidR="003D0E6C" w:rsidRDefault="003D0E6C">
            <w:pPr>
              <w:widowControl/>
              <w:wordWrap w:val="0"/>
              <w:spacing w:line="240" w:lineRule="auto"/>
              <w:jc w:val="center"/>
              <w:rPr>
                <w:sz w:val="18"/>
              </w:rPr>
            </w:pPr>
          </w:p>
        </w:tc>
      </w:tr>
      <w:tr w:rsidR="003D0E6C" w14:paraId="0AF9EA1C" w14:textId="77777777">
        <w:trPr>
          <w:trHeight w:val="345"/>
        </w:trPr>
        <w:tc>
          <w:tcPr>
            <w:tcW w:w="352" w:type="pct"/>
          </w:tcPr>
          <w:p w14:paraId="6C48939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75261CB" w14:textId="77777777" w:rsidR="003D0E6C" w:rsidRDefault="00000000">
            <w:pPr>
              <w:widowControl/>
              <w:wordWrap w:val="0"/>
              <w:spacing w:line="240" w:lineRule="auto"/>
              <w:jc w:val="center"/>
              <w:rPr>
                <w:sz w:val="18"/>
              </w:rPr>
            </w:pPr>
            <w:r>
              <w:rPr>
                <w:sz w:val="18"/>
              </w:rPr>
              <w:t>D621</w:t>
            </w:r>
          </w:p>
        </w:tc>
        <w:tc>
          <w:tcPr>
            <w:tcW w:w="3120" w:type="pct"/>
          </w:tcPr>
          <w:p w14:paraId="37D921C2" w14:textId="77777777" w:rsidR="003D0E6C" w:rsidRDefault="003D0E6C">
            <w:pPr>
              <w:widowControl/>
              <w:wordWrap w:val="0"/>
              <w:spacing w:line="240" w:lineRule="auto"/>
              <w:jc w:val="center"/>
              <w:rPr>
                <w:sz w:val="18"/>
              </w:rPr>
            </w:pPr>
          </w:p>
        </w:tc>
        <w:tc>
          <w:tcPr>
            <w:tcW w:w="1069" w:type="pct"/>
          </w:tcPr>
          <w:p w14:paraId="61F7064C" w14:textId="77777777" w:rsidR="003D0E6C" w:rsidRDefault="003D0E6C">
            <w:pPr>
              <w:widowControl/>
              <w:wordWrap w:val="0"/>
              <w:spacing w:line="240" w:lineRule="auto"/>
              <w:jc w:val="center"/>
              <w:rPr>
                <w:sz w:val="18"/>
              </w:rPr>
            </w:pPr>
          </w:p>
        </w:tc>
      </w:tr>
      <w:tr w:rsidR="003D0E6C" w14:paraId="0B8B388A" w14:textId="77777777">
        <w:trPr>
          <w:trHeight w:val="345"/>
        </w:trPr>
        <w:tc>
          <w:tcPr>
            <w:tcW w:w="352" w:type="pct"/>
          </w:tcPr>
          <w:p w14:paraId="48305B1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2239591" w14:textId="77777777" w:rsidR="003D0E6C" w:rsidRDefault="00000000">
            <w:pPr>
              <w:widowControl/>
              <w:wordWrap w:val="0"/>
              <w:spacing w:line="240" w:lineRule="auto"/>
              <w:jc w:val="center"/>
              <w:rPr>
                <w:sz w:val="18"/>
              </w:rPr>
            </w:pPr>
            <w:r>
              <w:rPr>
                <w:sz w:val="18"/>
              </w:rPr>
              <w:t>D622</w:t>
            </w:r>
          </w:p>
        </w:tc>
        <w:tc>
          <w:tcPr>
            <w:tcW w:w="3120" w:type="pct"/>
          </w:tcPr>
          <w:p w14:paraId="28514FC4" w14:textId="77777777" w:rsidR="003D0E6C" w:rsidRDefault="003D0E6C">
            <w:pPr>
              <w:widowControl/>
              <w:wordWrap w:val="0"/>
              <w:spacing w:line="240" w:lineRule="auto"/>
              <w:jc w:val="center"/>
              <w:rPr>
                <w:sz w:val="18"/>
              </w:rPr>
            </w:pPr>
          </w:p>
        </w:tc>
        <w:tc>
          <w:tcPr>
            <w:tcW w:w="1069" w:type="pct"/>
          </w:tcPr>
          <w:p w14:paraId="1FBD5721" w14:textId="77777777" w:rsidR="003D0E6C" w:rsidRDefault="003D0E6C">
            <w:pPr>
              <w:widowControl/>
              <w:wordWrap w:val="0"/>
              <w:spacing w:line="240" w:lineRule="auto"/>
              <w:jc w:val="center"/>
              <w:rPr>
                <w:sz w:val="18"/>
              </w:rPr>
            </w:pPr>
          </w:p>
        </w:tc>
      </w:tr>
      <w:tr w:rsidR="003D0E6C" w14:paraId="74342EE6" w14:textId="77777777">
        <w:trPr>
          <w:trHeight w:val="345"/>
        </w:trPr>
        <w:tc>
          <w:tcPr>
            <w:tcW w:w="352" w:type="pct"/>
          </w:tcPr>
          <w:p w14:paraId="5B0D5D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ACF0F69" w14:textId="77777777" w:rsidR="003D0E6C" w:rsidRDefault="00000000">
            <w:pPr>
              <w:widowControl/>
              <w:wordWrap w:val="0"/>
              <w:spacing w:line="240" w:lineRule="auto"/>
              <w:jc w:val="center"/>
              <w:rPr>
                <w:sz w:val="18"/>
              </w:rPr>
            </w:pPr>
            <w:r>
              <w:rPr>
                <w:sz w:val="18"/>
              </w:rPr>
              <w:t>D623</w:t>
            </w:r>
          </w:p>
        </w:tc>
        <w:tc>
          <w:tcPr>
            <w:tcW w:w="3120" w:type="pct"/>
          </w:tcPr>
          <w:p w14:paraId="6099CEC6" w14:textId="77777777" w:rsidR="003D0E6C" w:rsidRDefault="003D0E6C">
            <w:pPr>
              <w:widowControl/>
              <w:wordWrap w:val="0"/>
              <w:spacing w:line="240" w:lineRule="auto"/>
              <w:jc w:val="center"/>
              <w:rPr>
                <w:sz w:val="18"/>
              </w:rPr>
            </w:pPr>
          </w:p>
        </w:tc>
        <w:tc>
          <w:tcPr>
            <w:tcW w:w="1069" w:type="pct"/>
          </w:tcPr>
          <w:p w14:paraId="3EFAC38D" w14:textId="77777777" w:rsidR="003D0E6C" w:rsidRDefault="003D0E6C">
            <w:pPr>
              <w:widowControl/>
              <w:wordWrap w:val="0"/>
              <w:spacing w:line="240" w:lineRule="auto"/>
              <w:jc w:val="center"/>
              <w:rPr>
                <w:sz w:val="18"/>
              </w:rPr>
            </w:pPr>
          </w:p>
        </w:tc>
      </w:tr>
      <w:tr w:rsidR="003D0E6C" w14:paraId="7283A100" w14:textId="77777777">
        <w:trPr>
          <w:trHeight w:val="345"/>
        </w:trPr>
        <w:tc>
          <w:tcPr>
            <w:tcW w:w="352" w:type="pct"/>
          </w:tcPr>
          <w:p w14:paraId="17E298C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0BF630" w14:textId="77777777" w:rsidR="003D0E6C" w:rsidRDefault="00000000">
            <w:pPr>
              <w:widowControl/>
              <w:wordWrap w:val="0"/>
              <w:spacing w:line="240" w:lineRule="auto"/>
              <w:jc w:val="center"/>
              <w:rPr>
                <w:sz w:val="18"/>
              </w:rPr>
            </w:pPr>
            <w:r>
              <w:rPr>
                <w:sz w:val="18"/>
              </w:rPr>
              <w:t>D624</w:t>
            </w:r>
          </w:p>
        </w:tc>
        <w:tc>
          <w:tcPr>
            <w:tcW w:w="3120" w:type="pct"/>
          </w:tcPr>
          <w:p w14:paraId="35C04611" w14:textId="77777777" w:rsidR="003D0E6C" w:rsidRDefault="003D0E6C">
            <w:pPr>
              <w:widowControl/>
              <w:wordWrap w:val="0"/>
              <w:spacing w:line="240" w:lineRule="auto"/>
              <w:jc w:val="center"/>
              <w:rPr>
                <w:sz w:val="18"/>
              </w:rPr>
            </w:pPr>
          </w:p>
        </w:tc>
        <w:tc>
          <w:tcPr>
            <w:tcW w:w="1069" w:type="pct"/>
          </w:tcPr>
          <w:p w14:paraId="37502ACE" w14:textId="77777777" w:rsidR="003D0E6C" w:rsidRDefault="003D0E6C">
            <w:pPr>
              <w:widowControl/>
              <w:wordWrap w:val="0"/>
              <w:spacing w:line="240" w:lineRule="auto"/>
              <w:jc w:val="center"/>
              <w:rPr>
                <w:sz w:val="18"/>
              </w:rPr>
            </w:pPr>
          </w:p>
        </w:tc>
      </w:tr>
      <w:tr w:rsidR="003D0E6C" w14:paraId="4BDC2DCA" w14:textId="77777777">
        <w:trPr>
          <w:trHeight w:val="345"/>
        </w:trPr>
        <w:tc>
          <w:tcPr>
            <w:tcW w:w="352" w:type="pct"/>
          </w:tcPr>
          <w:p w14:paraId="53098C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05A60EB" w14:textId="77777777" w:rsidR="003D0E6C" w:rsidRDefault="00000000">
            <w:pPr>
              <w:widowControl/>
              <w:wordWrap w:val="0"/>
              <w:spacing w:line="240" w:lineRule="auto"/>
              <w:jc w:val="center"/>
              <w:rPr>
                <w:sz w:val="18"/>
              </w:rPr>
            </w:pPr>
            <w:r>
              <w:rPr>
                <w:sz w:val="18"/>
              </w:rPr>
              <w:t>D625</w:t>
            </w:r>
          </w:p>
        </w:tc>
        <w:tc>
          <w:tcPr>
            <w:tcW w:w="3120" w:type="pct"/>
          </w:tcPr>
          <w:p w14:paraId="5BFC0FE1" w14:textId="77777777" w:rsidR="003D0E6C" w:rsidRDefault="003D0E6C">
            <w:pPr>
              <w:widowControl/>
              <w:wordWrap w:val="0"/>
              <w:spacing w:line="240" w:lineRule="auto"/>
              <w:jc w:val="center"/>
              <w:rPr>
                <w:sz w:val="18"/>
              </w:rPr>
            </w:pPr>
          </w:p>
        </w:tc>
        <w:tc>
          <w:tcPr>
            <w:tcW w:w="1069" w:type="pct"/>
          </w:tcPr>
          <w:p w14:paraId="40F1DF24" w14:textId="77777777" w:rsidR="003D0E6C" w:rsidRDefault="003D0E6C">
            <w:pPr>
              <w:widowControl/>
              <w:wordWrap w:val="0"/>
              <w:spacing w:line="240" w:lineRule="auto"/>
              <w:jc w:val="center"/>
              <w:rPr>
                <w:sz w:val="18"/>
              </w:rPr>
            </w:pPr>
          </w:p>
        </w:tc>
      </w:tr>
      <w:tr w:rsidR="003D0E6C" w14:paraId="674E152B" w14:textId="77777777">
        <w:trPr>
          <w:trHeight w:val="345"/>
        </w:trPr>
        <w:tc>
          <w:tcPr>
            <w:tcW w:w="352" w:type="pct"/>
          </w:tcPr>
          <w:p w14:paraId="501C328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4CBDE2D" w14:textId="77777777" w:rsidR="003D0E6C" w:rsidRDefault="00000000">
            <w:pPr>
              <w:widowControl/>
              <w:wordWrap w:val="0"/>
              <w:spacing w:line="240" w:lineRule="auto"/>
              <w:jc w:val="center"/>
              <w:rPr>
                <w:sz w:val="18"/>
              </w:rPr>
            </w:pPr>
            <w:r>
              <w:rPr>
                <w:sz w:val="18"/>
              </w:rPr>
              <w:t>D626</w:t>
            </w:r>
          </w:p>
        </w:tc>
        <w:tc>
          <w:tcPr>
            <w:tcW w:w="3120" w:type="pct"/>
          </w:tcPr>
          <w:p w14:paraId="600D31DE" w14:textId="77777777" w:rsidR="003D0E6C" w:rsidRDefault="003D0E6C">
            <w:pPr>
              <w:widowControl/>
              <w:wordWrap w:val="0"/>
              <w:spacing w:line="240" w:lineRule="auto"/>
              <w:jc w:val="center"/>
              <w:rPr>
                <w:sz w:val="18"/>
              </w:rPr>
            </w:pPr>
          </w:p>
        </w:tc>
        <w:tc>
          <w:tcPr>
            <w:tcW w:w="1069" w:type="pct"/>
          </w:tcPr>
          <w:p w14:paraId="240C5140" w14:textId="77777777" w:rsidR="003D0E6C" w:rsidRDefault="003D0E6C">
            <w:pPr>
              <w:widowControl/>
              <w:wordWrap w:val="0"/>
              <w:spacing w:line="240" w:lineRule="auto"/>
              <w:jc w:val="center"/>
              <w:rPr>
                <w:sz w:val="18"/>
              </w:rPr>
            </w:pPr>
          </w:p>
        </w:tc>
      </w:tr>
      <w:tr w:rsidR="003D0E6C" w14:paraId="71E58BB0" w14:textId="77777777">
        <w:trPr>
          <w:trHeight w:val="345"/>
        </w:trPr>
        <w:tc>
          <w:tcPr>
            <w:tcW w:w="352" w:type="pct"/>
          </w:tcPr>
          <w:p w14:paraId="0825465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907C0E9" w14:textId="77777777" w:rsidR="003D0E6C" w:rsidRDefault="00000000">
            <w:pPr>
              <w:widowControl/>
              <w:wordWrap w:val="0"/>
              <w:spacing w:line="240" w:lineRule="auto"/>
              <w:jc w:val="center"/>
              <w:rPr>
                <w:sz w:val="18"/>
              </w:rPr>
            </w:pPr>
            <w:r>
              <w:rPr>
                <w:sz w:val="18"/>
              </w:rPr>
              <w:t>D627</w:t>
            </w:r>
          </w:p>
        </w:tc>
        <w:tc>
          <w:tcPr>
            <w:tcW w:w="3120" w:type="pct"/>
          </w:tcPr>
          <w:p w14:paraId="3750533F" w14:textId="77777777" w:rsidR="003D0E6C" w:rsidRDefault="003D0E6C">
            <w:pPr>
              <w:widowControl/>
              <w:wordWrap w:val="0"/>
              <w:spacing w:line="240" w:lineRule="auto"/>
              <w:jc w:val="center"/>
              <w:rPr>
                <w:sz w:val="18"/>
              </w:rPr>
            </w:pPr>
          </w:p>
        </w:tc>
        <w:tc>
          <w:tcPr>
            <w:tcW w:w="1069" w:type="pct"/>
          </w:tcPr>
          <w:p w14:paraId="078C6F84" w14:textId="77777777" w:rsidR="003D0E6C" w:rsidRDefault="003D0E6C">
            <w:pPr>
              <w:widowControl/>
              <w:wordWrap w:val="0"/>
              <w:spacing w:line="240" w:lineRule="auto"/>
              <w:jc w:val="center"/>
              <w:rPr>
                <w:sz w:val="18"/>
              </w:rPr>
            </w:pPr>
          </w:p>
        </w:tc>
      </w:tr>
      <w:tr w:rsidR="003D0E6C" w14:paraId="530D9D4B" w14:textId="77777777">
        <w:trPr>
          <w:trHeight w:val="345"/>
        </w:trPr>
        <w:tc>
          <w:tcPr>
            <w:tcW w:w="352" w:type="pct"/>
          </w:tcPr>
          <w:p w14:paraId="7884721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C1B140A" w14:textId="77777777" w:rsidR="003D0E6C" w:rsidRDefault="00000000">
            <w:pPr>
              <w:widowControl/>
              <w:wordWrap w:val="0"/>
              <w:spacing w:line="240" w:lineRule="auto"/>
              <w:jc w:val="center"/>
              <w:rPr>
                <w:sz w:val="18"/>
              </w:rPr>
            </w:pPr>
            <w:r>
              <w:rPr>
                <w:sz w:val="18"/>
              </w:rPr>
              <w:t>D628</w:t>
            </w:r>
          </w:p>
        </w:tc>
        <w:tc>
          <w:tcPr>
            <w:tcW w:w="3120" w:type="pct"/>
          </w:tcPr>
          <w:p w14:paraId="5858FE2C" w14:textId="77777777" w:rsidR="003D0E6C" w:rsidRDefault="003D0E6C">
            <w:pPr>
              <w:widowControl/>
              <w:wordWrap w:val="0"/>
              <w:spacing w:line="240" w:lineRule="auto"/>
              <w:jc w:val="center"/>
              <w:rPr>
                <w:sz w:val="18"/>
              </w:rPr>
            </w:pPr>
          </w:p>
        </w:tc>
        <w:tc>
          <w:tcPr>
            <w:tcW w:w="1069" w:type="pct"/>
          </w:tcPr>
          <w:p w14:paraId="61A0C4B5" w14:textId="77777777" w:rsidR="003D0E6C" w:rsidRDefault="003D0E6C">
            <w:pPr>
              <w:widowControl/>
              <w:wordWrap w:val="0"/>
              <w:spacing w:line="240" w:lineRule="auto"/>
              <w:jc w:val="center"/>
              <w:rPr>
                <w:sz w:val="18"/>
              </w:rPr>
            </w:pPr>
          </w:p>
        </w:tc>
      </w:tr>
      <w:tr w:rsidR="003D0E6C" w14:paraId="1FB1173D" w14:textId="77777777">
        <w:trPr>
          <w:trHeight w:val="345"/>
        </w:trPr>
        <w:tc>
          <w:tcPr>
            <w:tcW w:w="352" w:type="pct"/>
          </w:tcPr>
          <w:p w14:paraId="311EA92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04B98AF" w14:textId="77777777" w:rsidR="003D0E6C" w:rsidRDefault="00000000">
            <w:pPr>
              <w:widowControl/>
              <w:wordWrap w:val="0"/>
              <w:spacing w:line="240" w:lineRule="auto"/>
              <w:jc w:val="center"/>
              <w:rPr>
                <w:sz w:val="18"/>
              </w:rPr>
            </w:pPr>
            <w:r>
              <w:rPr>
                <w:sz w:val="18"/>
              </w:rPr>
              <w:t>D629</w:t>
            </w:r>
          </w:p>
        </w:tc>
        <w:tc>
          <w:tcPr>
            <w:tcW w:w="3120" w:type="pct"/>
          </w:tcPr>
          <w:p w14:paraId="04E29EA1" w14:textId="77777777" w:rsidR="003D0E6C" w:rsidRDefault="003D0E6C">
            <w:pPr>
              <w:widowControl/>
              <w:wordWrap w:val="0"/>
              <w:spacing w:line="240" w:lineRule="auto"/>
              <w:jc w:val="center"/>
              <w:rPr>
                <w:sz w:val="18"/>
              </w:rPr>
            </w:pPr>
          </w:p>
        </w:tc>
        <w:tc>
          <w:tcPr>
            <w:tcW w:w="1069" w:type="pct"/>
          </w:tcPr>
          <w:p w14:paraId="0E9C41C7" w14:textId="77777777" w:rsidR="003D0E6C" w:rsidRDefault="003D0E6C">
            <w:pPr>
              <w:widowControl/>
              <w:wordWrap w:val="0"/>
              <w:spacing w:line="240" w:lineRule="auto"/>
              <w:jc w:val="center"/>
              <w:rPr>
                <w:sz w:val="18"/>
              </w:rPr>
            </w:pPr>
          </w:p>
        </w:tc>
      </w:tr>
      <w:tr w:rsidR="003D0E6C" w14:paraId="34D50790" w14:textId="77777777">
        <w:trPr>
          <w:trHeight w:val="345"/>
        </w:trPr>
        <w:tc>
          <w:tcPr>
            <w:tcW w:w="352" w:type="pct"/>
          </w:tcPr>
          <w:p w14:paraId="003DAEE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96BEECB" w14:textId="77777777" w:rsidR="003D0E6C" w:rsidRDefault="00000000">
            <w:pPr>
              <w:widowControl/>
              <w:wordWrap w:val="0"/>
              <w:spacing w:line="240" w:lineRule="auto"/>
              <w:jc w:val="center"/>
              <w:rPr>
                <w:sz w:val="18"/>
              </w:rPr>
            </w:pPr>
            <w:r>
              <w:rPr>
                <w:sz w:val="18"/>
              </w:rPr>
              <w:t>D630</w:t>
            </w:r>
          </w:p>
        </w:tc>
        <w:tc>
          <w:tcPr>
            <w:tcW w:w="3120" w:type="pct"/>
          </w:tcPr>
          <w:p w14:paraId="2F33252A" w14:textId="77777777" w:rsidR="003D0E6C" w:rsidRDefault="003D0E6C">
            <w:pPr>
              <w:widowControl/>
              <w:wordWrap w:val="0"/>
              <w:spacing w:line="240" w:lineRule="auto"/>
              <w:jc w:val="center"/>
              <w:rPr>
                <w:sz w:val="18"/>
              </w:rPr>
            </w:pPr>
          </w:p>
        </w:tc>
        <w:tc>
          <w:tcPr>
            <w:tcW w:w="1069" w:type="pct"/>
          </w:tcPr>
          <w:p w14:paraId="5DA2C11F" w14:textId="77777777" w:rsidR="003D0E6C" w:rsidRDefault="003D0E6C">
            <w:pPr>
              <w:widowControl/>
              <w:wordWrap w:val="0"/>
              <w:spacing w:line="240" w:lineRule="auto"/>
              <w:jc w:val="center"/>
              <w:rPr>
                <w:sz w:val="18"/>
              </w:rPr>
            </w:pPr>
          </w:p>
        </w:tc>
      </w:tr>
      <w:tr w:rsidR="003D0E6C" w14:paraId="004F9ECD" w14:textId="77777777">
        <w:trPr>
          <w:trHeight w:val="345"/>
        </w:trPr>
        <w:tc>
          <w:tcPr>
            <w:tcW w:w="352" w:type="pct"/>
          </w:tcPr>
          <w:p w14:paraId="20DECED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EB313CF" w14:textId="77777777" w:rsidR="003D0E6C" w:rsidRDefault="00000000">
            <w:pPr>
              <w:widowControl/>
              <w:wordWrap w:val="0"/>
              <w:spacing w:line="240" w:lineRule="auto"/>
              <w:jc w:val="center"/>
              <w:rPr>
                <w:sz w:val="18"/>
              </w:rPr>
            </w:pPr>
            <w:r>
              <w:rPr>
                <w:sz w:val="18"/>
              </w:rPr>
              <w:t>D631</w:t>
            </w:r>
          </w:p>
        </w:tc>
        <w:tc>
          <w:tcPr>
            <w:tcW w:w="3120" w:type="pct"/>
          </w:tcPr>
          <w:p w14:paraId="1EF27D0B" w14:textId="77777777" w:rsidR="003D0E6C" w:rsidRDefault="003D0E6C">
            <w:pPr>
              <w:widowControl/>
              <w:wordWrap w:val="0"/>
              <w:spacing w:line="240" w:lineRule="auto"/>
              <w:jc w:val="center"/>
              <w:rPr>
                <w:sz w:val="18"/>
              </w:rPr>
            </w:pPr>
          </w:p>
        </w:tc>
        <w:tc>
          <w:tcPr>
            <w:tcW w:w="1069" w:type="pct"/>
          </w:tcPr>
          <w:p w14:paraId="3E10E771" w14:textId="77777777" w:rsidR="003D0E6C" w:rsidRDefault="003D0E6C">
            <w:pPr>
              <w:widowControl/>
              <w:wordWrap w:val="0"/>
              <w:spacing w:line="240" w:lineRule="auto"/>
              <w:jc w:val="center"/>
              <w:rPr>
                <w:sz w:val="18"/>
              </w:rPr>
            </w:pPr>
          </w:p>
        </w:tc>
      </w:tr>
      <w:tr w:rsidR="003D0E6C" w14:paraId="1AB3BD6A" w14:textId="77777777">
        <w:trPr>
          <w:trHeight w:val="345"/>
        </w:trPr>
        <w:tc>
          <w:tcPr>
            <w:tcW w:w="352" w:type="pct"/>
          </w:tcPr>
          <w:p w14:paraId="7C75BFA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476794" w14:textId="77777777" w:rsidR="003D0E6C" w:rsidRDefault="00000000">
            <w:pPr>
              <w:widowControl/>
              <w:wordWrap w:val="0"/>
              <w:spacing w:line="240" w:lineRule="auto"/>
              <w:jc w:val="center"/>
              <w:rPr>
                <w:sz w:val="18"/>
              </w:rPr>
            </w:pPr>
            <w:r>
              <w:rPr>
                <w:sz w:val="18"/>
              </w:rPr>
              <w:t>D632</w:t>
            </w:r>
          </w:p>
        </w:tc>
        <w:tc>
          <w:tcPr>
            <w:tcW w:w="3120" w:type="pct"/>
          </w:tcPr>
          <w:p w14:paraId="1E45BB9B" w14:textId="77777777" w:rsidR="003D0E6C" w:rsidRDefault="003D0E6C">
            <w:pPr>
              <w:widowControl/>
              <w:wordWrap w:val="0"/>
              <w:spacing w:line="240" w:lineRule="auto"/>
              <w:jc w:val="center"/>
              <w:rPr>
                <w:sz w:val="18"/>
              </w:rPr>
            </w:pPr>
          </w:p>
        </w:tc>
        <w:tc>
          <w:tcPr>
            <w:tcW w:w="1069" w:type="pct"/>
          </w:tcPr>
          <w:p w14:paraId="20917254" w14:textId="77777777" w:rsidR="003D0E6C" w:rsidRDefault="003D0E6C">
            <w:pPr>
              <w:widowControl/>
              <w:wordWrap w:val="0"/>
              <w:spacing w:line="240" w:lineRule="auto"/>
              <w:jc w:val="center"/>
              <w:rPr>
                <w:sz w:val="18"/>
              </w:rPr>
            </w:pPr>
          </w:p>
        </w:tc>
      </w:tr>
      <w:tr w:rsidR="003D0E6C" w14:paraId="3507862F" w14:textId="77777777">
        <w:trPr>
          <w:trHeight w:val="345"/>
        </w:trPr>
        <w:tc>
          <w:tcPr>
            <w:tcW w:w="352" w:type="pct"/>
          </w:tcPr>
          <w:p w14:paraId="0A2165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49DE5B" w14:textId="77777777" w:rsidR="003D0E6C" w:rsidRDefault="00000000">
            <w:pPr>
              <w:widowControl/>
              <w:wordWrap w:val="0"/>
              <w:spacing w:line="240" w:lineRule="auto"/>
              <w:jc w:val="center"/>
              <w:rPr>
                <w:sz w:val="18"/>
              </w:rPr>
            </w:pPr>
            <w:r>
              <w:rPr>
                <w:sz w:val="18"/>
              </w:rPr>
              <w:t>D633</w:t>
            </w:r>
          </w:p>
        </w:tc>
        <w:tc>
          <w:tcPr>
            <w:tcW w:w="3120" w:type="pct"/>
          </w:tcPr>
          <w:p w14:paraId="62250DF5" w14:textId="77777777" w:rsidR="003D0E6C" w:rsidRDefault="003D0E6C">
            <w:pPr>
              <w:widowControl/>
              <w:wordWrap w:val="0"/>
              <w:spacing w:line="240" w:lineRule="auto"/>
              <w:jc w:val="center"/>
              <w:rPr>
                <w:sz w:val="18"/>
              </w:rPr>
            </w:pPr>
          </w:p>
        </w:tc>
        <w:tc>
          <w:tcPr>
            <w:tcW w:w="1069" w:type="pct"/>
          </w:tcPr>
          <w:p w14:paraId="50D7EE84" w14:textId="77777777" w:rsidR="003D0E6C" w:rsidRDefault="003D0E6C">
            <w:pPr>
              <w:widowControl/>
              <w:wordWrap w:val="0"/>
              <w:spacing w:line="240" w:lineRule="auto"/>
              <w:jc w:val="center"/>
              <w:rPr>
                <w:sz w:val="18"/>
              </w:rPr>
            </w:pPr>
          </w:p>
        </w:tc>
      </w:tr>
      <w:tr w:rsidR="003D0E6C" w14:paraId="04171046" w14:textId="77777777">
        <w:trPr>
          <w:trHeight w:val="345"/>
        </w:trPr>
        <w:tc>
          <w:tcPr>
            <w:tcW w:w="352" w:type="pct"/>
          </w:tcPr>
          <w:p w14:paraId="7555C04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5BD8EBF" w14:textId="77777777" w:rsidR="003D0E6C" w:rsidRDefault="00000000">
            <w:pPr>
              <w:widowControl/>
              <w:wordWrap w:val="0"/>
              <w:spacing w:line="240" w:lineRule="auto"/>
              <w:jc w:val="center"/>
              <w:rPr>
                <w:sz w:val="18"/>
              </w:rPr>
            </w:pPr>
            <w:r>
              <w:rPr>
                <w:sz w:val="18"/>
              </w:rPr>
              <w:t>D634</w:t>
            </w:r>
          </w:p>
        </w:tc>
        <w:tc>
          <w:tcPr>
            <w:tcW w:w="3120" w:type="pct"/>
          </w:tcPr>
          <w:p w14:paraId="64B373C2" w14:textId="77777777" w:rsidR="003D0E6C" w:rsidRDefault="003D0E6C">
            <w:pPr>
              <w:widowControl/>
              <w:wordWrap w:val="0"/>
              <w:spacing w:line="240" w:lineRule="auto"/>
              <w:jc w:val="center"/>
              <w:rPr>
                <w:sz w:val="18"/>
              </w:rPr>
            </w:pPr>
          </w:p>
        </w:tc>
        <w:tc>
          <w:tcPr>
            <w:tcW w:w="1069" w:type="pct"/>
          </w:tcPr>
          <w:p w14:paraId="36A7F0B5" w14:textId="77777777" w:rsidR="003D0E6C" w:rsidRDefault="003D0E6C">
            <w:pPr>
              <w:widowControl/>
              <w:wordWrap w:val="0"/>
              <w:spacing w:line="240" w:lineRule="auto"/>
              <w:jc w:val="center"/>
              <w:rPr>
                <w:sz w:val="18"/>
              </w:rPr>
            </w:pPr>
          </w:p>
        </w:tc>
      </w:tr>
      <w:tr w:rsidR="003D0E6C" w14:paraId="1A2D968A" w14:textId="77777777">
        <w:trPr>
          <w:trHeight w:val="345"/>
        </w:trPr>
        <w:tc>
          <w:tcPr>
            <w:tcW w:w="352" w:type="pct"/>
          </w:tcPr>
          <w:p w14:paraId="02C3E1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FA2527E" w14:textId="77777777" w:rsidR="003D0E6C" w:rsidRDefault="00000000">
            <w:pPr>
              <w:widowControl/>
              <w:wordWrap w:val="0"/>
              <w:spacing w:line="240" w:lineRule="auto"/>
              <w:jc w:val="center"/>
              <w:rPr>
                <w:sz w:val="18"/>
              </w:rPr>
            </w:pPr>
            <w:r>
              <w:rPr>
                <w:sz w:val="18"/>
              </w:rPr>
              <w:t>D635</w:t>
            </w:r>
          </w:p>
        </w:tc>
        <w:tc>
          <w:tcPr>
            <w:tcW w:w="3120" w:type="pct"/>
          </w:tcPr>
          <w:p w14:paraId="20924E25" w14:textId="77777777" w:rsidR="003D0E6C" w:rsidRDefault="003D0E6C">
            <w:pPr>
              <w:widowControl/>
              <w:wordWrap w:val="0"/>
              <w:spacing w:line="240" w:lineRule="auto"/>
              <w:jc w:val="center"/>
              <w:rPr>
                <w:sz w:val="18"/>
              </w:rPr>
            </w:pPr>
          </w:p>
        </w:tc>
        <w:tc>
          <w:tcPr>
            <w:tcW w:w="1069" w:type="pct"/>
          </w:tcPr>
          <w:p w14:paraId="49DA1FD6" w14:textId="77777777" w:rsidR="003D0E6C" w:rsidRDefault="003D0E6C">
            <w:pPr>
              <w:widowControl/>
              <w:wordWrap w:val="0"/>
              <w:spacing w:line="240" w:lineRule="auto"/>
              <w:jc w:val="center"/>
              <w:rPr>
                <w:sz w:val="18"/>
              </w:rPr>
            </w:pPr>
          </w:p>
        </w:tc>
      </w:tr>
      <w:tr w:rsidR="003D0E6C" w14:paraId="04E7AC7E" w14:textId="77777777">
        <w:trPr>
          <w:trHeight w:val="345"/>
        </w:trPr>
        <w:tc>
          <w:tcPr>
            <w:tcW w:w="352" w:type="pct"/>
          </w:tcPr>
          <w:p w14:paraId="7F241B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7332D32" w14:textId="77777777" w:rsidR="003D0E6C" w:rsidRDefault="00000000">
            <w:pPr>
              <w:widowControl/>
              <w:wordWrap w:val="0"/>
              <w:spacing w:line="240" w:lineRule="auto"/>
              <w:jc w:val="center"/>
              <w:rPr>
                <w:sz w:val="18"/>
              </w:rPr>
            </w:pPr>
            <w:r>
              <w:rPr>
                <w:sz w:val="18"/>
              </w:rPr>
              <w:t>D636</w:t>
            </w:r>
          </w:p>
        </w:tc>
        <w:tc>
          <w:tcPr>
            <w:tcW w:w="3120" w:type="pct"/>
          </w:tcPr>
          <w:p w14:paraId="730F8505" w14:textId="77777777" w:rsidR="003D0E6C" w:rsidRDefault="003D0E6C">
            <w:pPr>
              <w:widowControl/>
              <w:wordWrap w:val="0"/>
              <w:spacing w:line="240" w:lineRule="auto"/>
              <w:jc w:val="center"/>
              <w:rPr>
                <w:sz w:val="18"/>
              </w:rPr>
            </w:pPr>
          </w:p>
        </w:tc>
        <w:tc>
          <w:tcPr>
            <w:tcW w:w="1069" w:type="pct"/>
          </w:tcPr>
          <w:p w14:paraId="710B1C15" w14:textId="77777777" w:rsidR="003D0E6C" w:rsidRDefault="003D0E6C">
            <w:pPr>
              <w:widowControl/>
              <w:wordWrap w:val="0"/>
              <w:spacing w:line="240" w:lineRule="auto"/>
              <w:jc w:val="center"/>
              <w:rPr>
                <w:sz w:val="18"/>
              </w:rPr>
            </w:pPr>
          </w:p>
        </w:tc>
      </w:tr>
      <w:tr w:rsidR="003D0E6C" w14:paraId="3CD042FE" w14:textId="77777777">
        <w:trPr>
          <w:trHeight w:val="345"/>
        </w:trPr>
        <w:tc>
          <w:tcPr>
            <w:tcW w:w="352" w:type="pct"/>
          </w:tcPr>
          <w:p w14:paraId="04CC4A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C5BAF7E" w14:textId="77777777" w:rsidR="003D0E6C" w:rsidRDefault="00000000">
            <w:pPr>
              <w:widowControl/>
              <w:wordWrap w:val="0"/>
              <w:spacing w:line="240" w:lineRule="auto"/>
              <w:jc w:val="center"/>
              <w:rPr>
                <w:sz w:val="18"/>
              </w:rPr>
            </w:pPr>
            <w:r>
              <w:rPr>
                <w:sz w:val="18"/>
              </w:rPr>
              <w:t>D637</w:t>
            </w:r>
          </w:p>
        </w:tc>
        <w:tc>
          <w:tcPr>
            <w:tcW w:w="3120" w:type="pct"/>
          </w:tcPr>
          <w:p w14:paraId="5A94E5E8" w14:textId="77777777" w:rsidR="003D0E6C" w:rsidRDefault="003D0E6C">
            <w:pPr>
              <w:widowControl/>
              <w:wordWrap w:val="0"/>
              <w:spacing w:line="240" w:lineRule="auto"/>
              <w:jc w:val="center"/>
              <w:rPr>
                <w:sz w:val="18"/>
              </w:rPr>
            </w:pPr>
          </w:p>
        </w:tc>
        <w:tc>
          <w:tcPr>
            <w:tcW w:w="1069" w:type="pct"/>
          </w:tcPr>
          <w:p w14:paraId="547A7D47" w14:textId="77777777" w:rsidR="003D0E6C" w:rsidRDefault="003D0E6C">
            <w:pPr>
              <w:widowControl/>
              <w:wordWrap w:val="0"/>
              <w:spacing w:line="240" w:lineRule="auto"/>
              <w:jc w:val="center"/>
              <w:rPr>
                <w:sz w:val="18"/>
              </w:rPr>
            </w:pPr>
          </w:p>
        </w:tc>
      </w:tr>
      <w:tr w:rsidR="003D0E6C" w14:paraId="1049379F" w14:textId="77777777">
        <w:trPr>
          <w:trHeight w:val="345"/>
        </w:trPr>
        <w:tc>
          <w:tcPr>
            <w:tcW w:w="352" w:type="pct"/>
          </w:tcPr>
          <w:p w14:paraId="1880A58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A5C0F6E" w14:textId="77777777" w:rsidR="003D0E6C" w:rsidRDefault="00000000">
            <w:pPr>
              <w:widowControl/>
              <w:wordWrap w:val="0"/>
              <w:spacing w:line="240" w:lineRule="auto"/>
              <w:jc w:val="center"/>
              <w:rPr>
                <w:sz w:val="18"/>
              </w:rPr>
            </w:pPr>
            <w:r>
              <w:rPr>
                <w:sz w:val="18"/>
              </w:rPr>
              <w:t>D638</w:t>
            </w:r>
          </w:p>
        </w:tc>
        <w:tc>
          <w:tcPr>
            <w:tcW w:w="3120" w:type="pct"/>
          </w:tcPr>
          <w:p w14:paraId="03420D79" w14:textId="77777777" w:rsidR="003D0E6C" w:rsidRDefault="003D0E6C">
            <w:pPr>
              <w:widowControl/>
              <w:wordWrap w:val="0"/>
              <w:spacing w:line="240" w:lineRule="auto"/>
              <w:jc w:val="center"/>
              <w:rPr>
                <w:sz w:val="18"/>
              </w:rPr>
            </w:pPr>
          </w:p>
        </w:tc>
        <w:tc>
          <w:tcPr>
            <w:tcW w:w="1069" w:type="pct"/>
          </w:tcPr>
          <w:p w14:paraId="0FC51A0A" w14:textId="77777777" w:rsidR="003D0E6C" w:rsidRDefault="003D0E6C">
            <w:pPr>
              <w:widowControl/>
              <w:wordWrap w:val="0"/>
              <w:spacing w:line="240" w:lineRule="auto"/>
              <w:jc w:val="center"/>
              <w:rPr>
                <w:sz w:val="18"/>
              </w:rPr>
            </w:pPr>
          </w:p>
        </w:tc>
      </w:tr>
      <w:tr w:rsidR="003D0E6C" w14:paraId="315627B7" w14:textId="77777777">
        <w:trPr>
          <w:trHeight w:val="345"/>
        </w:trPr>
        <w:tc>
          <w:tcPr>
            <w:tcW w:w="352" w:type="pct"/>
          </w:tcPr>
          <w:p w14:paraId="1E31CF3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7E7E0E6" w14:textId="77777777" w:rsidR="003D0E6C" w:rsidRDefault="00000000">
            <w:pPr>
              <w:widowControl/>
              <w:wordWrap w:val="0"/>
              <w:spacing w:line="240" w:lineRule="auto"/>
              <w:jc w:val="center"/>
              <w:rPr>
                <w:sz w:val="18"/>
              </w:rPr>
            </w:pPr>
            <w:r>
              <w:rPr>
                <w:sz w:val="18"/>
              </w:rPr>
              <w:t>D639</w:t>
            </w:r>
          </w:p>
        </w:tc>
        <w:tc>
          <w:tcPr>
            <w:tcW w:w="3120" w:type="pct"/>
          </w:tcPr>
          <w:p w14:paraId="6417E9ED" w14:textId="77777777" w:rsidR="003D0E6C" w:rsidRDefault="003D0E6C">
            <w:pPr>
              <w:widowControl/>
              <w:wordWrap w:val="0"/>
              <w:spacing w:line="240" w:lineRule="auto"/>
              <w:jc w:val="center"/>
              <w:rPr>
                <w:sz w:val="18"/>
              </w:rPr>
            </w:pPr>
          </w:p>
        </w:tc>
        <w:tc>
          <w:tcPr>
            <w:tcW w:w="1069" w:type="pct"/>
          </w:tcPr>
          <w:p w14:paraId="10F7B1A0" w14:textId="77777777" w:rsidR="003D0E6C" w:rsidRDefault="003D0E6C">
            <w:pPr>
              <w:widowControl/>
              <w:wordWrap w:val="0"/>
              <w:spacing w:line="240" w:lineRule="auto"/>
              <w:jc w:val="center"/>
              <w:rPr>
                <w:sz w:val="18"/>
              </w:rPr>
            </w:pPr>
          </w:p>
        </w:tc>
      </w:tr>
      <w:tr w:rsidR="003D0E6C" w14:paraId="01B3EB7C" w14:textId="77777777">
        <w:trPr>
          <w:trHeight w:val="345"/>
        </w:trPr>
        <w:tc>
          <w:tcPr>
            <w:tcW w:w="352" w:type="pct"/>
          </w:tcPr>
          <w:p w14:paraId="7940E4A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991481E" w14:textId="77777777" w:rsidR="003D0E6C" w:rsidRDefault="00000000">
            <w:pPr>
              <w:widowControl/>
              <w:wordWrap w:val="0"/>
              <w:spacing w:line="240" w:lineRule="auto"/>
              <w:jc w:val="center"/>
              <w:rPr>
                <w:sz w:val="18"/>
              </w:rPr>
            </w:pPr>
            <w:r>
              <w:rPr>
                <w:sz w:val="18"/>
              </w:rPr>
              <w:t>D640</w:t>
            </w:r>
          </w:p>
        </w:tc>
        <w:tc>
          <w:tcPr>
            <w:tcW w:w="3120" w:type="pct"/>
          </w:tcPr>
          <w:p w14:paraId="16345FFD" w14:textId="77777777" w:rsidR="003D0E6C" w:rsidRDefault="003D0E6C">
            <w:pPr>
              <w:widowControl/>
              <w:wordWrap w:val="0"/>
              <w:spacing w:line="240" w:lineRule="auto"/>
              <w:jc w:val="center"/>
              <w:rPr>
                <w:sz w:val="18"/>
              </w:rPr>
            </w:pPr>
          </w:p>
        </w:tc>
        <w:tc>
          <w:tcPr>
            <w:tcW w:w="1069" w:type="pct"/>
          </w:tcPr>
          <w:p w14:paraId="7D171C09" w14:textId="77777777" w:rsidR="003D0E6C" w:rsidRDefault="003D0E6C">
            <w:pPr>
              <w:widowControl/>
              <w:wordWrap w:val="0"/>
              <w:spacing w:line="240" w:lineRule="auto"/>
              <w:jc w:val="center"/>
              <w:rPr>
                <w:sz w:val="18"/>
              </w:rPr>
            </w:pPr>
          </w:p>
        </w:tc>
      </w:tr>
      <w:tr w:rsidR="003D0E6C" w14:paraId="48527CA0" w14:textId="77777777">
        <w:trPr>
          <w:trHeight w:val="345"/>
        </w:trPr>
        <w:tc>
          <w:tcPr>
            <w:tcW w:w="352" w:type="pct"/>
          </w:tcPr>
          <w:p w14:paraId="3CC4487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11BF589" w14:textId="77777777" w:rsidR="003D0E6C" w:rsidRDefault="00000000">
            <w:pPr>
              <w:widowControl/>
              <w:wordWrap w:val="0"/>
              <w:spacing w:line="240" w:lineRule="auto"/>
              <w:jc w:val="center"/>
              <w:rPr>
                <w:sz w:val="18"/>
              </w:rPr>
            </w:pPr>
            <w:r>
              <w:rPr>
                <w:sz w:val="18"/>
              </w:rPr>
              <w:t>D641</w:t>
            </w:r>
          </w:p>
        </w:tc>
        <w:tc>
          <w:tcPr>
            <w:tcW w:w="3120" w:type="pct"/>
          </w:tcPr>
          <w:p w14:paraId="1A0181DD" w14:textId="77777777" w:rsidR="003D0E6C" w:rsidRDefault="003D0E6C">
            <w:pPr>
              <w:widowControl/>
              <w:wordWrap w:val="0"/>
              <w:spacing w:line="240" w:lineRule="auto"/>
              <w:jc w:val="center"/>
              <w:rPr>
                <w:sz w:val="18"/>
              </w:rPr>
            </w:pPr>
          </w:p>
        </w:tc>
        <w:tc>
          <w:tcPr>
            <w:tcW w:w="1069" w:type="pct"/>
          </w:tcPr>
          <w:p w14:paraId="675E2C41" w14:textId="77777777" w:rsidR="003D0E6C" w:rsidRDefault="003D0E6C">
            <w:pPr>
              <w:widowControl/>
              <w:wordWrap w:val="0"/>
              <w:spacing w:line="240" w:lineRule="auto"/>
              <w:jc w:val="center"/>
              <w:rPr>
                <w:sz w:val="18"/>
              </w:rPr>
            </w:pPr>
          </w:p>
        </w:tc>
      </w:tr>
      <w:tr w:rsidR="003D0E6C" w14:paraId="7116291E" w14:textId="77777777">
        <w:trPr>
          <w:trHeight w:val="345"/>
        </w:trPr>
        <w:tc>
          <w:tcPr>
            <w:tcW w:w="352" w:type="pct"/>
          </w:tcPr>
          <w:p w14:paraId="6721226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30C790" w14:textId="77777777" w:rsidR="003D0E6C" w:rsidRDefault="00000000">
            <w:pPr>
              <w:widowControl/>
              <w:wordWrap w:val="0"/>
              <w:spacing w:line="240" w:lineRule="auto"/>
              <w:jc w:val="center"/>
              <w:rPr>
                <w:sz w:val="18"/>
              </w:rPr>
            </w:pPr>
            <w:r>
              <w:rPr>
                <w:sz w:val="18"/>
              </w:rPr>
              <w:t>D642</w:t>
            </w:r>
          </w:p>
        </w:tc>
        <w:tc>
          <w:tcPr>
            <w:tcW w:w="3120" w:type="pct"/>
          </w:tcPr>
          <w:p w14:paraId="18725C7C" w14:textId="77777777" w:rsidR="003D0E6C" w:rsidRDefault="003D0E6C">
            <w:pPr>
              <w:widowControl/>
              <w:wordWrap w:val="0"/>
              <w:spacing w:line="240" w:lineRule="auto"/>
              <w:jc w:val="center"/>
              <w:rPr>
                <w:sz w:val="18"/>
              </w:rPr>
            </w:pPr>
          </w:p>
        </w:tc>
        <w:tc>
          <w:tcPr>
            <w:tcW w:w="1069" w:type="pct"/>
          </w:tcPr>
          <w:p w14:paraId="713B1D7B" w14:textId="77777777" w:rsidR="003D0E6C" w:rsidRDefault="003D0E6C">
            <w:pPr>
              <w:widowControl/>
              <w:wordWrap w:val="0"/>
              <w:spacing w:line="240" w:lineRule="auto"/>
              <w:jc w:val="center"/>
              <w:rPr>
                <w:sz w:val="18"/>
              </w:rPr>
            </w:pPr>
          </w:p>
        </w:tc>
      </w:tr>
      <w:tr w:rsidR="003D0E6C" w14:paraId="7D99CA96" w14:textId="77777777">
        <w:trPr>
          <w:trHeight w:val="345"/>
        </w:trPr>
        <w:tc>
          <w:tcPr>
            <w:tcW w:w="352" w:type="pct"/>
          </w:tcPr>
          <w:p w14:paraId="5C49E18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95F1F04" w14:textId="77777777" w:rsidR="003D0E6C" w:rsidRDefault="00000000">
            <w:pPr>
              <w:widowControl/>
              <w:wordWrap w:val="0"/>
              <w:spacing w:line="240" w:lineRule="auto"/>
              <w:jc w:val="center"/>
              <w:rPr>
                <w:sz w:val="18"/>
              </w:rPr>
            </w:pPr>
            <w:r>
              <w:rPr>
                <w:sz w:val="18"/>
              </w:rPr>
              <w:t>D643</w:t>
            </w:r>
          </w:p>
        </w:tc>
        <w:tc>
          <w:tcPr>
            <w:tcW w:w="3120" w:type="pct"/>
          </w:tcPr>
          <w:p w14:paraId="77F108CF" w14:textId="77777777" w:rsidR="003D0E6C" w:rsidRDefault="003D0E6C">
            <w:pPr>
              <w:widowControl/>
              <w:wordWrap w:val="0"/>
              <w:spacing w:line="240" w:lineRule="auto"/>
              <w:jc w:val="center"/>
              <w:rPr>
                <w:sz w:val="18"/>
              </w:rPr>
            </w:pPr>
          </w:p>
        </w:tc>
        <w:tc>
          <w:tcPr>
            <w:tcW w:w="1069" w:type="pct"/>
          </w:tcPr>
          <w:p w14:paraId="4ECEA9FD" w14:textId="77777777" w:rsidR="003D0E6C" w:rsidRDefault="003D0E6C">
            <w:pPr>
              <w:widowControl/>
              <w:wordWrap w:val="0"/>
              <w:spacing w:line="240" w:lineRule="auto"/>
              <w:jc w:val="center"/>
              <w:rPr>
                <w:sz w:val="18"/>
              </w:rPr>
            </w:pPr>
          </w:p>
        </w:tc>
      </w:tr>
      <w:tr w:rsidR="003D0E6C" w14:paraId="623C191A" w14:textId="77777777">
        <w:trPr>
          <w:trHeight w:val="345"/>
        </w:trPr>
        <w:tc>
          <w:tcPr>
            <w:tcW w:w="352" w:type="pct"/>
          </w:tcPr>
          <w:p w14:paraId="209E6DF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8EE9132" w14:textId="77777777" w:rsidR="003D0E6C" w:rsidRDefault="00000000">
            <w:pPr>
              <w:widowControl/>
              <w:wordWrap w:val="0"/>
              <w:spacing w:line="240" w:lineRule="auto"/>
              <w:jc w:val="center"/>
              <w:rPr>
                <w:sz w:val="18"/>
              </w:rPr>
            </w:pPr>
            <w:r>
              <w:rPr>
                <w:sz w:val="18"/>
              </w:rPr>
              <w:t>D644</w:t>
            </w:r>
          </w:p>
        </w:tc>
        <w:tc>
          <w:tcPr>
            <w:tcW w:w="3120" w:type="pct"/>
          </w:tcPr>
          <w:p w14:paraId="69560FEC" w14:textId="77777777" w:rsidR="003D0E6C" w:rsidRDefault="003D0E6C">
            <w:pPr>
              <w:widowControl/>
              <w:wordWrap w:val="0"/>
              <w:spacing w:line="240" w:lineRule="auto"/>
              <w:jc w:val="center"/>
              <w:rPr>
                <w:sz w:val="18"/>
              </w:rPr>
            </w:pPr>
          </w:p>
        </w:tc>
        <w:tc>
          <w:tcPr>
            <w:tcW w:w="1069" w:type="pct"/>
          </w:tcPr>
          <w:p w14:paraId="5C1B464E" w14:textId="77777777" w:rsidR="003D0E6C" w:rsidRDefault="003D0E6C">
            <w:pPr>
              <w:widowControl/>
              <w:wordWrap w:val="0"/>
              <w:spacing w:line="240" w:lineRule="auto"/>
              <w:jc w:val="center"/>
              <w:rPr>
                <w:sz w:val="18"/>
              </w:rPr>
            </w:pPr>
          </w:p>
        </w:tc>
      </w:tr>
      <w:tr w:rsidR="003D0E6C" w14:paraId="3F91E629" w14:textId="77777777">
        <w:trPr>
          <w:trHeight w:val="345"/>
        </w:trPr>
        <w:tc>
          <w:tcPr>
            <w:tcW w:w="352" w:type="pct"/>
          </w:tcPr>
          <w:p w14:paraId="13C463E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038A01A" w14:textId="77777777" w:rsidR="003D0E6C" w:rsidRDefault="00000000">
            <w:pPr>
              <w:widowControl/>
              <w:wordWrap w:val="0"/>
              <w:spacing w:line="240" w:lineRule="auto"/>
              <w:jc w:val="center"/>
              <w:rPr>
                <w:sz w:val="18"/>
              </w:rPr>
            </w:pPr>
            <w:r>
              <w:rPr>
                <w:sz w:val="18"/>
              </w:rPr>
              <w:t>D645</w:t>
            </w:r>
          </w:p>
        </w:tc>
        <w:tc>
          <w:tcPr>
            <w:tcW w:w="3120" w:type="pct"/>
          </w:tcPr>
          <w:p w14:paraId="5B10685C" w14:textId="77777777" w:rsidR="003D0E6C" w:rsidRDefault="003D0E6C">
            <w:pPr>
              <w:widowControl/>
              <w:wordWrap w:val="0"/>
              <w:spacing w:line="240" w:lineRule="auto"/>
              <w:jc w:val="center"/>
              <w:rPr>
                <w:sz w:val="18"/>
              </w:rPr>
            </w:pPr>
          </w:p>
        </w:tc>
        <w:tc>
          <w:tcPr>
            <w:tcW w:w="1069" w:type="pct"/>
          </w:tcPr>
          <w:p w14:paraId="646A8840" w14:textId="77777777" w:rsidR="003D0E6C" w:rsidRDefault="003D0E6C">
            <w:pPr>
              <w:widowControl/>
              <w:wordWrap w:val="0"/>
              <w:spacing w:line="240" w:lineRule="auto"/>
              <w:jc w:val="center"/>
              <w:rPr>
                <w:sz w:val="18"/>
              </w:rPr>
            </w:pPr>
          </w:p>
        </w:tc>
      </w:tr>
      <w:tr w:rsidR="003D0E6C" w14:paraId="05E07660" w14:textId="77777777">
        <w:trPr>
          <w:trHeight w:val="345"/>
        </w:trPr>
        <w:tc>
          <w:tcPr>
            <w:tcW w:w="352" w:type="pct"/>
          </w:tcPr>
          <w:p w14:paraId="41DF71A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418DCAE" w14:textId="77777777" w:rsidR="003D0E6C" w:rsidRDefault="00000000">
            <w:pPr>
              <w:widowControl/>
              <w:wordWrap w:val="0"/>
              <w:spacing w:line="240" w:lineRule="auto"/>
              <w:jc w:val="center"/>
              <w:rPr>
                <w:sz w:val="18"/>
              </w:rPr>
            </w:pPr>
            <w:r>
              <w:rPr>
                <w:sz w:val="18"/>
              </w:rPr>
              <w:t>D646</w:t>
            </w:r>
          </w:p>
        </w:tc>
        <w:tc>
          <w:tcPr>
            <w:tcW w:w="3120" w:type="pct"/>
          </w:tcPr>
          <w:p w14:paraId="0809C2E3" w14:textId="77777777" w:rsidR="003D0E6C" w:rsidRDefault="003D0E6C">
            <w:pPr>
              <w:widowControl/>
              <w:wordWrap w:val="0"/>
              <w:spacing w:line="240" w:lineRule="auto"/>
              <w:jc w:val="center"/>
              <w:rPr>
                <w:sz w:val="18"/>
              </w:rPr>
            </w:pPr>
          </w:p>
        </w:tc>
        <w:tc>
          <w:tcPr>
            <w:tcW w:w="1069" w:type="pct"/>
          </w:tcPr>
          <w:p w14:paraId="737888EC" w14:textId="77777777" w:rsidR="003D0E6C" w:rsidRDefault="003D0E6C">
            <w:pPr>
              <w:widowControl/>
              <w:wordWrap w:val="0"/>
              <w:spacing w:line="240" w:lineRule="auto"/>
              <w:jc w:val="center"/>
              <w:rPr>
                <w:sz w:val="18"/>
              </w:rPr>
            </w:pPr>
          </w:p>
        </w:tc>
      </w:tr>
      <w:tr w:rsidR="003D0E6C" w14:paraId="64DD2FC4" w14:textId="77777777">
        <w:trPr>
          <w:trHeight w:val="345"/>
        </w:trPr>
        <w:tc>
          <w:tcPr>
            <w:tcW w:w="352" w:type="pct"/>
          </w:tcPr>
          <w:p w14:paraId="2B8345F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61F23D0" w14:textId="77777777" w:rsidR="003D0E6C" w:rsidRDefault="00000000">
            <w:pPr>
              <w:widowControl/>
              <w:wordWrap w:val="0"/>
              <w:spacing w:line="240" w:lineRule="auto"/>
              <w:jc w:val="center"/>
              <w:rPr>
                <w:sz w:val="18"/>
              </w:rPr>
            </w:pPr>
            <w:r>
              <w:rPr>
                <w:sz w:val="18"/>
              </w:rPr>
              <w:t>D648</w:t>
            </w:r>
          </w:p>
        </w:tc>
        <w:tc>
          <w:tcPr>
            <w:tcW w:w="3120" w:type="pct"/>
          </w:tcPr>
          <w:p w14:paraId="73765CFB" w14:textId="77777777" w:rsidR="003D0E6C" w:rsidRDefault="003D0E6C">
            <w:pPr>
              <w:widowControl/>
              <w:wordWrap w:val="0"/>
              <w:spacing w:line="240" w:lineRule="auto"/>
              <w:jc w:val="center"/>
              <w:rPr>
                <w:sz w:val="18"/>
              </w:rPr>
            </w:pPr>
          </w:p>
        </w:tc>
        <w:tc>
          <w:tcPr>
            <w:tcW w:w="1069" w:type="pct"/>
          </w:tcPr>
          <w:p w14:paraId="0BEC1876" w14:textId="77777777" w:rsidR="003D0E6C" w:rsidRDefault="003D0E6C">
            <w:pPr>
              <w:widowControl/>
              <w:wordWrap w:val="0"/>
              <w:spacing w:line="240" w:lineRule="auto"/>
              <w:jc w:val="center"/>
              <w:rPr>
                <w:sz w:val="18"/>
              </w:rPr>
            </w:pPr>
          </w:p>
        </w:tc>
      </w:tr>
      <w:tr w:rsidR="003D0E6C" w14:paraId="39DA29BA" w14:textId="77777777">
        <w:trPr>
          <w:trHeight w:val="345"/>
        </w:trPr>
        <w:tc>
          <w:tcPr>
            <w:tcW w:w="352" w:type="pct"/>
          </w:tcPr>
          <w:p w14:paraId="115DF7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CFD07B4" w14:textId="77777777" w:rsidR="003D0E6C" w:rsidRDefault="00000000">
            <w:pPr>
              <w:widowControl/>
              <w:wordWrap w:val="0"/>
              <w:spacing w:line="240" w:lineRule="auto"/>
              <w:jc w:val="center"/>
              <w:rPr>
                <w:sz w:val="18"/>
              </w:rPr>
            </w:pPr>
            <w:r>
              <w:rPr>
                <w:sz w:val="18"/>
              </w:rPr>
              <w:t>D649</w:t>
            </w:r>
          </w:p>
        </w:tc>
        <w:tc>
          <w:tcPr>
            <w:tcW w:w="3120" w:type="pct"/>
          </w:tcPr>
          <w:p w14:paraId="13D7E37D" w14:textId="77777777" w:rsidR="003D0E6C" w:rsidRDefault="003D0E6C">
            <w:pPr>
              <w:widowControl/>
              <w:wordWrap w:val="0"/>
              <w:spacing w:line="240" w:lineRule="auto"/>
              <w:jc w:val="center"/>
              <w:rPr>
                <w:sz w:val="18"/>
              </w:rPr>
            </w:pPr>
          </w:p>
        </w:tc>
        <w:tc>
          <w:tcPr>
            <w:tcW w:w="1069" w:type="pct"/>
          </w:tcPr>
          <w:p w14:paraId="500DA22C" w14:textId="77777777" w:rsidR="003D0E6C" w:rsidRDefault="003D0E6C">
            <w:pPr>
              <w:widowControl/>
              <w:wordWrap w:val="0"/>
              <w:spacing w:line="240" w:lineRule="auto"/>
              <w:jc w:val="center"/>
              <w:rPr>
                <w:sz w:val="18"/>
              </w:rPr>
            </w:pPr>
          </w:p>
        </w:tc>
      </w:tr>
      <w:tr w:rsidR="003D0E6C" w14:paraId="22DD2489" w14:textId="77777777">
        <w:trPr>
          <w:trHeight w:val="345"/>
        </w:trPr>
        <w:tc>
          <w:tcPr>
            <w:tcW w:w="352" w:type="pct"/>
          </w:tcPr>
          <w:p w14:paraId="0DAD8D0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608358F" w14:textId="77777777" w:rsidR="003D0E6C" w:rsidRDefault="00000000">
            <w:pPr>
              <w:widowControl/>
              <w:wordWrap w:val="0"/>
              <w:spacing w:line="240" w:lineRule="auto"/>
              <w:jc w:val="center"/>
              <w:rPr>
                <w:sz w:val="18"/>
              </w:rPr>
            </w:pPr>
            <w:r>
              <w:rPr>
                <w:sz w:val="18"/>
              </w:rPr>
              <w:t>D652</w:t>
            </w:r>
          </w:p>
        </w:tc>
        <w:tc>
          <w:tcPr>
            <w:tcW w:w="3120" w:type="pct"/>
          </w:tcPr>
          <w:p w14:paraId="344D8F99" w14:textId="77777777" w:rsidR="003D0E6C" w:rsidRDefault="003D0E6C">
            <w:pPr>
              <w:widowControl/>
              <w:wordWrap w:val="0"/>
              <w:spacing w:line="240" w:lineRule="auto"/>
              <w:jc w:val="center"/>
              <w:rPr>
                <w:sz w:val="18"/>
              </w:rPr>
            </w:pPr>
          </w:p>
        </w:tc>
        <w:tc>
          <w:tcPr>
            <w:tcW w:w="1069" w:type="pct"/>
          </w:tcPr>
          <w:p w14:paraId="5AF043ED" w14:textId="77777777" w:rsidR="003D0E6C" w:rsidRDefault="003D0E6C">
            <w:pPr>
              <w:widowControl/>
              <w:wordWrap w:val="0"/>
              <w:spacing w:line="240" w:lineRule="auto"/>
              <w:jc w:val="center"/>
              <w:rPr>
                <w:sz w:val="18"/>
              </w:rPr>
            </w:pPr>
          </w:p>
        </w:tc>
      </w:tr>
      <w:tr w:rsidR="003D0E6C" w14:paraId="536EFB55" w14:textId="77777777">
        <w:trPr>
          <w:trHeight w:val="345"/>
        </w:trPr>
        <w:tc>
          <w:tcPr>
            <w:tcW w:w="352" w:type="pct"/>
          </w:tcPr>
          <w:p w14:paraId="4559886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6D39B56" w14:textId="77777777" w:rsidR="003D0E6C" w:rsidRDefault="00000000">
            <w:pPr>
              <w:widowControl/>
              <w:wordWrap w:val="0"/>
              <w:spacing w:line="240" w:lineRule="auto"/>
              <w:jc w:val="center"/>
              <w:rPr>
                <w:sz w:val="18"/>
              </w:rPr>
            </w:pPr>
            <w:r>
              <w:rPr>
                <w:rFonts w:hint="eastAsia"/>
                <w:sz w:val="18"/>
              </w:rPr>
              <w:t>K1000</w:t>
            </w:r>
          </w:p>
        </w:tc>
        <w:tc>
          <w:tcPr>
            <w:tcW w:w="3120" w:type="pct"/>
          </w:tcPr>
          <w:p w14:paraId="7CF016A6" w14:textId="77777777" w:rsidR="003D0E6C" w:rsidRDefault="003D0E6C">
            <w:pPr>
              <w:widowControl/>
              <w:wordWrap w:val="0"/>
              <w:spacing w:line="240" w:lineRule="auto"/>
              <w:jc w:val="center"/>
              <w:rPr>
                <w:sz w:val="18"/>
              </w:rPr>
            </w:pPr>
          </w:p>
        </w:tc>
        <w:tc>
          <w:tcPr>
            <w:tcW w:w="1069" w:type="pct"/>
          </w:tcPr>
          <w:p w14:paraId="5BE4847C" w14:textId="77777777" w:rsidR="003D0E6C" w:rsidRDefault="003D0E6C">
            <w:pPr>
              <w:widowControl/>
              <w:wordWrap w:val="0"/>
              <w:spacing w:line="240" w:lineRule="auto"/>
              <w:jc w:val="center"/>
              <w:rPr>
                <w:sz w:val="18"/>
              </w:rPr>
            </w:pPr>
          </w:p>
        </w:tc>
      </w:tr>
      <w:tr w:rsidR="003D0E6C" w14:paraId="7A26D8CD" w14:textId="77777777">
        <w:trPr>
          <w:trHeight w:val="345"/>
        </w:trPr>
        <w:tc>
          <w:tcPr>
            <w:tcW w:w="352" w:type="pct"/>
          </w:tcPr>
          <w:p w14:paraId="165B424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0A687F" w14:textId="77777777" w:rsidR="003D0E6C" w:rsidRDefault="00000000">
            <w:pPr>
              <w:widowControl/>
              <w:wordWrap w:val="0"/>
              <w:spacing w:line="240" w:lineRule="auto"/>
              <w:jc w:val="center"/>
              <w:rPr>
                <w:sz w:val="18"/>
              </w:rPr>
            </w:pPr>
            <w:r>
              <w:rPr>
                <w:rFonts w:hint="eastAsia"/>
                <w:sz w:val="18"/>
              </w:rPr>
              <w:t>K1001</w:t>
            </w:r>
          </w:p>
        </w:tc>
        <w:tc>
          <w:tcPr>
            <w:tcW w:w="3120" w:type="pct"/>
          </w:tcPr>
          <w:p w14:paraId="036A23B3" w14:textId="77777777" w:rsidR="003D0E6C" w:rsidRDefault="003D0E6C">
            <w:pPr>
              <w:widowControl/>
              <w:wordWrap w:val="0"/>
              <w:spacing w:line="240" w:lineRule="auto"/>
              <w:jc w:val="center"/>
              <w:rPr>
                <w:sz w:val="18"/>
              </w:rPr>
            </w:pPr>
          </w:p>
        </w:tc>
        <w:tc>
          <w:tcPr>
            <w:tcW w:w="1069" w:type="pct"/>
          </w:tcPr>
          <w:p w14:paraId="378A5B24" w14:textId="77777777" w:rsidR="003D0E6C" w:rsidRDefault="003D0E6C">
            <w:pPr>
              <w:widowControl/>
              <w:wordWrap w:val="0"/>
              <w:spacing w:line="240" w:lineRule="auto"/>
              <w:jc w:val="center"/>
              <w:rPr>
                <w:sz w:val="18"/>
              </w:rPr>
            </w:pPr>
          </w:p>
        </w:tc>
      </w:tr>
      <w:tr w:rsidR="003D0E6C" w14:paraId="0C504D2F" w14:textId="77777777">
        <w:trPr>
          <w:trHeight w:val="345"/>
        </w:trPr>
        <w:tc>
          <w:tcPr>
            <w:tcW w:w="352" w:type="pct"/>
          </w:tcPr>
          <w:p w14:paraId="2B7DBCF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1C68A93" w14:textId="77777777" w:rsidR="003D0E6C" w:rsidRDefault="00000000">
            <w:pPr>
              <w:widowControl/>
              <w:wordWrap w:val="0"/>
              <w:spacing w:line="240" w:lineRule="auto"/>
              <w:jc w:val="center"/>
              <w:rPr>
                <w:sz w:val="18"/>
              </w:rPr>
            </w:pPr>
            <w:r>
              <w:rPr>
                <w:rFonts w:hint="eastAsia"/>
                <w:sz w:val="18"/>
              </w:rPr>
              <w:t>K1002</w:t>
            </w:r>
          </w:p>
        </w:tc>
        <w:tc>
          <w:tcPr>
            <w:tcW w:w="3120" w:type="pct"/>
          </w:tcPr>
          <w:p w14:paraId="042B3A69" w14:textId="77777777" w:rsidR="003D0E6C" w:rsidRDefault="003D0E6C">
            <w:pPr>
              <w:widowControl/>
              <w:wordWrap w:val="0"/>
              <w:spacing w:line="240" w:lineRule="auto"/>
              <w:jc w:val="center"/>
              <w:rPr>
                <w:sz w:val="18"/>
              </w:rPr>
            </w:pPr>
          </w:p>
        </w:tc>
        <w:tc>
          <w:tcPr>
            <w:tcW w:w="1069" w:type="pct"/>
          </w:tcPr>
          <w:p w14:paraId="28811A74" w14:textId="77777777" w:rsidR="003D0E6C" w:rsidRDefault="003D0E6C">
            <w:pPr>
              <w:widowControl/>
              <w:wordWrap w:val="0"/>
              <w:spacing w:line="240" w:lineRule="auto"/>
              <w:jc w:val="center"/>
              <w:rPr>
                <w:sz w:val="18"/>
              </w:rPr>
            </w:pPr>
          </w:p>
        </w:tc>
      </w:tr>
      <w:tr w:rsidR="003D0E6C" w14:paraId="7599DA7B" w14:textId="77777777">
        <w:trPr>
          <w:trHeight w:val="345"/>
        </w:trPr>
        <w:tc>
          <w:tcPr>
            <w:tcW w:w="352" w:type="pct"/>
          </w:tcPr>
          <w:p w14:paraId="3C46A0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8C8AC3" w14:textId="77777777" w:rsidR="003D0E6C" w:rsidRDefault="00000000">
            <w:pPr>
              <w:widowControl/>
              <w:wordWrap w:val="0"/>
              <w:spacing w:line="240" w:lineRule="auto"/>
              <w:jc w:val="center"/>
              <w:rPr>
                <w:sz w:val="18"/>
              </w:rPr>
            </w:pPr>
            <w:r>
              <w:rPr>
                <w:rFonts w:hint="eastAsia"/>
                <w:sz w:val="18"/>
              </w:rPr>
              <w:t>K1003</w:t>
            </w:r>
          </w:p>
        </w:tc>
        <w:tc>
          <w:tcPr>
            <w:tcW w:w="3120" w:type="pct"/>
          </w:tcPr>
          <w:p w14:paraId="74DB9694" w14:textId="77777777" w:rsidR="003D0E6C" w:rsidRDefault="003D0E6C">
            <w:pPr>
              <w:widowControl/>
              <w:wordWrap w:val="0"/>
              <w:spacing w:line="240" w:lineRule="auto"/>
              <w:jc w:val="center"/>
              <w:rPr>
                <w:sz w:val="18"/>
              </w:rPr>
            </w:pPr>
          </w:p>
        </w:tc>
        <w:tc>
          <w:tcPr>
            <w:tcW w:w="1069" w:type="pct"/>
          </w:tcPr>
          <w:p w14:paraId="0A0FFF73" w14:textId="77777777" w:rsidR="003D0E6C" w:rsidRDefault="003D0E6C">
            <w:pPr>
              <w:widowControl/>
              <w:wordWrap w:val="0"/>
              <w:spacing w:line="240" w:lineRule="auto"/>
              <w:jc w:val="center"/>
              <w:rPr>
                <w:sz w:val="18"/>
              </w:rPr>
            </w:pPr>
          </w:p>
        </w:tc>
      </w:tr>
      <w:tr w:rsidR="003D0E6C" w14:paraId="1D872B89" w14:textId="77777777">
        <w:trPr>
          <w:trHeight w:val="345"/>
        </w:trPr>
        <w:tc>
          <w:tcPr>
            <w:tcW w:w="352" w:type="pct"/>
          </w:tcPr>
          <w:p w14:paraId="17AA14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2ECF40E" w14:textId="77777777" w:rsidR="003D0E6C" w:rsidRDefault="00000000">
            <w:pPr>
              <w:widowControl/>
              <w:wordWrap w:val="0"/>
              <w:spacing w:line="240" w:lineRule="auto"/>
              <w:jc w:val="center"/>
              <w:rPr>
                <w:sz w:val="18"/>
              </w:rPr>
            </w:pPr>
            <w:r>
              <w:rPr>
                <w:rFonts w:hint="eastAsia"/>
                <w:sz w:val="18"/>
              </w:rPr>
              <w:t>K1004</w:t>
            </w:r>
          </w:p>
        </w:tc>
        <w:tc>
          <w:tcPr>
            <w:tcW w:w="3120" w:type="pct"/>
          </w:tcPr>
          <w:p w14:paraId="0E7301F8" w14:textId="77777777" w:rsidR="003D0E6C" w:rsidRDefault="003D0E6C">
            <w:pPr>
              <w:widowControl/>
              <w:wordWrap w:val="0"/>
              <w:spacing w:line="240" w:lineRule="auto"/>
              <w:jc w:val="center"/>
              <w:rPr>
                <w:sz w:val="18"/>
              </w:rPr>
            </w:pPr>
          </w:p>
        </w:tc>
        <w:tc>
          <w:tcPr>
            <w:tcW w:w="1069" w:type="pct"/>
          </w:tcPr>
          <w:p w14:paraId="2446786D" w14:textId="77777777" w:rsidR="003D0E6C" w:rsidRDefault="003D0E6C">
            <w:pPr>
              <w:widowControl/>
              <w:wordWrap w:val="0"/>
              <w:spacing w:line="240" w:lineRule="auto"/>
              <w:jc w:val="center"/>
              <w:rPr>
                <w:sz w:val="18"/>
              </w:rPr>
            </w:pPr>
          </w:p>
        </w:tc>
      </w:tr>
      <w:tr w:rsidR="003D0E6C" w14:paraId="5F70D198" w14:textId="77777777">
        <w:trPr>
          <w:trHeight w:val="345"/>
        </w:trPr>
        <w:tc>
          <w:tcPr>
            <w:tcW w:w="352" w:type="pct"/>
          </w:tcPr>
          <w:p w14:paraId="73F29B9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4799DA" w14:textId="77777777" w:rsidR="003D0E6C" w:rsidRDefault="00000000">
            <w:pPr>
              <w:widowControl/>
              <w:wordWrap w:val="0"/>
              <w:spacing w:line="240" w:lineRule="auto"/>
              <w:jc w:val="center"/>
              <w:rPr>
                <w:sz w:val="18"/>
              </w:rPr>
            </w:pPr>
            <w:r>
              <w:rPr>
                <w:rFonts w:hint="eastAsia"/>
                <w:sz w:val="18"/>
              </w:rPr>
              <w:t>K1005</w:t>
            </w:r>
          </w:p>
        </w:tc>
        <w:tc>
          <w:tcPr>
            <w:tcW w:w="3120" w:type="pct"/>
          </w:tcPr>
          <w:p w14:paraId="7B89304E" w14:textId="77777777" w:rsidR="003D0E6C" w:rsidRDefault="003D0E6C">
            <w:pPr>
              <w:widowControl/>
              <w:wordWrap w:val="0"/>
              <w:spacing w:line="240" w:lineRule="auto"/>
              <w:jc w:val="center"/>
              <w:rPr>
                <w:sz w:val="18"/>
              </w:rPr>
            </w:pPr>
          </w:p>
        </w:tc>
        <w:tc>
          <w:tcPr>
            <w:tcW w:w="1069" w:type="pct"/>
          </w:tcPr>
          <w:p w14:paraId="7A7B3630" w14:textId="77777777" w:rsidR="003D0E6C" w:rsidRDefault="003D0E6C">
            <w:pPr>
              <w:widowControl/>
              <w:wordWrap w:val="0"/>
              <w:spacing w:line="240" w:lineRule="auto"/>
              <w:jc w:val="center"/>
              <w:rPr>
                <w:sz w:val="18"/>
              </w:rPr>
            </w:pPr>
          </w:p>
        </w:tc>
      </w:tr>
      <w:tr w:rsidR="003D0E6C" w14:paraId="4C189CBA" w14:textId="77777777">
        <w:trPr>
          <w:trHeight w:val="345"/>
        </w:trPr>
        <w:tc>
          <w:tcPr>
            <w:tcW w:w="352" w:type="pct"/>
          </w:tcPr>
          <w:p w14:paraId="68E3F01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7F1D5E" w14:textId="77777777" w:rsidR="003D0E6C" w:rsidRDefault="00000000">
            <w:pPr>
              <w:widowControl/>
              <w:wordWrap w:val="0"/>
              <w:spacing w:line="240" w:lineRule="auto"/>
              <w:jc w:val="center"/>
              <w:rPr>
                <w:sz w:val="18"/>
              </w:rPr>
            </w:pPr>
            <w:r>
              <w:rPr>
                <w:rFonts w:hint="eastAsia"/>
                <w:sz w:val="18"/>
              </w:rPr>
              <w:t>K1006</w:t>
            </w:r>
          </w:p>
        </w:tc>
        <w:tc>
          <w:tcPr>
            <w:tcW w:w="3120" w:type="pct"/>
          </w:tcPr>
          <w:p w14:paraId="1D1B0A15" w14:textId="77777777" w:rsidR="003D0E6C" w:rsidRDefault="003D0E6C">
            <w:pPr>
              <w:widowControl/>
              <w:wordWrap w:val="0"/>
              <w:spacing w:line="240" w:lineRule="auto"/>
              <w:jc w:val="center"/>
              <w:rPr>
                <w:sz w:val="18"/>
              </w:rPr>
            </w:pPr>
          </w:p>
        </w:tc>
        <w:tc>
          <w:tcPr>
            <w:tcW w:w="1069" w:type="pct"/>
          </w:tcPr>
          <w:p w14:paraId="6C07FB6E" w14:textId="77777777" w:rsidR="003D0E6C" w:rsidRDefault="003D0E6C">
            <w:pPr>
              <w:widowControl/>
              <w:wordWrap w:val="0"/>
              <w:spacing w:line="240" w:lineRule="auto"/>
              <w:jc w:val="center"/>
              <w:rPr>
                <w:sz w:val="18"/>
              </w:rPr>
            </w:pPr>
          </w:p>
        </w:tc>
      </w:tr>
      <w:tr w:rsidR="003D0E6C" w14:paraId="5707599B" w14:textId="77777777">
        <w:trPr>
          <w:trHeight w:val="345"/>
        </w:trPr>
        <w:tc>
          <w:tcPr>
            <w:tcW w:w="352" w:type="pct"/>
          </w:tcPr>
          <w:p w14:paraId="7FBB0A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59FB8DC" w14:textId="77777777" w:rsidR="003D0E6C" w:rsidRDefault="00000000">
            <w:pPr>
              <w:widowControl/>
              <w:wordWrap w:val="0"/>
              <w:spacing w:line="240" w:lineRule="auto"/>
              <w:jc w:val="center"/>
              <w:rPr>
                <w:sz w:val="18"/>
              </w:rPr>
            </w:pPr>
            <w:r>
              <w:rPr>
                <w:rFonts w:hint="eastAsia"/>
                <w:sz w:val="18"/>
              </w:rPr>
              <w:t>K1007</w:t>
            </w:r>
          </w:p>
        </w:tc>
        <w:tc>
          <w:tcPr>
            <w:tcW w:w="3120" w:type="pct"/>
          </w:tcPr>
          <w:p w14:paraId="48D7AE08" w14:textId="77777777" w:rsidR="003D0E6C" w:rsidRDefault="003D0E6C">
            <w:pPr>
              <w:widowControl/>
              <w:wordWrap w:val="0"/>
              <w:spacing w:line="240" w:lineRule="auto"/>
              <w:jc w:val="center"/>
              <w:rPr>
                <w:sz w:val="18"/>
              </w:rPr>
            </w:pPr>
          </w:p>
        </w:tc>
        <w:tc>
          <w:tcPr>
            <w:tcW w:w="1069" w:type="pct"/>
          </w:tcPr>
          <w:p w14:paraId="526D462C" w14:textId="77777777" w:rsidR="003D0E6C" w:rsidRDefault="003D0E6C">
            <w:pPr>
              <w:widowControl/>
              <w:wordWrap w:val="0"/>
              <w:spacing w:line="240" w:lineRule="auto"/>
              <w:jc w:val="center"/>
              <w:rPr>
                <w:sz w:val="18"/>
              </w:rPr>
            </w:pPr>
          </w:p>
        </w:tc>
      </w:tr>
      <w:tr w:rsidR="003D0E6C" w14:paraId="562988CF" w14:textId="77777777">
        <w:trPr>
          <w:trHeight w:val="345"/>
        </w:trPr>
        <w:tc>
          <w:tcPr>
            <w:tcW w:w="352" w:type="pct"/>
          </w:tcPr>
          <w:p w14:paraId="7DD79BC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380E01D" w14:textId="77777777" w:rsidR="003D0E6C" w:rsidRDefault="00000000">
            <w:pPr>
              <w:widowControl/>
              <w:wordWrap w:val="0"/>
              <w:spacing w:line="240" w:lineRule="auto"/>
              <w:jc w:val="center"/>
              <w:rPr>
                <w:sz w:val="18"/>
              </w:rPr>
            </w:pPr>
            <w:r>
              <w:rPr>
                <w:rFonts w:hint="eastAsia"/>
                <w:sz w:val="18"/>
              </w:rPr>
              <w:t>K1008</w:t>
            </w:r>
          </w:p>
        </w:tc>
        <w:tc>
          <w:tcPr>
            <w:tcW w:w="3120" w:type="pct"/>
          </w:tcPr>
          <w:p w14:paraId="2F2FF773" w14:textId="77777777" w:rsidR="003D0E6C" w:rsidRDefault="003D0E6C">
            <w:pPr>
              <w:widowControl/>
              <w:wordWrap w:val="0"/>
              <w:spacing w:line="240" w:lineRule="auto"/>
              <w:jc w:val="center"/>
              <w:rPr>
                <w:sz w:val="18"/>
              </w:rPr>
            </w:pPr>
          </w:p>
        </w:tc>
        <w:tc>
          <w:tcPr>
            <w:tcW w:w="1069" w:type="pct"/>
          </w:tcPr>
          <w:p w14:paraId="7425D33E" w14:textId="77777777" w:rsidR="003D0E6C" w:rsidRDefault="003D0E6C">
            <w:pPr>
              <w:widowControl/>
              <w:wordWrap w:val="0"/>
              <w:spacing w:line="240" w:lineRule="auto"/>
              <w:jc w:val="center"/>
              <w:rPr>
                <w:sz w:val="18"/>
              </w:rPr>
            </w:pPr>
          </w:p>
        </w:tc>
      </w:tr>
      <w:tr w:rsidR="003D0E6C" w14:paraId="4873A7B2" w14:textId="77777777">
        <w:trPr>
          <w:trHeight w:val="345"/>
        </w:trPr>
        <w:tc>
          <w:tcPr>
            <w:tcW w:w="352" w:type="pct"/>
          </w:tcPr>
          <w:p w14:paraId="7A05E80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FA3E38F" w14:textId="77777777" w:rsidR="003D0E6C" w:rsidRDefault="00000000">
            <w:pPr>
              <w:widowControl/>
              <w:wordWrap w:val="0"/>
              <w:spacing w:line="240" w:lineRule="auto"/>
              <w:jc w:val="center"/>
              <w:rPr>
                <w:sz w:val="18"/>
              </w:rPr>
            </w:pPr>
            <w:r>
              <w:rPr>
                <w:rFonts w:hint="eastAsia"/>
                <w:sz w:val="18"/>
              </w:rPr>
              <w:t>K1009</w:t>
            </w:r>
          </w:p>
        </w:tc>
        <w:tc>
          <w:tcPr>
            <w:tcW w:w="3120" w:type="pct"/>
          </w:tcPr>
          <w:p w14:paraId="6C6B3AA2" w14:textId="77777777" w:rsidR="003D0E6C" w:rsidRDefault="003D0E6C">
            <w:pPr>
              <w:widowControl/>
              <w:wordWrap w:val="0"/>
              <w:spacing w:line="240" w:lineRule="auto"/>
              <w:jc w:val="center"/>
              <w:rPr>
                <w:sz w:val="18"/>
              </w:rPr>
            </w:pPr>
          </w:p>
        </w:tc>
        <w:tc>
          <w:tcPr>
            <w:tcW w:w="1069" w:type="pct"/>
          </w:tcPr>
          <w:p w14:paraId="654FE836" w14:textId="77777777" w:rsidR="003D0E6C" w:rsidRDefault="003D0E6C">
            <w:pPr>
              <w:widowControl/>
              <w:wordWrap w:val="0"/>
              <w:spacing w:line="240" w:lineRule="auto"/>
              <w:jc w:val="center"/>
              <w:rPr>
                <w:sz w:val="18"/>
              </w:rPr>
            </w:pPr>
          </w:p>
        </w:tc>
      </w:tr>
      <w:tr w:rsidR="003D0E6C" w14:paraId="2940660A" w14:textId="77777777">
        <w:trPr>
          <w:trHeight w:val="345"/>
        </w:trPr>
        <w:tc>
          <w:tcPr>
            <w:tcW w:w="352" w:type="pct"/>
          </w:tcPr>
          <w:p w14:paraId="4EC944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5987B6" w14:textId="77777777" w:rsidR="003D0E6C" w:rsidRDefault="00000000">
            <w:pPr>
              <w:widowControl/>
              <w:wordWrap w:val="0"/>
              <w:spacing w:line="240" w:lineRule="auto"/>
              <w:jc w:val="center"/>
              <w:rPr>
                <w:sz w:val="18"/>
              </w:rPr>
            </w:pPr>
            <w:r>
              <w:rPr>
                <w:rFonts w:hint="eastAsia"/>
                <w:sz w:val="18"/>
              </w:rPr>
              <w:t>K1010</w:t>
            </w:r>
          </w:p>
        </w:tc>
        <w:tc>
          <w:tcPr>
            <w:tcW w:w="3120" w:type="pct"/>
          </w:tcPr>
          <w:p w14:paraId="47B5D0DE" w14:textId="77777777" w:rsidR="003D0E6C" w:rsidRDefault="003D0E6C">
            <w:pPr>
              <w:widowControl/>
              <w:wordWrap w:val="0"/>
              <w:spacing w:line="240" w:lineRule="auto"/>
              <w:jc w:val="center"/>
              <w:rPr>
                <w:sz w:val="18"/>
              </w:rPr>
            </w:pPr>
          </w:p>
        </w:tc>
        <w:tc>
          <w:tcPr>
            <w:tcW w:w="1069" w:type="pct"/>
          </w:tcPr>
          <w:p w14:paraId="3DC39A68" w14:textId="77777777" w:rsidR="003D0E6C" w:rsidRDefault="003D0E6C">
            <w:pPr>
              <w:widowControl/>
              <w:wordWrap w:val="0"/>
              <w:spacing w:line="240" w:lineRule="auto"/>
              <w:jc w:val="center"/>
              <w:rPr>
                <w:sz w:val="18"/>
              </w:rPr>
            </w:pPr>
          </w:p>
        </w:tc>
      </w:tr>
      <w:tr w:rsidR="003D0E6C" w14:paraId="563D4BFA" w14:textId="77777777">
        <w:trPr>
          <w:trHeight w:val="345"/>
        </w:trPr>
        <w:tc>
          <w:tcPr>
            <w:tcW w:w="352" w:type="pct"/>
          </w:tcPr>
          <w:p w14:paraId="1BEA391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9E1AEE" w14:textId="77777777" w:rsidR="003D0E6C" w:rsidRDefault="00000000">
            <w:pPr>
              <w:widowControl/>
              <w:wordWrap w:val="0"/>
              <w:spacing w:line="240" w:lineRule="auto"/>
              <w:jc w:val="center"/>
              <w:rPr>
                <w:sz w:val="18"/>
              </w:rPr>
            </w:pPr>
            <w:r>
              <w:rPr>
                <w:rFonts w:hint="eastAsia"/>
                <w:sz w:val="18"/>
              </w:rPr>
              <w:t>K1011</w:t>
            </w:r>
          </w:p>
        </w:tc>
        <w:tc>
          <w:tcPr>
            <w:tcW w:w="3120" w:type="pct"/>
          </w:tcPr>
          <w:p w14:paraId="7988AE26" w14:textId="77777777" w:rsidR="003D0E6C" w:rsidRDefault="003D0E6C">
            <w:pPr>
              <w:widowControl/>
              <w:wordWrap w:val="0"/>
              <w:spacing w:line="240" w:lineRule="auto"/>
              <w:jc w:val="center"/>
              <w:rPr>
                <w:sz w:val="18"/>
              </w:rPr>
            </w:pPr>
          </w:p>
        </w:tc>
        <w:tc>
          <w:tcPr>
            <w:tcW w:w="1069" w:type="pct"/>
          </w:tcPr>
          <w:p w14:paraId="15421F99" w14:textId="77777777" w:rsidR="003D0E6C" w:rsidRDefault="003D0E6C">
            <w:pPr>
              <w:widowControl/>
              <w:wordWrap w:val="0"/>
              <w:spacing w:line="240" w:lineRule="auto"/>
              <w:jc w:val="center"/>
              <w:rPr>
                <w:sz w:val="18"/>
              </w:rPr>
            </w:pPr>
          </w:p>
        </w:tc>
      </w:tr>
      <w:tr w:rsidR="003D0E6C" w14:paraId="5B54705F" w14:textId="77777777">
        <w:trPr>
          <w:trHeight w:val="345"/>
        </w:trPr>
        <w:tc>
          <w:tcPr>
            <w:tcW w:w="352" w:type="pct"/>
          </w:tcPr>
          <w:p w14:paraId="133FAE5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D0F7009" w14:textId="77777777" w:rsidR="003D0E6C" w:rsidRDefault="00000000">
            <w:pPr>
              <w:widowControl/>
              <w:wordWrap w:val="0"/>
              <w:spacing w:line="240" w:lineRule="auto"/>
              <w:jc w:val="center"/>
              <w:rPr>
                <w:sz w:val="18"/>
              </w:rPr>
            </w:pPr>
            <w:r>
              <w:rPr>
                <w:rFonts w:hint="eastAsia"/>
                <w:sz w:val="18"/>
              </w:rPr>
              <w:t>K1012</w:t>
            </w:r>
          </w:p>
        </w:tc>
        <w:tc>
          <w:tcPr>
            <w:tcW w:w="3120" w:type="pct"/>
          </w:tcPr>
          <w:p w14:paraId="29B9BF50" w14:textId="77777777" w:rsidR="003D0E6C" w:rsidRDefault="003D0E6C">
            <w:pPr>
              <w:widowControl/>
              <w:wordWrap w:val="0"/>
              <w:spacing w:line="240" w:lineRule="auto"/>
              <w:jc w:val="center"/>
              <w:rPr>
                <w:sz w:val="18"/>
              </w:rPr>
            </w:pPr>
          </w:p>
        </w:tc>
        <w:tc>
          <w:tcPr>
            <w:tcW w:w="1069" w:type="pct"/>
          </w:tcPr>
          <w:p w14:paraId="78269557" w14:textId="77777777" w:rsidR="003D0E6C" w:rsidRDefault="003D0E6C">
            <w:pPr>
              <w:widowControl/>
              <w:wordWrap w:val="0"/>
              <w:spacing w:line="240" w:lineRule="auto"/>
              <w:jc w:val="center"/>
              <w:rPr>
                <w:sz w:val="18"/>
              </w:rPr>
            </w:pPr>
          </w:p>
        </w:tc>
      </w:tr>
      <w:tr w:rsidR="003D0E6C" w14:paraId="3B05A88C" w14:textId="77777777">
        <w:trPr>
          <w:trHeight w:val="345"/>
        </w:trPr>
        <w:tc>
          <w:tcPr>
            <w:tcW w:w="352" w:type="pct"/>
          </w:tcPr>
          <w:p w14:paraId="5C07386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0C19F8" w14:textId="77777777" w:rsidR="003D0E6C" w:rsidRDefault="00000000">
            <w:pPr>
              <w:widowControl/>
              <w:wordWrap w:val="0"/>
              <w:spacing w:line="240" w:lineRule="auto"/>
              <w:jc w:val="center"/>
              <w:rPr>
                <w:sz w:val="18"/>
              </w:rPr>
            </w:pPr>
            <w:r>
              <w:rPr>
                <w:rFonts w:hint="eastAsia"/>
                <w:sz w:val="18"/>
              </w:rPr>
              <w:t>K1013</w:t>
            </w:r>
          </w:p>
        </w:tc>
        <w:tc>
          <w:tcPr>
            <w:tcW w:w="3120" w:type="pct"/>
          </w:tcPr>
          <w:p w14:paraId="358CBEC3" w14:textId="77777777" w:rsidR="003D0E6C" w:rsidRDefault="003D0E6C">
            <w:pPr>
              <w:widowControl/>
              <w:wordWrap w:val="0"/>
              <w:spacing w:line="240" w:lineRule="auto"/>
              <w:jc w:val="center"/>
              <w:rPr>
                <w:sz w:val="18"/>
              </w:rPr>
            </w:pPr>
          </w:p>
        </w:tc>
        <w:tc>
          <w:tcPr>
            <w:tcW w:w="1069" w:type="pct"/>
          </w:tcPr>
          <w:p w14:paraId="06B58608" w14:textId="77777777" w:rsidR="003D0E6C" w:rsidRDefault="003D0E6C">
            <w:pPr>
              <w:widowControl/>
              <w:wordWrap w:val="0"/>
              <w:spacing w:line="240" w:lineRule="auto"/>
              <w:jc w:val="center"/>
              <w:rPr>
                <w:sz w:val="18"/>
              </w:rPr>
            </w:pPr>
          </w:p>
        </w:tc>
      </w:tr>
      <w:tr w:rsidR="003D0E6C" w14:paraId="5FC00D79" w14:textId="77777777">
        <w:trPr>
          <w:trHeight w:val="345"/>
        </w:trPr>
        <w:tc>
          <w:tcPr>
            <w:tcW w:w="352" w:type="pct"/>
          </w:tcPr>
          <w:p w14:paraId="538A4BF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90A774" w14:textId="77777777" w:rsidR="003D0E6C" w:rsidRDefault="00000000">
            <w:pPr>
              <w:widowControl/>
              <w:wordWrap w:val="0"/>
              <w:spacing w:line="240" w:lineRule="auto"/>
              <w:jc w:val="center"/>
              <w:rPr>
                <w:sz w:val="18"/>
              </w:rPr>
            </w:pPr>
            <w:r>
              <w:rPr>
                <w:rFonts w:hint="eastAsia"/>
                <w:sz w:val="18"/>
              </w:rPr>
              <w:t>K1014</w:t>
            </w:r>
          </w:p>
        </w:tc>
        <w:tc>
          <w:tcPr>
            <w:tcW w:w="3120" w:type="pct"/>
          </w:tcPr>
          <w:p w14:paraId="1EB66382" w14:textId="77777777" w:rsidR="003D0E6C" w:rsidRDefault="003D0E6C">
            <w:pPr>
              <w:widowControl/>
              <w:wordWrap w:val="0"/>
              <w:spacing w:line="240" w:lineRule="auto"/>
              <w:jc w:val="center"/>
              <w:rPr>
                <w:sz w:val="18"/>
              </w:rPr>
            </w:pPr>
          </w:p>
        </w:tc>
        <w:tc>
          <w:tcPr>
            <w:tcW w:w="1069" w:type="pct"/>
          </w:tcPr>
          <w:p w14:paraId="5A1365E7" w14:textId="77777777" w:rsidR="003D0E6C" w:rsidRDefault="003D0E6C">
            <w:pPr>
              <w:widowControl/>
              <w:wordWrap w:val="0"/>
              <w:spacing w:line="240" w:lineRule="auto"/>
              <w:jc w:val="center"/>
              <w:rPr>
                <w:sz w:val="18"/>
              </w:rPr>
            </w:pPr>
          </w:p>
        </w:tc>
      </w:tr>
      <w:tr w:rsidR="003D0E6C" w14:paraId="1622C64A" w14:textId="77777777">
        <w:trPr>
          <w:trHeight w:val="345"/>
        </w:trPr>
        <w:tc>
          <w:tcPr>
            <w:tcW w:w="352" w:type="pct"/>
          </w:tcPr>
          <w:p w14:paraId="344CF59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7777FED" w14:textId="77777777" w:rsidR="003D0E6C" w:rsidRDefault="00000000">
            <w:pPr>
              <w:widowControl/>
              <w:wordWrap w:val="0"/>
              <w:spacing w:line="240" w:lineRule="auto"/>
              <w:jc w:val="center"/>
              <w:rPr>
                <w:sz w:val="18"/>
              </w:rPr>
            </w:pPr>
            <w:r>
              <w:rPr>
                <w:rFonts w:hint="eastAsia"/>
                <w:sz w:val="18"/>
              </w:rPr>
              <w:t>K1015</w:t>
            </w:r>
          </w:p>
        </w:tc>
        <w:tc>
          <w:tcPr>
            <w:tcW w:w="3120" w:type="pct"/>
          </w:tcPr>
          <w:p w14:paraId="711E0F0B" w14:textId="77777777" w:rsidR="003D0E6C" w:rsidRDefault="003D0E6C">
            <w:pPr>
              <w:widowControl/>
              <w:wordWrap w:val="0"/>
              <w:spacing w:line="240" w:lineRule="auto"/>
              <w:jc w:val="center"/>
              <w:rPr>
                <w:sz w:val="18"/>
              </w:rPr>
            </w:pPr>
          </w:p>
        </w:tc>
        <w:tc>
          <w:tcPr>
            <w:tcW w:w="1069" w:type="pct"/>
          </w:tcPr>
          <w:p w14:paraId="483595A9" w14:textId="77777777" w:rsidR="003D0E6C" w:rsidRDefault="003D0E6C">
            <w:pPr>
              <w:widowControl/>
              <w:wordWrap w:val="0"/>
              <w:spacing w:line="240" w:lineRule="auto"/>
              <w:jc w:val="center"/>
              <w:rPr>
                <w:sz w:val="18"/>
              </w:rPr>
            </w:pPr>
          </w:p>
        </w:tc>
      </w:tr>
      <w:tr w:rsidR="003D0E6C" w14:paraId="10278FAF" w14:textId="77777777">
        <w:trPr>
          <w:trHeight w:val="345"/>
        </w:trPr>
        <w:tc>
          <w:tcPr>
            <w:tcW w:w="352" w:type="pct"/>
          </w:tcPr>
          <w:p w14:paraId="105A864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DE3B37" w14:textId="77777777" w:rsidR="003D0E6C" w:rsidRDefault="00000000">
            <w:pPr>
              <w:widowControl/>
              <w:wordWrap w:val="0"/>
              <w:spacing w:line="240" w:lineRule="auto"/>
              <w:jc w:val="center"/>
              <w:rPr>
                <w:sz w:val="18"/>
              </w:rPr>
            </w:pPr>
            <w:r>
              <w:rPr>
                <w:rFonts w:hint="eastAsia"/>
                <w:sz w:val="18"/>
              </w:rPr>
              <w:t>K1016</w:t>
            </w:r>
          </w:p>
        </w:tc>
        <w:tc>
          <w:tcPr>
            <w:tcW w:w="3120" w:type="pct"/>
          </w:tcPr>
          <w:p w14:paraId="31569217" w14:textId="77777777" w:rsidR="003D0E6C" w:rsidRDefault="003D0E6C">
            <w:pPr>
              <w:widowControl/>
              <w:wordWrap w:val="0"/>
              <w:spacing w:line="240" w:lineRule="auto"/>
              <w:jc w:val="center"/>
              <w:rPr>
                <w:sz w:val="18"/>
              </w:rPr>
            </w:pPr>
          </w:p>
        </w:tc>
        <w:tc>
          <w:tcPr>
            <w:tcW w:w="1069" w:type="pct"/>
          </w:tcPr>
          <w:p w14:paraId="0589C3F9" w14:textId="77777777" w:rsidR="003D0E6C" w:rsidRDefault="003D0E6C">
            <w:pPr>
              <w:widowControl/>
              <w:wordWrap w:val="0"/>
              <w:spacing w:line="240" w:lineRule="auto"/>
              <w:jc w:val="center"/>
              <w:rPr>
                <w:sz w:val="18"/>
              </w:rPr>
            </w:pPr>
          </w:p>
        </w:tc>
      </w:tr>
      <w:tr w:rsidR="003D0E6C" w14:paraId="7B47B987" w14:textId="77777777">
        <w:trPr>
          <w:trHeight w:val="345"/>
        </w:trPr>
        <w:tc>
          <w:tcPr>
            <w:tcW w:w="352" w:type="pct"/>
          </w:tcPr>
          <w:p w14:paraId="359B0C8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83D72A3" w14:textId="77777777" w:rsidR="003D0E6C" w:rsidRDefault="00000000">
            <w:pPr>
              <w:widowControl/>
              <w:wordWrap w:val="0"/>
              <w:spacing w:line="240" w:lineRule="auto"/>
              <w:jc w:val="center"/>
              <w:rPr>
                <w:sz w:val="18"/>
              </w:rPr>
            </w:pPr>
            <w:r>
              <w:rPr>
                <w:rFonts w:hint="eastAsia"/>
                <w:sz w:val="18"/>
              </w:rPr>
              <w:t>K1017</w:t>
            </w:r>
          </w:p>
        </w:tc>
        <w:tc>
          <w:tcPr>
            <w:tcW w:w="3120" w:type="pct"/>
          </w:tcPr>
          <w:p w14:paraId="3F74ABEE" w14:textId="77777777" w:rsidR="003D0E6C" w:rsidRDefault="003D0E6C">
            <w:pPr>
              <w:widowControl/>
              <w:wordWrap w:val="0"/>
              <w:spacing w:line="240" w:lineRule="auto"/>
              <w:jc w:val="center"/>
              <w:rPr>
                <w:sz w:val="18"/>
              </w:rPr>
            </w:pPr>
          </w:p>
        </w:tc>
        <w:tc>
          <w:tcPr>
            <w:tcW w:w="1069" w:type="pct"/>
          </w:tcPr>
          <w:p w14:paraId="766E0938" w14:textId="77777777" w:rsidR="003D0E6C" w:rsidRDefault="003D0E6C">
            <w:pPr>
              <w:widowControl/>
              <w:wordWrap w:val="0"/>
              <w:spacing w:line="240" w:lineRule="auto"/>
              <w:jc w:val="center"/>
              <w:rPr>
                <w:sz w:val="18"/>
              </w:rPr>
            </w:pPr>
          </w:p>
        </w:tc>
      </w:tr>
      <w:tr w:rsidR="003D0E6C" w14:paraId="0FEEFE5A" w14:textId="77777777">
        <w:trPr>
          <w:trHeight w:val="345"/>
        </w:trPr>
        <w:tc>
          <w:tcPr>
            <w:tcW w:w="352" w:type="pct"/>
          </w:tcPr>
          <w:p w14:paraId="1B133D9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2DF855" w14:textId="77777777" w:rsidR="003D0E6C" w:rsidRDefault="00000000">
            <w:pPr>
              <w:widowControl/>
              <w:wordWrap w:val="0"/>
              <w:spacing w:line="240" w:lineRule="auto"/>
              <w:jc w:val="center"/>
              <w:rPr>
                <w:sz w:val="18"/>
              </w:rPr>
            </w:pPr>
            <w:r>
              <w:rPr>
                <w:rFonts w:hint="eastAsia"/>
                <w:sz w:val="18"/>
              </w:rPr>
              <w:t>K1018</w:t>
            </w:r>
          </w:p>
        </w:tc>
        <w:tc>
          <w:tcPr>
            <w:tcW w:w="3120" w:type="pct"/>
          </w:tcPr>
          <w:p w14:paraId="6691DE69" w14:textId="77777777" w:rsidR="003D0E6C" w:rsidRDefault="003D0E6C">
            <w:pPr>
              <w:widowControl/>
              <w:wordWrap w:val="0"/>
              <w:spacing w:line="240" w:lineRule="auto"/>
              <w:jc w:val="center"/>
              <w:rPr>
                <w:sz w:val="18"/>
              </w:rPr>
            </w:pPr>
          </w:p>
        </w:tc>
        <w:tc>
          <w:tcPr>
            <w:tcW w:w="1069" w:type="pct"/>
          </w:tcPr>
          <w:p w14:paraId="3A0CA539" w14:textId="77777777" w:rsidR="003D0E6C" w:rsidRDefault="003D0E6C">
            <w:pPr>
              <w:widowControl/>
              <w:wordWrap w:val="0"/>
              <w:spacing w:line="240" w:lineRule="auto"/>
              <w:jc w:val="center"/>
              <w:rPr>
                <w:sz w:val="18"/>
              </w:rPr>
            </w:pPr>
          </w:p>
        </w:tc>
      </w:tr>
      <w:tr w:rsidR="003D0E6C" w14:paraId="7D200406" w14:textId="77777777">
        <w:trPr>
          <w:trHeight w:val="345"/>
        </w:trPr>
        <w:tc>
          <w:tcPr>
            <w:tcW w:w="352" w:type="pct"/>
          </w:tcPr>
          <w:p w14:paraId="2C8274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BBB129" w14:textId="77777777" w:rsidR="003D0E6C" w:rsidRDefault="00000000">
            <w:pPr>
              <w:widowControl/>
              <w:wordWrap w:val="0"/>
              <w:spacing w:line="240" w:lineRule="auto"/>
              <w:jc w:val="center"/>
              <w:rPr>
                <w:sz w:val="18"/>
              </w:rPr>
            </w:pPr>
            <w:r>
              <w:rPr>
                <w:rFonts w:hint="eastAsia"/>
                <w:sz w:val="18"/>
              </w:rPr>
              <w:t>K1019</w:t>
            </w:r>
          </w:p>
        </w:tc>
        <w:tc>
          <w:tcPr>
            <w:tcW w:w="3120" w:type="pct"/>
          </w:tcPr>
          <w:p w14:paraId="6B0A908E" w14:textId="77777777" w:rsidR="003D0E6C" w:rsidRDefault="003D0E6C">
            <w:pPr>
              <w:widowControl/>
              <w:wordWrap w:val="0"/>
              <w:spacing w:line="240" w:lineRule="auto"/>
              <w:jc w:val="center"/>
              <w:rPr>
                <w:sz w:val="18"/>
              </w:rPr>
            </w:pPr>
          </w:p>
        </w:tc>
        <w:tc>
          <w:tcPr>
            <w:tcW w:w="1069" w:type="pct"/>
          </w:tcPr>
          <w:p w14:paraId="5555A11B" w14:textId="77777777" w:rsidR="003D0E6C" w:rsidRDefault="003D0E6C">
            <w:pPr>
              <w:widowControl/>
              <w:wordWrap w:val="0"/>
              <w:spacing w:line="240" w:lineRule="auto"/>
              <w:jc w:val="center"/>
              <w:rPr>
                <w:sz w:val="18"/>
              </w:rPr>
            </w:pPr>
          </w:p>
        </w:tc>
      </w:tr>
      <w:tr w:rsidR="003D0E6C" w14:paraId="479D3F79" w14:textId="77777777">
        <w:trPr>
          <w:trHeight w:val="345"/>
        </w:trPr>
        <w:tc>
          <w:tcPr>
            <w:tcW w:w="352" w:type="pct"/>
          </w:tcPr>
          <w:p w14:paraId="5FA26E2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568C407" w14:textId="77777777" w:rsidR="003D0E6C" w:rsidRDefault="00000000">
            <w:pPr>
              <w:widowControl/>
              <w:wordWrap w:val="0"/>
              <w:spacing w:line="240" w:lineRule="auto"/>
              <w:jc w:val="center"/>
              <w:rPr>
                <w:sz w:val="18"/>
              </w:rPr>
            </w:pPr>
            <w:r>
              <w:rPr>
                <w:rFonts w:hint="eastAsia"/>
                <w:sz w:val="18"/>
              </w:rPr>
              <w:t>K1020</w:t>
            </w:r>
          </w:p>
        </w:tc>
        <w:tc>
          <w:tcPr>
            <w:tcW w:w="3120" w:type="pct"/>
          </w:tcPr>
          <w:p w14:paraId="0E0EEC33" w14:textId="77777777" w:rsidR="003D0E6C" w:rsidRDefault="003D0E6C">
            <w:pPr>
              <w:widowControl/>
              <w:wordWrap w:val="0"/>
              <w:spacing w:line="240" w:lineRule="auto"/>
              <w:jc w:val="center"/>
              <w:rPr>
                <w:sz w:val="18"/>
              </w:rPr>
            </w:pPr>
          </w:p>
        </w:tc>
        <w:tc>
          <w:tcPr>
            <w:tcW w:w="1069" w:type="pct"/>
          </w:tcPr>
          <w:p w14:paraId="1B6BA473" w14:textId="77777777" w:rsidR="003D0E6C" w:rsidRDefault="003D0E6C">
            <w:pPr>
              <w:widowControl/>
              <w:wordWrap w:val="0"/>
              <w:spacing w:line="240" w:lineRule="auto"/>
              <w:jc w:val="center"/>
              <w:rPr>
                <w:sz w:val="18"/>
              </w:rPr>
            </w:pPr>
          </w:p>
        </w:tc>
      </w:tr>
      <w:tr w:rsidR="003D0E6C" w14:paraId="6B973F95" w14:textId="77777777">
        <w:trPr>
          <w:trHeight w:val="345"/>
        </w:trPr>
        <w:tc>
          <w:tcPr>
            <w:tcW w:w="352" w:type="pct"/>
          </w:tcPr>
          <w:p w14:paraId="7AA96E4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0F93F96" w14:textId="77777777" w:rsidR="003D0E6C" w:rsidRDefault="00000000">
            <w:pPr>
              <w:widowControl/>
              <w:wordWrap w:val="0"/>
              <w:spacing w:line="240" w:lineRule="auto"/>
              <w:jc w:val="center"/>
              <w:rPr>
                <w:sz w:val="18"/>
              </w:rPr>
            </w:pPr>
            <w:r>
              <w:rPr>
                <w:rFonts w:hint="eastAsia"/>
                <w:sz w:val="18"/>
              </w:rPr>
              <w:t>K1021</w:t>
            </w:r>
          </w:p>
        </w:tc>
        <w:tc>
          <w:tcPr>
            <w:tcW w:w="3120" w:type="pct"/>
          </w:tcPr>
          <w:p w14:paraId="6E9BCE1B" w14:textId="77777777" w:rsidR="003D0E6C" w:rsidRDefault="003D0E6C">
            <w:pPr>
              <w:widowControl/>
              <w:wordWrap w:val="0"/>
              <w:spacing w:line="240" w:lineRule="auto"/>
              <w:jc w:val="center"/>
              <w:rPr>
                <w:sz w:val="18"/>
              </w:rPr>
            </w:pPr>
          </w:p>
        </w:tc>
        <w:tc>
          <w:tcPr>
            <w:tcW w:w="1069" w:type="pct"/>
          </w:tcPr>
          <w:p w14:paraId="45496425" w14:textId="77777777" w:rsidR="003D0E6C" w:rsidRDefault="003D0E6C">
            <w:pPr>
              <w:widowControl/>
              <w:wordWrap w:val="0"/>
              <w:spacing w:line="240" w:lineRule="auto"/>
              <w:jc w:val="center"/>
              <w:rPr>
                <w:sz w:val="18"/>
              </w:rPr>
            </w:pPr>
          </w:p>
        </w:tc>
      </w:tr>
      <w:tr w:rsidR="003D0E6C" w14:paraId="52B2C844" w14:textId="77777777">
        <w:trPr>
          <w:trHeight w:val="345"/>
        </w:trPr>
        <w:tc>
          <w:tcPr>
            <w:tcW w:w="352" w:type="pct"/>
          </w:tcPr>
          <w:p w14:paraId="18A26A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E95C20" w14:textId="77777777" w:rsidR="003D0E6C" w:rsidRDefault="00000000">
            <w:pPr>
              <w:widowControl/>
              <w:wordWrap w:val="0"/>
              <w:spacing w:line="240" w:lineRule="auto"/>
              <w:jc w:val="center"/>
              <w:rPr>
                <w:sz w:val="18"/>
              </w:rPr>
            </w:pPr>
            <w:r>
              <w:rPr>
                <w:rFonts w:hint="eastAsia"/>
                <w:sz w:val="18"/>
              </w:rPr>
              <w:t>K1022</w:t>
            </w:r>
          </w:p>
        </w:tc>
        <w:tc>
          <w:tcPr>
            <w:tcW w:w="3120" w:type="pct"/>
          </w:tcPr>
          <w:p w14:paraId="1003E017" w14:textId="77777777" w:rsidR="003D0E6C" w:rsidRDefault="003D0E6C">
            <w:pPr>
              <w:widowControl/>
              <w:wordWrap w:val="0"/>
              <w:spacing w:line="240" w:lineRule="auto"/>
              <w:jc w:val="center"/>
              <w:rPr>
                <w:sz w:val="18"/>
              </w:rPr>
            </w:pPr>
          </w:p>
        </w:tc>
        <w:tc>
          <w:tcPr>
            <w:tcW w:w="1069" w:type="pct"/>
          </w:tcPr>
          <w:p w14:paraId="74D9D93D" w14:textId="77777777" w:rsidR="003D0E6C" w:rsidRDefault="003D0E6C">
            <w:pPr>
              <w:widowControl/>
              <w:wordWrap w:val="0"/>
              <w:spacing w:line="240" w:lineRule="auto"/>
              <w:jc w:val="center"/>
              <w:rPr>
                <w:sz w:val="18"/>
              </w:rPr>
            </w:pPr>
          </w:p>
        </w:tc>
      </w:tr>
      <w:tr w:rsidR="003D0E6C" w14:paraId="1A60E053" w14:textId="77777777">
        <w:trPr>
          <w:trHeight w:val="345"/>
        </w:trPr>
        <w:tc>
          <w:tcPr>
            <w:tcW w:w="352" w:type="pct"/>
          </w:tcPr>
          <w:p w14:paraId="48F5543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6AC7BE7" w14:textId="77777777" w:rsidR="003D0E6C" w:rsidRDefault="00000000">
            <w:pPr>
              <w:widowControl/>
              <w:wordWrap w:val="0"/>
              <w:spacing w:line="240" w:lineRule="auto"/>
              <w:jc w:val="center"/>
              <w:rPr>
                <w:sz w:val="18"/>
              </w:rPr>
            </w:pPr>
            <w:r>
              <w:rPr>
                <w:rFonts w:hint="eastAsia"/>
                <w:sz w:val="18"/>
              </w:rPr>
              <w:t>K1023</w:t>
            </w:r>
          </w:p>
        </w:tc>
        <w:tc>
          <w:tcPr>
            <w:tcW w:w="3120" w:type="pct"/>
          </w:tcPr>
          <w:p w14:paraId="57218D98" w14:textId="77777777" w:rsidR="003D0E6C" w:rsidRDefault="003D0E6C">
            <w:pPr>
              <w:widowControl/>
              <w:wordWrap w:val="0"/>
              <w:spacing w:line="240" w:lineRule="auto"/>
              <w:jc w:val="center"/>
              <w:rPr>
                <w:sz w:val="18"/>
              </w:rPr>
            </w:pPr>
          </w:p>
        </w:tc>
        <w:tc>
          <w:tcPr>
            <w:tcW w:w="1069" w:type="pct"/>
          </w:tcPr>
          <w:p w14:paraId="5881637E" w14:textId="77777777" w:rsidR="003D0E6C" w:rsidRDefault="003D0E6C">
            <w:pPr>
              <w:widowControl/>
              <w:wordWrap w:val="0"/>
              <w:spacing w:line="240" w:lineRule="auto"/>
              <w:jc w:val="center"/>
              <w:rPr>
                <w:sz w:val="18"/>
              </w:rPr>
            </w:pPr>
          </w:p>
        </w:tc>
      </w:tr>
      <w:tr w:rsidR="003D0E6C" w14:paraId="616BB870" w14:textId="77777777">
        <w:trPr>
          <w:trHeight w:val="345"/>
        </w:trPr>
        <w:tc>
          <w:tcPr>
            <w:tcW w:w="352" w:type="pct"/>
          </w:tcPr>
          <w:p w14:paraId="7790FD8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5BB443" w14:textId="77777777" w:rsidR="003D0E6C" w:rsidRDefault="00000000">
            <w:pPr>
              <w:widowControl/>
              <w:wordWrap w:val="0"/>
              <w:spacing w:line="240" w:lineRule="auto"/>
              <w:jc w:val="center"/>
              <w:rPr>
                <w:sz w:val="18"/>
              </w:rPr>
            </w:pPr>
            <w:r>
              <w:rPr>
                <w:rFonts w:hint="eastAsia"/>
                <w:sz w:val="18"/>
              </w:rPr>
              <w:t>K1024</w:t>
            </w:r>
          </w:p>
        </w:tc>
        <w:tc>
          <w:tcPr>
            <w:tcW w:w="3120" w:type="pct"/>
          </w:tcPr>
          <w:p w14:paraId="416CF7B0" w14:textId="77777777" w:rsidR="003D0E6C" w:rsidRDefault="003D0E6C">
            <w:pPr>
              <w:widowControl/>
              <w:wordWrap w:val="0"/>
              <w:spacing w:line="240" w:lineRule="auto"/>
              <w:jc w:val="center"/>
              <w:rPr>
                <w:sz w:val="18"/>
              </w:rPr>
            </w:pPr>
          </w:p>
        </w:tc>
        <w:tc>
          <w:tcPr>
            <w:tcW w:w="1069" w:type="pct"/>
          </w:tcPr>
          <w:p w14:paraId="7A02D67E" w14:textId="77777777" w:rsidR="003D0E6C" w:rsidRDefault="003D0E6C">
            <w:pPr>
              <w:widowControl/>
              <w:wordWrap w:val="0"/>
              <w:spacing w:line="240" w:lineRule="auto"/>
              <w:jc w:val="center"/>
              <w:rPr>
                <w:sz w:val="18"/>
              </w:rPr>
            </w:pPr>
          </w:p>
        </w:tc>
      </w:tr>
      <w:tr w:rsidR="003D0E6C" w14:paraId="2FC92D1A" w14:textId="77777777">
        <w:trPr>
          <w:trHeight w:val="345"/>
        </w:trPr>
        <w:tc>
          <w:tcPr>
            <w:tcW w:w="352" w:type="pct"/>
          </w:tcPr>
          <w:p w14:paraId="62FE2CE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0D5BA1" w14:textId="77777777" w:rsidR="003D0E6C" w:rsidRDefault="00000000">
            <w:pPr>
              <w:widowControl/>
              <w:wordWrap w:val="0"/>
              <w:spacing w:line="240" w:lineRule="auto"/>
              <w:jc w:val="center"/>
              <w:rPr>
                <w:sz w:val="18"/>
              </w:rPr>
            </w:pPr>
            <w:r>
              <w:rPr>
                <w:rFonts w:hint="eastAsia"/>
                <w:sz w:val="18"/>
              </w:rPr>
              <w:t>K1025</w:t>
            </w:r>
          </w:p>
        </w:tc>
        <w:tc>
          <w:tcPr>
            <w:tcW w:w="3120" w:type="pct"/>
          </w:tcPr>
          <w:p w14:paraId="370C31BF" w14:textId="77777777" w:rsidR="003D0E6C" w:rsidRDefault="003D0E6C">
            <w:pPr>
              <w:widowControl/>
              <w:wordWrap w:val="0"/>
              <w:spacing w:line="240" w:lineRule="auto"/>
              <w:jc w:val="center"/>
              <w:rPr>
                <w:sz w:val="18"/>
              </w:rPr>
            </w:pPr>
          </w:p>
        </w:tc>
        <w:tc>
          <w:tcPr>
            <w:tcW w:w="1069" w:type="pct"/>
          </w:tcPr>
          <w:p w14:paraId="0958F26D" w14:textId="77777777" w:rsidR="003D0E6C" w:rsidRDefault="003D0E6C">
            <w:pPr>
              <w:widowControl/>
              <w:wordWrap w:val="0"/>
              <w:spacing w:line="240" w:lineRule="auto"/>
              <w:jc w:val="center"/>
              <w:rPr>
                <w:sz w:val="18"/>
              </w:rPr>
            </w:pPr>
          </w:p>
        </w:tc>
      </w:tr>
      <w:tr w:rsidR="003D0E6C" w14:paraId="1D975230" w14:textId="77777777">
        <w:trPr>
          <w:trHeight w:val="345"/>
        </w:trPr>
        <w:tc>
          <w:tcPr>
            <w:tcW w:w="352" w:type="pct"/>
          </w:tcPr>
          <w:p w14:paraId="361A661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DCACDA1" w14:textId="77777777" w:rsidR="003D0E6C" w:rsidRDefault="00000000">
            <w:pPr>
              <w:widowControl/>
              <w:wordWrap w:val="0"/>
              <w:spacing w:line="240" w:lineRule="auto"/>
              <w:jc w:val="center"/>
              <w:rPr>
                <w:sz w:val="18"/>
              </w:rPr>
            </w:pPr>
            <w:r>
              <w:rPr>
                <w:rFonts w:hint="eastAsia"/>
                <w:sz w:val="18"/>
              </w:rPr>
              <w:t>K1026</w:t>
            </w:r>
          </w:p>
        </w:tc>
        <w:tc>
          <w:tcPr>
            <w:tcW w:w="3120" w:type="pct"/>
          </w:tcPr>
          <w:p w14:paraId="33A67BAA" w14:textId="77777777" w:rsidR="003D0E6C" w:rsidRDefault="003D0E6C">
            <w:pPr>
              <w:widowControl/>
              <w:wordWrap w:val="0"/>
              <w:spacing w:line="240" w:lineRule="auto"/>
              <w:jc w:val="center"/>
              <w:rPr>
                <w:sz w:val="18"/>
              </w:rPr>
            </w:pPr>
          </w:p>
        </w:tc>
        <w:tc>
          <w:tcPr>
            <w:tcW w:w="1069" w:type="pct"/>
          </w:tcPr>
          <w:p w14:paraId="62F81ED5" w14:textId="77777777" w:rsidR="003D0E6C" w:rsidRDefault="003D0E6C">
            <w:pPr>
              <w:widowControl/>
              <w:wordWrap w:val="0"/>
              <w:spacing w:line="240" w:lineRule="auto"/>
              <w:jc w:val="center"/>
              <w:rPr>
                <w:sz w:val="18"/>
              </w:rPr>
            </w:pPr>
          </w:p>
        </w:tc>
      </w:tr>
      <w:tr w:rsidR="003D0E6C" w14:paraId="7752123A" w14:textId="77777777">
        <w:trPr>
          <w:trHeight w:val="345"/>
        </w:trPr>
        <w:tc>
          <w:tcPr>
            <w:tcW w:w="352" w:type="pct"/>
          </w:tcPr>
          <w:p w14:paraId="1B048B6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863FE41" w14:textId="77777777" w:rsidR="003D0E6C" w:rsidRDefault="00000000">
            <w:pPr>
              <w:widowControl/>
              <w:wordWrap w:val="0"/>
              <w:spacing w:line="240" w:lineRule="auto"/>
              <w:jc w:val="center"/>
              <w:rPr>
                <w:sz w:val="18"/>
              </w:rPr>
            </w:pPr>
            <w:r>
              <w:rPr>
                <w:rFonts w:hint="eastAsia"/>
                <w:sz w:val="18"/>
              </w:rPr>
              <w:t>K1027</w:t>
            </w:r>
          </w:p>
        </w:tc>
        <w:tc>
          <w:tcPr>
            <w:tcW w:w="3120" w:type="pct"/>
          </w:tcPr>
          <w:p w14:paraId="31956785" w14:textId="77777777" w:rsidR="003D0E6C" w:rsidRDefault="003D0E6C">
            <w:pPr>
              <w:widowControl/>
              <w:wordWrap w:val="0"/>
              <w:spacing w:line="240" w:lineRule="auto"/>
              <w:jc w:val="center"/>
              <w:rPr>
                <w:sz w:val="18"/>
              </w:rPr>
            </w:pPr>
          </w:p>
        </w:tc>
        <w:tc>
          <w:tcPr>
            <w:tcW w:w="1069" w:type="pct"/>
          </w:tcPr>
          <w:p w14:paraId="09771680" w14:textId="77777777" w:rsidR="003D0E6C" w:rsidRDefault="003D0E6C">
            <w:pPr>
              <w:widowControl/>
              <w:wordWrap w:val="0"/>
              <w:spacing w:line="240" w:lineRule="auto"/>
              <w:jc w:val="center"/>
              <w:rPr>
                <w:sz w:val="18"/>
              </w:rPr>
            </w:pPr>
          </w:p>
        </w:tc>
      </w:tr>
      <w:tr w:rsidR="003D0E6C" w14:paraId="3B1C9EA9" w14:textId="77777777">
        <w:trPr>
          <w:trHeight w:val="345"/>
        </w:trPr>
        <w:tc>
          <w:tcPr>
            <w:tcW w:w="352" w:type="pct"/>
          </w:tcPr>
          <w:p w14:paraId="3BFAEBB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430A43E" w14:textId="77777777" w:rsidR="003D0E6C" w:rsidRDefault="00000000">
            <w:pPr>
              <w:widowControl/>
              <w:wordWrap w:val="0"/>
              <w:spacing w:line="240" w:lineRule="auto"/>
              <w:jc w:val="center"/>
              <w:rPr>
                <w:sz w:val="18"/>
              </w:rPr>
            </w:pPr>
            <w:r>
              <w:rPr>
                <w:rFonts w:hint="eastAsia"/>
                <w:sz w:val="18"/>
              </w:rPr>
              <w:t>K1028</w:t>
            </w:r>
          </w:p>
        </w:tc>
        <w:tc>
          <w:tcPr>
            <w:tcW w:w="3120" w:type="pct"/>
          </w:tcPr>
          <w:p w14:paraId="7B972EF5" w14:textId="77777777" w:rsidR="003D0E6C" w:rsidRDefault="003D0E6C">
            <w:pPr>
              <w:widowControl/>
              <w:wordWrap w:val="0"/>
              <w:spacing w:line="240" w:lineRule="auto"/>
              <w:jc w:val="center"/>
              <w:rPr>
                <w:sz w:val="18"/>
              </w:rPr>
            </w:pPr>
          </w:p>
        </w:tc>
        <w:tc>
          <w:tcPr>
            <w:tcW w:w="1069" w:type="pct"/>
          </w:tcPr>
          <w:p w14:paraId="5AE6F369" w14:textId="77777777" w:rsidR="003D0E6C" w:rsidRDefault="003D0E6C">
            <w:pPr>
              <w:widowControl/>
              <w:wordWrap w:val="0"/>
              <w:spacing w:line="240" w:lineRule="auto"/>
              <w:jc w:val="center"/>
              <w:rPr>
                <w:sz w:val="18"/>
              </w:rPr>
            </w:pPr>
          </w:p>
        </w:tc>
      </w:tr>
      <w:tr w:rsidR="003D0E6C" w14:paraId="4E65FE45" w14:textId="77777777">
        <w:trPr>
          <w:trHeight w:val="345"/>
        </w:trPr>
        <w:tc>
          <w:tcPr>
            <w:tcW w:w="352" w:type="pct"/>
          </w:tcPr>
          <w:p w14:paraId="5E5BB60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F632C9D" w14:textId="77777777" w:rsidR="003D0E6C" w:rsidRDefault="00000000">
            <w:pPr>
              <w:widowControl/>
              <w:wordWrap w:val="0"/>
              <w:spacing w:line="240" w:lineRule="auto"/>
              <w:jc w:val="center"/>
              <w:rPr>
                <w:sz w:val="18"/>
              </w:rPr>
            </w:pPr>
            <w:r>
              <w:rPr>
                <w:rFonts w:hint="eastAsia"/>
                <w:sz w:val="18"/>
              </w:rPr>
              <w:t>K1029</w:t>
            </w:r>
          </w:p>
        </w:tc>
        <w:tc>
          <w:tcPr>
            <w:tcW w:w="3120" w:type="pct"/>
          </w:tcPr>
          <w:p w14:paraId="70AB302C" w14:textId="77777777" w:rsidR="003D0E6C" w:rsidRDefault="003D0E6C">
            <w:pPr>
              <w:widowControl/>
              <w:wordWrap w:val="0"/>
              <w:spacing w:line="240" w:lineRule="auto"/>
              <w:jc w:val="center"/>
              <w:rPr>
                <w:sz w:val="18"/>
              </w:rPr>
            </w:pPr>
          </w:p>
        </w:tc>
        <w:tc>
          <w:tcPr>
            <w:tcW w:w="1069" w:type="pct"/>
          </w:tcPr>
          <w:p w14:paraId="04C1EB32" w14:textId="77777777" w:rsidR="003D0E6C" w:rsidRDefault="003D0E6C">
            <w:pPr>
              <w:widowControl/>
              <w:wordWrap w:val="0"/>
              <w:spacing w:line="240" w:lineRule="auto"/>
              <w:jc w:val="center"/>
              <w:rPr>
                <w:sz w:val="18"/>
              </w:rPr>
            </w:pPr>
          </w:p>
        </w:tc>
      </w:tr>
      <w:tr w:rsidR="003D0E6C" w14:paraId="4D809F71" w14:textId="77777777">
        <w:trPr>
          <w:trHeight w:val="345"/>
        </w:trPr>
        <w:tc>
          <w:tcPr>
            <w:tcW w:w="352" w:type="pct"/>
          </w:tcPr>
          <w:p w14:paraId="4C829B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9861EC3" w14:textId="77777777" w:rsidR="003D0E6C" w:rsidRDefault="00000000">
            <w:pPr>
              <w:widowControl/>
              <w:wordWrap w:val="0"/>
              <w:spacing w:line="240" w:lineRule="auto"/>
              <w:jc w:val="center"/>
              <w:rPr>
                <w:sz w:val="18"/>
              </w:rPr>
            </w:pPr>
            <w:r>
              <w:rPr>
                <w:rFonts w:hint="eastAsia"/>
                <w:sz w:val="18"/>
              </w:rPr>
              <w:t>K1030</w:t>
            </w:r>
          </w:p>
        </w:tc>
        <w:tc>
          <w:tcPr>
            <w:tcW w:w="3120" w:type="pct"/>
          </w:tcPr>
          <w:p w14:paraId="09BA41B0" w14:textId="77777777" w:rsidR="003D0E6C" w:rsidRDefault="003D0E6C">
            <w:pPr>
              <w:widowControl/>
              <w:wordWrap w:val="0"/>
              <w:spacing w:line="240" w:lineRule="auto"/>
              <w:jc w:val="center"/>
              <w:rPr>
                <w:sz w:val="18"/>
              </w:rPr>
            </w:pPr>
          </w:p>
        </w:tc>
        <w:tc>
          <w:tcPr>
            <w:tcW w:w="1069" w:type="pct"/>
          </w:tcPr>
          <w:p w14:paraId="63E0624E" w14:textId="77777777" w:rsidR="003D0E6C" w:rsidRDefault="003D0E6C">
            <w:pPr>
              <w:widowControl/>
              <w:wordWrap w:val="0"/>
              <w:spacing w:line="240" w:lineRule="auto"/>
              <w:jc w:val="center"/>
              <w:rPr>
                <w:sz w:val="18"/>
              </w:rPr>
            </w:pPr>
          </w:p>
        </w:tc>
      </w:tr>
      <w:tr w:rsidR="003D0E6C" w14:paraId="26E6456C" w14:textId="77777777">
        <w:trPr>
          <w:trHeight w:val="345"/>
        </w:trPr>
        <w:tc>
          <w:tcPr>
            <w:tcW w:w="352" w:type="pct"/>
          </w:tcPr>
          <w:p w14:paraId="096BD0A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83026A2" w14:textId="77777777" w:rsidR="003D0E6C" w:rsidRDefault="00000000">
            <w:pPr>
              <w:widowControl/>
              <w:wordWrap w:val="0"/>
              <w:spacing w:line="240" w:lineRule="auto"/>
              <w:jc w:val="center"/>
              <w:rPr>
                <w:sz w:val="18"/>
              </w:rPr>
            </w:pPr>
            <w:r>
              <w:rPr>
                <w:rFonts w:hint="eastAsia"/>
                <w:sz w:val="18"/>
              </w:rPr>
              <w:t>K1031</w:t>
            </w:r>
          </w:p>
        </w:tc>
        <w:tc>
          <w:tcPr>
            <w:tcW w:w="3120" w:type="pct"/>
          </w:tcPr>
          <w:p w14:paraId="46F30A73" w14:textId="77777777" w:rsidR="003D0E6C" w:rsidRDefault="003D0E6C">
            <w:pPr>
              <w:widowControl/>
              <w:wordWrap w:val="0"/>
              <w:spacing w:line="240" w:lineRule="auto"/>
              <w:jc w:val="center"/>
              <w:rPr>
                <w:sz w:val="18"/>
              </w:rPr>
            </w:pPr>
          </w:p>
        </w:tc>
        <w:tc>
          <w:tcPr>
            <w:tcW w:w="1069" w:type="pct"/>
          </w:tcPr>
          <w:p w14:paraId="36123629" w14:textId="77777777" w:rsidR="003D0E6C" w:rsidRDefault="003D0E6C">
            <w:pPr>
              <w:widowControl/>
              <w:wordWrap w:val="0"/>
              <w:spacing w:line="240" w:lineRule="auto"/>
              <w:jc w:val="center"/>
              <w:rPr>
                <w:sz w:val="18"/>
              </w:rPr>
            </w:pPr>
          </w:p>
        </w:tc>
      </w:tr>
      <w:tr w:rsidR="003D0E6C" w14:paraId="7E312D6A" w14:textId="77777777">
        <w:trPr>
          <w:trHeight w:val="345"/>
        </w:trPr>
        <w:tc>
          <w:tcPr>
            <w:tcW w:w="352" w:type="pct"/>
          </w:tcPr>
          <w:p w14:paraId="2A545D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980E28" w14:textId="77777777" w:rsidR="003D0E6C" w:rsidRDefault="00000000">
            <w:pPr>
              <w:widowControl/>
              <w:wordWrap w:val="0"/>
              <w:spacing w:line="240" w:lineRule="auto"/>
              <w:jc w:val="center"/>
              <w:rPr>
                <w:sz w:val="18"/>
              </w:rPr>
            </w:pPr>
            <w:r>
              <w:rPr>
                <w:rFonts w:hint="eastAsia"/>
                <w:sz w:val="18"/>
              </w:rPr>
              <w:t>K1032</w:t>
            </w:r>
          </w:p>
        </w:tc>
        <w:tc>
          <w:tcPr>
            <w:tcW w:w="3120" w:type="pct"/>
          </w:tcPr>
          <w:p w14:paraId="535184B6" w14:textId="77777777" w:rsidR="003D0E6C" w:rsidRDefault="003D0E6C">
            <w:pPr>
              <w:widowControl/>
              <w:wordWrap w:val="0"/>
              <w:spacing w:line="240" w:lineRule="auto"/>
              <w:jc w:val="center"/>
              <w:rPr>
                <w:sz w:val="18"/>
              </w:rPr>
            </w:pPr>
          </w:p>
        </w:tc>
        <w:tc>
          <w:tcPr>
            <w:tcW w:w="1069" w:type="pct"/>
          </w:tcPr>
          <w:p w14:paraId="1D8546A3" w14:textId="77777777" w:rsidR="003D0E6C" w:rsidRDefault="003D0E6C">
            <w:pPr>
              <w:widowControl/>
              <w:wordWrap w:val="0"/>
              <w:spacing w:line="240" w:lineRule="auto"/>
              <w:jc w:val="center"/>
              <w:rPr>
                <w:sz w:val="18"/>
              </w:rPr>
            </w:pPr>
          </w:p>
        </w:tc>
      </w:tr>
      <w:tr w:rsidR="003D0E6C" w14:paraId="778AB35D" w14:textId="77777777">
        <w:trPr>
          <w:trHeight w:val="345"/>
        </w:trPr>
        <w:tc>
          <w:tcPr>
            <w:tcW w:w="352" w:type="pct"/>
          </w:tcPr>
          <w:p w14:paraId="2E2950B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20A4504" w14:textId="77777777" w:rsidR="003D0E6C" w:rsidRDefault="00000000">
            <w:pPr>
              <w:widowControl/>
              <w:wordWrap w:val="0"/>
              <w:spacing w:line="240" w:lineRule="auto"/>
              <w:jc w:val="center"/>
              <w:rPr>
                <w:sz w:val="18"/>
              </w:rPr>
            </w:pPr>
            <w:r>
              <w:rPr>
                <w:rFonts w:hint="eastAsia"/>
                <w:sz w:val="18"/>
              </w:rPr>
              <w:t>K1033</w:t>
            </w:r>
          </w:p>
        </w:tc>
        <w:tc>
          <w:tcPr>
            <w:tcW w:w="3120" w:type="pct"/>
          </w:tcPr>
          <w:p w14:paraId="20753BB3" w14:textId="77777777" w:rsidR="003D0E6C" w:rsidRDefault="003D0E6C">
            <w:pPr>
              <w:widowControl/>
              <w:wordWrap w:val="0"/>
              <w:spacing w:line="240" w:lineRule="auto"/>
              <w:jc w:val="center"/>
              <w:rPr>
                <w:sz w:val="18"/>
              </w:rPr>
            </w:pPr>
          </w:p>
        </w:tc>
        <w:tc>
          <w:tcPr>
            <w:tcW w:w="1069" w:type="pct"/>
          </w:tcPr>
          <w:p w14:paraId="08618A3D" w14:textId="77777777" w:rsidR="003D0E6C" w:rsidRDefault="003D0E6C">
            <w:pPr>
              <w:widowControl/>
              <w:wordWrap w:val="0"/>
              <w:spacing w:line="240" w:lineRule="auto"/>
              <w:jc w:val="center"/>
              <w:rPr>
                <w:sz w:val="18"/>
              </w:rPr>
            </w:pPr>
          </w:p>
        </w:tc>
      </w:tr>
      <w:tr w:rsidR="003D0E6C" w14:paraId="5EF3D569" w14:textId="77777777">
        <w:trPr>
          <w:trHeight w:val="345"/>
        </w:trPr>
        <w:tc>
          <w:tcPr>
            <w:tcW w:w="352" w:type="pct"/>
          </w:tcPr>
          <w:p w14:paraId="018E770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781FB4" w14:textId="77777777" w:rsidR="003D0E6C" w:rsidRDefault="00000000">
            <w:pPr>
              <w:widowControl/>
              <w:wordWrap w:val="0"/>
              <w:spacing w:line="240" w:lineRule="auto"/>
              <w:jc w:val="center"/>
              <w:rPr>
                <w:sz w:val="18"/>
              </w:rPr>
            </w:pPr>
            <w:r>
              <w:rPr>
                <w:rFonts w:hint="eastAsia"/>
                <w:sz w:val="18"/>
              </w:rPr>
              <w:t>K1034</w:t>
            </w:r>
          </w:p>
        </w:tc>
        <w:tc>
          <w:tcPr>
            <w:tcW w:w="3120" w:type="pct"/>
          </w:tcPr>
          <w:p w14:paraId="6BD69ACC" w14:textId="77777777" w:rsidR="003D0E6C" w:rsidRDefault="003D0E6C">
            <w:pPr>
              <w:widowControl/>
              <w:wordWrap w:val="0"/>
              <w:spacing w:line="240" w:lineRule="auto"/>
              <w:jc w:val="center"/>
              <w:rPr>
                <w:sz w:val="18"/>
              </w:rPr>
            </w:pPr>
          </w:p>
        </w:tc>
        <w:tc>
          <w:tcPr>
            <w:tcW w:w="1069" w:type="pct"/>
          </w:tcPr>
          <w:p w14:paraId="68AEBF14" w14:textId="77777777" w:rsidR="003D0E6C" w:rsidRDefault="003D0E6C">
            <w:pPr>
              <w:widowControl/>
              <w:wordWrap w:val="0"/>
              <w:spacing w:line="240" w:lineRule="auto"/>
              <w:jc w:val="center"/>
              <w:rPr>
                <w:sz w:val="18"/>
              </w:rPr>
            </w:pPr>
          </w:p>
        </w:tc>
      </w:tr>
      <w:tr w:rsidR="003D0E6C" w14:paraId="22F13B47" w14:textId="77777777">
        <w:trPr>
          <w:trHeight w:val="345"/>
        </w:trPr>
        <w:tc>
          <w:tcPr>
            <w:tcW w:w="352" w:type="pct"/>
          </w:tcPr>
          <w:p w14:paraId="5D6EDF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744121" w14:textId="77777777" w:rsidR="003D0E6C" w:rsidRDefault="00000000">
            <w:pPr>
              <w:widowControl/>
              <w:wordWrap w:val="0"/>
              <w:spacing w:line="240" w:lineRule="auto"/>
              <w:jc w:val="center"/>
              <w:rPr>
                <w:sz w:val="18"/>
              </w:rPr>
            </w:pPr>
            <w:r>
              <w:rPr>
                <w:rFonts w:hint="eastAsia"/>
                <w:sz w:val="18"/>
              </w:rPr>
              <w:t>K1035</w:t>
            </w:r>
          </w:p>
        </w:tc>
        <w:tc>
          <w:tcPr>
            <w:tcW w:w="3120" w:type="pct"/>
          </w:tcPr>
          <w:p w14:paraId="2C6A914A" w14:textId="77777777" w:rsidR="003D0E6C" w:rsidRDefault="003D0E6C">
            <w:pPr>
              <w:widowControl/>
              <w:wordWrap w:val="0"/>
              <w:spacing w:line="240" w:lineRule="auto"/>
              <w:jc w:val="center"/>
              <w:rPr>
                <w:sz w:val="18"/>
              </w:rPr>
            </w:pPr>
          </w:p>
        </w:tc>
        <w:tc>
          <w:tcPr>
            <w:tcW w:w="1069" w:type="pct"/>
          </w:tcPr>
          <w:p w14:paraId="7435C5E1" w14:textId="77777777" w:rsidR="003D0E6C" w:rsidRDefault="003D0E6C">
            <w:pPr>
              <w:widowControl/>
              <w:wordWrap w:val="0"/>
              <w:spacing w:line="240" w:lineRule="auto"/>
              <w:jc w:val="center"/>
              <w:rPr>
                <w:sz w:val="18"/>
              </w:rPr>
            </w:pPr>
          </w:p>
        </w:tc>
      </w:tr>
      <w:tr w:rsidR="003D0E6C" w14:paraId="4311B97B" w14:textId="77777777">
        <w:trPr>
          <w:trHeight w:val="345"/>
        </w:trPr>
        <w:tc>
          <w:tcPr>
            <w:tcW w:w="352" w:type="pct"/>
          </w:tcPr>
          <w:p w14:paraId="780F5F6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CC372F" w14:textId="77777777" w:rsidR="003D0E6C" w:rsidRDefault="00000000">
            <w:pPr>
              <w:widowControl/>
              <w:wordWrap w:val="0"/>
              <w:spacing w:line="240" w:lineRule="auto"/>
              <w:jc w:val="center"/>
              <w:rPr>
                <w:sz w:val="18"/>
              </w:rPr>
            </w:pPr>
            <w:r>
              <w:rPr>
                <w:rFonts w:hint="eastAsia"/>
                <w:sz w:val="18"/>
              </w:rPr>
              <w:t>K1036</w:t>
            </w:r>
          </w:p>
        </w:tc>
        <w:tc>
          <w:tcPr>
            <w:tcW w:w="3120" w:type="pct"/>
          </w:tcPr>
          <w:p w14:paraId="3D42AB52" w14:textId="77777777" w:rsidR="003D0E6C" w:rsidRDefault="003D0E6C">
            <w:pPr>
              <w:widowControl/>
              <w:wordWrap w:val="0"/>
              <w:spacing w:line="240" w:lineRule="auto"/>
              <w:jc w:val="center"/>
              <w:rPr>
                <w:sz w:val="18"/>
              </w:rPr>
            </w:pPr>
          </w:p>
        </w:tc>
        <w:tc>
          <w:tcPr>
            <w:tcW w:w="1069" w:type="pct"/>
          </w:tcPr>
          <w:p w14:paraId="588F4756" w14:textId="77777777" w:rsidR="003D0E6C" w:rsidRDefault="003D0E6C">
            <w:pPr>
              <w:widowControl/>
              <w:wordWrap w:val="0"/>
              <w:spacing w:line="240" w:lineRule="auto"/>
              <w:jc w:val="center"/>
              <w:rPr>
                <w:sz w:val="18"/>
              </w:rPr>
            </w:pPr>
          </w:p>
        </w:tc>
      </w:tr>
      <w:tr w:rsidR="003D0E6C" w14:paraId="6CFB18B0" w14:textId="77777777">
        <w:trPr>
          <w:trHeight w:val="345"/>
        </w:trPr>
        <w:tc>
          <w:tcPr>
            <w:tcW w:w="352" w:type="pct"/>
          </w:tcPr>
          <w:p w14:paraId="57352FB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743B33" w14:textId="77777777" w:rsidR="003D0E6C" w:rsidRDefault="00000000">
            <w:pPr>
              <w:widowControl/>
              <w:wordWrap w:val="0"/>
              <w:spacing w:line="240" w:lineRule="auto"/>
              <w:jc w:val="center"/>
              <w:rPr>
                <w:sz w:val="18"/>
              </w:rPr>
            </w:pPr>
            <w:r>
              <w:rPr>
                <w:rFonts w:hint="eastAsia"/>
                <w:sz w:val="18"/>
              </w:rPr>
              <w:t>K1037</w:t>
            </w:r>
          </w:p>
        </w:tc>
        <w:tc>
          <w:tcPr>
            <w:tcW w:w="3120" w:type="pct"/>
          </w:tcPr>
          <w:p w14:paraId="34811FCD" w14:textId="77777777" w:rsidR="003D0E6C" w:rsidRDefault="003D0E6C">
            <w:pPr>
              <w:widowControl/>
              <w:wordWrap w:val="0"/>
              <w:spacing w:line="240" w:lineRule="auto"/>
              <w:jc w:val="center"/>
              <w:rPr>
                <w:sz w:val="18"/>
              </w:rPr>
            </w:pPr>
          </w:p>
        </w:tc>
        <w:tc>
          <w:tcPr>
            <w:tcW w:w="1069" w:type="pct"/>
          </w:tcPr>
          <w:p w14:paraId="29CB4DAA" w14:textId="77777777" w:rsidR="003D0E6C" w:rsidRDefault="003D0E6C">
            <w:pPr>
              <w:widowControl/>
              <w:wordWrap w:val="0"/>
              <w:spacing w:line="240" w:lineRule="auto"/>
              <w:jc w:val="center"/>
              <w:rPr>
                <w:sz w:val="18"/>
              </w:rPr>
            </w:pPr>
          </w:p>
        </w:tc>
      </w:tr>
      <w:tr w:rsidR="003D0E6C" w14:paraId="7BE6CBA8" w14:textId="77777777">
        <w:trPr>
          <w:trHeight w:val="345"/>
        </w:trPr>
        <w:tc>
          <w:tcPr>
            <w:tcW w:w="352" w:type="pct"/>
          </w:tcPr>
          <w:p w14:paraId="3831CD7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A4D65A" w14:textId="77777777" w:rsidR="003D0E6C" w:rsidRDefault="00000000">
            <w:pPr>
              <w:widowControl/>
              <w:wordWrap w:val="0"/>
              <w:spacing w:line="240" w:lineRule="auto"/>
              <w:jc w:val="center"/>
              <w:rPr>
                <w:sz w:val="18"/>
              </w:rPr>
            </w:pPr>
            <w:r>
              <w:rPr>
                <w:rFonts w:hint="eastAsia"/>
                <w:sz w:val="18"/>
              </w:rPr>
              <w:t>K1038</w:t>
            </w:r>
          </w:p>
        </w:tc>
        <w:tc>
          <w:tcPr>
            <w:tcW w:w="3120" w:type="pct"/>
          </w:tcPr>
          <w:p w14:paraId="4229C9B3" w14:textId="77777777" w:rsidR="003D0E6C" w:rsidRDefault="003D0E6C">
            <w:pPr>
              <w:widowControl/>
              <w:wordWrap w:val="0"/>
              <w:spacing w:line="240" w:lineRule="auto"/>
              <w:jc w:val="center"/>
              <w:rPr>
                <w:sz w:val="18"/>
              </w:rPr>
            </w:pPr>
          </w:p>
        </w:tc>
        <w:tc>
          <w:tcPr>
            <w:tcW w:w="1069" w:type="pct"/>
          </w:tcPr>
          <w:p w14:paraId="5B2740AE" w14:textId="77777777" w:rsidR="003D0E6C" w:rsidRDefault="003D0E6C">
            <w:pPr>
              <w:widowControl/>
              <w:wordWrap w:val="0"/>
              <w:spacing w:line="240" w:lineRule="auto"/>
              <w:jc w:val="center"/>
              <w:rPr>
                <w:sz w:val="18"/>
              </w:rPr>
            </w:pPr>
          </w:p>
        </w:tc>
      </w:tr>
      <w:tr w:rsidR="003D0E6C" w14:paraId="02AC14F2" w14:textId="77777777">
        <w:trPr>
          <w:trHeight w:val="345"/>
        </w:trPr>
        <w:tc>
          <w:tcPr>
            <w:tcW w:w="352" w:type="pct"/>
          </w:tcPr>
          <w:p w14:paraId="0CDD920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37DB7B" w14:textId="77777777" w:rsidR="003D0E6C" w:rsidRDefault="00000000">
            <w:pPr>
              <w:widowControl/>
              <w:wordWrap w:val="0"/>
              <w:spacing w:line="240" w:lineRule="auto"/>
              <w:jc w:val="center"/>
              <w:rPr>
                <w:sz w:val="18"/>
              </w:rPr>
            </w:pPr>
            <w:r>
              <w:rPr>
                <w:rFonts w:hint="eastAsia"/>
                <w:sz w:val="18"/>
              </w:rPr>
              <w:t>K1039</w:t>
            </w:r>
          </w:p>
        </w:tc>
        <w:tc>
          <w:tcPr>
            <w:tcW w:w="3120" w:type="pct"/>
          </w:tcPr>
          <w:p w14:paraId="6FEBED57" w14:textId="77777777" w:rsidR="003D0E6C" w:rsidRDefault="003D0E6C">
            <w:pPr>
              <w:widowControl/>
              <w:wordWrap w:val="0"/>
              <w:spacing w:line="240" w:lineRule="auto"/>
              <w:jc w:val="center"/>
              <w:rPr>
                <w:sz w:val="18"/>
              </w:rPr>
            </w:pPr>
          </w:p>
        </w:tc>
        <w:tc>
          <w:tcPr>
            <w:tcW w:w="1069" w:type="pct"/>
          </w:tcPr>
          <w:p w14:paraId="7586E2DE" w14:textId="77777777" w:rsidR="003D0E6C" w:rsidRDefault="003D0E6C">
            <w:pPr>
              <w:widowControl/>
              <w:wordWrap w:val="0"/>
              <w:spacing w:line="240" w:lineRule="auto"/>
              <w:jc w:val="center"/>
              <w:rPr>
                <w:sz w:val="18"/>
              </w:rPr>
            </w:pPr>
          </w:p>
        </w:tc>
      </w:tr>
      <w:tr w:rsidR="003D0E6C" w14:paraId="002C453B" w14:textId="77777777">
        <w:trPr>
          <w:trHeight w:val="345"/>
        </w:trPr>
        <w:tc>
          <w:tcPr>
            <w:tcW w:w="352" w:type="pct"/>
          </w:tcPr>
          <w:p w14:paraId="33B4540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807F63F" w14:textId="77777777" w:rsidR="003D0E6C" w:rsidRDefault="00000000">
            <w:pPr>
              <w:widowControl/>
              <w:wordWrap w:val="0"/>
              <w:spacing w:line="240" w:lineRule="auto"/>
              <w:jc w:val="center"/>
              <w:rPr>
                <w:sz w:val="18"/>
              </w:rPr>
            </w:pPr>
            <w:r>
              <w:rPr>
                <w:rFonts w:hint="eastAsia"/>
                <w:sz w:val="18"/>
              </w:rPr>
              <w:t>K1040</w:t>
            </w:r>
          </w:p>
        </w:tc>
        <w:tc>
          <w:tcPr>
            <w:tcW w:w="3120" w:type="pct"/>
          </w:tcPr>
          <w:p w14:paraId="648EDFCD" w14:textId="77777777" w:rsidR="003D0E6C" w:rsidRDefault="003D0E6C">
            <w:pPr>
              <w:widowControl/>
              <w:wordWrap w:val="0"/>
              <w:spacing w:line="240" w:lineRule="auto"/>
              <w:jc w:val="center"/>
              <w:rPr>
                <w:sz w:val="18"/>
              </w:rPr>
            </w:pPr>
          </w:p>
        </w:tc>
        <w:tc>
          <w:tcPr>
            <w:tcW w:w="1069" w:type="pct"/>
          </w:tcPr>
          <w:p w14:paraId="69B7A918" w14:textId="77777777" w:rsidR="003D0E6C" w:rsidRDefault="003D0E6C">
            <w:pPr>
              <w:widowControl/>
              <w:wordWrap w:val="0"/>
              <w:spacing w:line="240" w:lineRule="auto"/>
              <w:jc w:val="center"/>
              <w:rPr>
                <w:sz w:val="18"/>
              </w:rPr>
            </w:pPr>
          </w:p>
        </w:tc>
      </w:tr>
      <w:tr w:rsidR="003D0E6C" w14:paraId="74D8548E" w14:textId="77777777">
        <w:trPr>
          <w:trHeight w:val="345"/>
        </w:trPr>
        <w:tc>
          <w:tcPr>
            <w:tcW w:w="352" w:type="pct"/>
          </w:tcPr>
          <w:p w14:paraId="73E2852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41B1703" w14:textId="77777777" w:rsidR="003D0E6C" w:rsidRDefault="00000000">
            <w:pPr>
              <w:widowControl/>
              <w:wordWrap w:val="0"/>
              <w:spacing w:line="240" w:lineRule="auto"/>
              <w:jc w:val="center"/>
              <w:rPr>
                <w:sz w:val="18"/>
              </w:rPr>
            </w:pPr>
            <w:r>
              <w:rPr>
                <w:rFonts w:hint="eastAsia"/>
                <w:sz w:val="18"/>
              </w:rPr>
              <w:t>K1041</w:t>
            </w:r>
          </w:p>
        </w:tc>
        <w:tc>
          <w:tcPr>
            <w:tcW w:w="3120" w:type="pct"/>
          </w:tcPr>
          <w:p w14:paraId="7D13F6FF" w14:textId="77777777" w:rsidR="003D0E6C" w:rsidRDefault="003D0E6C">
            <w:pPr>
              <w:widowControl/>
              <w:wordWrap w:val="0"/>
              <w:spacing w:line="240" w:lineRule="auto"/>
              <w:jc w:val="center"/>
              <w:rPr>
                <w:sz w:val="18"/>
              </w:rPr>
            </w:pPr>
          </w:p>
        </w:tc>
        <w:tc>
          <w:tcPr>
            <w:tcW w:w="1069" w:type="pct"/>
          </w:tcPr>
          <w:p w14:paraId="00AB4CED" w14:textId="77777777" w:rsidR="003D0E6C" w:rsidRDefault="003D0E6C">
            <w:pPr>
              <w:widowControl/>
              <w:wordWrap w:val="0"/>
              <w:spacing w:line="240" w:lineRule="auto"/>
              <w:jc w:val="center"/>
              <w:rPr>
                <w:sz w:val="18"/>
              </w:rPr>
            </w:pPr>
          </w:p>
        </w:tc>
      </w:tr>
      <w:tr w:rsidR="003D0E6C" w14:paraId="1F9DC2A2" w14:textId="77777777">
        <w:trPr>
          <w:trHeight w:val="345"/>
        </w:trPr>
        <w:tc>
          <w:tcPr>
            <w:tcW w:w="352" w:type="pct"/>
          </w:tcPr>
          <w:p w14:paraId="0898DA9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05BD12" w14:textId="77777777" w:rsidR="003D0E6C" w:rsidRDefault="00000000">
            <w:pPr>
              <w:widowControl/>
              <w:wordWrap w:val="0"/>
              <w:spacing w:line="240" w:lineRule="auto"/>
              <w:jc w:val="center"/>
              <w:rPr>
                <w:sz w:val="18"/>
              </w:rPr>
            </w:pPr>
            <w:r>
              <w:rPr>
                <w:rFonts w:hint="eastAsia"/>
                <w:sz w:val="18"/>
              </w:rPr>
              <w:t>K1042</w:t>
            </w:r>
          </w:p>
        </w:tc>
        <w:tc>
          <w:tcPr>
            <w:tcW w:w="3120" w:type="pct"/>
          </w:tcPr>
          <w:p w14:paraId="6CEC3D10" w14:textId="77777777" w:rsidR="003D0E6C" w:rsidRDefault="003D0E6C">
            <w:pPr>
              <w:widowControl/>
              <w:wordWrap w:val="0"/>
              <w:spacing w:line="240" w:lineRule="auto"/>
              <w:jc w:val="center"/>
              <w:rPr>
                <w:sz w:val="18"/>
              </w:rPr>
            </w:pPr>
          </w:p>
        </w:tc>
        <w:tc>
          <w:tcPr>
            <w:tcW w:w="1069" w:type="pct"/>
          </w:tcPr>
          <w:p w14:paraId="0D6680F9" w14:textId="77777777" w:rsidR="003D0E6C" w:rsidRDefault="003D0E6C">
            <w:pPr>
              <w:widowControl/>
              <w:wordWrap w:val="0"/>
              <w:spacing w:line="240" w:lineRule="auto"/>
              <w:jc w:val="center"/>
              <w:rPr>
                <w:sz w:val="18"/>
              </w:rPr>
            </w:pPr>
          </w:p>
        </w:tc>
      </w:tr>
      <w:tr w:rsidR="003D0E6C" w14:paraId="264019CA" w14:textId="77777777">
        <w:trPr>
          <w:trHeight w:val="345"/>
        </w:trPr>
        <w:tc>
          <w:tcPr>
            <w:tcW w:w="352" w:type="pct"/>
          </w:tcPr>
          <w:p w14:paraId="6640D0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9498E8" w14:textId="77777777" w:rsidR="003D0E6C" w:rsidRDefault="00000000">
            <w:pPr>
              <w:widowControl/>
              <w:wordWrap w:val="0"/>
              <w:spacing w:line="240" w:lineRule="auto"/>
              <w:jc w:val="center"/>
              <w:rPr>
                <w:sz w:val="18"/>
              </w:rPr>
            </w:pPr>
            <w:r>
              <w:rPr>
                <w:rFonts w:hint="eastAsia"/>
                <w:sz w:val="18"/>
              </w:rPr>
              <w:t>K1043</w:t>
            </w:r>
          </w:p>
        </w:tc>
        <w:tc>
          <w:tcPr>
            <w:tcW w:w="3120" w:type="pct"/>
          </w:tcPr>
          <w:p w14:paraId="2058B4C2" w14:textId="77777777" w:rsidR="003D0E6C" w:rsidRDefault="003D0E6C">
            <w:pPr>
              <w:widowControl/>
              <w:wordWrap w:val="0"/>
              <w:spacing w:line="240" w:lineRule="auto"/>
              <w:jc w:val="center"/>
              <w:rPr>
                <w:sz w:val="18"/>
              </w:rPr>
            </w:pPr>
          </w:p>
        </w:tc>
        <w:tc>
          <w:tcPr>
            <w:tcW w:w="1069" w:type="pct"/>
          </w:tcPr>
          <w:p w14:paraId="2391552A" w14:textId="77777777" w:rsidR="003D0E6C" w:rsidRDefault="003D0E6C">
            <w:pPr>
              <w:widowControl/>
              <w:wordWrap w:val="0"/>
              <w:spacing w:line="240" w:lineRule="auto"/>
              <w:jc w:val="center"/>
              <w:rPr>
                <w:sz w:val="18"/>
              </w:rPr>
            </w:pPr>
          </w:p>
        </w:tc>
      </w:tr>
      <w:tr w:rsidR="003D0E6C" w14:paraId="4AB6733E" w14:textId="77777777">
        <w:trPr>
          <w:trHeight w:val="345"/>
        </w:trPr>
        <w:tc>
          <w:tcPr>
            <w:tcW w:w="352" w:type="pct"/>
          </w:tcPr>
          <w:p w14:paraId="5012F0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93B966" w14:textId="77777777" w:rsidR="003D0E6C" w:rsidRDefault="00000000">
            <w:pPr>
              <w:widowControl/>
              <w:wordWrap w:val="0"/>
              <w:spacing w:line="240" w:lineRule="auto"/>
              <w:jc w:val="center"/>
              <w:rPr>
                <w:sz w:val="18"/>
              </w:rPr>
            </w:pPr>
            <w:r>
              <w:rPr>
                <w:rFonts w:hint="eastAsia"/>
                <w:sz w:val="18"/>
              </w:rPr>
              <w:t>K1044</w:t>
            </w:r>
          </w:p>
        </w:tc>
        <w:tc>
          <w:tcPr>
            <w:tcW w:w="3120" w:type="pct"/>
          </w:tcPr>
          <w:p w14:paraId="6607A379" w14:textId="77777777" w:rsidR="003D0E6C" w:rsidRDefault="003D0E6C">
            <w:pPr>
              <w:widowControl/>
              <w:wordWrap w:val="0"/>
              <w:spacing w:line="240" w:lineRule="auto"/>
              <w:jc w:val="center"/>
              <w:rPr>
                <w:sz w:val="18"/>
              </w:rPr>
            </w:pPr>
          </w:p>
        </w:tc>
        <w:tc>
          <w:tcPr>
            <w:tcW w:w="1069" w:type="pct"/>
          </w:tcPr>
          <w:p w14:paraId="03787EFE" w14:textId="77777777" w:rsidR="003D0E6C" w:rsidRDefault="003D0E6C">
            <w:pPr>
              <w:widowControl/>
              <w:wordWrap w:val="0"/>
              <w:spacing w:line="240" w:lineRule="auto"/>
              <w:jc w:val="center"/>
              <w:rPr>
                <w:sz w:val="18"/>
              </w:rPr>
            </w:pPr>
          </w:p>
        </w:tc>
      </w:tr>
      <w:tr w:rsidR="003D0E6C" w14:paraId="2F04C729" w14:textId="77777777">
        <w:trPr>
          <w:trHeight w:val="345"/>
        </w:trPr>
        <w:tc>
          <w:tcPr>
            <w:tcW w:w="352" w:type="pct"/>
          </w:tcPr>
          <w:p w14:paraId="4B067A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8A35A4" w14:textId="77777777" w:rsidR="003D0E6C" w:rsidRDefault="00000000">
            <w:pPr>
              <w:widowControl/>
              <w:wordWrap w:val="0"/>
              <w:spacing w:line="240" w:lineRule="auto"/>
              <w:jc w:val="center"/>
              <w:rPr>
                <w:sz w:val="18"/>
              </w:rPr>
            </w:pPr>
            <w:r>
              <w:rPr>
                <w:rFonts w:hint="eastAsia"/>
                <w:sz w:val="18"/>
              </w:rPr>
              <w:t>K1045</w:t>
            </w:r>
          </w:p>
        </w:tc>
        <w:tc>
          <w:tcPr>
            <w:tcW w:w="3120" w:type="pct"/>
          </w:tcPr>
          <w:p w14:paraId="476CBC61" w14:textId="77777777" w:rsidR="003D0E6C" w:rsidRDefault="003D0E6C">
            <w:pPr>
              <w:widowControl/>
              <w:wordWrap w:val="0"/>
              <w:spacing w:line="240" w:lineRule="auto"/>
              <w:jc w:val="center"/>
              <w:rPr>
                <w:sz w:val="18"/>
              </w:rPr>
            </w:pPr>
          </w:p>
        </w:tc>
        <w:tc>
          <w:tcPr>
            <w:tcW w:w="1069" w:type="pct"/>
          </w:tcPr>
          <w:p w14:paraId="769AC7A1" w14:textId="77777777" w:rsidR="003D0E6C" w:rsidRDefault="003D0E6C">
            <w:pPr>
              <w:widowControl/>
              <w:wordWrap w:val="0"/>
              <w:spacing w:line="240" w:lineRule="auto"/>
              <w:jc w:val="center"/>
              <w:rPr>
                <w:sz w:val="18"/>
              </w:rPr>
            </w:pPr>
          </w:p>
        </w:tc>
      </w:tr>
      <w:tr w:rsidR="003D0E6C" w14:paraId="2FA6B9AC" w14:textId="77777777">
        <w:trPr>
          <w:trHeight w:val="345"/>
        </w:trPr>
        <w:tc>
          <w:tcPr>
            <w:tcW w:w="352" w:type="pct"/>
          </w:tcPr>
          <w:p w14:paraId="4EAA97A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89235D" w14:textId="77777777" w:rsidR="003D0E6C" w:rsidRDefault="00000000">
            <w:pPr>
              <w:widowControl/>
              <w:wordWrap w:val="0"/>
              <w:spacing w:line="240" w:lineRule="auto"/>
              <w:jc w:val="center"/>
              <w:rPr>
                <w:sz w:val="18"/>
              </w:rPr>
            </w:pPr>
            <w:r>
              <w:rPr>
                <w:rFonts w:hint="eastAsia"/>
                <w:sz w:val="18"/>
              </w:rPr>
              <w:t>K1046</w:t>
            </w:r>
          </w:p>
        </w:tc>
        <w:tc>
          <w:tcPr>
            <w:tcW w:w="3120" w:type="pct"/>
          </w:tcPr>
          <w:p w14:paraId="5EBBFFA1" w14:textId="77777777" w:rsidR="003D0E6C" w:rsidRDefault="003D0E6C">
            <w:pPr>
              <w:widowControl/>
              <w:wordWrap w:val="0"/>
              <w:spacing w:line="240" w:lineRule="auto"/>
              <w:jc w:val="center"/>
              <w:rPr>
                <w:sz w:val="18"/>
              </w:rPr>
            </w:pPr>
          </w:p>
        </w:tc>
        <w:tc>
          <w:tcPr>
            <w:tcW w:w="1069" w:type="pct"/>
          </w:tcPr>
          <w:p w14:paraId="4F648C8E" w14:textId="77777777" w:rsidR="003D0E6C" w:rsidRDefault="003D0E6C">
            <w:pPr>
              <w:widowControl/>
              <w:wordWrap w:val="0"/>
              <w:spacing w:line="240" w:lineRule="auto"/>
              <w:jc w:val="center"/>
              <w:rPr>
                <w:sz w:val="18"/>
              </w:rPr>
            </w:pPr>
          </w:p>
        </w:tc>
      </w:tr>
      <w:tr w:rsidR="003D0E6C" w14:paraId="1AE90A65" w14:textId="77777777">
        <w:trPr>
          <w:trHeight w:val="345"/>
        </w:trPr>
        <w:tc>
          <w:tcPr>
            <w:tcW w:w="352" w:type="pct"/>
          </w:tcPr>
          <w:p w14:paraId="2E52806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14F8B0" w14:textId="77777777" w:rsidR="003D0E6C" w:rsidRDefault="00000000">
            <w:pPr>
              <w:widowControl/>
              <w:wordWrap w:val="0"/>
              <w:spacing w:line="240" w:lineRule="auto"/>
              <w:jc w:val="center"/>
              <w:rPr>
                <w:sz w:val="18"/>
              </w:rPr>
            </w:pPr>
            <w:r>
              <w:rPr>
                <w:rFonts w:hint="eastAsia"/>
                <w:sz w:val="18"/>
              </w:rPr>
              <w:t>K1047</w:t>
            </w:r>
          </w:p>
        </w:tc>
        <w:tc>
          <w:tcPr>
            <w:tcW w:w="3120" w:type="pct"/>
          </w:tcPr>
          <w:p w14:paraId="32647E53" w14:textId="77777777" w:rsidR="003D0E6C" w:rsidRDefault="003D0E6C">
            <w:pPr>
              <w:widowControl/>
              <w:wordWrap w:val="0"/>
              <w:spacing w:line="240" w:lineRule="auto"/>
              <w:jc w:val="center"/>
              <w:rPr>
                <w:sz w:val="18"/>
              </w:rPr>
            </w:pPr>
          </w:p>
        </w:tc>
        <w:tc>
          <w:tcPr>
            <w:tcW w:w="1069" w:type="pct"/>
          </w:tcPr>
          <w:p w14:paraId="2D70D607" w14:textId="77777777" w:rsidR="003D0E6C" w:rsidRDefault="003D0E6C">
            <w:pPr>
              <w:widowControl/>
              <w:wordWrap w:val="0"/>
              <w:spacing w:line="240" w:lineRule="auto"/>
              <w:jc w:val="center"/>
              <w:rPr>
                <w:sz w:val="18"/>
              </w:rPr>
            </w:pPr>
          </w:p>
        </w:tc>
      </w:tr>
      <w:tr w:rsidR="003D0E6C" w14:paraId="083CF12C" w14:textId="77777777">
        <w:trPr>
          <w:trHeight w:val="345"/>
        </w:trPr>
        <w:tc>
          <w:tcPr>
            <w:tcW w:w="352" w:type="pct"/>
          </w:tcPr>
          <w:p w14:paraId="0D9EFC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7490959" w14:textId="77777777" w:rsidR="003D0E6C" w:rsidRDefault="00000000">
            <w:pPr>
              <w:widowControl/>
              <w:wordWrap w:val="0"/>
              <w:spacing w:line="240" w:lineRule="auto"/>
              <w:jc w:val="center"/>
              <w:rPr>
                <w:sz w:val="18"/>
              </w:rPr>
            </w:pPr>
            <w:r>
              <w:rPr>
                <w:rFonts w:hint="eastAsia"/>
                <w:sz w:val="18"/>
              </w:rPr>
              <w:t>K1048</w:t>
            </w:r>
          </w:p>
        </w:tc>
        <w:tc>
          <w:tcPr>
            <w:tcW w:w="3120" w:type="pct"/>
          </w:tcPr>
          <w:p w14:paraId="5F190FC1" w14:textId="77777777" w:rsidR="003D0E6C" w:rsidRDefault="003D0E6C">
            <w:pPr>
              <w:widowControl/>
              <w:wordWrap w:val="0"/>
              <w:spacing w:line="240" w:lineRule="auto"/>
              <w:jc w:val="center"/>
              <w:rPr>
                <w:sz w:val="18"/>
              </w:rPr>
            </w:pPr>
          </w:p>
        </w:tc>
        <w:tc>
          <w:tcPr>
            <w:tcW w:w="1069" w:type="pct"/>
          </w:tcPr>
          <w:p w14:paraId="018DEFD0" w14:textId="77777777" w:rsidR="003D0E6C" w:rsidRDefault="003D0E6C">
            <w:pPr>
              <w:widowControl/>
              <w:wordWrap w:val="0"/>
              <w:spacing w:line="240" w:lineRule="auto"/>
              <w:jc w:val="center"/>
              <w:rPr>
                <w:sz w:val="18"/>
              </w:rPr>
            </w:pPr>
          </w:p>
        </w:tc>
      </w:tr>
      <w:tr w:rsidR="003D0E6C" w14:paraId="3B66F5A2" w14:textId="77777777">
        <w:trPr>
          <w:trHeight w:val="345"/>
        </w:trPr>
        <w:tc>
          <w:tcPr>
            <w:tcW w:w="352" w:type="pct"/>
          </w:tcPr>
          <w:p w14:paraId="6ED84D6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1DDD53" w14:textId="77777777" w:rsidR="003D0E6C" w:rsidRDefault="00000000">
            <w:pPr>
              <w:widowControl/>
              <w:wordWrap w:val="0"/>
              <w:spacing w:line="240" w:lineRule="auto"/>
              <w:jc w:val="center"/>
              <w:rPr>
                <w:sz w:val="18"/>
              </w:rPr>
            </w:pPr>
            <w:r>
              <w:rPr>
                <w:rFonts w:hint="eastAsia"/>
                <w:sz w:val="18"/>
              </w:rPr>
              <w:t>K1049</w:t>
            </w:r>
          </w:p>
        </w:tc>
        <w:tc>
          <w:tcPr>
            <w:tcW w:w="3120" w:type="pct"/>
          </w:tcPr>
          <w:p w14:paraId="43CDF726" w14:textId="77777777" w:rsidR="003D0E6C" w:rsidRDefault="003D0E6C">
            <w:pPr>
              <w:widowControl/>
              <w:wordWrap w:val="0"/>
              <w:spacing w:line="240" w:lineRule="auto"/>
              <w:jc w:val="center"/>
              <w:rPr>
                <w:sz w:val="18"/>
              </w:rPr>
            </w:pPr>
          </w:p>
        </w:tc>
        <w:tc>
          <w:tcPr>
            <w:tcW w:w="1069" w:type="pct"/>
          </w:tcPr>
          <w:p w14:paraId="6312EE55" w14:textId="77777777" w:rsidR="003D0E6C" w:rsidRDefault="003D0E6C">
            <w:pPr>
              <w:widowControl/>
              <w:wordWrap w:val="0"/>
              <w:spacing w:line="240" w:lineRule="auto"/>
              <w:jc w:val="center"/>
              <w:rPr>
                <w:sz w:val="18"/>
              </w:rPr>
            </w:pPr>
          </w:p>
        </w:tc>
      </w:tr>
      <w:tr w:rsidR="003D0E6C" w14:paraId="47571190" w14:textId="77777777">
        <w:trPr>
          <w:trHeight w:val="345"/>
        </w:trPr>
        <w:tc>
          <w:tcPr>
            <w:tcW w:w="352" w:type="pct"/>
          </w:tcPr>
          <w:p w14:paraId="0C2E326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4F5986" w14:textId="77777777" w:rsidR="003D0E6C" w:rsidRDefault="00000000">
            <w:pPr>
              <w:widowControl/>
              <w:wordWrap w:val="0"/>
              <w:spacing w:line="240" w:lineRule="auto"/>
              <w:jc w:val="center"/>
              <w:rPr>
                <w:sz w:val="18"/>
              </w:rPr>
            </w:pPr>
            <w:r>
              <w:rPr>
                <w:rFonts w:hint="eastAsia"/>
                <w:sz w:val="18"/>
              </w:rPr>
              <w:t>K1050</w:t>
            </w:r>
          </w:p>
        </w:tc>
        <w:tc>
          <w:tcPr>
            <w:tcW w:w="3120" w:type="pct"/>
          </w:tcPr>
          <w:p w14:paraId="3781C1B1" w14:textId="77777777" w:rsidR="003D0E6C" w:rsidRDefault="003D0E6C">
            <w:pPr>
              <w:widowControl/>
              <w:wordWrap w:val="0"/>
              <w:spacing w:line="240" w:lineRule="auto"/>
              <w:jc w:val="center"/>
              <w:rPr>
                <w:sz w:val="18"/>
              </w:rPr>
            </w:pPr>
          </w:p>
        </w:tc>
        <w:tc>
          <w:tcPr>
            <w:tcW w:w="1069" w:type="pct"/>
          </w:tcPr>
          <w:p w14:paraId="697EE0BC" w14:textId="77777777" w:rsidR="003D0E6C" w:rsidRDefault="003D0E6C">
            <w:pPr>
              <w:widowControl/>
              <w:wordWrap w:val="0"/>
              <w:spacing w:line="240" w:lineRule="auto"/>
              <w:jc w:val="center"/>
              <w:rPr>
                <w:sz w:val="18"/>
              </w:rPr>
            </w:pPr>
          </w:p>
        </w:tc>
      </w:tr>
      <w:tr w:rsidR="003D0E6C" w14:paraId="150D578E" w14:textId="77777777">
        <w:trPr>
          <w:trHeight w:val="345"/>
        </w:trPr>
        <w:tc>
          <w:tcPr>
            <w:tcW w:w="352" w:type="pct"/>
          </w:tcPr>
          <w:p w14:paraId="2C6EB21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DB237E1" w14:textId="77777777" w:rsidR="003D0E6C" w:rsidRDefault="00000000">
            <w:pPr>
              <w:widowControl/>
              <w:wordWrap w:val="0"/>
              <w:spacing w:line="240" w:lineRule="auto"/>
              <w:jc w:val="center"/>
              <w:rPr>
                <w:sz w:val="18"/>
              </w:rPr>
            </w:pPr>
            <w:r>
              <w:rPr>
                <w:rFonts w:hint="eastAsia"/>
                <w:sz w:val="18"/>
              </w:rPr>
              <w:t>K1051</w:t>
            </w:r>
          </w:p>
        </w:tc>
        <w:tc>
          <w:tcPr>
            <w:tcW w:w="3120" w:type="pct"/>
          </w:tcPr>
          <w:p w14:paraId="42AA67E5" w14:textId="77777777" w:rsidR="003D0E6C" w:rsidRDefault="003D0E6C">
            <w:pPr>
              <w:widowControl/>
              <w:wordWrap w:val="0"/>
              <w:spacing w:line="240" w:lineRule="auto"/>
              <w:jc w:val="center"/>
              <w:rPr>
                <w:sz w:val="18"/>
              </w:rPr>
            </w:pPr>
          </w:p>
        </w:tc>
        <w:tc>
          <w:tcPr>
            <w:tcW w:w="1069" w:type="pct"/>
          </w:tcPr>
          <w:p w14:paraId="64928256" w14:textId="77777777" w:rsidR="003D0E6C" w:rsidRDefault="003D0E6C">
            <w:pPr>
              <w:widowControl/>
              <w:wordWrap w:val="0"/>
              <w:spacing w:line="240" w:lineRule="auto"/>
              <w:jc w:val="center"/>
              <w:rPr>
                <w:sz w:val="18"/>
              </w:rPr>
            </w:pPr>
          </w:p>
        </w:tc>
      </w:tr>
      <w:tr w:rsidR="003D0E6C" w14:paraId="5263AAAB" w14:textId="77777777">
        <w:trPr>
          <w:trHeight w:val="345"/>
        </w:trPr>
        <w:tc>
          <w:tcPr>
            <w:tcW w:w="352" w:type="pct"/>
          </w:tcPr>
          <w:p w14:paraId="67A12CB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D3D4984" w14:textId="77777777" w:rsidR="003D0E6C" w:rsidRDefault="00000000">
            <w:pPr>
              <w:widowControl/>
              <w:wordWrap w:val="0"/>
              <w:spacing w:line="240" w:lineRule="auto"/>
              <w:jc w:val="center"/>
              <w:rPr>
                <w:sz w:val="18"/>
              </w:rPr>
            </w:pPr>
            <w:r>
              <w:rPr>
                <w:rFonts w:hint="eastAsia"/>
                <w:sz w:val="18"/>
              </w:rPr>
              <w:t>K1052</w:t>
            </w:r>
          </w:p>
        </w:tc>
        <w:tc>
          <w:tcPr>
            <w:tcW w:w="3120" w:type="pct"/>
          </w:tcPr>
          <w:p w14:paraId="5EA44B56" w14:textId="77777777" w:rsidR="003D0E6C" w:rsidRDefault="003D0E6C">
            <w:pPr>
              <w:widowControl/>
              <w:wordWrap w:val="0"/>
              <w:spacing w:line="240" w:lineRule="auto"/>
              <w:jc w:val="center"/>
              <w:rPr>
                <w:sz w:val="18"/>
              </w:rPr>
            </w:pPr>
          </w:p>
        </w:tc>
        <w:tc>
          <w:tcPr>
            <w:tcW w:w="1069" w:type="pct"/>
          </w:tcPr>
          <w:p w14:paraId="7114A0A6" w14:textId="77777777" w:rsidR="003D0E6C" w:rsidRDefault="003D0E6C">
            <w:pPr>
              <w:widowControl/>
              <w:wordWrap w:val="0"/>
              <w:spacing w:line="240" w:lineRule="auto"/>
              <w:jc w:val="center"/>
              <w:rPr>
                <w:sz w:val="18"/>
              </w:rPr>
            </w:pPr>
          </w:p>
        </w:tc>
      </w:tr>
      <w:tr w:rsidR="003D0E6C" w14:paraId="5B16FE16" w14:textId="77777777">
        <w:trPr>
          <w:trHeight w:val="345"/>
        </w:trPr>
        <w:tc>
          <w:tcPr>
            <w:tcW w:w="352" w:type="pct"/>
          </w:tcPr>
          <w:p w14:paraId="5D36DD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E5549C" w14:textId="77777777" w:rsidR="003D0E6C" w:rsidRDefault="00000000">
            <w:pPr>
              <w:widowControl/>
              <w:wordWrap w:val="0"/>
              <w:spacing w:line="240" w:lineRule="auto"/>
              <w:jc w:val="center"/>
              <w:rPr>
                <w:sz w:val="18"/>
              </w:rPr>
            </w:pPr>
            <w:r>
              <w:rPr>
                <w:rFonts w:hint="eastAsia"/>
                <w:sz w:val="18"/>
              </w:rPr>
              <w:t>K1053</w:t>
            </w:r>
          </w:p>
        </w:tc>
        <w:tc>
          <w:tcPr>
            <w:tcW w:w="3120" w:type="pct"/>
          </w:tcPr>
          <w:p w14:paraId="1196B9F5" w14:textId="77777777" w:rsidR="003D0E6C" w:rsidRDefault="003D0E6C">
            <w:pPr>
              <w:widowControl/>
              <w:wordWrap w:val="0"/>
              <w:spacing w:line="240" w:lineRule="auto"/>
              <w:jc w:val="center"/>
              <w:rPr>
                <w:sz w:val="18"/>
              </w:rPr>
            </w:pPr>
          </w:p>
        </w:tc>
        <w:tc>
          <w:tcPr>
            <w:tcW w:w="1069" w:type="pct"/>
          </w:tcPr>
          <w:p w14:paraId="1131371B" w14:textId="77777777" w:rsidR="003D0E6C" w:rsidRDefault="003D0E6C">
            <w:pPr>
              <w:widowControl/>
              <w:wordWrap w:val="0"/>
              <w:spacing w:line="240" w:lineRule="auto"/>
              <w:jc w:val="center"/>
              <w:rPr>
                <w:sz w:val="18"/>
              </w:rPr>
            </w:pPr>
          </w:p>
        </w:tc>
      </w:tr>
      <w:tr w:rsidR="003D0E6C" w14:paraId="747172B7" w14:textId="77777777">
        <w:trPr>
          <w:trHeight w:val="345"/>
        </w:trPr>
        <w:tc>
          <w:tcPr>
            <w:tcW w:w="352" w:type="pct"/>
          </w:tcPr>
          <w:p w14:paraId="1B20C99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3E1A820" w14:textId="77777777" w:rsidR="003D0E6C" w:rsidRDefault="00000000">
            <w:pPr>
              <w:widowControl/>
              <w:wordWrap w:val="0"/>
              <w:spacing w:line="240" w:lineRule="auto"/>
              <w:jc w:val="center"/>
              <w:rPr>
                <w:sz w:val="18"/>
              </w:rPr>
            </w:pPr>
            <w:r>
              <w:rPr>
                <w:rFonts w:hint="eastAsia"/>
                <w:sz w:val="18"/>
              </w:rPr>
              <w:t>K1054</w:t>
            </w:r>
          </w:p>
        </w:tc>
        <w:tc>
          <w:tcPr>
            <w:tcW w:w="3120" w:type="pct"/>
          </w:tcPr>
          <w:p w14:paraId="7339D835" w14:textId="77777777" w:rsidR="003D0E6C" w:rsidRDefault="003D0E6C">
            <w:pPr>
              <w:widowControl/>
              <w:wordWrap w:val="0"/>
              <w:spacing w:line="240" w:lineRule="auto"/>
              <w:jc w:val="center"/>
              <w:rPr>
                <w:sz w:val="18"/>
              </w:rPr>
            </w:pPr>
          </w:p>
        </w:tc>
        <w:tc>
          <w:tcPr>
            <w:tcW w:w="1069" w:type="pct"/>
          </w:tcPr>
          <w:p w14:paraId="759C3DEA" w14:textId="77777777" w:rsidR="003D0E6C" w:rsidRDefault="003D0E6C">
            <w:pPr>
              <w:widowControl/>
              <w:wordWrap w:val="0"/>
              <w:spacing w:line="240" w:lineRule="auto"/>
              <w:jc w:val="center"/>
              <w:rPr>
                <w:sz w:val="18"/>
              </w:rPr>
            </w:pPr>
          </w:p>
        </w:tc>
      </w:tr>
      <w:tr w:rsidR="003D0E6C" w14:paraId="69B81818" w14:textId="77777777">
        <w:trPr>
          <w:trHeight w:val="345"/>
        </w:trPr>
        <w:tc>
          <w:tcPr>
            <w:tcW w:w="352" w:type="pct"/>
          </w:tcPr>
          <w:p w14:paraId="4C9CA0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C539EB" w14:textId="77777777" w:rsidR="003D0E6C" w:rsidRDefault="00000000">
            <w:pPr>
              <w:widowControl/>
              <w:wordWrap w:val="0"/>
              <w:spacing w:line="240" w:lineRule="auto"/>
              <w:jc w:val="center"/>
              <w:rPr>
                <w:sz w:val="18"/>
              </w:rPr>
            </w:pPr>
            <w:r>
              <w:rPr>
                <w:rFonts w:hint="eastAsia"/>
                <w:sz w:val="18"/>
              </w:rPr>
              <w:t>K1055</w:t>
            </w:r>
          </w:p>
        </w:tc>
        <w:tc>
          <w:tcPr>
            <w:tcW w:w="3120" w:type="pct"/>
          </w:tcPr>
          <w:p w14:paraId="600A1850" w14:textId="77777777" w:rsidR="003D0E6C" w:rsidRDefault="003D0E6C">
            <w:pPr>
              <w:widowControl/>
              <w:wordWrap w:val="0"/>
              <w:spacing w:line="240" w:lineRule="auto"/>
              <w:jc w:val="center"/>
              <w:rPr>
                <w:sz w:val="18"/>
              </w:rPr>
            </w:pPr>
          </w:p>
        </w:tc>
        <w:tc>
          <w:tcPr>
            <w:tcW w:w="1069" w:type="pct"/>
          </w:tcPr>
          <w:p w14:paraId="6CD37905" w14:textId="77777777" w:rsidR="003D0E6C" w:rsidRDefault="003D0E6C">
            <w:pPr>
              <w:widowControl/>
              <w:wordWrap w:val="0"/>
              <w:spacing w:line="240" w:lineRule="auto"/>
              <w:jc w:val="center"/>
              <w:rPr>
                <w:sz w:val="18"/>
              </w:rPr>
            </w:pPr>
          </w:p>
        </w:tc>
      </w:tr>
      <w:tr w:rsidR="003D0E6C" w14:paraId="475E9415" w14:textId="77777777">
        <w:trPr>
          <w:trHeight w:val="345"/>
        </w:trPr>
        <w:tc>
          <w:tcPr>
            <w:tcW w:w="352" w:type="pct"/>
          </w:tcPr>
          <w:p w14:paraId="26116D6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59DE8E6" w14:textId="77777777" w:rsidR="003D0E6C" w:rsidRDefault="00000000">
            <w:pPr>
              <w:widowControl/>
              <w:wordWrap w:val="0"/>
              <w:spacing w:line="240" w:lineRule="auto"/>
              <w:jc w:val="center"/>
              <w:rPr>
                <w:sz w:val="18"/>
              </w:rPr>
            </w:pPr>
            <w:r>
              <w:rPr>
                <w:rFonts w:hint="eastAsia"/>
                <w:sz w:val="18"/>
              </w:rPr>
              <w:t>K1056</w:t>
            </w:r>
          </w:p>
        </w:tc>
        <w:tc>
          <w:tcPr>
            <w:tcW w:w="3120" w:type="pct"/>
          </w:tcPr>
          <w:p w14:paraId="6A5DF47B" w14:textId="77777777" w:rsidR="003D0E6C" w:rsidRDefault="003D0E6C">
            <w:pPr>
              <w:widowControl/>
              <w:wordWrap w:val="0"/>
              <w:spacing w:line="240" w:lineRule="auto"/>
              <w:jc w:val="center"/>
              <w:rPr>
                <w:sz w:val="18"/>
              </w:rPr>
            </w:pPr>
          </w:p>
        </w:tc>
        <w:tc>
          <w:tcPr>
            <w:tcW w:w="1069" w:type="pct"/>
          </w:tcPr>
          <w:p w14:paraId="3FA1A70D" w14:textId="77777777" w:rsidR="003D0E6C" w:rsidRDefault="003D0E6C">
            <w:pPr>
              <w:widowControl/>
              <w:wordWrap w:val="0"/>
              <w:spacing w:line="240" w:lineRule="auto"/>
              <w:jc w:val="center"/>
              <w:rPr>
                <w:sz w:val="18"/>
              </w:rPr>
            </w:pPr>
          </w:p>
        </w:tc>
      </w:tr>
      <w:tr w:rsidR="003D0E6C" w14:paraId="48479B15" w14:textId="77777777">
        <w:trPr>
          <w:trHeight w:val="345"/>
        </w:trPr>
        <w:tc>
          <w:tcPr>
            <w:tcW w:w="352" w:type="pct"/>
          </w:tcPr>
          <w:p w14:paraId="09A0EC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DA7D0EC" w14:textId="77777777" w:rsidR="003D0E6C" w:rsidRDefault="00000000">
            <w:pPr>
              <w:widowControl/>
              <w:wordWrap w:val="0"/>
              <w:spacing w:line="240" w:lineRule="auto"/>
              <w:jc w:val="center"/>
              <w:rPr>
                <w:sz w:val="18"/>
              </w:rPr>
            </w:pPr>
            <w:r>
              <w:rPr>
                <w:rFonts w:hint="eastAsia"/>
                <w:sz w:val="18"/>
              </w:rPr>
              <w:t>K1057</w:t>
            </w:r>
          </w:p>
        </w:tc>
        <w:tc>
          <w:tcPr>
            <w:tcW w:w="3120" w:type="pct"/>
          </w:tcPr>
          <w:p w14:paraId="775F40D9" w14:textId="77777777" w:rsidR="003D0E6C" w:rsidRDefault="003D0E6C">
            <w:pPr>
              <w:widowControl/>
              <w:wordWrap w:val="0"/>
              <w:spacing w:line="240" w:lineRule="auto"/>
              <w:jc w:val="center"/>
              <w:rPr>
                <w:sz w:val="18"/>
              </w:rPr>
            </w:pPr>
          </w:p>
        </w:tc>
        <w:tc>
          <w:tcPr>
            <w:tcW w:w="1069" w:type="pct"/>
          </w:tcPr>
          <w:p w14:paraId="126FDDA5" w14:textId="77777777" w:rsidR="003D0E6C" w:rsidRDefault="003D0E6C">
            <w:pPr>
              <w:widowControl/>
              <w:wordWrap w:val="0"/>
              <w:spacing w:line="240" w:lineRule="auto"/>
              <w:jc w:val="center"/>
              <w:rPr>
                <w:sz w:val="18"/>
              </w:rPr>
            </w:pPr>
          </w:p>
        </w:tc>
      </w:tr>
      <w:tr w:rsidR="003D0E6C" w14:paraId="3C387A18" w14:textId="77777777">
        <w:trPr>
          <w:trHeight w:val="345"/>
        </w:trPr>
        <w:tc>
          <w:tcPr>
            <w:tcW w:w="352" w:type="pct"/>
          </w:tcPr>
          <w:p w14:paraId="79612DE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02B1219" w14:textId="77777777" w:rsidR="003D0E6C" w:rsidRDefault="00000000">
            <w:pPr>
              <w:widowControl/>
              <w:wordWrap w:val="0"/>
              <w:spacing w:line="240" w:lineRule="auto"/>
              <w:jc w:val="center"/>
              <w:rPr>
                <w:sz w:val="18"/>
              </w:rPr>
            </w:pPr>
            <w:r>
              <w:rPr>
                <w:rFonts w:hint="eastAsia"/>
                <w:sz w:val="18"/>
              </w:rPr>
              <w:t>K1058</w:t>
            </w:r>
          </w:p>
        </w:tc>
        <w:tc>
          <w:tcPr>
            <w:tcW w:w="3120" w:type="pct"/>
          </w:tcPr>
          <w:p w14:paraId="1497D03D" w14:textId="77777777" w:rsidR="003D0E6C" w:rsidRDefault="003D0E6C">
            <w:pPr>
              <w:widowControl/>
              <w:wordWrap w:val="0"/>
              <w:spacing w:line="240" w:lineRule="auto"/>
              <w:jc w:val="center"/>
              <w:rPr>
                <w:sz w:val="18"/>
              </w:rPr>
            </w:pPr>
          </w:p>
        </w:tc>
        <w:tc>
          <w:tcPr>
            <w:tcW w:w="1069" w:type="pct"/>
          </w:tcPr>
          <w:p w14:paraId="361F1854" w14:textId="77777777" w:rsidR="003D0E6C" w:rsidRDefault="003D0E6C">
            <w:pPr>
              <w:widowControl/>
              <w:wordWrap w:val="0"/>
              <w:spacing w:line="240" w:lineRule="auto"/>
              <w:jc w:val="center"/>
              <w:rPr>
                <w:sz w:val="18"/>
              </w:rPr>
            </w:pPr>
          </w:p>
        </w:tc>
      </w:tr>
      <w:tr w:rsidR="003D0E6C" w14:paraId="2DE6B88C" w14:textId="77777777">
        <w:trPr>
          <w:trHeight w:val="345"/>
        </w:trPr>
        <w:tc>
          <w:tcPr>
            <w:tcW w:w="352" w:type="pct"/>
          </w:tcPr>
          <w:p w14:paraId="12EB9B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A83A48" w14:textId="77777777" w:rsidR="003D0E6C" w:rsidRDefault="00000000">
            <w:pPr>
              <w:widowControl/>
              <w:wordWrap w:val="0"/>
              <w:spacing w:line="240" w:lineRule="auto"/>
              <w:jc w:val="center"/>
              <w:rPr>
                <w:sz w:val="18"/>
              </w:rPr>
            </w:pPr>
            <w:r>
              <w:rPr>
                <w:rFonts w:hint="eastAsia"/>
                <w:sz w:val="18"/>
              </w:rPr>
              <w:t>K1059</w:t>
            </w:r>
          </w:p>
        </w:tc>
        <w:tc>
          <w:tcPr>
            <w:tcW w:w="3120" w:type="pct"/>
          </w:tcPr>
          <w:p w14:paraId="4BE39877" w14:textId="77777777" w:rsidR="003D0E6C" w:rsidRDefault="003D0E6C">
            <w:pPr>
              <w:widowControl/>
              <w:wordWrap w:val="0"/>
              <w:spacing w:line="240" w:lineRule="auto"/>
              <w:jc w:val="center"/>
              <w:rPr>
                <w:sz w:val="18"/>
              </w:rPr>
            </w:pPr>
          </w:p>
        </w:tc>
        <w:tc>
          <w:tcPr>
            <w:tcW w:w="1069" w:type="pct"/>
          </w:tcPr>
          <w:p w14:paraId="294AB687" w14:textId="77777777" w:rsidR="003D0E6C" w:rsidRDefault="003D0E6C">
            <w:pPr>
              <w:widowControl/>
              <w:wordWrap w:val="0"/>
              <w:spacing w:line="240" w:lineRule="auto"/>
              <w:jc w:val="center"/>
              <w:rPr>
                <w:sz w:val="18"/>
              </w:rPr>
            </w:pPr>
          </w:p>
        </w:tc>
      </w:tr>
      <w:tr w:rsidR="003D0E6C" w14:paraId="75BDC9E1" w14:textId="77777777">
        <w:trPr>
          <w:trHeight w:val="345"/>
        </w:trPr>
        <w:tc>
          <w:tcPr>
            <w:tcW w:w="352" w:type="pct"/>
          </w:tcPr>
          <w:p w14:paraId="74143B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319D8D" w14:textId="77777777" w:rsidR="003D0E6C" w:rsidRDefault="00000000">
            <w:pPr>
              <w:widowControl/>
              <w:wordWrap w:val="0"/>
              <w:spacing w:line="240" w:lineRule="auto"/>
              <w:jc w:val="center"/>
              <w:rPr>
                <w:sz w:val="18"/>
              </w:rPr>
            </w:pPr>
            <w:r>
              <w:rPr>
                <w:rFonts w:hint="eastAsia"/>
                <w:sz w:val="18"/>
              </w:rPr>
              <w:t>K1060</w:t>
            </w:r>
          </w:p>
        </w:tc>
        <w:tc>
          <w:tcPr>
            <w:tcW w:w="3120" w:type="pct"/>
          </w:tcPr>
          <w:p w14:paraId="18E0016D" w14:textId="77777777" w:rsidR="003D0E6C" w:rsidRDefault="003D0E6C">
            <w:pPr>
              <w:widowControl/>
              <w:wordWrap w:val="0"/>
              <w:spacing w:line="240" w:lineRule="auto"/>
              <w:jc w:val="center"/>
              <w:rPr>
                <w:sz w:val="18"/>
              </w:rPr>
            </w:pPr>
          </w:p>
        </w:tc>
        <w:tc>
          <w:tcPr>
            <w:tcW w:w="1069" w:type="pct"/>
          </w:tcPr>
          <w:p w14:paraId="699E4071" w14:textId="77777777" w:rsidR="003D0E6C" w:rsidRDefault="003D0E6C">
            <w:pPr>
              <w:widowControl/>
              <w:wordWrap w:val="0"/>
              <w:spacing w:line="240" w:lineRule="auto"/>
              <w:jc w:val="center"/>
              <w:rPr>
                <w:sz w:val="18"/>
              </w:rPr>
            </w:pPr>
          </w:p>
        </w:tc>
      </w:tr>
      <w:tr w:rsidR="003D0E6C" w14:paraId="3F2FCA65" w14:textId="77777777">
        <w:trPr>
          <w:trHeight w:val="345"/>
        </w:trPr>
        <w:tc>
          <w:tcPr>
            <w:tcW w:w="352" w:type="pct"/>
          </w:tcPr>
          <w:p w14:paraId="49C0459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03B8B92" w14:textId="77777777" w:rsidR="003D0E6C" w:rsidRDefault="00000000">
            <w:pPr>
              <w:widowControl/>
              <w:wordWrap w:val="0"/>
              <w:spacing w:line="240" w:lineRule="auto"/>
              <w:jc w:val="center"/>
              <w:rPr>
                <w:sz w:val="18"/>
              </w:rPr>
            </w:pPr>
            <w:r>
              <w:rPr>
                <w:rFonts w:hint="eastAsia"/>
                <w:sz w:val="18"/>
              </w:rPr>
              <w:t>K1061</w:t>
            </w:r>
          </w:p>
        </w:tc>
        <w:tc>
          <w:tcPr>
            <w:tcW w:w="3120" w:type="pct"/>
          </w:tcPr>
          <w:p w14:paraId="550FEB62" w14:textId="77777777" w:rsidR="003D0E6C" w:rsidRDefault="003D0E6C">
            <w:pPr>
              <w:widowControl/>
              <w:wordWrap w:val="0"/>
              <w:spacing w:line="240" w:lineRule="auto"/>
              <w:jc w:val="center"/>
              <w:rPr>
                <w:sz w:val="18"/>
              </w:rPr>
            </w:pPr>
          </w:p>
        </w:tc>
        <w:tc>
          <w:tcPr>
            <w:tcW w:w="1069" w:type="pct"/>
          </w:tcPr>
          <w:p w14:paraId="2DF1E92E" w14:textId="77777777" w:rsidR="003D0E6C" w:rsidRDefault="003D0E6C">
            <w:pPr>
              <w:widowControl/>
              <w:wordWrap w:val="0"/>
              <w:spacing w:line="240" w:lineRule="auto"/>
              <w:jc w:val="center"/>
              <w:rPr>
                <w:sz w:val="18"/>
              </w:rPr>
            </w:pPr>
          </w:p>
        </w:tc>
      </w:tr>
      <w:tr w:rsidR="003D0E6C" w14:paraId="2F29B5A3" w14:textId="77777777">
        <w:trPr>
          <w:trHeight w:val="345"/>
        </w:trPr>
        <w:tc>
          <w:tcPr>
            <w:tcW w:w="352" w:type="pct"/>
          </w:tcPr>
          <w:p w14:paraId="68E1800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DF96436" w14:textId="77777777" w:rsidR="003D0E6C" w:rsidRDefault="00000000">
            <w:pPr>
              <w:widowControl/>
              <w:wordWrap w:val="0"/>
              <w:spacing w:line="240" w:lineRule="auto"/>
              <w:jc w:val="center"/>
              <w:rPr>
                <w:sz w:val="18"/>
              </w:rPr>
            </w:pPr>
            <w:r>
              <w:rPr>
                <w:rFonts w:hint="eastAsia"/>
                <w:sz w:val="18"/>
              </w:rPr>
              <w:t>K1062</w:t>
            </w:r>
          </w:p>
        </w:tc>
        <w:tc>
          <w:tcPr>
            <w:tcW w:w="3120" w:type="pct"/>
          </w:tcPr>
          <w:p w14:paraId="5CE29062" w14:textId="77777777" w:rsidR="003D0E6C" w:rsidRDefault="003D0E6C">
            <w:pPr>
              <w:widowControl/>
              <w:wordWrap w:val="0"/>
              <w:spacing w:line="240" w:lineRule="auto"/>
              <w:jc w:val="center"/>
              <w:rPr>
                <w:sz w:val="18"/>
              </w:rPr>
            </w:pPr>
          </w:p>
        </w:tc>
        <w:tc>
          <w:tcPr>
            <w:tcW w:w="1069" w:type="pct"/>
          </w:tcPr>
          <w:p w14:paraId="02D8BC8A" w14:textId="77777777" w:rsidR="003D0E6C" w:rsidRDefault="003D0E6C">
            <w:pPr>
              <w:widowControl/>
              <w:wordWrap w:val="0"/>
              <w:spacing w:line="240" w:lineRule="auto"/>
              <w:jc w:val="center"/>
              <w:rPr>
                <w:sz w:val="18"/>
              </w:rPr>
            </w:pPr>
          </w:p>
        </w:tc>
      </w:tr>
      <w:tr w:rsidR="003D0E6C" w14:paraId="41E0C878" w14:textId="77777777">
        <w:trPr>
          <w:trHeight w:val="345"/>
        </w:trPr>
        <w:tc>
          <w:tcPr>
            <w:tcW w:w="352" w:type="pct"/>
          </w:tcPr>
          <w:p w14:paraId="7E70FC1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F84A892" w14:textId="77777777" w:rsidR="003D0E6C" w:rsidRDefault="00000000">
            <w:pPr>
              <w:widowControl/>
              <w:wordWrap w:val="0"/>
              <w:spacing w:line="240" w:lineRule="auto"/>
              <w:jc w:val="center"/>
              <w:rPr>
                <w:sz w:val="18"/>
              </w:rPr>
            </w:pPr>
            <w:r>
              <w:rPr>
                <w:rFonts w:hint="eastAsia"/>
                <w:sz w:val="18"/>
              </w:rPr>
              <w:t>K1063</w:t>
            </w:r>
          </w:p>
        </w:tc>
        <w:tc>
          <w:tcPr>
            <w:tcW w:w="3120" w:type="pct"/>
          </w:tcPr>
          <w:p w14:paraId="0AE27F93" w14:textId="77777777" w:rsidR="003D0E6C" w:rsidRDefault="003D0E6C">
            <w:pPr>
              <w:widowControl/>
              <w:wordWrap w:val="0"/>
              <w:spacing w:line="240" w:lineRule="auto"/>
              <w:jc w:val="center"/>
              <w:rPr>
                <w:sz w:val="18"/>
              </w:rPr>
            </w:pPr>
          </w:p>
        </w:tc>
        <w:tc>
          <w:tcPr>
            <w:tcW w:w="1069" w:type="pct"/>
          </w:tcPr>
          <w:p w14:paraId="6126F70C" w14:textId="77777777" w:rsidR="003D0E6C" w:rsidRDefault="003D0E6C">
            <w:pPr>
              <w:widowControl/>
              <w:wordWrap w:val="0"/>
              <w:spacing w:line="240" w:lineRule="auto"/>
              <w:jc w:val="center"/>
              <w:rPr>
                <w:sz w:val="18"/>
              </w:rPr>
            </w:pPr>
          </w:p>
        </w:tc>
      </w:tr>
      <w:tr w:rsidR="003D0E6C" w14:paraId="31518626" w14:textId="77777777">
        <w:trPr>
          <w:trHeight w:val="345"/>
        </w:trPr>
        <w:tc>
          <w:tcPr>
            <w:tcW w:w="352" w:type="pct"/>
          </w:tcPr>
          <w:p w14:paraId="280AF6A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A4B743" w14:textId="77777777" w:rsidR="003D0E6C" w:rsidRDefault="00000000">
            <w:pPr>
              <w:widowControl/>
              <w:wordWrap w:val="0"/>
              <w:spacing w:line="240" w:lineRule="auto"/>
              <w:jc w:val="center"/>
              <w:rPr>
                <w:sz w:val="18"/>
              </w:rPr>
            </w:pPr>
            <w:r>
              <w:rPr>
                <w:rFonts w:hint="eastAsia"/>
                <w:sz w:val="18"/>
              </w:rPr>
              <w:t>K1064</w:t>
            </w:r>
          </w:p>
        </w:tc>
        <w:tc>
          <w:tcPr>
            <w:tcW w:w="3120" w:type="pct"/>
          </w:tcPr>
          <w:p w14:paraId="2F84BCDB" w14:textId="77777777" w:rsidR="003D0E6C" w:rsidRDefault="003D0E6C">
            <w:pPr>
              <w:widowControl/>
              <w:wordWrap w:val="0"/>
              <w:spacing w:line="240" w:lineRule="auto"/>
              <w:jc w:val="center"/>
              <w:rPr>
                <w:sz w:val="18"/>
              </w:rPr>
            </w:pPr>
          </w:p>
        </w:tc>
        <w:tc>
          <w:tcPr>
            <w:tcW w:w="1069" w:type="pct"/>
          </w:tcPr>
          <w:p w14:paraId="1BAC12A3" w14:textId="77777777" w:rsidR="003D0E6C" w:rsidRDefault="003D0E6C">
            <w:pPr>
              <w:widowControl/>
              <w:wordWrap w:val="0"/>
              <w:spacing w:line="240" w:lineRule="auto"/>
              <w:jc w:val="center"/>
              <w:rPr>
                <w:sz w:val="18"/>
              </w:rPr>
            </w:pPr>
          </w:p>
        </w:tc>
      </w:tr>
      <w:tr w:rsidR="003D0E6C" w14:paraId="78B540BD" w14:textId="77777777">
        <w:trPr>
          <w:trHeight w:val="345"/>
        </w:trPr>
        <w:tc>
          <w:tcPr>
            <w:tcW w:w="352" w:type="pct"/>
          </w:tcPr>
          <w:p w14:paraId="4642C87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118CF2" w14:textId="77777777" w:rsidR="003D0E6C" w:rsidRDefault="00000000">
            <w:pPr>
              <w:widowControl/>
              <w:wordWrap w:val="0"/>
              <w:spacing w:line="240" w:lineRule="auto"/>
              <w:jc w:val="center"/>
              <w:rPr>
                <w:sz w:val="18"/>
              </w:rPr>
            </w:pPr>
            <w:r>
              <w:rPr>
                <w:rFonts w:hint="eastAsia"/>
                <w:sz w:val="18"/>
              </w:rPr>
              <w:t>K1065</w:t>
            </w:r>
          </w:p>
        </w:tc>
        <w:tc>
          <w:tcPr>
            <w:tcW w:w="3120" w:type="pct"/>
          </w:tcPr>
          <w:p w14:paraId="5947A30E" w14:textId="77777777" w:rsidR="003D0E6C" w:rsidRDefault="003D0E6C">
            <w:pPr>
              <w:widowControl/>
              <w:wordWrap w:val="0"/>
              <w:spacing w:line="240" w:lineRule="auto"/>
              <w:jc w:val="center"/>
              <w:rPr>
                <w:sz w:val="18"/>
              </w:rPr>
            </w:pPr>
          </w:p>
        </w:tc>
        <w:tc>
          <w:tcPr>
            <w:tcW w:w="1069" w:type="pct"/>
          </w:tcPr>
          <w:p w14:paraId="29CFDF8A" w14:textId="77777777" w:rsidR="003D0E6C" w:rsidRDefault="003D0E6C">
            <w:pPr>
              <w:widowControl/>
              <w:wordWrap w:val="0"/>
              <w:spacing w:line="240" w:lineRule="auto"/>
              <w:jc w:val="center"/>
              <w:rPr>
                <w:sz w:val="18"/>
              </w:rPr>
            </w:pPr>
          </w:p>
        </w:tc>
      </w:tr>
      <w:tr w:rsidR="003D0E6C" w14:paraId="468A1BD8" w14:textId="77777777">
        <w:trPr>
          <w:trHeight w:val="345"/>
        </w:trPr>
        <w:tc>
          <w:tcPr>
            <w:tcW w:w="352" w:type="pct"/>
          </w:tcPr>
          <w:p w14:paraId="593ED0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9E43B2C" w14:textId="77777777" w:rsidR="003D0E6C" w:rsidRDefault="00000000">
            <w:pPr>
              <w:widowControl/>
              <w:wordWrap w:val="0"/>
              <w:spacing w:line="240" w:lineRule="auto"/>
              <w:jc w:val="center"/>
              <w:rPr>
                <w:sz w:val="18"/>
              </w:rPr>
            </w:pPr>
            <w:r>
              <w:rPr>
                <w:rFonts w:hint="eastAsia"/>
                <w:sz w:val="18"/>
              </w:rPr>
              <w:t>K1066</w:t>
            </w:r>
          </w:p>
        </w:tc>
        <w:tc>
          <w:tcPr>
            <w:tcW w:w="3120" w:type="pct"/>
          </w:tcPr>
          <w:p w14:paraId="0466735F" w14:textId="77777777" w:rsidR="003D0E6C" w:rsidRDefault="003D0E6C">
            <w:pPr>
              <w:widowControl/>
              <w:wordWrap w:val="0"/>
              <w:spacing w:line="240" w:lineRule="auto"/>
              <w:jc w:val="center"/>
              <w:rPr>
                <w:sz w:val="18"/>
              </w:rPr>
            </w:pPr>
          </w:p>
        </w:tc>
        <w:tc>
          <w:tcPr>
            <w:tcW w:w="1069" w:type="pct"/>
          </w:tcPr>
          <w:p w14:paraId="2A2A00F1" w14:textId="77777777" w:rsidR="003D0E6C" w:rsidRDefault="003D0E6C">
            <w:pPr>
              <w:widowControl/>
              <w:wordWrap w:val="0"/>
              <w:spacing w:line="240" w:lineRule="auto"/>
              <w:jc w:val="center"/>
              <w:rPr>
                <w:sz w:val="18"/>
              </w:rPr>
            </w:pPr>
          </w:p>
        </w:tc>
      </w:tr>
      <w:tr w:rsidR="003D0E6C" w14:paraId="5167E0E3" w14:textId="77777777">
        <w:trPr>
          <w:trHeight w:val="345"/>
        </w:trPr>
        <w:tc>
          <w:tcPr>
            <w:tcW w:w="352" w:type="pct"/>
          </w:tcPr>
          <w:p w14:paraId="6A13FE0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0587CC" w14:textId="77777777" w:rsidR="003D0E6C" w:rsidRDefault="00000000">
            <w:pPr>
              <w:widowControl/>
              <w:wordWrap w:val="0"/>
              <w:spacing w:line="240" w:lineRule="auto"/>
              <w:jc w:val="center"/>
              <w:rPr>
                <w:sz w:val="18"/>
              </w:rPr>
            </w:pPr>
            <w:r>
              <w:rPr>
                <w:rFonts w:hint="eastAsia"/>
                <w:sz w:val="18"/>
              </w:rPr>
              <w:t>K1067</w:t>
            </w:r>
          </w:p>
        </w:tc>
        <w:tc>
          <w:tcPr>
            <w:tcW w:w="3120" w:type="pct"/>
          </w:tcPr>
          <w:p w14:paraId="26E350F4" w14:textId="77777777" w:rsidR="003D0E6C" w:rsidRDefault="003D0E6C">
            <w:pPr>
              <w:widowControl/>
              <w:wordWrap w:val="0"/>
              <w:spacing w:line="240" w:lineRule="auto"/>
              <w:jc w:val="center"/>
              <w:rPr>
                <w:sz w:val="18"/>
              </w:rPr>
            </w:pPr>
          </w:p>
        </w:tc>
        <w:tc>
          <w:tcPr>
            <w:tcW w:w="1069" w:type="pct"/>
          </w:tcPr>
          <w:p w14:paraId="390293E8" w14:textId="77777777" w:rsidR="003D0E6C" w:rsidRDefault="003D0E6C">
            <w:pPr>
              <w:widowControl/>
              <w:wordWrap w:val="0"/>
              <w:spacing w:line="240" w:lineRule="auto"/>
              <w:jc w:val="center"/>
              <w:rPr>
                <w:sz w:val="18"/>
              </w:rPr>
            </w:pPr>
          </w:p>
        </w:tc>
      </w:tr>
      <w:tr w:rsidR="003D0E6C" w14:paraId="0693EEB1" w14:textId="77777777">
        <w:trPr>
          <w:trHeight w:val="345"/>
        </w:trPr>
        <w:tc>
          <w:tcPr>
            <w:tcW w:w="352" w:type="pct"/>
          </w:tcPr>
          <w:p w14:paraId="13CBEA9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F3312C" w14:textId="77777777" w:rsidR="003D0E6C" w:rsidRDefault="00000000">
            <w:pPr>
              <w:widowControl/>
              <w:wordWrap w:val="0"/>
              <w:spacing w:line="240" w:lineRule="auto"/>
              <w:jc w:val="center"/>
              <w:rPr>
                <w:sz w:val="18"/>
              </w:rPr>
            </w:pPr>
            <w:r>
              <w:rPr>
                <w:rFonts w:hint="eastAsia"/>
                <w:sz w:val="18"/>
              </w:rPr>
              <w:t>K1068</w:t>
            </w:r>
          </w:p>
        </w:tc>
        <w:tc>
          <w:tcPr>
            <w:tcW w:w="3120" w:type="pct"/>
          </w:tcPr>
          <w:p w14:paraId="626DEADD" w14:textId="77777777" w:rsidR="003D0E6C" w:rsidRDefault="003D0E6C">
            <w:pPr>
              <w:widowControl/>
              <w:wordWrap w:val="0"/>
              <w:spacing w:line="240" w:lineRule="auto"/>
              <w:jc w:val="center"/>
              <w:rPr>
                <w:sz w:val="18"/>
              </w:rPr>
            </w:pPr>
          </w:p>
        </w:tc>
        <w:tc>
          <w:tcPr>
            <w:tcW w:w="1069" w:type="pct"/>
          </w:tcPr>
          <w:p w14:paraId="4D0491E7" w14:textId="77777777" w:rsidR="003D0E6C" w:rsidRDefault="003D0E6C">
            <w:pPr>
              <w:widowControl/>
              <w:wordWrap w:val="0"/>
              <w:spacing w:line="240" w:lineRule="auto"/>
              <w:jc w:val="center"/>
              <w:rPr>
                <w:sz w:val="18"/>
              </w:rPr>
            </w:pPr>
          </w:p>
        </w:tc>
      </w:tr>
      <w:tr w:rsidR="003D0E6C" w14:paraId="3884D7B7" w14:textId="77777777">
        <w:trPr>
          <w:trHeight w:val="345"/>
        </w:trPr>
        <w:tc>
          <w:tcPr>
            <w:tcW w:w="352" w:type="pct"/>
          </w:tcPr>
          <w:p w14:paraId="554645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D51FE8" w14:textId="77777777" w:rsidR="003D0E6C" w:rsidRDefault="00000000">
            <w:pPr>
              <w:widowControl/>
              <w:wordWrap w:val="0"/>
              <w:spacing w:line="240" w:lineRule="auto"/>
              <w:jc w:val="center"/>
              <w:rPr>
                <w:sz w:val="18"/>
              </w:rPr>
            </w:pPr>
            <w:r>
              <w:rPr>
                <w:rFonts w:hint="eastAsia"/>
                <w:sz w:val="18"/>
              </w:rPr>
              <w:t>K1069</w:t>
            </w:r>
          </w:p>
        </w:tc>
        <w:tc>
          <w:tcPr>
            <w:tcW w:w="3120" w:type="pct"/>
          </w:tcPr>
          <w:p w14:paraId="677F4786" w14:textId="77777777" w:rsidR="003D0E6C" w:rsidRDefault="003D0E6C">
            <w:pPr>
              <w:widowControl/>
              <w:wordWrap w:val="0"/>
              <w:spacing w:line="240" w:lineRule="auto"/>
              <w:jc w:val="center"/>
              <w:rPr>
                <w:sz w:val="18"/>
              </w:rPr>
            </w:pPr>
          </w:p>
        </w:tc>
        <w:tc>
          <w:tcPr>
            <w:tcW w:w="1069" w:type="pct"/>
          </w:tcPr>
          <w:p w14:paraId="1E28D640" w14:textId="77777777" w:rsidR="003D0E6C" w:rsidRDefault="003D0E6C">
            <w:pPr>
              <w:widowControl/>
              <w:wordWrap w:val="0"/>
              <w:spacing w:line="240" w:lineRule="auto"/>
              <w:jc w:val="center"/>
              <w:rPr>
                <w:sz w:val="18"/>
              </w:rPr>
            </w:pPr>
          </w:p>
        </w:tc>
      </w:tr>
      <w:tr w:rsidR="003D0E6C" w14:paraId="03EE3F27" w14:textId="77777777">
        <w:trPr>
          <w:trHeight w:val="345"/>
        </w:trPr>
        <w:tc>
          <w:tcPr>
            <w:tcW w:w="352" w:type="pct"/>
          </w:tcPr>
          <w:p w14:paraId="0A328C0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033B1B4" w14:textId="77777777" w:rsidR="003D0E6C" w:rsidRDefault="00000000">
            <w:pPr>
              <w:widowControl/>
              <w:wordWrap w:val="0"/>
              <w:spacing w:line="240" w:lineRule="auto"/>
              <w:jc w:val="center"/>
              <w:rPr>
                <w:sz w:val="18"/>
              </w:rPr>
            </w:pPr>
            <w:r>
              <w:rPr>
                <w:rFonts w:hint="eastAsia"/>
                <w:sz w:val="18"/>
              </w:rPr>
              <w:t>K1070</w:t>
            </w:r>
          </w:p>
        </w:tc>
        <w:tc>
          <w:tcPr>
            <w:tcW w:w="3120" w:type="pct"/>
          </w:tcPr>
          <w:p w14:paraId="72255393" w14:textId="77777777" w:rsidR="003D0E6C" w:rsidRDefault="003D0E6C">
            <w:pPr>
              <w:widowControl/>
              <w:wordWrap w:val="0"/>
              <w:spacing w:line="240" w:lineRule="auto"/>
              <w:jc w:val="center"/>
              <w:rPr>
                <w:sz w:val="18"/>
              </w:rPr>
            </w:pPr>
          </w:p>
        </w:tc>
        <w:tc>
          <w:tcPr>
            <w:tcW w:w="1069" w:type="pct"/>
          </w:tcPr>
          <w:p w14:paraId="434F7176" w14:textId="77777777" w:rsidR="003D0E6C" w:rsidRDefault="003D0E6C">
            <w:pPr>
              <w:widowControl/>
              <w:wordWrap w:val="0"/>
              <w:spacing w:line="240" w:lineRule="auto"/>
              <w:jc w:val="center"/>
              <w:rPr>
                <w:sz w:val="18"/>
              </w:rPr>
            </w:pPr>
          </w:p>
        </w:tc>
      </w:tr>
      <w:tr w:rsidR="003D0E6C" w14:paraId="6EE5DEA1" w14:textId="77777777">
        <w:trPr>
          <w:trHeight w:val="345"/>
        </w:trPr>
        <w:tc>
          <w:tcPr>
            <w:tcW w:w="352" w:type="pct"/>
          </w:tcPr>
          <w:p w14:paraId="7C822B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8BED841" w14:textId="77777777" w:rsidR="003D0E6C" w:rsidRDefault="00000000">
            <w:pPr>
              <w:widowControl/>
              <w:wordWrap w:val="0"/>
              <w:spacing w:line="240" w:lineRule="auto"/>
              <w:jc w:val="center"/>
              <w:rPr>
                <w:sz w:val="18"/>
              </w:rPr>
            </w:pPr>
            <w:r>
              <w:rPr>
                <w:rFonts w:hint="eastAsia"/>
                <w:sz w:val="18"/>
              </w:rPr>
              <w:t>K1071</w:t>
            </w:r>
          </w:p>
        </w:tc>
        <w:tc>
          <w:tcPr>
            <w:tcW w:w="3120" w:type="pct"/>
          </w:tcPr>
          <w:p w14:paraId="59940219" w14:textId="77777777" w:rsidR="003D0E6C" w:rsidRDefault="003D0E6C">
            <w:pPr>
              <w:widowControl/>
              <w:wordWrap w:val="0"/>
              <w:spacing w:line="240" w:lineRule="auto"/>
              <w:jc w:val="center"/>
              <w:rPr>
                <w:sz w:val="18"/>
              </w:rPr>
            </w:pPr>
          </w:p>
        </w:tc>
        <w:tc>
          <w:tcPr>
            <w:tcW w:w="1069" w:type="pct"/>
          </w:tcPr>
          <w:p w14:paraId="11190A37" w14:textId="77777777" w:rsidR="003D0E6C" w:rsidRDefault="003D0E6C">
            <w:pPr>
              <w:widowControl/>
              <w:wordWrap w:val="0"/>
              <w:spacing w:line="240" w:lineRule="auto"/>
              <w:jc w:val="center"/>
              <w:rPr>
                <w:sz w:val="18"/>
              </w:rPr>
            </w:pPr>
          </w:p>
        </w:tc>
      </w:tr>
      <w:tr w:rsidR="003D0E6C" w14:paraId="436B053F" w14:textId="77777777">
        <w:trPr>
          <w:trHeight w:val="345"/>
        </w:trPr>
        <w:tc>
          <w:tcPr>
            <w:tcW w:w="352" w:type="pct"/>
          </w:tcPr>
          <w:p w14:paraId="038D285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9503E02" w14:textId="77777777" w:rsidR="003D0E6C" w:rsidRDefault="00000000">
            <w:pPr>
              <w:widowControl/>
              <w:wordWrap w:val="0"/>
              <w:spacing w:line="240" w:lineRule="auto"/>
              <w:jc w:val="center"/>
              <w:rPr>
                <w:sz w:val="18"/>
              </w:rPr>
            </w:pPr>
            <w:r>
              <w:rPr>
                <w:rFonts w:hint="eastAsia"/>
                <w:sz w:val="18"/>
              </w:rPr>
              <w:t>K1072</w:t>
            </w:r>
          </w:p>
        </w:tc>
        <w:tc>
          <w:tcPr>
            <w:tcW w:w="3120" w:type="pct"/>
          </w:tcPr>
          <w:p w14:paraId="7993C40B" w14:textId="77777777" w:rsidR="003D0E6C" w:rsidRDefault="003D0E6C">
            <w:pPr>
              <w:widowControl/>
              <w:wordWrap w:val="0"/>
              <w:spacing w:line="240" w:lineRule="auto"/>
              <w:jc w:val="center"/>
              <w:rPr>
                <w:sz w:val="18"/>
              </w:rPr>
            </w:pPr>
          </w:p>
        </w:tc>
        <w:tc>
          <w:tcPr>
            <w:tcW w:w="1069" w:type="pct"/>
          </w:tcPr>
          <w:p w14:paraId="069A3982" w14:textId="77777777" w:rsidR="003D0E6C" w:rsidRDefault="003D0E6C">
            <w:pPr>
              <w:widowControl/>
              <w:wordWrap w:val="0"/>
              <w:spacing w:line="240" w:lineRule="auto"/>
              <w:jc w:val="center"/>
              <w:rPr>
                <w:sz w:val="18"/>
              </w:rPr>
            </w:pPr>
          </w:p>
        </w:tc>
      </w:tr>
      <w:tr w:rsidR="003D0E6C" w14:paraId="617D3D07" w14:textId="77777777">
        <w:trPr>
          <w:trHeight w:val="345"/>
        </w:trPr>
        <w:tc>
          <w:tcPr>
            <w:tcW w:w="352" w:type="pct"/>
          </w:tcPr>
          <w:p w14:paraId="72D55B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36D07F" w14:textId="77777777" w:rsidR="003D0E6C" w:rsidRDefault="00000000">
            <w:pPr>
              <w:widowControl/>
              <w:wordWrap w:val="0"/>
              <w:spacing w:line="240" w:lineRule="auto"/>
              <w:jc w:val="center"/>
              <w:rPr>
                <w:sz w:val="18"/>
              </w:rPr>
            </w:pPr>
            <w:r>
              <w:rPr>
                <w:rFonts w:hint="eastAsia"/>
                <w:sz w:val="18"/>
              </w:rPr>
              <w:t>K1073</w:t>
            </w:r>
          </w:p>
        </w:tc>
        <w:tc>
          <w:tcPr>
            <w:tcW w:w="3120" w:type="pct"/>
          </w:tcPr>
          <w:p w14:paraId="3898A715" w14:textId="77777777" w:rsidR="003D0E6C" w:rsidRDefault="003D0E6C">
            <w:pPr>
              <w:widowControl/>
              <w:wordWrap w:val="0"/>
              <w:spacing w:line="240" w:lineRule="auto"/>
              <w:jc w:val="center"/>
              <w:rPr>
                <w:sz w:val="18"/>
              </w:rPr>
            </w:pPr>
          </w:p>
        </w:tc>
        <w:tc>
          <w:tcPr>
            <w:tcW w:w="1069" w:type="pct"/>
          </w:tcPr>
          <w:p w14:paraId="50AE2A75" w14:textId="77777777" w:rsidR="003D0E6C" w:rsidRDefault="003D0E6C">
            <w:pPr>
              <w:widowControl/>
              <w:wordWrap w:val="0"/>
              <w:spacing w:line="240" w:lineRule="auto"/>
              <w:jc w:val="center"/>
              <w:rPr>
                <w:sz w:val="18"/>
              </w:rPr>
            </w:pPr>
          </w:p>
        </w:tc>
      </w:tr>
      <w:tr w:rsidR="003D0E6C" w14:paraId="59EFBC51" w14:textId="77777777">
        <w:trPr>
          <w:trHeight w:val="345"/>
        </w:trPr>
        <w:tc>
          <w:tcPr>
            <w:tcW w:w="352" w:type="pct"/>
          </w:tcPr>
          <w:p w14:paraId="5477B57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78E24F" w14:textId="77777777" w:rsidR="003D0E6C" w:rsidRDefault="00000000">
            <w:pPr>
              <w:widowControl/>
              <w:wordWrap w:val="0"/>
              <w:spacing w:line="240" w:lineRule="auto"/>
              <w:jc w:val="center"/>
              <w:rPr>
                <w:sz w:val="18"/>
              </w:rPr>
            </w:pPr>
            <w:r>
              <w:rPr>
                <w:rFonts w:hint="eastAsia"/>
                <w:sz w:val="18"/>
              </w:rPr>
              <w:t>K1074</w:t>
            </w:r>
          </w:p>
        </w:tc>
        <w:tc>
          <w:tcPr>
            <w:tcW w:w="3120" w:type="pct"/>
          </w:tcPr>
          <w:p w14:paraId="0F3174F6" w14:textId="77777777" w:rsidR="003D0E6C" w:rsidRDefault="003D0E6C">
            <w:pPr>
              <w:widowControl/>
              <w:wordWrap w:val="0"/>
              <w:spacing w:line="240" w:lineRule="auto"/>
              <w:jc w:val="center"/>
              <w:rPr>
                <w:sz w:val="18"/>
              </w:rPr>
            </w:pPr>
          </w:p>
        </w:tc>
        <w:tc>
          <w:tcPr>
            <w:tcW w:w="1069" w:type="pct"/>
          </w:tcPr>
          <w:p w14:paraId="6EE5A4FA" w14:textId="77777777" w:rsidR="003D0E6C" w:rsidRDefault="003D0E6C">
            <w:pPr>
              <w:widowControl/>
              <w:wordWrap w:val="0"/>
              <w:spacing w:line="240" w:lineRule="auto"/>
              <w:jc w:val="center"/>
              <w:rPr>
                <w:sz w:val="18"/>
              </w:rPr>
            </w:pPr>
          </w:p>
        </w:tc>
      </w:tr>
      <w:tr w:rsidR="003D0E6C" w14:paraId="3EE272D5" w14:textId="77777777">
        <w:trPr>
          <w:trHeight w:val="345"/>
        </w:trPr>
        <w:tc>
          <w:tcPr>
            <w:tcW w:w="352" w:type="pct"/>
          </w:tcPr>
          <w:p w14:paraId="6B563FA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D5D7D7" w14:textId="77777777" w:rsidR="003D0E6C" w:rsidRDefault="00000000">
            <w:pPr>
              <w:widowControl/>
              <w:wordWrap w:val="0"/>
              <w:spacing w:line="240" w:lineRule="auto"/>
              <w:jc w:val="center"/>
              <w:rPr>
                <w:sz w:val="18"/>
              </w:rPr>
            </w:pPr>
            <w:r>
              <w:rPr>
                <w:rFonts w:hint="eastAsia"/>
                <w:sz w:val="18"/>
              </w:rPr>
              <w:t>K1075</w:t>
            </w:r>
          </w:p>
        </w:tc>
        <w:tc>
          <w:tcPr>
            <w:tcW w:w="3120" w:type="pct"/>
          </w:tcPr>
          <w:p w14:paraId="62BFC574" w14:textId="77777777" w:rsidR="003D0E6C" w:rsidRDefault="003D0E6C">
            <w:pPr>
              <w:widowControl/>
              <w:wordWrap w:val="0"/>
              <w:spacing w:line="240" w:lineRule="auto"/>
              <w:jc w:val="center"/>
              <w:rPr>
                <w:sz w:val="18"/>
              </w:rPr>
            </w:pPr>
          </w:p>
        </w:tc>
        <w:tc>
          <w:tcPr>
            <w:tcW w:w="1069" w:type="pct"/>
          </w:tcPr>
          <w:p w14:paraId="57A03E03" w14:textId="77777777" w:rsidR="003D0E6C" w:rsidRDefault="003D0E6C">
            <w:pPr>
              <w:widowControl/>
              <w:wordWrap w:val="0"/>
              <w:spacing w:line="240" w:lineRule="auto"/>
              <w:jc w:val="center"/>
              <w:rPr>
                <w:sz w:val="18"/>
              </w:rPr>
            </w:pPr>
          </w:p>
        </w:tc>
      </w:tr>
      <w:tr w:rsidR="003D0E6C" w14:paraId="5CB41EFD" w14:textId="77777777">
        <w:trPr>
          <w:trHeight w:val="345"/>
        </w:trPr>
        <w:tc>
          <w:tcPr>
            <w:tcW w:w="352" w:type="pct"/>
          </w:tcPr>
          <w:p w14:paraId="16126E3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C1BB2BC" w14:textId="77777777" w:rsidR="003D0E6C" w:rsidRDefault="00000000">
            <w:pPr>
              <w:widowControl/>
              <w:wordWrap w:val="0"/>
              <w:spacing w:line="240" w:lineRule="auto"/>
              <w:jc w:val="center"/>
              <w:rPr>
                <w:sz w:val="18"/>
              </w:rPr>
            </w:pPr>
            <w:r>
              <w:rPr>
                <w:rFonts w:hint="eastAsia"/>
                <w:sz w:val="18"/>
              </w:rPr>
              <w:t>K1076</w:t>
            </w:r>
          </w:p>
        </w:tc>
        <w:tc>
          <w:tcPr>
            <w:tcW w:w="3120" w:type="pct"/>
          </w:tcPr>
          <w:p w14:paraId="4FC64655" w14:textId="77777777" w:rsidR="003D0E6C" w:rsidRDefault="003D0E6C">
            <w:pPr>
              <w:widowControl/>
              <w:wordWrap w:val="0"/>
              <w:spacing w:line="240" w:lineRule="auto"/>
              <w:jc w:val="center"/>
              <w:rPr>
                <w:sz w:val="18"/>
              </w:rPr>
            </w:pPr>
          </w:p>
        </w:tc>
        <w:tc>
          <w:tcPr>
            <w:tcW w:w="1069" w:type="pct"/>
          </w:tcPr>
          <w:p w14:paraId="74C32A4A" w14:textId="77777777" w:rsidR="003D0E6C" w:rsidRDefault="003D0E6C">
            <w:pPr>
              <w:widowControl/>
              <w:wordWrap w:val="0"/>
              <w:spacing w:line="240" w:lineRule="auto"/>
              <w:jc w:val="center"/>
              <w:rPr>
                <w:sz w:val="18"/>
              </w:rPr>
            </w:pPr>
          </w:p>
        </w:tc>
      </w:tr>
      <w:tr w:rsidR="003D0E6C" w14:paraId="349D7899" w14:textId="77777777">
        <w:trPr>
          <w:trHeight w:val="345"/>
        </w:trPr>
        <w:tc>
          <w:tcPr>
            <w:tcW w:w="352" w:type="pct"/>
          </w:tcPr>
          <w:p w14:paraId="5587AC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0DEB752" w14:textId="77777777" w:rsidR="003D0E6C" w:rsidRDefault="00000000">
            <w:pPr>
              <w:widowControl/>
              <w:wordWrap w:val="0"/>
              <w:spacing w:line="240" w:lineRule="auto"/>
              <w:jc w:val="center"/>
              <w:rPr>
                <w:sz w:val="18"/>
              </w:rPr>
            </w:pPr>
            <w:r>
              <w:rPr>
                <w:rFonts w:hint="eastAsia"/>
                <w:sz w:val="18"/>
              </w:rPr>
              <w:t>K1077</w:t>
            </w:r>
          </w:p>
        </w:tc>
        <w:tc>
          <w:tcPr>
            <w:tcW w:w="3120" w:type="pct"/>
          </w:tcPr>
          <w:p w14:paraId="076AF675" w14:textId="77777777" w:rsidR="003D0E6C" w:rsidRDefault="003D0E6C">
            <w:pPr>
              <w:widowControl/>
              <w:wordWrap w:val="0"/>
              <w:spacing w:line="240" w:lineRule="auto"/>
              <w:jc w:val="center"/>
              <w:rPr>
                <w:sz w:val="18"/>
              </w:rPr>
            </w:pPr>
          </w:p>
        </w:tc>
        <w:tc>
          <w:tcPr>
            <w:tcW w:w="1069" w:type="pct"/>
          </w:tcPr>
          <w:p w14:paraId="33EBD44A" w14:textId="77777777" w:rsidR="003D0E6C" w:rsidRDefault="003D0E6C">
            <w:pPr>
              <w:widowControl/>
              <w:wordWrap w:val="0"/>
              <w:spacing w:line="240" w:lineRule="auto"/>
              <w:jc w:val="center"/>
              <w:rPr>
                <w:sz w:val="18"/>
              </w:rPr>
            </w:pPr>
          </w:p>
        </w:tc>
      </w:tr>
      <w:tr w:rsidR="003D0E6C" w14:paraId="71B3CC79" w14:textId="77777777">
        <w:trPr>
          <w:trHeight w:val="345"/>
        </w:trPr>
        <w:tc>
          <w:tcPr>
            <w:tcW w:w="352" w:type="pct"/>
          </w:tcPr>
          <w:p w14:paraId="162042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982831" w14:textId="77777777" w:rsidR="003D0E6C" w:rsidRDefault="00000000">
            <w:pPr>
              <w:widowControl/>
              <w:wordWrap w:val="0"/>
              <w:spacing w:line="240" w:lineRule="auto"/>
              <w:jc w:val="center"/>
              <w:rPr>
                <w:sz w:val="18"/>
              </w:rPr>
            </w:pPr>
            <w:r>
              <w:rPr>
                <w:rFonts w:hint="eastAsia"/>
                <w:sz w:val="18"/>
              </w:rPr>
              <w:t>K1078</w:t>
            </w:r>
          </w:p>
        </w:tc>
        <w:tc>
          <w:tcPr>
            <w:tcW w:w="3120" w:type="pct"/>
          </w:tcPr>
          <w:p w14:paraId="49643BEC" w14:textId="77777777" w:rsidR="003D0E6C" w:rsidRDefault="003D0E6C">
            <w:pPr>
              <w:widowControl/>
              <w:wordWrap w:val="0"/>
              <w:spacing w:line="240" w:lineRule="auto"/>
              <w:jc w:val="center"/>
              <w:rPr>
                <w:sz w:val="18"/>
              </w:rPr>
            </w:pPr>
          </w:p>
        </w:tc>
        <w:tc>
          <w:tcPr>
            <w:tcW w:w="1069" w:type="pct"/>
          </w:tcPr>
          <w:p w14:paraId="0138779C" w14:textId="77777777" w:rsidR="003D0E6C" w:rsidRDefault="003D0E6C">
            <w:pPr>
              <w:widowControl/>
              <w:wordWrap w:val="0"/>
              <w:spacing w:line="240" w:lineRule="auto"/>
              <w:jc w:val="center"/>
              <w:rPr>
                <w:sz w:val="18"/>
              </w:rPr>
            </w:pPr>
          </w:p>
        </w:tc>
      </w:tr>
      <w:tr w:rsidR="003D0E6C" w14:paraId="35ABC0E0" w14:textId="77777777">
        <w:trPr>
          <w:trHeight w:val="345"/>
        </w:trPr>
        <w:tc>
          <w:tcPr>
            <w:tcW w:w="352" w:type="pct"/>
          </w:tcPr>
          <w:p w14:paraId="55680B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38C7FB2" w14:textId="77777777" w:rsidR="003D0E6C" w:rsidRDefault="00000000">
            <w:pPr>
              <w:widowControl/>
              <w:wordWrap w:val="0"/>
              <w:spacing w:line="240" w:lineRule="auto"/>
              <w:jc w:val="center"/>
              <w:rPr>
                <w:sz w:val="18"/>
              </w:rPr>
            </w:pPr>
            <w:r>
              <w:rPr>
                <w:rFonts w:hint="eastAsia"/>
                <w:sz w:val="18"/>
              </w:rPr>
              <w:t>K1079</w:t>
            </w:r>
          </w:p>
        </w:tc>
        <w:tc>
          <w:tcPr>
            <w:tcW w:w="3120" w:type="pct"/>
          </w:tcPr>
          <w:p w14:paraId="26E32B57" w14:textId="77777777" w:rsidR="003D0E6C" w:rsidRDefault="003D0E6C">
            <w:pPr>
              <w:widowControl/>
              <w:wordWrap w:val="0"/>
              <w:spacing w:line="240" w:lineRule="auto"/>
              <w:jc w:val="center"/>
              <w:rPr>
                <w:sz w:val="18"/>
              </w:rPr>
            </w:pPr>
          </w:p>
        </w:tc>
        <w:tc>
          <w:tcPr>
            <w:tcW w:w="1069" w:type="pct"/>
          </w:tcPr>
          <w:p w14:paraId="4DFD0C76" w14:textId="77777777" w:rsidR="003D0E6C" w:rsidRDefault="003D0E6C">
            <w:pPr>
              <w:widowControl/>
              <w:wordWrap w:val="0"/>
              <w:spacing w:line="240" w:lineRule="auto"/>
              <w:jc w:val="center"/>
              <w:rPr>
                <w:sz w:val="18"/>
              </w:rPr>
            </w:pPr>
          </w:p>
        </w:tc>
      </w:tr>
      <w:tr w:rsidR="003D0E6C" w14:paraId="3CA8C677" w14:textId="77777777">
        <w:trPr>
          <w:trHeight w:val="345"/>
        </w:trPr>
        <w:tc>
          <w:tcPr>
            <w:tcW w:w="352" w:type="pct"/>
          </w:tcPr>
          <w:p w14:paraId="24338F7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13029F" w14:textId="77777777" w:rsidR="003D0E6C" w:rsidRDefault="00000000">
            <w:pPr>
              <w:widowControl/>
              <w:wordWrap w:val="0"/>
              <w:spacing w:line="240" w:lineRule="auto"/>
              <w:jc w:val="center"/>
              <w:rPr>
                <w:sz w:val="18"/>
              </w:rPr>
            </w:pPr>
            <w:r>
              <w:rPr>
                <w:rFonts w:hint="eastAsia"/>
                <w:sz w:val="18"/>
              </w:rPr>
              <w:t>D100</w:t>
            </w:r>
          </w:p>
        </w:tc>
        <w:tc>
          <w:tcPr>
            <w:tcW w:w="3120" w:type="pct"/>
          </w:tcPr>
          <w:p w14:paraId="692ED4A2" w14:textId="77777777" w:rsidR="003D0E6C" w:rsidRDefault="003D0E6C">
            <w:pPr>
              <w:widowControl/>
              <w:wordWrap w:val="0"/>
              <w:spacing w:line="240" w:lineRule="auto"/>
              <w:jc w:val="center"/>
              <w:rPr>
                <w:sz w:val="18"/>
              </w:rPr>
            </w:pPr>
          </w:p>
        </w:tc>
        <w:tc>
          <w:tcPr>
            <w:tcW w:w="1069" w:type="pct"/>
          </w:tcPr>
          <w:p w14:paraId="746356FC" w14:textId="77777777" w:rsidR="003D0E6C" w:rsidRDefault="003D0E6C">
            <w:pPr>
              <w:widowControl/>
              <w:wordWrap w:val="0"/>
              <w:spacing w:line="240" w:lineRule="auto"/>
              <w:jc w:val="center"/>
              <w:rPr>
                <w:sz w:val="18"/>
              </w:rPr>
            </w:pPr>
          </w:p>
        </w:tc>
      </w:tr>
      <w:tr w:rsidR="003D0E6C" w14:paraId="66AF642C" w14:textId="77777777">
        <w:trPr>
          <w:trHeight w:val="345"/>
        </w:trPr>
        <w:tc>
          <w:tcPr>
            <w:tcW w:w="352" w:type="pct"/>
          </w:tcPr>
          <w:p w14:paraId="5DBB896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920AA1" w14:textId="77777777" w:rsidR="003D0E6C" w:rsidRDefault="00000000">
            <w:pPr>
              <w:widowControl/>
              <w:wordWrap w:val="0"/>
              <w:spacing w:line="240" w:lineRule="auto"/>
              <w:jc w:val="center"/>
              <w:rPr>
                <w:sz w:val="18"/>
              </w:rPr>
            </w:pPr>
            <w:r>
              <w:rPr>
                <w:rFonts w:hint="eastAsia"/>
                <w:sz w:val="18"/>
              </w:rPr>
              <w:t>D101</w:t>
            </w:r>
          </w:p>
        </w:tc>
        <w:tc>
          <w:tcPr>
            <w:tcW w:w="3120" w:type="pct"/>
          </w:tcPr>
          <w:p w14:paraId="66420567" w14:textId="77777777" w:rsidR="003D0E6C" w:rsidRDefault="003D0E6C">
            <w:pPr>
              <w:widowControl/>
              <w:wordWrap w:val="0"/>
              <w:spacing w:line="240" w:lineRule="auto"/>
              <w:jc w:val="center"/>
              <w:rPr>
                <w:sz w:val="18"/>
              </w:rPr>
            </w:pPr>
          </w:p>
        </w:tc>
        <w:tc>
          <w:tcPr>
            <w:tcW w:w="1069" w:type="pct"/>
          </w:tcPr>
          <w:p w14:paraId="082B5100" w14:textId="77777777" w:rsidR="003D0E6C" w:rsidRDefault="003D0E6C">
            <w:pPr>
              <w:widowControl/>
              <w:wordWrap w:val="0"/>
              <w:spacing w:line="240" w:lineRule="auto"/>
              <w:jc w:val="center"/>
              <w:rPr>
                <w:sz w:val="18"/>
              </w:rPr>
            </w:pPr>
          </w:p>
        </w:tc>
      </w:tr>
      <w:tr w:rsidR="003D0E6C" w14:paraId="6399BC68" w14:textId="77777777">
        <w:trPr>
          <w:trHeight w:val="345"/>
        </w:trPr>
        <w:tc>
          <w:tcPr>
            <w:tcW w:w="352" w:type="pct"/>
          </w:tcPr>
          <w:p w14:paraId="7B7F16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9C302A" w14:textId="77777777" w:rsidR="003D0E6C" w:rsidRDefault="00000000">
            <w:pPr>
              <w:widowControl/>
              <w:wordWrap w:val="0"/>
              <w:spacing w:line="240" w:lineRule="auto"/>
              <w:jc w:val="center"/>
              <w:rPr>
                <w:sz w:val="18"/>
              </w:rPr>
            </w:pPr>
            <w:r>
              <w:rPr>
                <w:rFonts w:hint="eastAsia"/>
                <w:sz w:val="18"/>
              </w:rPr>
              <w:t>D102</w:t>
            </w:r>
          </w:p>
        </w:tc>
        <w:tc>
          <w:tcPr>
            <w:tcW w:w="3120" w:type="pct"/>
          </w:tcPr>
          <w:p w14:paraId="3DAA3AB7" w14:textId="77777777" w:rsidR="003D0E6C" w:rsidRDefault="003D0E6C">
            <w:pPr>
              <w:widowControl/>
              <w:wordWrap w:val="0"/>
              <w:spacing w:line="240" w:lineRule="auto"/>
              <w:jc w:val="center"/>
              <w:rPr>
                <w:sz w:val="18"/>
              </w:rPr>
            </w:pPr>
          </w:p>
        </w:tc>
        <w:tc>
          <w:tcPr>
            <w:tcW w:w="1069" w:type="pct"/>
          </w:tcPr>
          <w:p w14:paraId="7EEEAFF8" w14:textId="77777777" w:rsidR="003D0E6C" w:rsidRDefault="003D0E6C">
            <w:pPr>
              <w:widowControl/>
              <w:wordWrap w:val="0"/>
              <w:spacing w:line="240" w:lineRule="auto"/>
              <w:jc w:val="center"/>
              <w:rPr>
                <w:sz w:val="18"/>
              </w:rPr>
            </w:pPr>
          </w:p>
        </w:tc>
      </w:tr>
      <w:tr w:rsidR="003D0E6C" w14:paraId="3ED27457" w14:textId="77777777">
        <w:trPr>
          <w:trHeight w:val="345"/>
        </w:trPr>
        <w:tc>
          <w:tcPr>
            <w:tcW w:w="352" w:type="pct"/>
          </w:tcPr>
          <w:p w14:paraId="5C26CDF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7B85392" w14:textId="77777777" w:rsidR="003D0E6C" w:rsidRDefault="00000000">
            <w:pPr>
              <w:widowControl/>
              <w:wordWrap w:val="0"/>
              <w:spacing w:line="240" w:lineRule="auto"/>
              <w:jc w:val="center"/>
              <w:rPr>
                <w:sz w:val="18"/>
              </w:rPr>
            </w:pPr>
            <w:r>
              <w:rPr>
                <w:rFonts w:hint="eastAsia"/>
                <w:sz w:val="18"/>
              </w:rPr>
              <w:t>D103</w:t>
            </w:r>
          </w:p>
        </w:tc>
        <w:tc>
          <w:tcPr>
            <w:tcW w:w="3120" w:type="pct"/>
          </w:tcPr>
          <w:p w14:paraId="640C06DB" w14:textId="77777777" w:rsidR="003D0E6C" w:rsidRDefault="003D0E6C">
            <w:pPr>
              <w:widowControl/>
              <w:wordWrap w:val="0"/>
              <w:spacing w:line="240" w:lineRule="auto"/>
              <w:jc w:val="center"/>
              <w:rPr>
                <w:sz w:val="18"/>
              </w:rPr>
            </w:pPr>
          </w:p>
        </w:tc>
        <w:tc>
          <w:tcPr>
            <w:tcW w:w="1069" w:type="pct"/>
          </w:tcPr>
          <w:p w14:paraId="448DC077" w14:textId="77777777" w:rsidR="003D0E6C" w:rsidRDefault="003D0E6C">
            <w:pPr>
              <w:widowControl/>
              <w:wordWrap w:val="0"/>
              <w:spacing w:line="240" w:lineRule="auto"/>
              <w:jc w:val="center"/>
              <w:rPr>
                <w:sz w:val="18"/>
              </w:rPr>
            </w:pPr>
          </w:p>
        </w:tc>
      </w:tr>
      <w:tr w:rsidR="003D0E6C" w14:paraId="3078CA53" w14:textId="77777777">
        <w:trPr>
          <w:trHeight w:val="345"/>
        </w:trPr>
        <w:tc>
          <w:tcPr>
            <w:tcW w:w="352" w:type="pct"/>
          </w:tcPr>
          <w:p w14:paraId="310857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81BAB95" w14:textId="77777777" w:rsidR="003D0E6C" w:rsidRDefault="00000000">
            <w:pPr>
              <w:widowControl/>
              <w:wordWrap w:val="0"/>
              <w:spacing w:line="240" w:lineRule="auto"/>
              <w:jc w:val="center"/>
              <w:rPr>
                <w:sz w:val="18"/>
              </w:rPr>
            </w:pPr>
            <w:r>
              <w:rPr>
                <w:rFonts w:hint="eastAsia"/>
                <w:sz w:val="18"/>
              </w:rPr>
              <w:t>k5000</w:t>
            </w:r>
          </w:p>
        </w:tc>
        <w:tc>
          <w:tcPr>
            <w:tcW w:w="3120" w:type="pct"/>
          </w:tcPr>
          <w:p w14:paraId="16877F3B" w14:textId="77777777" w:rsidR="003D0E6C" w:rsidRDefault="003D0E6C">
            <w:pPr>
              <w:widowControl/>
              <w:wordWrap w:val="0"/>
              <w:spacing w:line="240" w:lineRule="auto"/>
              <w:jc w:val="center"/>
              <w:rPr>
                <w:sz w:val="18"/>
              </w:rPr>
            </w:pPr>
          </w:p>
        </w:tc>
        <w:tc>
          <w:tcPr>
            <w:tcW w:w="1069" w:type="pct"/>
          </w:tcPr>
          <w:p w14:paraId="14CEB129" w14:textId="77777777" w:rsidR="003D0E6C" w:rsidRDefault="003D0E6C">
            <w:pPr>
              <w:widowControl/>
              <w:wordWrap w:val="0"/>
              <w:spacing w:line="240" w:lineRule="auto"/>
              <w:jc w:val="center"/>
              <w:rPr>
                <w:sz w:val="18"/>
              </w:rPr>
            </w:pPr>
          </w:p>
        </w:tc>
      </w:tr>
      <w:tr w:rsidR="003D0E6C" w14:paraId="2D6025E0" w14:textId="77777777">
        <w:trPr>
          <w:trHeight w:val="345"/>
        </w:trPr>
        <w:tc>
          <w:tcPr>
            <w:tcW w:w="352" w:type="pct"/>
          </w:tcPr>
          <w:p w14:paraId="2C7B20E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AA9E3D6" w14:textId="77777777" w:rsidR="003D0E6C" w:rsidRDefault="00000000">
            <w:pPr>
              <w:widowControl/>
              <w:wordWrap w:val="0"/>
              <w:spacing w:line="240" w:lineRule="auto"/>
              <w:jc w:val="center"/>
              <w:rPr>
                <w:sz w:val="18"/>
              </w:rPr>
            </w:pPr>
            <w:r>
              <w:rPr>
                <w:rFonts w:hint="eastAsia"/>
                <w:sz w:val="18"/>
              </w:rPr>
              <w:t>k5001</w:t>
            </w:r>
          </w:p>
        </w:tc>
        <w:tc>
          <w:tcPr>
            <w:tcW w:w="3120" w:type="pct"/>
          </w:tcPr>
          <w:p w14:paraId="37659D09" w14:textId="77777777" w:rsidR="003D0E6C" w:rsidRDefault="003D0E6C">
            <w:pPr>
              <w:widowControl/>
              <w:wordWrap w:val="0"/>
              <w:spacing w:line="240" w:lineRule="auto"/>
              <w:jc w:val="center"/>
              <w:rPr>
                <w:sz w:val="18"/>
              </w:rPr>
            </w:pPr>
          </w:p>
        </w:tc>
        <w:tc>
          <w:tcPr>
            <w:tcW w:w="1069" w:type="pct"/>
          </w:tcPr>
          <w:p w14:paraId="11DBCBBB" w14:textId="77777777" w:rsidR="003D0E6C" w:rsidRDefault="003D0E6C">
            <w:pPr>
              <w:widowControl/>
              <w:wordWrap w:val="0"/>
              <w:spacing w:line="240" w:lineRule="auto"/>
              <w:jc w:val="center"/>
              <w:rPr>
                <w:sz w:val="18"/>
              </w:rPr>
            </w:pPr>
          </w:p>
        </w:tc>
      </w:tr>
      <w:tr w:rsidR="003D0E6C" w14:paraId="4CE2845E" w14:textId="77777777">
        <w:trPr>
          <w:trHeight w:val="345"/>
        </w:trPr>
        <w:tc>
          <w:tcPr>
            <w:tcW w:w="352" w:type="pct"/>
          </w:tcPr>
          <w:p w14:paraId="5200DB2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5E51D26" w14:textId="77777777" w:rsidR="003D0E6C" w:rsidRDefault="00000000">
            <w:pPr>
              <w:widowControl/>
              <w:wordWrap w:val="0"/>
              <w:spacing w:line="240" w:lineRule="auto"/>
              <w:jc w:val="center"/>
              <w:rPr>
                <w:sz w:val="18"/>
              </w:rPr>
            </w:pPr>
            <w:r>
              <w:rPr>
                <w:rFonts w:hint="eastAsia"/>
                <w:sz w:val="18"/>
              </w:rPr>
              <w:t>k5002</w:t>
            </w:r>
          </w:p>
        </w:tc>
        <w:tc>
          <w:tcPr>
            <w:tcW w:w="3120" w:type="pct"/>
          </w:tcPr>
          <w:p w14:paraId="1C8FC0F7" w14:textId="77777777" w:rsidR="003D0E6C" w:rsidRDefault="003D0E6C">
            <w:pPr>
              <w:widowControl/>
              <w:wordWrap w:val="0"/>
              <w:spacing w:line="240" w:lineRule="auto"/>
              <w:jc w:val="center"/>
              <w:rPr>
                <w:sz w:val="18"/>
              </w:rPr>
            </w:pPr>
          </w:p>
        </w:tc>
        <w:tc>
          <w:tcPr>
            <w:tcW w:w="1069" w:type="pct"/>
          </w:tcPr>
          <w:p w14:paraId="31E50EA2" w14:textId="77777777" w:rsidR="003D0E6C" w:rsidRDefault="003D0E6C">
            <w:pPr>
              <w:widowControl/>
              <w:wordWrap w:val="0"/>
              <w:spacing w:line="240" w:lineRule="auto"/>
              <w:jc w:val="center"/>
              <w:rPr>
                <w:sz w:val="18"/>
              </w:rPr>
            </w:pPr>
          </w:p>
        </w:tc>
      </w:tr>
      <w:tr w:rsidR="003D0E6C" w14:paraId="61307121" w14:textId="77777777">
        <w:trPr>
          <w:trHeight w:val="345"/>
        </w:trPr>
        <w:tc>
          <w:tcPr>
            <w:tcW w:w="352" w:type="pct"/>
          </w:tcPr>
          <w:p w14:paraId="4C74FCC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121969" w14:textId="77777777" w:rsidR="003D0E6C" w:rsidRDefault="00000000">
            <w:pPr>
              <w:widowControl/>
              <w:wordWrap w:val="0"/>
              <w:spacing w:line="240" w:lineRule="auto"/>
              <w:jc w:val="center"/>
              <w:rPr>
                <w:sz w:val="18"/>
              </w:rPr>
            </w:pPr>
            <w:r>
              <w:rPr>
                <w:rFonts w:hint="eastAsia"/>
                <w:sz w:val="18"/>
              </w:rPr>
              <w:t>k5003</w:t>
            </w:r>
          </w:p>
        </w:tc>
        <w:tc>
          <w:tcPr>
            <w:tcW w:w="3120" w:type="pct"/>
          </w:tcPr>
          <w:p w14:paraId="72764C18" w14:textId="77777777" w:rsidR="003D0E6C" w:rsidRDefault="003D0E6C">
            <w:pPr>
              <w:widowControl/>
              <w:wordWrap w:val="0"/>
              <w:spacing w:line="240" w:lineRule="auto"/>
              <w:jc w:val="center"/>
              <w:rPr>
                <w:sz w:val="18"/>
              </w:rPr>
            </w:pPr>
          </w:p>
        </w:tc>
        <w:tc>
          <w:tcPr>
            <w:tcW w:w="1069" w:type="pct"/>
          </w:tcPr>
          <w:p w14:paraId="0915AFAC" w14:textId="77777777" w:rsidR="003D0E6C" w:rsidRDefault="003D0E6C">
            <w:pPr>
              <w:widowControl/>
              <w:wordWrap w:val="0"/>
              <w:spacing w:line="240" w:lineRule="auto"/>
              <w:jc w:val="center"/>
              <w:rPr>
                <w:sz w:val="18"/>
              </w:rPr>
            </w:pPr>
          </w:p>
        </w:tc>
      </w:tr>
      <w:tr w:rsidR="003D0E6C" w14:paraId="7DB361E1" w14:textId="77777777">
        <w:trPr>
          <w:trHeight w:val="345"/>
        </w:trPr>
        <w:tc>
          <w:tcPr>
            <w:tcW w:w="352" w:type="pct"/>
          </w:tcPr>
          <w:p w14:paraId="0FBC455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4BCC52A" w14:textId="77777777" w:rsidR="003D0E6C" w:rsidRDefault="00000000">
            <w:pPr>
              <w:widowControl/>
              <w:wordWrap w:val="0"/>
              <w:spacing w:line="240" w:lineRule="auto"/>
              <w:jc w:val="center"/>
              <w:rPr>
                <w:sz w:val="18"/>
              </w:rPr>
            </w:pPr>
            <w:r>
              <w:rPr>
                <w:rFonts w:hint="eastAsia"/>
                <w:sz w:val="18"/>
              </w:rPr>
              <w:t>k5004</w:t>
            </w:r>
          </w:p>
        </w:tc>
        <w:tc>
          <w:tcPr>
            <w:tcW w:w="3120" w:type="pct"/>
          </w:tcPr>
          <w:p w14:paraId="5AA46D4A" w14:textId="77777777" w:rsidR="003D0E6C" w:rsidRDefault="003D0E6C">
            <w:pPr>
              <w:widowControl/>
              <w:wordWrap w:val="0"/>
              <w:spacing w:line="240" w:lineRule="auto"/>
              <w:jc w:val="center"/>
              <w:rPr>
                <w:sz w:val="18"/>
              </w:rPr>
            </w:pPr>
          </w:p>
        </w:tc>
        <w:tc>
          <w:tcPr>
            <w:tcW w:w="1069" w:type="pct"/>
          </w:tcPr>
          <w:p w14:paraId="6AA41FF3" w14:textId="77777777" w:rsidR="003D0E6C" w:rsidRDefault="003D0E6C">
            <w:pPr>
              <w:widowControl/>
              <w:wordWrap w:val="0"/>
              <w:spacing w:line="240" w:lineRule="auto"/>
              <w:jc w:val="center"/>
              <w:rPr>
                <w:sz w:val="18"/>
              </w:rPr>
            </w:pPr>
          </w:p>
        </w:tc>
      </w:tr>
      <w:tr w:rsidR="003D0E6C" w14:paraId="7159825D" w14:textId="77777777">
        <w:trPr>
          <w:trHeight w:val="345"/>
        </w:trPr>
        <w:tc>
          <w:tcPr>
            <w:tcW w:w="352" w:type="pct"/>
          </w:tcPr>
          <w:p w14:paraId="22CA4E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3763F5" w14:textId="77777777" w:rsidR="003D0E6C" w:rsidRDefault="00000000">
            <w:pPr>
              <w:widowControl/>
              <w:wordWrap w:val="0"/>
              <w:spacing w:line="240" w:lineRule="auto"/>
              <w:jc w:val="center"/>
              <w:rPr>
                <w:sz w:val="18"/>
              </w:rPr>
            </w:pPr>
            <w:r>
              <w:rPr>
                <w:rFonts w:hint="eastAsia"/>
                <w:sz w:val="18"/>
              </w:rPr>
              <w:t>k5005</w:t>
            </w:r>
          </w:p>
        </w:tc>
        <w:tc>
          <w:tcPr>
            <w:tcW w:w="3120" w:type="pct"/>
          </w:tcPr>
          <w:p w14:paraId="57F204AF" w14:textId="77777777" w:rsidR="003D0E6C" w:rsidRDefault="003D0E6C">
            <w:pPr>
              <w:widowControl/>
              <w:wordWrap w:val="0"/>
              <w:spacing w:line="240" w:lineRule="auto"/>
              <w:jc w:val="center"/>
              <w:rPr>
                <w:sz w:val="18"/>
              </w:rPr>
            </w:pPr>
          </w:p>
        </w:tc>
        <w:tc>
          <w:tcPr>
            <w:tcW w:w="1069" w:type="pct"/>
          </w:tcPr>
          <w:p w14:paraId="7D023E97" w14:textId="77777777" w:rsidR="003D0E6C" w:rsidRDefault="003D0E6C">
            <w:pPr>
              <w:widowControl/>
              <w:wordWrap w:val="0"/>
              <w:spacing w:line="240" w:lineRule="auto"/>
              <w:jc w:val="center"/>
              <w:rPr>
                <w:sz w:val="18"/>
              </w:rPr>
            </w:pPr>
          </w:p>
        </w:tc>
      </w:tr>
      <w:tr w:rsidR="003D0E6C" w14:paraId="6848F1CA" w14:textId="77777777">
        <w:trPr>
          <w:trHeight w:val="345"/>
        </w:trPr>
        <w:tc>
          <w:tcPr>
            <w:tcW w:w="352" w:type="pct"/>
          </w:tcPr>
          <w:p w14:paraId="182E131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9F5EE1" w14:textId="77777777" w:rsidR="003D0E6C" w:rsidRDefault="00000000">
            <w:pPr>
              <w:widowControl/>
              <w:wordWrap w:val="0"/>
              <w:spacing w:line="240" w:lineRule="auto"/>
              <w:jc w:val="center"/>
              <w:rPr>
                <w:sz w:val="18"/>
              </w:rPr>
            </w:pPr>
            <w:r>
              <w:rPr>
                <w:rFonts w:hint="eastAsia"/>
                <w:sz w:val="18"/>
              </w:rPr>
              <w:t>k5006</w:t>
            </w:r>
          </w:p>
        </w:tc>
        <w:tc>
          <w:tcPr>
            <w:tcW w:w="3120" w:type="pct"/>
          </w:tcPr>
          <w:p w14:paraId="0EB6DF28" w14:textId="77777777" w:rsidR="003D0E6C" w:rsidRDefault="003D0E6C">
            <w:pPr>
              <w:widowControl/>
              <w:wordWrap w:val="0"/>
              <w:spacing w:line="240" w:lineRule="auto"/>
              <w:jc w:val="center"/>
              <w:rPr>
                <w:sz w:val="18"/>
              </w:rPr>
            </w:pPr>
          </w:p>
        </w:tc>
        <w:tc>
          <w:tcPr>
            <w:tcW w:w="1069" w:type="pct"/>
          </w:tcPr>
          <w:p w14:paraId="5E62A703" w14:textId="77777777" w:rsidR="003D0E6C" w:rsidRDefault="003D0E6C">
            <w:pPr>
              <w:widowControl/>
              <w:wordWrap w:val="0"/>
              <w:spacing w:line="240" w:lineRule="auto"/>
              <w:jc w:val="center"/>
              <w:rPr>
                <w:sz w:val="18"/>
              </w:rPr>
            </w:pPr>
          </w:p>
        </w:tc>
      </w:tr>
      <w:tr w:rsidR="003D0E6C" w14:paraId="4F57130B" w14:textId="77777777">
        <w:trPr>
          <w:trHeight w:val="345"/>
        </w:trPr>
        <w:tc>
          <w:tcPr>
            <w:tcW w:w="352" w:type="pct"/>
          </w:tcPr>
          <w:p w14:paraId="5AC2CF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9ECD7E" w14:textId="77777777" w:rsidR="003D0E6C" w:rsidRDefault="00000000">
            <w:pPr>
              <w:widowControl/>
              <w:wordWrap w:val="0"/>
              <w:spacing w:line="240" w:lineRule="auto"/>
              <w:jc w:val="center"/>
              <w:rPr>
                <w:sz w:val="18"/>
              </w:rPr>
            </w:pPr>
            <w:r>
              <w:rPr>
                <w:rFonts w:hint="eastAsia"/>
                <w:sz w:val="18"/>
              </w:rPr>
              <w:t>k5007</w:t>
            </w:r>
          </w:p>
        </w:tc>
        <w:tc>
          <w:tcPr>
            <w:tcW w:w="3120" w:type="pct"/>
          </w:tcPr>
          <w:p w14:paraId="482033F3" w14:textId="77777777" w:rsidR="003D0E6C" w:rsidRDefault="003D0E6C">
            <w:pPr>
              <w:widowControl/>
              <w:wordWrap w:val="0"/>
              <w:spacing w:line="240" w:lineRule="auto"/>
              <w:jc w:val="center"/>
              <w:rPr>
                <w:sz w:val="18"/>
              </w:rPr>
            </w:pPr>
          </w:p>
        </w:tc>
        <w:tc>
          <w:tcPr>
            <w:tcW w:w="1069" w:type="pct"/>
          </w:tcPr>
          <w:p w14:paraId="35D7E7BB" w14:textId="77777777" w:rsidR="003D0E6C" w:rsidRDefault="003D0E6C">
            <w:pPr>
              <w:widowControl/>
              <w:wordWrap w:val="0"/>
              <w:spacing w:line="240" w:lineRule="auto"/>
              <w:jc w:val="center"/>
              <w:rPr>
                <w:sz w:val="18"/>
              </w:rPr>
            </w:pPr>
          </w:p>
        </w:tc>
      </w:tr>
      <w:tr w:rsidR="003D0E6C" w14:paraId="54125DE9" w14:textId="77777777">
        <w:trPr>
          <w:trHeight w:val="345"/>
        </w:trPr>
        <w:tc>
          <w:tcPr>
            <w:tcW w:w="352" w:type="pct"/>
          </w:tcPr>
          <w:p w14:paraId="49DC40C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AF2795" w14:textId="77777777" w:rsidR="003D0E6C" w:rsidRDefault="00000000">
            <w:pPr>
              <w:widowControl/>
              <w:wordWrap w:val="0"/>
              <w:spacing w:line="240" w:lineRule="auto"/>
              <w:jc w:val="center"/>
              <w:rPr>
                <w:sz w:val="18"/>
              </w:rPr>
            </w:pPr>
            <w:r>
              <w:rPr>
                <w:rFonts w:hint="eastAsia"/>
                <w:sz w:val="18"/>
              </w:rPr>
              <w:t>k5008</w:t>
            </w:r>
          </w:p>
        </w:tc>
        <w:tc>
          <w:tcPr>
            <w:tcW w:w="3120" w:type="pct"/>
          </w:tcPr>
          <w:p w14:paraId="6B3C3EF7" w14:textId="77777777" w:rsidR="003D0E6C" w:rsidRDefault="003D0E6C">
            <w:pPr>
              <w:widowControl/>
              <w:wordWrap w:val="0"/>
              <w:spacing w:line="240" w:lineRule="auto"/>
              <w:jc w:val="center"/>
              <w:rPr>
                <w:sz w:val="18"/>
              </w:rPr>
            </w:pPr>
          </w:p>
        </w:tc>
        <w:tc>
          <w:tcPr>
            <w:tcW w:w="1069" w:type="pct"/>
          </w:tcPr>
          <w:p w14:paraId="19E0DB19" w14:textId="77777777" w:rsidR="003D0E6C" w:rsidRDefault="003D0E6C">
            <w:pPr>
              <w:widowControl/>
              <w:wordWrap w:val="0"/>
              <w:spacing w:line="240" w:lineRule="auto"/>
              <w:jc w:val="center"/>
              <w:rPr>
                <w:sz w:val="18"/>
              </w:rPr>
            </w:pPr>
          </w:p>
        </w:tc>
      </w:tr>
      <w:tr w:rsidR="003D0E6C" w14:paraId="50E42BF6" w14:textId="77777777">
        <w:trPr>
          <w:trHeight w:val="345"/>
        </w:trPr>
        <w:tc>
          <w:tcPr>
            <w:tcW w:w="352" w:type="pct"/>
          </w:tcPr>
          <w:p w14:paraId="56C623F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A5E922D" w14:textId="77777777" w:rsidR="003D0E6C" w:rsidRDefault="00000000">
            <w:pPr>
              <w:widowControl/>
              <w:wordWrap w:val="0"/>
              <w:spacing w:line="240" w:lineRule="auto"/>
              <w:jc w:val="center"/>
              <w:rPr>
                <w:sz w:val="18"/>
              </w:rPr>
            </w:pPr>
            <w:r>
              <w:rPr>
                <w:rFonts w:hint="eastAsia"/>
                <w:sz w:val="18"/>
              </w:rPr>
              <w:t>k5009</w:t>
            </w:r>
          </w:p>
        </w:tc>
        <w:tc>
          <w:tcPr>
            <w:tcW w:w="3120" w:type="pct"/>
          </w:tcPr>
          <w:p w14:paraId="3E7BB721" w14:textId="77777777" w:rsidR="003D0E6C" w:rsidRDefault="003D0E6C">
            <w:pPr>
              <w:widowControl/>
              <w:wordWrap w:val="0"/>
              <w:spacing w:line="240" w:lineRule="auto"/>
              <w:jc w:val="center"/>
              <w:rPr>
                <w:sz w:val="18"/>
              </w:rPr>
            </w:pPr>
          </w:p>
        </w:tc>
        <w:tc>
          <w:tcPr>
            <w:tcW w:w="1069" w:type="pct"/>
          </w:tcPr>
          <w:p w14:paraId="3A8320E7" w14:textId="77777777" w:rsidR="003D0E6C" w:rsidRDefault="003D0E6C">
            <w:pPr>
              <w:widowControl/>
              <w:wordWrap w:val="0"/>
              <w:spacing w:line="240" w:lineRule="auto"/>
              <w:jc w:val="center"/>
              <w:rPr>
                <w:sz w:val="18"/>
              </w:rPr>
            </w:pPr>
          </w:p>
        </w:tc>
      </w:tr>
      <w:tr w:rsidR="003D0E6C" w14:paraId="56AD8E73" w14:textId="77777777">
        <w:trPr>
          <w:trHeight w:val="345"/>
        </w:trPr>
        <w:tc>
          <w:tcPr>
            <w:tcW w:w="352" w:type="pct"/>
          </w:tcPr>
          <w:p w14:paraId="7F56AFA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B9E13A1" w14:textId="77777777" w:rsidR="003D0E6C" w:rsidRDefault="00000000">
            <w:pPr>
              <w:widowControl/>
              <w:wordWrap w:val="0"/>
              <w:spacing w:line="240" w:lineRule="auto"/>
              <w:jc w:val="center"/>
              <w:rPr>
                <w:sz w:val="18"/>
              </w:rPr>
            </w:pPr>
            <w:r>
              <w:rPr>
                <w:rFonts w:hint="eastAsia"/>
                <w:sz w:val="18"/>
              </w:rPr>
              <w:t>k5010</w:t>
            </w:r>
          </w:p>
        </w:tc>
        <w:tc>
          <w:tcPr>
            <w:tcW w:w="3120" w:type="pct"/>
          </w:tcPr>
          <w:p w14:paraId="7DFB23C0" w14:textId="77777777" w:rsidR="003D0E6C" w:rsidRDefault="003D0E6C">
            <w:pPr>
              <w:widowControl/>
              <w:wordWrap w:val="0"/>
              <w:spacing w:line="240" w:lineRule="auto"/>
              <w:jc w:val="center"/>
              <w:rPr>
                <w:sz w:val="18"/>
              </w:rPr>
            </w:pPr>
          </w:p>
        </w:tc>
        <w:tc>
          <w:tcPr>
            <w:tcW w:w="1069" w:type="pct"/>
          </w:tcPr>
          <w:p w14:paraId="61AD22B0" w14:textId="77777777" w:rsidR="003D0E6C" w:rsidRDefault="003D0E6C">
            <w:pPr>
              <w:widowControl/>
              <w:wordWrap w:val="0"/>
              <w:spacing w:line="240" w:lineRule="auto"/>
              <w:jc w:val="center"/>
              <w:rPr>
                <w:sz w:val="18"/>
              </w:rPr>
            </w:pPr>
          </w:p>
        </w:tc>
      </w:tr>
      <w:tr w:rsidR="003D0E6C" w14:paraId="75F8C0A8" w14:textId="77777777">
        <w:trPr>
          <w:trHeight w:val="345"/>
        </w:trPr>
        <w:tc>
          <w:tcPr>
            <w:tcW w:w="352" w:type="pct"/>
          </w:tcPr>
          <w:p w14:paraId="391FD43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1DE887" w14:textId="77777777" w:rsidR="003D0E6C" w:rsidRDefault="00000000">
            <w:pPr>
              <w:widowControl/>
              <w:wordWrap w:val="0"/>
              <w:spacing w:line="240" w:lineRule="auto"/>
              <w:jc w:val="center"/>
              <w:rPr>
                <w:sz w:val="18"/>
              </w:rPr>
            </w:pPr>
            <w:r>
              <w:rPr>
                <w:rFonts w:hint="eastAsia"/>
                <w:sz w:val="18"/>
              </w:rPr>
              <w:t>k5011</w:t>
            </w:r>
          </w:p>
        </w:tc>
        <w:tc>
          <w:tcPr>
            <w:tcW w:w="3120" w:type="pct"/>
          </w:tcPr>
          <w:p w14:paraId="61DB013E" w14:textId="77777777" w:rsidR="003D0E6C" w:rsidRDefault="003D0E6C">
            <w:pPr>
              <w:widowControl/>
              <w:wordWrap w:val="0"/>
              <w:spacing w:line="240" w:lineRule="auto"/>
              <w:jc w:val="center"/>
              <w:rPr>
                <w:sz w:val="18"/>
              </w:rPr>
            </w:pPr>
          </w:p>
        </w:tc>
        <w:tc>
          <w:tcPr>
            <w:tcW w:w="1069" w:type="pct"/>
          </w:tcPr>
          <w:p w14:paraId="65A10844" w14:textId="77777777" w:rsidR="003D0E6C" w:rsidRDefault="003D0E6C">
            <w:pPr>
              <w:widowControl/>
              <w:wordWrap w:val="0"/>
              <w:spacing w:line="240" w:lineRule="auto"/>
              <w:jc w:val="center"/>
              <w:rPr>
                <w:sz w:val="18"/>
              </w:rPr>
            </w:pPr>
          </w:p>
        </w:tc>
      </w:tr>
      <w:tr w:rsidR="003D0E6C" w14:paraId="5884A084" w14:textId="77777777">
        <w:trPr>
          <w:trHeight w:val="345"/>
        </w:trPr>
        <w:tc>
          <w:tcPr>
            <w:tcW w:w="352" w:type="pct"/>
          </w:tcPr>
          <w:p w14:paraId="6FA6DD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917441" w14:textId="77777777" w:rsidR="003D0E6C" w:rsidRDefault="00000000">
            <w:pPr>
              <w:widowControl/>
              <w:wordWrap w:val="0"/>
              <w:spacing w:line="240" w:lineRule="auto"/>
              <w:jc w:val="center"/>
              <w:rPr>
                <w:sz w:val="18"/>
              </w:rPr>
            </w:pPr>
            <w:r>
              <w:rPr>
                <w:rFonts w:hint="eastAsia"/>
                <w:sz w:val="18"/>
              </w:rPr>
              <w:t>k5012</w:t>
            </w:r>
          </w:p>
        </w:tc>
        <w:tc>
          <w:tcPr>
            <w:tcW w:w="3120" w:type="pct"/>
          </w:tcPr>
          <w:p w14:paraId="45630294" w14:textId="77777777" w:rsidR="003D0E6C" w:rsidRDefault="003D0E6C">
            <w:pPr>
              <w:widowControl/>
              <w:wordWrap w:val="0"/>
              <w:spacing w:line="240" w:lineRule="auto"/>
              <w:jc w:val="center"/>
              <w:rPr>
                <w:sz w:val="18"/>
              </w:rPr>
            </w:pPr>
          </w:p>
        </w:tc>
        <w:tc>
          <w:tcPr>
            <w:tcW w:w="1069" w:type="pct"/>
          </w:tcPr>
          <w:p w14:paraId="6BB9A6B8" w14:textId="77777777" w:rsidR="003D0E6C" w:rsidRDefault="003D0E6C">
            <w:pPr>
              <w:widowControl/>
              <w:wordWrap w:val="0"/>
              <w:spacing w:line="240" w:lineRule="auto"/>
              <w:jc w:val="center"/>
              <w:rPr>
                <w:sz w:val="18"/>
              </w:rPr>
            </w:pPr>
          </w:p>
        </w:tc>
      </w:tr>
      <w:tr w:rsidR="003D0E6C" w14:paraId="1E12B916" w14:textId="77777777">
        <w:trPr>
          <w:trHeight w:val="345"/>
        </w:trPr>
        <w:tc>
          <w:tcPr>
            <w:tcW w:w="352" w:type="pct"/>
          </w:tcPr>
          <w:p w14:paraId="274BA3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BCE1B96" w14:textId="77777777" w:rsidR="003D0E6C" w:rsidRDefault="00000000">
            <w:pPr>
              <w:widowControl/>
              <w:wordWrap w:val="0"/>
              <w:spacing w:line="240" w:lineRule="auto"/>
              <w:jc w:val="center"/>
              <w:rPr>
                <w:sz w:val="18"/>
              </w:rPr>
            </w:pPr>
            <w:r>
              <w:rPr>
                <w:rFonts w:hint="eastAsia"/>
                <w:sz w:val="18"/>
              </w:rPr>
              <w:t>k5013</w:t>
            </w:r>
          </w:p>
        </w:tc>
        <w:tc>
          <w:tcPr>
            <w:tcW w:w="3120" w:type="pct"/>
          </w:tcPr>
          <w:p w14:paraId="094F80FF" w14:textId="77777777" w:rsidR="003D0E6C" w:rsidRDefault="003D0E6C">
            <w:pPr>
              <w:widowControl/>
              <w:wordWrap w:val="0"/>
              <w:spacing w:line="240" w:lineRule="auto"/>
              <w:jc w:val="center"/>
              <w:rPr>
                <w:sz w:val="18"/>
              </w:rPr>
            </w:pPr>
          </w:p>
        </w:tc>
        <w:tc>
          <w:tcPr>
            <w:tcW w:w="1069" w:type="pct"/>
          </w:tcPr>
          <w:p w14:paraId="3476A0BF" w14:textId="77777777" w:rsidR="003D0E6C" w:rsidRDefault="003D0E6C">
            <w:pPr>
              <w:widowControl/>
              <w:wordWrap w:val="0"/>
              <w:spacing w:line="240" w:lineRule="auto"/>
              <w:jc w:val="center"/>
              <w:rPr>
                <w:sz w:val="18"/>
              </w:rPr>
            </w:pPr>
          </w:p>
        </w:tc>
      </w:tr>
      <w:tr w:rsidR="003D0E6C" w14:paraId="2E599BFC" w14:textId="77777777">
        <w:trPr>
          <w:trHeight w:val="345"/>
        </w:trPr>
        <w:tc>
          <w:tcPr>
            <w:tcW w:w="352" w:type="pct"/>
          </w:tcPr>
          <w:p w14:paraId="4A57F48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4DE1F9" w14:textId="77777777" w:rsidR="003D0E6C" w:rsidRDefault="00000000">
            <w:pPr>
              <w:widowControl/>
              <w:wordWrap w:val="0"/>
              <w:spacing w:line="240" w:lineRule="auto"/>
              <w:jc w:val="center"/>
              <w:rPr>
                <w:sz w:val="18"/>
              </w:rPr>
            </w:pPr>
            <w:r>
              <w:rPr>
                <w:rFonts w:hint="eastAsia"/>
                <w:sz w:val="18"/>
              </w:rPr>
              <w:t>k5014</w:t>
            </w:r>
          </w:p>
        </w:tc>
        <w:tc>
          <w:tcPr>
            <w:tcW w:w="3120" w:type="pct"/>
          </w:tcPr>
          <w:p w14:paraId="7F079F6A" w14:textId="77777777" w:rsidR="003D0E6C" w:rsidRDefault="003D0E6C">
            <w:pPr>
              <w:widowControl/>
              <w:wordWrap w:val="0"/>
              <w:spacing w:line="240" w:lineRule="auto"/>
              <w:jc w:val="center"/>
              <w:rPr>
                <w:sz w:val="18"/>
              </w:rPr>
            </w:pPr>
          </w:p>
        </w:tc>
        <w:tc>
          <w:tcPr>
            <w:tcW w:w="1069" w:type="pct"/>
          </w:tcPr>
          <w:p w14:paraId="0A0CDF14" w14:textId="77777777" w:rsidR="003D0E6C" w:rsidRDefault="003D0E6C">
            <w:pPr>
              <w:widowControl/>
              <w:wordWrap w:val="0"/>
              <w:spacing w:line="240" w:lineRule="auto"/>
              <w:jc w:val="center"/>
              <w:rPr>
                <w:sz w:val="18"/>
              </w:rPr>
            </w:pPr>
          </w:p>
        </w:tc>
      </w:tr>
      <w:tr w:rsidR="003D0E6C" w14:paraId="2DF3206B" w14:textId="77777777">
        <w:trPr>
          <w:trHeight w:val="345"/>
        </w:trPr>
        <w:tc>
          <w:tcPr>
            <w:tcW w:w="352" w:type="pct"/>
          </w:tcPr>
          <w:p w14:paraId="1493E8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5DE025" w14:textId="77777777" w:rsidR="003D0E6C" w:rsidRDefault="00000000">
            <w:pPr>
              <w:widowControl/>
              <w:wordWrap w:val="0"/>
              <w:spacing w:line="240" w:lineRule="auto"/>
              <w:jc w:val="center"/>
              <w:rPr>
                <w:sz w:val="18"/>
              </w:rPr>
            </w:pPr>
            <w:r>
              <w:rPr>
                <w:rFonts w:hint="eastAsia"/>
                <w:sz w:val="18"/>
              </w:rPr>
              <w:t>k5015</w:t>
            </w:r>
          </w:p>
        </w:tc>
        <w:tc>
          <w:tcPr>
            <w:tcW w:w="3120" w:type="pct"/>
          </w:tcPr>
          <w:p w14:paraId="3C95E92D" w14:textId="77777777" w:rsidR="003D0E6C" w:rsidRDefault="003D0E6C">
            <w:pPr>
              <w:widowControl/>
              <w:wordWrap w:val="0"/>
              <w:spacing w:line="240" w:lineRule="auto"/>
              <w:jc w:val="center"/>
              <w:rPr>
                <w:sz w:val="18"/>
              </w:rPr>
            </w:pPr>
          </w:p>
        </w:tc>
        <w:tc>
          <w:tcPr>
            <w:tcW w:w="1069" w:type="pct"/>
          </w:tcPr>
          <w:p w14:paraId="499C14C6" w14:textId="77777777" w:rsidR="003D0E6C" w:rsidRDefault="003D0E6C">
            <w:pPr>
              <w:widowControl/>
              <w:wordWrap w:val="0"/>
              <w:spacing w:line="240" w:lineRule="auto"/>
              <w:jc w:val="center"/>
              <w:rPr>
                <w:sz w:val="18"/>
              </w:rPr>
            </w:pPr>
          </w:p>
        </w:tc>
      </w:tr>
      <w:tr w:rsidR="003D0E6C" w14:paraId="1B69205F" w14:textId="77777777">
        <w:trPr>
          <w:trHeight w:val="345"/>
        </w:trPr>
        <w:tc>
          <w:tcPr>
            <w:tcW w:w="352" w:type="pct"/>
          </w:tcPr>
          <w:p w14:paraId="636FB9E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03C131C" w14:textId="77777777" w:rsidR="003D0E6C" w:rsidRDefault="00000000">
            <w:pPr>
              <w:widowControl/>
              <w:wordWrap w:val="0"/>
              <w:spacing w:line="240" w:lineRule="auto"/>
              <w:jc w:val="center"/>
              <w:rPr>
                <w:sz w:val="18"/>
              </w:rPr>
            </w:pPr>
            <w:r>
              <w:rPr>
                <w:rFonts w:hint="eastAsia"/>
                <w:sz w:val="18"/>
              </w:rPr>
              <w:t>k5016</w:t>
            </w:r>
          </w:p>
        </w:tc>
        <w:tc>
          <w:tcPr>
            <w:tcW w:w="3120" w:type="pct"/>
          </w:tcPr>
          <w:p w14:paraId="63FB1F4F" w14:textId="77777777" w:rsidR="003D0E6C" w:rsidRDefault="003D0E6C">
            <w:pPr>
              <w:widowControl/>
              <w:wordWrap w:val="0"/>
              <w:spacing w:line="240" w:lineRule="auto"/>
              <w:jc w:val="center"/>
              <w:rPr>
                <w:sz w:val="18"/>
              </w:rPr>
            </w:pPr>
          </w:p>
        </w:tc>
        <w:tc>
          <w:tcPr>
            <w:tcW w:w="1069" w:type="pct"/>
          </w:tcPr>
          <w:p w14:paraId="787502E8" w14:textId="77777777" w:rsidR="003D0E6C" w:rsidRDefault="003D0E6C">
            <w:pPr>
              <w:widowControl/>
              <w:wordWrap w:val="0"/>
              <w:spacing w:line="240" w:lineRule="auto"/>
              <w:jc w:val="center"/>
              <w:rPr>
                <w:sz w:val="18"/>
              </w:rPr>
            </w:pPr>
          </w:p>
        </w:tc>
      </w:tr>
      <w:tr w:rsidR="003D0E6C" w14:paraId="257F8FFB" w14:textId="77777777">
        <w:trPr>
          <w:trHeight w:val="345"/>
        </w:trPr>
        <w:tc>
          <w:tcPr>
            <w:tcW w:w="352" w:type="pct"/>
          </w:tcPr>
          <w:p w14:paraId="5C56FA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C933BF" w14:textId="77777777" w:rsidR="003D0E6C" w:rsidRDefault="00000000">
            <w:pPr>
              <w:widowControl/>
              <w:wordWrap w:val="0"/>
              <w:spacing w:line="240" w:lineRule="auto"/>
              <w:jc w:val="center"/>
              <w:rPr>
                <w:sz w:val="18"/>
              </w:rPr>
            </w:pPr>
            <w:r>
              <w:rPr>
                <w:rFonts w:hint="eastAsia"/>
                <w:sz w:val="18"/>
              </w:rPr>
              <w:t>k5017</w:t>
            </w:r>
          </w:p>
        </w:tc>
        <w:tc>
          <w:tcPr>
            <w:tcW w:w="3120" w:type="pct"/>
          </w:tcPr>
          <w:p w14:paraId="7EEC938A" w14:textId="77777777" w:rsidR="003D0E6C" w:rsidRDefault="003D0E6C">
            <w:pPr>
              <w:widowControl/>
              <w:wordWrap w:val="0"/>
              <w:spacing w:line="240" w:lineRule="auto"/>
              <w:jc w:val="center"/>
              <w:rPr>
                <w:sz w:val="18"/>
              </w:rPr>
            </w:pPr>
          </w:p>
        </w:tc>
        <w:tc>
          <w:tcPr>
            <w:tcW w:w="1069" w:type="pct"/>
          </w:tcPr>
          <w:p w14:paraId="32671CBA" w14:textId="77777777" w:rsidR="003D0E6C" w:rsidRDefault="003D0E6C">
            <w:pPr>
              <w:widowControl/>
              <w:wordWrap w:val="0"/>
              <w:spacing w:line="240" w:lineRule="auto"/>
              <w:jc w:val="center"/>
              <w:rPr>
                <w:sz w:val="18"/>
              </w:rPr>
            </w:pPr>
          </w:p>
        </w:tc>
      </w:tr>
      <w:tr w:rsidR="003D0E6C" w14:paraId="3984C366" w14:textId="77777777">
        <w:trPr>
          <w:trHeight w:val="345"/>
        </w:trPr>
        <w:tc>
          <w:tcPr>
            <w:tcW w:w="352" w:type="pct"/>
          </w:tcPr>
          <w:p w14:paraId="67FAEF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0D1C383" w14:textId="77777777" w:rsidR="003D0E6C" w:rsidRDefault="00000000">
            <w:pPr>
              <w:widowControl/>
              <w:wordWrap w:val="0"/>
              <w:spacing w:line="240" w:lineRule="auto"/>
              <w:jc w:val="center"/>
              <w:rPr>
                <w:sz w:val="18"/>
              </w:rPr>
            </w:pPr>
            <w:r>
              <w:rPr>
                <w:rFonts w:hint="eastAsia"/>
                <w:sz w:val="18"/>
              </w:rPr>
              <w:t>k5018</w:t>
            </w:r>
          </w:p>
        </w:tc>
        <w:tc>
          <w:tcPr>
            <w:tcW w:w="3120" w:type="pct"/>
          </w:tcPr>
          <w:p w14:paraId="37F72A8F" w14:textId="77777777" w:rsidR="003D0E6C" w:rsidRDefault="003D0E6C">
            <w:pPr>
              <w:widowControl/>
              <w:wordWrap w:val="0"/>
              <w:spacing w:line="240" w:lineRule="auto"/>
              <w:jc w:val="center"/>
              <w:rPr>
                <w:sz w:val="18"/>
              </w:rPr>
            </w:pPr>
          </w:p>
        </w:tc>
        <w:tc>
          <w:tcPr>
            <w:tcW w:w="1069" w:type="pct"/>
          </w:tcPr>
          <w:p w14:paraId="318D4AFE" w14:textId="77777777" w:rsidR="003D0E6C" w:rsidRDefault="003D0E6C">
            <w:pPr>
              <w:widowControl/>
              <w:wordWrap w:val="0"/>
              <w:spacing w:line="240" w:lineRule="auto"/>
              <w:jc w:val="center"/>
              <w:rPr>
                <w:sz w:val="18"/>
              </w:rPr>
            </w:pPr>
          </w:p>
        </w:tc>
      </w:tr>
      <w:tr w:rsidR="003D0E6C" w14:paraId="6695C9FD" w14:textId="77777777">
        <w:trPr>
          <w:trHeight w:val="345"/>
        </w:trPr>
        <w:tc>
          <w:tcPr>
            <w:tcW w:w="352" w:type="pct"/>
          </w:tcPr>
          <w:p w14:paraId="356A4DB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A347531" w14:textId="77777777" w:rsidR="003D0E6C" w:rsidRDefault="00000000">
            <w:pPr>
              <w:widowControl/>
              <w:wordWrap w:val="0"/>
              <w:spacing w:line="240" w:lineRule="auto"/>
              <w:jc w:val="center"/>
              <w:rPr>
                <w:sz w:val="18"/>
              </w:rPr>
            </w:pPr>
            <w:r>
              <w:rPr>
                <w:rFonts w:hint="eastAsia"/>
                <w:sz w:val="18"/>
              </w:rPr>
              <w:t>k5019</w:t>
            </w:r>
          </w:p>
        </w:tc>
        <w:tc>
          <w:tcPr>
            <w:tcW w:w="3120" w:type="pct"/>
          </w:tcPr>
          <w:p w14:paraId="5E00A88F" w14:textId="77777777" w:rsidR="003D0E6C" w:rsidRDefault="003D0E6C">
            <w:pPr>
              <w:widowControl/>
              <w:wordWrap w:val="0"/>
              <w:spacing w:line="240" w:lineRule="auto"/>
              <w:jc w:val="center"/>
              <w:rPr>
                <w:sz w:val="18"/>
              </w:rPr>
            </w:pPr>
          </w:p>
        </w:tc>
        <w:tc>
          <w:tcPr>
            <w:tcW w:w="1069" w:type="pct"/>
          </w:tcPr>
          <w:p w14:paraId="367BA1DC" w14:textId="77777777" w:rsidR="003D0E6C" w:rsidRDefault="003D0E6C">
            <w:pPr>
              <w:widowControl/>
              <w:wordWrap w:val="0"/>
              <w:spacing w:line="240" w:lineRule="auto"/>
              <w:jc w:val="center"/>
              <w:rPr>
                <w:sz w:val="18"/>
              </w:rPr>
            </w:pPr>
          </w:p>
        </w:tc>
      </w:tr>
      <w:tr w:rsidR="003D0E6C" w14:paraId="107A7095" w14:textId="77777777">
        <w:trPr>
          <w:trHeight w:val="345"/>
        </w:trPr>
        <w:tc>
          <w:tcPr>
            <w:tcW w:w="352" w:type="pct"/>
          </w:tcPr>
          <w:p w14:paraId="5B1513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92F5DF" w14:textId="77777777" w:rsidR="003D0E6C" w:rsidRDefault="00000000">
            <w:pPr>
              <w:widowControl/>
              <w:wordWrap w:val="0"/>
              <w:spacing w:line="240" w:lineRule="auto"/>
              <w:jc w:val="center"/>
              <w:rPr>
                <w:sz w:val="18"/>
              </w:rPr>
            </w:pPr>
            <w:r>
              <w:rPr>
                <w:rFonts w:hint="eastAsia"/>
                <w:sz w:val="18"/>
              </w:rPr>
              <w:t>k5020</w:t>
            </w:r>
          </w:p>
        </w:tc>
        <w:tc>
          <w:tcPr>
            <w:tcW w:w="3120" w:type="pct"/>
          </w:tcPr>
          <w:p w14:paraId="74D0A122" w14:textId="77777777" w:rsidR="003D0E6C" w:rsidRDefault="003D0E6C">
            <w:pPr>
              <w:widowControl/>
              <w:wordWrap w:val="0"/>
              <w:spacing w:line="240" w:lineRule="auto"/>
              <w:jc w:val="center"/>
              <w:rPr>
                <w:sz w:val="18"/>
              </w:rPr>
            </w:pPr>
          </w:p>
        </w:tc>
        <w:tc>
          <w:tcPr>
            <w:tcW w:w="1069" w:type="pct"/>
          </w:tcPr>
          <w:p w14:paraId="1CA8822D" w14:textId="77777777" w:rsidR="003D0E6C" w:rsidRDefault="003D0E6C">
            <w:pPr>
              <w:widowControl/>
              <w:wordWrap w:val="0"/>
              <w:spacing w:line="240" w:lineRule="auto"/>
              <w:jc w:val="center"/>
              <w:rPr>
                <w:sz w:val="18"/>
              </w:rPr>
            </w:pPr>
          </w:p>
        </w:tc>
      </w:tr>
      <w:tr w:rsidR="003D0E6C" w14:paraId="1EBE9418" w14:textId="77777777">
        <w:trPr>
          <w:trHeight w:val="345"/>
        </w:trPr>
        <w:tc>
          <w:tcPr>
            <w:tcW w:w="352" w:type="pct"/>
          </w:tcPr>
          <w:p w14:paraId="011EAFA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145BE70" w14:textId="77777777" w:rsidR="003D0E6C" w:rsidRDefault="00000000">
            <w:pPr>
              <w:widowControl/>
              <w:wordWrap w:val="0"/>
              <w:spacing w:line="240" w:lineRule="auto"/>
              <w:jc w:val="center"/>
              <w:rPr>
                <w:sz w:val="18"/>
              </w:rPr>
            </w:pPr>
            <w:r>
              <w:rPr>
                <w:rFonts w:hint="eastAsia"/>
                <w:sz w:val="18"/>
              </w:rPr>
              <w:t>k5021</w:t>
            </w:r>
          </w:p>
        </w:tc>
        <w:tc>
          <w:tcPr>
            <w:tcW w:w="3120" w:type="pct"/>
          </w:tcPr>
          <w:p w14:paraId="0109FFD1" w14:textId="77777777" w:rsidR="003D0E6C" w:rsidRDefault="003D0E6C">
            <w:pPr>
              <w:widowControl/>
              <w:wordWrap w:val="0"/>
              <w:spacing w:line="240" w:lineRule="auto"/>
              <w:jc w:val="center"/>
              <w:rPr>
                <w:sz w:val="18"/>
              </w:rPr>
            </w:pPr>
          </w:p>
        </w:tc>
        <w:tc>
          <w:tcPr>
            <w:tcW w:w="1069" w:type="pct"/>
          </w:tcPr>
          <w:p w14:paraId="1F727F3B" w14:textId="77777777" w:rsidR="003D0E6C" w:rsidRDefault="003D0E6C">
            <w:pPr>
              <w:widowControl/>
              <w:wordWrap w:val="0"/>
              <w:spacing w:line="240" w:lineRule="auto"/>
              <w:jc w:val="center"/>
              <w:rPr>
                <w:sz w:val="18"/>
              </w:rPr>
            </w:pPr>
          </w:p>
        </w:tc>
      </w:tr>
      <w:tr w:rsidR="003D0E6C" w14:paraId="1CC5BF04" w14:textId="77777777">
        <w:trPr>
          <w:trHeight w:val="345"/>
        </w:trPr>
        <w:tc>
          <w:tcPr>
            <w:tcW w:w="352" w:type="pct"/>
          </w:tcPr>
          <w:p w14:paraId="793C3E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7311675" w14:textId="77777777" w:rsidR="003D0E6C" w:rsidRDefault="00000000">
            <w:pPr>
              <w:widowControl/>
              <w:wordWrap w:val="0"/>
              <w:spacing w:line="240" w:lineRule="auto"/>
              <w:jc w:val="center"/>
              <w:rPr>
                <w:sz w:val="18"/>
              </w:rPr>
            </w:pPr>
            <w:r>
              <w:rPr>
                <w:rFonts w:hint="eastAsia"/>
                <w:sz w:val="18"/>
              </w:rPr>
              <w:t>k5022</w:t>
            </w:r>
          </w:p>
        </w:tc>
        <w:tc>
          <w:tcPr>
            <w:tcW w:w="3120" w:type="pct"/>
          </w:tcPr>
          <w:p w14:paraId="6FC338C5" w14:textId="77777777" w:rsidR="003D0E6C" w:rsidRDefault="003D0E6C">
            <w:pPr>
              <w:widowControl/>
              <w:wordWrap w:val="0"/>
              <w:spacing w:line="240" w:lineRule="auto"/>
              <w:jc w:val="center"/>
              <w:rPr>
                <w:sz w:val="18"/>
              </w:rPr>
            </w:pPr>
          </w:p>
        </w:tc>
        <w:tc>
          <w:tcPr>
            <w:tcW w:w="1069" w:type="pct"/>
          </w:tcPr>
          <w:p w14:paraId="7963FFA8" w14:textId="77777777" w:rsidR="003D0E6C" w:rsidRDefault="003D0E6C">
            <w:pPr>
              <w:widowControl/>
              <w:wordWrap w:val="0"/>
              <w:spacing w:line="240" w:lineRule="auto"/>
              <w:jc w:val="center"/>
              <w:rPr>
                <w:sz w:val="18"/>
              </w:rPr>
            </w:pPr>
          </w:p>
        </w:tc>
      </w:tr>
      <w:tr w:rsidR="003D0E6C" w14:paraId="4D7A17F3" w14:textId="77777777">
        <w:trPr>
          <w:trHeight w:val="345"/>
        </w:trPr>
        <w:tc>
          <w:tcPr>
            <w:tcW w:w="352" w:type="pct"/>
          </w:tcPr>
          <w:p w14:paraId="744D89D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DAE9EBD" w14:textId="77777777" w:rsidR="003D0E6C" w:rsidRDefault="00000000">
            <w:pPr>
              <w:widowControl/>
              <w:wordWrap w:val="0"/>
              <w:spacing w:line="240" w:lineRule="auto"/>
              <w:jc w:val="center"/>
              <w:rPr>
                <w:sz w:val="18"/>
              </w:rPr>
            </w:pPr>
            <w:r>
              <w:rPr>
                <w:rFonts w:hint="eastAsia"/>
                <w:sz w:val="18"/>
              </w:rPr>
              <w:t>k5023</w:t>
            </w:r>
          </w:p>
        </w:tc>
        <w:tc>
          <w:tcPr>
            <w:tcW w:w="3120" w:type="pct"/>
          </w:tcPr>
          <w:p w14:paraId="333BB22B" w14:textId="77777777" w:rsidR="003D0E6C" w:rsidRDefault="003D0E6C">
            <w:pPr>
              <w:widowControl/>
              <w:wordWrap w:val="0"/>
              <w:spacing w:line="240" w:lineRule="auto"/>
              <w:jc w:val="center"/>
              <w:rPr>
                <w:sz w:val="18"/>
              </w:rPr>
            </w:pPr>
          </w:p>
        </w:tc>
        <w:tc>
          <w:tcPr>
            <w:tcW w:w="1069" w:type="pct"/>
          </w:tcPr>
          <w:p w14:paraId="03974004" w14:textId="77777777" w:rsidR="003D0E6C" w:rsidRDefault="003D0E6C">
            <w:pPr>
              <w:widowControl/>
              <w:wordWrap w:val="0"/>
              <w:spacing w:line="240" w:lineRule="auto"/>
              <w:jc w:val="center"/>
              <w:rPr>
                <w:sz w:val="18"/>
              </w:rPr>
            </w:pPr>
          </w:p>
        </w:tc>
      </w:tr>
      <w:tr w:rsidR="003D0E6C" w14:paraId="097B5648" w14:textId="77777777">
        <w:trPr>
          <w:trHeight w:val="345"/>
        </w:trPr>
        <w:tc>
          <w:tcPr>
            <w:tcW w:w="352" w:type="pct"/>
          </w:tcPr>
          <w:p w14:paraId="62880B9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832935A" w14:textId="77777777" w:rsidR="003D0E6C" w:rsidRDefault="00000000">
            <w:pPr>
              <w:widowControl/>
              <w:wordWrap w:val="0"/>
              <w:spacing w:line="240" w:lineRule="auto"/>
              <w:jc w:val="center"/>
              <w:rPr>
                <w:sz w:val="18"/>
              </w:rPr>
            </w:pPr>
            <w:r>
              <w:rPr>
                <w:rFonts w:hint="eastAsia"/>
                <w:sz w:val="18"/>
              </w:rPr>
              <w:t>k5024</w:t>
            </w:r>
          </w:p>
        </w:tc>
        <w:tc>
          <w:tcPr>
            <w:tcW w:w="3120" w:type="pct"/>
          </w:tcPr>
          <w:p w14:paraId="5EA2F883" w14:textId="77777777" w:rsidR="003D0E6C" w:rsidRDefault="003D0E6C">
            <w:pPr>
              <w:widowControl/>
              <w:wordWrap w:val="0"/>
              <w:spacing w:line="240" w:lineRule="auto"/>
              <w:jc w:val="center"/>
              <w:rPr>
                <w:sz w:val="18"/>
              </w:rPr>
            </w:pPr>
          </w:p>
        </w:tc>
        <w:tc>
          <w:tcPr>
            <w:tcW w:w="1069" w:type="pct"/>
          </w:tcPr>
          <w:p w14:paraId="4E7362BA" w14:textId="77777777" w:rsidR="003D0E6C" w:rsidRDefault="003D0E6C">
            <w:pPr>
              <w:widowControl/>
              <w:wordWrap w:val="0"/>
              <w:spacing w:line="240" w:lineRule="auto"/>
              <w:jc w:val="center"/>
              <w:rPr>
                <w:sz w:val="18"/>
              </w:rPr>
            </w:pPr>
          </w:p>
        </w:tc>
      </w:tr>
      <w:tr w:rsidR="003D0E6C" w14:paraId="5BF9A78E" w14:textId="77777777">
        <w:trPr>
          <w:trHeight w:val="345"/>
        </w:trPr>
        <w:tc>
          <w:tcPr>
            <w:tcW w:w="352" w:type="pct"/>
          </w:tcPr>
          <w:p w14:paraId="363E279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807DE2" w14:textId="77777777" w:rsidR="003D0E6C" w:rsidRDefault="00000000">
            <w:pPr>
              <w:widowControl/>
              <w:wordWrap w:val="0"/>
              <w:spacing w:line="240" w:lineRule="auto"/>
              <w:jc w:val="center"/>
              <w:rPr>
                <w:sz w:val="18"/>
              </w:rPr>
            </w:pPr>
            <w:r>
              <w:rPr>
                <w:rFonts w:hint="eastAsia"/>
                <w:sz w:val="18"/>
              </w:rPr>
              <w:t>k5025</w:t>
            </w:r>
          </w:p>
        </w:tc>
        <w:tc>
          <w:tcPr>
            <w:tcW w:w="3120" w:type="pct"/>
          </w:tcPr>
          <w:p w14:paraId="6CFF67E9" w14:textId="77777777" w:rsidR="003D0E6C" w:rsidRDefault="003D0E6C">
            <w:pPr>
              <w:widowControl/>
              <w:wordWrap w:val="0"/>
              <w:spacing w:line="240" w:lineRule="auto"/>
              <w:jc w:val="center"/>
              <w:rPr>
                <w:sz w:val="18"/>
              </w:rPr>
            </w:pPr>
          </w:p>
        </w:tc>
        <w:tc>
          <w:tcPr>
            <w:tcW w:w="1069" w:type="pct"/>
          </w:tcPr>
          <w:p w14:paraId="181B8855" w14:textId="77777777" w:rsidR="003D0E6C" w:rsidRDefault="003D0E6C">
            <w:pPr>
              <w:widowControl/>
              <w:wordWrap w:val="0"/>
              <w:spacing w:line="240" w:lineRule="auto"/>
              <w:jc w:val="center"/>
              <w:rPr>
                <w:sz w:val="18"/>
              </w:rPr>
            </w:pPr>
          </w:p>
        </w:tc>
      </w:tr>
      <w:tr w:rsidR="003D0E6C" w14:paraId="75440575" w14:textId="77777777">
        <w:trPr>
          <w:trHeight w:val="345"/>
        </w:trPr>
        <w:tc>
          <w:tcPr>
            <w:tcW w:w="352" w:type="pct"/>
          </w:tcPr>
          <w:p w14:paraId="5CEFCB8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5ED81F" w14:textId="77777777" w:rsidR="003D0E6C" w:rsidRDefault="00000000">
            <w:pPr>
              <w:widowControl/>
              <w:wordWrap w:val="0"/>
              <w:spacing w:line="240" w:lineRule="auto"/>
              <w:jc w:val="center"/>
              <w:rPr>
                <w:sz w:val="18"/>
              </w:rPr>
            </w:pPr>
            <w:r>
              <w:rPr>
                <w:rFonts w:hint="eastAsia"/>
                <w:sz w:val="18"/>
              </w:rPr>
              <w:t>k5026</w:t>
            </w:r>
          </w:p>
        </w:tc>
        <w:tc>
          <w:tcPr>
            <w:tcW w:w="3120" w:type="pct"/>
          </w:tcPr>
          <w:p w14:paraId="497561E8" w14:textId="77777777" w:rsidR="003D0E6C" w:rsidRDefault="003D0E6C">
            <w:pPr>
              <w:widowControl/>
              <w:wordWrap w:val="0"/>
              <w:spacing w:line="240" w:lineRule="auto"/>
              <w:jc w:val="center"/>
              <w:rPr>
                <w:sz w:val="18"/>
              </w:rPr>
            </w:pPr>
          </w:p>
        </w:tc>
        <w:tc>
          <w:tcPr>
            <w:tcW w:w="1069" w:type="pct"/>
          </w:tcPr>
          <w:p w14:paraId="541BDA40" w14:textId="77777777" w:rsidR="003D0E6C" w:rsidRDefault="003D0E6C">
            <w:pPr>
              <w:widowControl/>
              <w:wordWrap w:val="0"/>
              <w:spacing w:line="240" w:lineRule="auto"/>
              <w:jc w:val="center"/>
              <w:rPr>
                <w:sz w:val="18"/>
              </w:rPr>
            </w:pPr>
          </w:p>
        </w:tc>
      </w:tr>
      <w:tr w:rsidR="003D0E6C" w14:paraId="325BB645" w14:textId="77777777">
        <w:trPr>
          <w:trHeight w:val="345"/>
        </w:trPr>
        <w:tc>
          <w:tcPr>
            <w:tcW w:w="352" w:type="pct"/>
          </w:tcPr>
          <w:p w14:paraId="7531565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CA6D93" w14:textId="77777777" w:rsidR="003D0E6C" w:rsidRDefault="00000000">
            <w:pPr>
              <w:widowControl/>
              <w:wordWrap w:val="0"/>
              <w:spacing w:line="240" w:lineRule="auto"/>
              <w:jc w:val="center"/>
              <w:rPr>
                <w:sz w:val="18"/>
              </w:rPr>
            </w:pPr>
            <w:r>
              <w:rPr>
                <w:rFonts w:hint="eastAsia"/>
                <w:sz w:val="18"/>
              </w:rPr>
              <w:t>k5027</w:t>
            </w:r>
          </w:p>
        </w:tc>
        <w:tc>
          <w:tcPr>
            <w:tcW w:w="3120" w:type="pct"/>
          </w:tcPr>
          <w:p w14:paraId="1AB7D952" w14:textId="77777777" w:rsidR="003D0E6C" w:rsidRDefault="003D0E6C">
            <w:pPr>
              <w:widowControl/>
              <w:wordWrap w:val="0"/>
              <w:spacing w:line="240" w:lineRule="auto"/>
              <w:jc w:val="center"/>
              <w:rPr>
                <w:sz w:val="18"/>
              </w:rPr>
            </w:pPr>
          </w:p>
        </w:tc>
        <w:tc>
          <w:tcPr>
            <w:tcW w:w="1069" w:type="pct"/>
          </w:tcPr>
          <w:p w14:paraId="2052D8F4" w14:textId="77777777" w:rsidR="003D0E6C" w:rsidRDefault="003D0E6C">
            <w:pPr>
              <w:widowControl/>
              <w:wordWrap w:val="0"/>
              <w:spacing w:line="240" w:lineRule="auto"/>
              <w:jc w:val="center"/>
              <w:rPr>
                <w:sz w:val="18"/>
              </w:rPr>
            </w:pPr>
          </w:p>
        </w:tc>
      </w:tr>
      <w:tr w:rsidR="003D0E6C" w14:paraId="26A5F657" w14:textId="77777777">
        <w:trPr>
          <w:trHeight w:val="345"/>
        </w:trPr>
        <w:tc>
          <w:tcPr>
            <w:tcW w:w="352" w:type="pct"/>
          </w:tcPr>
          <w:p w14:paraId="0A1A5F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0BDC4AD" w14:textId="77777777" w:rsidR="003D0E6C" w:rsidRDefault="00000000">
            <w:pPr>
              <w:widowControl/>
              <w:wordWrap w:val="0"/>
              <w:spacing w:line="240" w:lineRule="auto"/>
              <w:jc w:val="center"/>
              <w:rPr>
                <w:sz w:val="18"/>
              </w:rPr>
            </w:pPr>
            <w:r>
              <w:rPr>
                <w:rFonts w:hint="eastAsia"/>
                <w:sz w:val="18"/>
              </w:rPr>
              <w:t>k5028</w:t>
            </w:r>
          </w:p>
        </w:tc>
        <w:tc>
          <w:tcPr>
            <w:tcW w:w="3120" w:type="pct"/>
          </w:tcPr>
          <w:p w14:paraId="4CC7B24C" w14:textId="77777777" w:rsidR="003D0E6C" w:rsidRDefault="003D0E6C">
            <w:pPr>
              <w:widowControl/>
              <w:wordWrap w:val="0"/>
              <w:spacing w:line="240" w:lineRule="auto"/>
              <w:jc w:val="center"/>
              <w:rPr>
                <w:sz w:val="18"/>
              </w:rPr>
            </w:pPr>
          </w:p>
        </w:tc>
        <w:tc>
          <w:tcPr>
            <w:tcW w:w="1069" w:type="pct"/>
          </w:tcPr>
          <w:p w14:paraId="67D1B1E8" w14:textId="77777777" w:rsidR="003D0E6C" w:rsidRDefault="003D0E6C">
            <w:pPr>
              <w:widowControl/>
              <w:wordWrap w:val="0"/>
              <w:spacing w:line="240" w:lineRule="auto"/>
              <w:jc w:val="center"/>
              <w:rPr>
                <w:sz w:val="18"/>
              </w:rPr>
            </w:pPr>
          </w:p>
        </w:tc>
      </w:tr>
      <w:tr w:rsidR="003D0E6C" w14:paraId="53E1881A" w14:textId="77777777">
        <w:trPr>
          <w:trHeight w:val="345"/>
        </w:trPr>
        <w:tc>
          <w:tcPr>
            <w:tcW w:w="352" w:type="pct"/>
          </w:tcPr>
          <w:p w14:paraId="71AC3E0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7D56EA8" w14:textId="77777777" w:rsidR="003D0E6C" w:rsidRDefault="00000000">
            <w:pPr>
              <w:widowControl/>
              <w:wordWrap w:val="0"/>
              <w:spacing w:line="240" w:lineRule="auto"/>
              <w:jc w:val="center"/>
              <w:rPr>
                <w:sz w:val="18"/>
              </w:rPr>
            </w:pPr>
            <w:r>
              <w:rPr>
                <w:rFonts w:hint="eastAsia"/>
                <w:sz w:val="18"/>
              </w:rPr>
              <w:t>k5029</w:t>
            </w:r>
          </w:p>
        </w:tc>
        <w:tc>
          <w:tcPr>
            <w:tcW w:w="3120" w:type="pct"/>
          </w:tcPr>
          <w:p w14:paraId="2C4475B5" w14:textId="77777777" w:rsidR="003D0E6C" w:rsidRDefault="003D0E6C">
            <w:pPr>
              <w:widowControl/>
              <w:wordWrap w:val="0"/>
              <w:spacing w:line="240" w:lineRule="auto"/>
              <w:jc w:val="center"/>
              <w:rPr>
                <w:sz w:val="18"/>
              </w:rPr>
            </w:pPr>
          </w:p>
        </w:tc>
        <w:tc>
          <w:tcPr>
            <w:tcW w:w="1069" w:type="pct"/>
          </w:tcPr>
          <w:p w14:paraId="0F2D5C0F" w14:textId="77777777" w:rsidR="003D0E6C" w:rsidRDefault="003D0E6C">
            <w:pPr>
              <w:widowControl/>
              <w:wordWrap w:val="0"/>
              <w:spacing w:line="240" w:lineRule="auto"/>
              <w:jc w:val="center"/>
              <w:rPr>
                <w:sz w:val="18"/>
              </w:rPr>
            </w:pPr>
          </w:p>
        </w:tc>
      </w:tr>
      <w:tr w:rsidR="003D0E6C" w14:paraId="7E2C8D92" w14:textId="77777777">
        <w:trPr>
          <w:trHeight w:val="345"/>
        </w:trPr>
        <w:tc>
          <w:tcPr>
            <w:tcW w:w="352" w:type="pct"/>
          </w:tcPr>
          <w:p w14:paraId="1439CEA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8B8B8CE" w14:textId="77777777" w:rsidR="003D0E6C" w:rsidRDefault="00000000">
            <w:pPr>
              <w:widowControl/>
              <w:wordWrap w:val="0"/>
              <w:spacing w:line="240" w:lineRule="auto"/>
              <w:jc w:val="center"/>
              <w:rPr>
                <w:sz w:val="18"/>
              </w:rPr>
            </w:pPr>
            <w:r>
              <w:rPr>
                <w:rFonts w:hint="eastAsia"/>
                <w:sz w:val="18"/>
              </w:rPr>
              <w:t>k5030</w:t>
            </w:r>
          </w:p>
        </w:tc>
        <w:tc>
          <w:tcPr>
            <w:tcW w:w="3120" w:type="pct"/>
          </w:tcPr>
          <w:p w14:paraId="712854A6" w14:textId="77777777" w:rsidR="003D0E6C" w:rsidRDefault="003D0E6C">
            <w:pPr>
              <w:widowControl/>
              <w:wordWrap w:val="0"/>
              <w:spacing w:line="240" w:lineRule="auto"/>
              <w:jc w:val="center"/>
              <w:rPr>
                <w:sz w:val="18"/>
              </w:rPr>
            </w:pPr>
          </w:p>
        </w:tc>
        <w:tc>
          <w:tcPr>
            <w:tcW w:w="1069" w:type="pct"/>
          </w:tcPr>
          <w:p w14:paraId="38A4E85F" w14:textId="77777777" w:rsidR="003D0E6C" w:rsidRDefault="003D0E6C">
            <w:pPr>
              <w:widowControl/>
              <w:wordWrap w:val="0"/>
              <w:spacing w:line="240" w:lineRule="auto"/>
              <w:jc w:val="center"/>
              <w:rPr>
                <w:sz w:val="18"/>
              </w:rPr>
            </w:pPr>
          </w:p>
        </w:tc>
      </w:tr>
      <w:tr w:rsidR="003D0E6C" w14:paraId="4A7C05C0" w14:textId="77777777">
        <w:trPr>
          <w:trHeight w:val="345"/>
        </w:trPr>
        <w:tc>
          <w:tcPr>
            <w:tcW w:w="352" w:type="pct"/>
          </w:tcPr>
          <w:p w14:paraId="6879C7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2F58224" w14:textId="77777777" w:rsidR="003D0E6C" w:rsidRDefault="00000000">
            <w:pPr>
              <w:widowControl/>
              <w:wordWrap w:val="0"/>
              <w:spacing w:line="240" w:lineRule="auto"/>
              <w:jc w:val="center"/>
              <w:rPr>
                <w:sz w:val="18"/>
              </w:rPr>
            </w:pPr>
            <w:r>
              <w:rPr>
                <w:rFonts w:hint="eastAsia"/>
                <w:sz w:val="18"/>
              </w:rPr>
              <w:t>k5031</w:t>
            </w:r>
          </w:p>
        </w:tc>
        <w:tc>
          <w:tcPr>
            <w:tcW w:w="3120" w:type="pct"/>
          </w:tcPr>
          <w:p w14:paraId="73B1D71D" w14:textId="77777777" w:rsidR="003D0E6C" w:rsidRDefault="003D0E6C">
            <w:pPr>
              <w:widowControl/>
              <w:wordWrap w:val="0"/>
              <w:spacing w:line="240" w:lineRule="auto"/>
              <w:jc w:val="center"/>
              <w:rPr>
                <w:sz w:val="18"/>
              </w:rPr>
            </w:pPr>
          </w:p>
        </w:tc>
        <w:tc>
          <w:tcPr>
            <w:tcW w:w="1069" w:type="pct"/>
          </w:tcPr>
          <w:p w14:paraId="4E4CDE1F" w14:textId="77777777" w:rsidR="003D0E6C" w:rsidRDefault="003D0E6C">
            <w:pPr>
              <w:widowControl/>
              <w:wordWrap w:val="0"/>
              <w:spacing w:line="240" w:lineRule="auto"/>
              <w:jc w:val="center"/>
              <w:rPr>
                <w:sz w:val="18"/>
              </w:rPr>
            </w:pPr>
          </w:p>
        </w:tc>
      </w:tr>
      <w:tr w:rsidR="003D0E6C" w14:paraId="48D3D09D" w14:textId="77777777">
        <w:trPr>
          <w:trHeight w:val="345"/>
        </w:trPr>
        <w:tc>
          <w:tcPr>
            <w:tcW w:w="352" w:type="pct"/>
          </w:tcPr>
          <w:p w14:paraId="7A1AF98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7E3E285" w14:textId="77777777" w:rsidR="003D0E6C" w:rsidRDefault="00000000">
            <w:pPr>
              <w:widowControl/>
              <w:wordWrap w:val="0"/>
              <w:spacing w:line="240" w:lineRule="auto"/>
              <w:jc w:val="center"/>
              <w:rPr>
                <w:sz w:val="18"/>
              </w:rPr>
            </w:pPr>
            <w:r>
              <w:rPr>
                <w:rFonts w:hint="eastAsia"/>
                <w:sz w:val="18"/>
              </w:rPr>
              <w:t>k5032</w:t>
            </w:r>
          </w:p>
        </w:tc>
        <w:tc>
          <w:tcPr>
            <w:tcW w:w="3120" w:type="pct"/>
          </w:tcPr>
          <w:p w14:paraId="71277C6D" w14:textId="77777777" w:rsidR="003D0E6C" w:rsidRDefault="003D0E6C">
            <w:pPr>
              <w:widowControl/>
              <w:wordWrap w:val="0"/>
              <w:spacing w:line="240" w:lineRule="auto"/>
              <w:jc w:val="center"/>
              <w:rPr>
                <w:sz w:val="18"/>
              </w:rPr>
            </w:pPr>
          </w:p>
        </w:tc>
        <w:tc>
          <w:tcPr>
            <w:tcW w:w="1069" w:type="pct"/>
          </w:tcPr>
          <w:p w14:paraId="4C7D55A1" w14:textId="77777777" w:rsidR="003D0E6C" w:rsidRDefault="003D0E6C">
            <w:pPr>
              <w:widowControl/>
              <w:wordWrap w:val="0"/>
              <w:spacing w:line="240" w:lineRule="auto"/>
              <w:jc w:val="center"/>
              <w:rPr>
                <w:sz w:val="18"/>
              </w:rPr>
            </w:pPr>
          </w:p>
        </w:tc>
      </w:tr>
      <w:tr w:rsidR="003D0E6C" w14:paraId="12F6EC6A" w14:textId="77777777">
        <w:trPr>
          <w:trHeight w:val="345"/>
        </w:trPr>
        <w:tc>
          <w:tcPr>
            <w:tcW w:w="352" w:type="pct"/>
          </w:tcPr>
          <w:p w14:paraId="52B89CD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66EF95" w14:textId="77777777" w:rsidR="003D0E6C" w:rsidRDefault="00000000">
            <w:pPr>
              <w:widowControl/>
              <w:wordWrap w:val="0"/>
              <w:spacing w:line="240" w:lineRule="auto"/>
              <w:jc w:val="center"/>
              <w:rPr>
                <w:sz w:val="18"/>
              </w:rPr>
            </w:pPr>
            <w:r>
              <w:rPr>
                <w:rFonts w:hint="eastAsia"/>
                <w:sz w:val="18"/>
              </w:rPr>
              <w:t>k5033</w:t>
            </w:r>
          </w:p>
        </w:tc>
        <w:tc>
          <w:tcPr>
            <w:tcW w:w="3120" w:type="pct"/>
          </w:tcPr>
          <w:p w14:paraId="4270D5B4" w14:textId="77777777" w:rsidR="003D0E6C" w:rsidRDefault="003D0E6C">
            <w:pPr>
              <w:widowControl/>
              <w:wordWrap w:val="0"/>
              <w:spacing w:line="240" w:lineRule="auto"/>
              <w:jc w:val="center"/>
              <w:rPr>
                <w:sz w:val="18"/>
              </w:rPr>
            </w:pPr>
          </w:p>
        </w:tc>
        <w:tc>
          <w:tcPr>
            <w:tcW w:w="1069" w:type="pct"/>
          </w:tcPr>
          <w:p w14:paraId="3FD7C168" w14:textId="77777777" w:rsidR="003D0E6C" w:rsidRDefault="003D0E6C">
            <w:pPr>
              <w:widowControl/>
              <w:wordWrap w:val="0"/>
              <w:spacing w:line="240" w:lineRule="auto"/>
              <w:jc w:val="center"/>
              <w:rPr>
                <w:sz w:val="18"/>
              </w:rPr>
            </w:pPr>
          </w:p>
        </w:tc>
      </w:tr>
      <w:tr w:rsidR="003D0E6C" w14:paraId="3618DD4A" w14:textId="77777777">
        <w:trPr>
          <w:trHeight w:val="345"/>
        </w:trPr>
        <w:tc>
          <w:tcPr>
            <w:tcW w:w="352" w:type="pct"/>
          </w:tcPr>
          <w:p w14:paraId="1A5D9A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3FC5CEB" w14:textId="77777777" w:rsidR="003D0E6C" w:rsidRDefault="00000000">
            <w:pPr>
              <w:widowControl/>
              <w:wordWrap w:val="0"/>
              <w:spacing w:line="240" w:lineRule="auto"/>
              <w:jc w:val="center"/>
              <w:rPr>
                <w:sz w:val="18"/>
              </w:rPr>
            </w:pPr>
            <w:r>
              <w:rPr>
                <w:rFonts w:hint="eastAsia"/>
                <w:sz w:val="18"/>
              </w:rPr>
              <w:t>k5034</w:t>
            </w:r>
          </w:p>
        </w:tc>
        <w:tc>
          <w:tcPr>
            <w:tcW w:w="3120" w:type="pct"/>
          </w:tcPr>
          <w:p w14:paraId="4028F04D" w14:textId="77777777" w:rsidR="003D0E6C" w:rsidRDefault="003D0E6C">
            <w:pPr>
              <w:widowControl/>
              <w:wordWrap w:val="0"/>
              <w:spacing w:line="240" w:lineRule="auto"/>
              <w:jc w:val="center"/>
              <w:rPr>
                <w:sz w:val="18"/>
              </w:rPr>
            </w:pPr>
          </w:p>
        </w:tc>
        <w:tc>
          <w:tcPr>
            <w:tcW w:w="1069" w:type="pct"/>
          </w:tcPr>
          <w:p w14:paraId="26779E9E" w14:textId="77777777" w:rsidR="003D0E6C" w:rsidRDefault="003D0E6C">
            <w:pPr>
              <w:widowControl/>
              <w:wordWrap w:val="0"/>
              <w:spacing w:line="240" w:lineRule="auto"/>
              <w:jc w:val="center"/>
              <w:rPr>
                <w:sz w:val="18"/>
              </w:rPr>
            </w:pPr>
          </w:p>
        </w:tc>
      </w:tr>
      <w:tr w:rsidR="003D0E6C" w14:paraId="1EC5F77C" w14:textId="77777777">
        <w:trPr>
          <w:trHeight w:val="345"/>
        </w:trPr>
        <w:tc>
          <w:tcPr>
            <w:tcW w:w="352" w:type="pct"/>
          </w:tcPr>
          <w:p w14:paraId="3674B5B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6C0419" w14:textId="77777777" w:rsidR="003D0E6C" w:rsidRDefault="00000000">
            <w:pPr>
              <w:widowControl/>
              <w:wordWrap w:val="0"/>
              <w:spacing w:line="240" w:lineRule="auto"/>
              <w:jc w:val="center"/>
              <w:rPr>
                <w:sz w:val="18"/>
              </w:rPr>
            </w:pPr>
            <w:r>
              <w:rPr>
                <w:rFonts w:hint="eastAsia"/>
                <w:sz w:val="18"/>
              </w:rPr>
              <w:t>k5035</w:t>
            </w:r>
          </w:p>
        </w:tc>
        <w:tc>
          <w:tcPr>
            <w:tcW w:w="3120" w:type="pct"/>
          </w:tcPr>
          <w:p w14:paraId="3D185525" w14:textId="77777777" w:rsidR="003D0E6C" w:rsidRDefault="003D0E6C">
            <w:pPr>
              <w:widowControl/>
              <w:wordWrap w:val="0"/>
              <w:spacing w:line="240" w:lineRule="auto"/>
              <w:jc w:val="center"/>
              <w:rPr>
                <w:sz w:val="18"/>
              </w:rPr>
            </w:pPr>
          </w:p>
        </w:tc>
        <w:tc>
          <w:tcPr>
            <w:tcW w:w="1069" w:type="pct"/>
          </w:tcPr>
          <w:p w14:paraId="68E97243" w14:textId="77777777" w:rsidR="003D0E6C" w:rsidRDefault="003D0E6C">
            <w:pPr>
              <w:widowControl/>
              <w:wordWrap w:val="0"/>
              <w:spacing w:line="240" w:lineRule="auto"/>
              <w:jc w:val="center"/>
              <w:rPr>
                <w:sz w:val="18"/>
              </w:rPr>
            </w:pPr>
          </w:p>
        </w:tc>
      </w:tr>
      <w:tr w:rsidR="003D0E6C" w14:paraId="0E052DB0" w14:textId="77777777">
        <w:trPr>
          <w:trHeight w:val="345"/>
        </w:trPr>
        <w:tc>
          <w:tcPr>
            <w:tcW w:w="352" w:type="pct"/>
          </w:tcPr>
          <w:p w14:paraId="4AFA6FB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49C6566" w14:textId="77777777" w:rsidR="003D0E6C" w:rsidRDefault="00000000">
            <w:pPr>
              <w:widowControl/>
              <w:wordWrap w:val="0"/>
              <w:spacing w:line="240" w:lineRule="auto"/>
              <w:jc w:val="center"/>
              <w:rPr>
                <w:sz w:val="18"/>
              </w:rPr>
            </w:pPr>
            <w:r>
              <w:rPr>
                <w:rFonts w:hint="eastAsia"/>
                <w:sz w:val="18"/>
              </w:rPr>
              <w:t>k5036</w:t>
            </w:r>
          </w:p>
        </w:tc>
        <w:tc>
          <w:tcPr>
            <w:tcW w:w="3120" w:type="pct"/>
          </w:tcPr>
          <w:p w14:paraId="57F7578E" w14:textId="77777777" w:rsidR="003D0E6C" w:rsidRDefault="003D0E6C">
            <w:pPr>
              <w:widowControl/>
              <w:wordWrap w:val="0"/>
              <w:spacing w:line="240" w:lineRule="auto"/>
              <w:jc w:val="center"/>
              <w:rPr>
                <w:sz w:val="18"/>
              </w:rPr>
            </w:pPr>
          </w:p>
        </w:tc>
        <w:tc>
          <w:tcPr>
            <w:tcW w:w="1069" w:type="pct"/>
          </w:tcPr>
          <w:p w14:paraId="076E45A9" w14:textId="77777777" w:rsidR="003D0E6C" w:rsidRDefault="003D0E6C">
            <w:pPr>
              <w:widowControl/>
              <w:wordWrap w:val="0"/>
              <w:spacing w:line="240" w:lineRule="auto"/>
              <w:jc w:val="center"/>
              <w:rPr>
                <w:sz w:val="18"/>
              </w:rPr>
            </w:pPr>
          </w:p>
        </w:tc>
      </w:tr>
      <w:tr w:rsidR="003D0E6C" w14:paraId="4398A071" w14:textId="77777777">
        <w:trPr>
          <w:trHeight w:val="345"/>
        </w:trPr>
        <w:tc>
          <w:tcPr>
            <w:tcW w:w="352" w:type="pct"/>
          </w:tcPr>
          <w:p w14:paraId="2B88D4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B432391" w14:textId="77777777" w:rsidR="003D0E6C" w:rsidRDefault="00000000">
            <w:pPr>
              <w:widowControl/>
              <w:wordWrap w:val="0"/>
              <w:spacing w:line="240" w:lineRule="auto"/>
              <w:jc w:val="center"/>
              <w:rPr>
                <w:sz w:val="18"/>
              </w:rPr>
            </w:pPr>
            <w:r>
              <w:rPr>
                <w:rFonts w:hint="eastAsia"/>
                <w:sz w:val="18"/>
              </w:rPr>
              <w:t>k5037</w:t>
            </w:r>
          </w:p>
        </w:tc>
        <w:tc>
          <w:tcPr>
            <w:tcW w:w="3120" w:type="pct"/>
          </w:tcPr>
          <w:p w14:paraId="43216618" w14:textId="77777777" w:rsidR="003D0E6C" w:rsidRDefault="003D0E6C">
            <w:pPr>
              <w:widowControl/>
              <w:wordWrap w:val="0"/>
              <w:spacing w:line="240" w:lineRule="auto"/>
              <w:jc w:val="center"/>
              <w:rPr>
                <w:sz w:val="18"/>
              </w:rPr>
            </w:pPr>
          </w:p>
        </w:tc>
        <w:tc>
          <w:tcPr>
            <w:tcW w:w="1069" w:type="pct"/>
          </w:tcPr>
          <w:p w14:paraId="5082415F" w14:textId="77777777" w:rsidR="003D0E6C" w:rsidRDefault="003D0E6C">
            <w:pPr>
              <w:widowControl/>
              <w:wordWrap w:val="0"/>
              <w:spacing w:line="240" w:lineRule="auto"/>
              <w:jc w:val="center"/>
              <w:rPr>
                <w:sz w:val="18"/>
              </w:rPr>
            </w:pPr>
          </w:p>
        </w:tc>
      </w:tr>
      <w:tr w:rsidR="003D0E6C" w14:paraId="248C024D" w14:textId="77777777">
        <w:trPr>
          <w:trHeight w:val="345"/>
        </w:trPr>
        <w:tc>
          <w:tcPr>
            <w:tcW w:w="352" w:type="pct"/>
          </w:tcPr>
          <w:p w14:paraId="478F42D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E04A9AB" w14:textId="77777777" w:rsidR="003D0E6C" w:rsidRDefault="00000000">
            <w:pPr>
              <w:widowControl/>
              <w:wordWrap w:val="0"/>
              <w:spacing w:line="240" w:lineRule="auto"/>
              <w:jc w:val="center"/>
              <w:rPr>
                <w:sz w:val="18"/>
              </w:rPr>
            </w:pPr>
            <w:r>
              <w:rPr>
                <w:rFonts w:hint="eastAsia"/>
                <w:sz w:val="18"/>
              </w:rPr>
              <w:t>k5038</w:t>
            </w:r>
          </w:p>
        </w:tc>
        <w:tc>
          <w:tcPr>
            <w:tcW w:w="3120" w:type="pct"/>
          </w:tcPr>
          <w:p w14:paraId="2FF21B99" w14:textId="77777777" w:rsidR="003D0E6C" w:rsidRDefault="003D0E6C">
            <w:pPr>
              <w:widowControl/>
              <w:wordWrap w:val="0"/>
              <w:spacing w:line="240" w:lineRule="auto"/>
              <w:jc w:val="center"/>
              <w:rPr>
                <w:sz w:val="18"/>
              </w:rPr>
            </w:pPr>
          </w:p>
        </w:tc>
        <w:tc>
          <w:tcPr>
            <w:tcW w:w="1069" w:type="pct"/>
          </w:tcPr>
          <w:p w14:paraId="48BF9FA4" w14:textId="77777777" w:rsidR="003D0E6C" w:rsidRDefault="003D0E6C">
            <w:pPr>
              <w:widowControl/>
              <w:wordWrap w:val="0"/>
              <w:spacing w:line="240" w:lineRule="auto"/>
              <w:jc w:val="center"/>
              <w:rPr>
                <w:sz w:val="18"/>
              </w:rPr>
            </w:pPr>
          </w:p>
        </w:tc>
      </w:tr>
      <w:tr w:rsidR="003D0E6C" w14:paraId="1426C2F9" w14:textId="77777777">
        <w:trPr>
          <w:trHeight w:val="345"/>
        </w:trPr>
        <w:tc>
          <w:tcPr>
            <w:tcW w:w="352" w:type="pct"/>
          </w:tcPr>
          <w:p w14:paraId="271213C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8D66B2" w14:textId="77777777" w:rsidR="003D0E6C" w:rsidRDefault="00000000">
            <w:pPr>
              <w:widowControl/>
              <w:wordWrap w:val="0"/>
              <w:spacing w:line="240" w:lineRule="auto"/>
              <w:jc w:val="center"/>
              <w:rPr>
                <w:sz w:val="18"/>
              </w:rPr>
            </w:pPr>
            <w:r>
              <w:rPr>
                <w:rFonts w:hint="eastAsia"/>
                <w:sz w:val="18"/>
              </w:rPr>
              <w:t>k5039</w:t>
            </w:r>
          </w:p>
        </w:tc>
        <w:tc>
          <w:tcPr>
            <w:tcW w:w="3120" w:type="pct"/>
          </w:tcPr>
          <w:p w14:paraId="0527A398" w14:textId="77777777" w:rsidR="003D0E6C" w:rsidRDefault="003D0E6C">
            <w:pPr>
              <w:widowControl/>
              <w:wordWrap w:val="0"/>
              <w:spacing w:line="240" w:lineRule="auto"/>
              <w:jc w:val="center"/>
              <w:rPr>
                <w:sz w:val="18"/>
              </w:rPr>
            </w:pPr>
          </w:p>
        </w:tc>
        <w:tc>
          <w:tcPr>
            <w:tcW w:w="1069" w:type="pct"/>
          </w:tcPr>
          <w:p w14:paraId="013804A3" w14:textId="77777777" w:rsidR="003D0E6C" w:rsidRDefault="003D0E6C">
            <w:pPr>
              <w:widowControl/>
              <w:wordWrap w:val="0"/>
              <w:spacing w:line="240" w:lineRule="auto"/>
              <w:jc w:val="center"/>
              <w:rPr>
                <w:sz w:val="18"/>
              </w:rPr>
            </w:pPr>
          </w:p>
        </w:tc>
      </w:tr>
      <w:tr w:rsidR="003D0E6C" w14:paraId="24FD4435" w14:textId="77777777">
        <w:trPr>
          <w:trHeight w:val="345"/>
        </w:trPr>
        <w:tc>
          <w:tcPr>
            <w:tcW w:w="352" w:type="pct"/>
          </w:tcPr>
          <w:p w14:paraId="7C4992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D8226FA" w14:textId="77777777" w:rsidR="003D0E6C" w:rsidRDefault="00000000">
            <w:pPr>
              <w:widowControl/>
              <w:wordWrap w:val="0"/>
              <w:spacing w:line="240" w:lineRule="auto"/>
              <w:jc w:val="center"/>
              <w:rPr>
                <w:sz w:val="18"/>
              </w:rPr>
            </w:pPr>
            <w:r>
              <w:rPr>
                <w:rFonts w:hint="eastAsia"/>
                <w:sz w:val="18"/>
              </w:rPr>
              <w:t>k5040</w:t>
            </w:r>
          </w:p>
        </w:tc>
        <w:tc>
          <w:tcPr>
            <w:tcW w:w="3120" w:type="pct"/>
          </w:tcPr>
          <w:p w14:paraId="51FEC824" w14:textId="77777777" w:rsidR="003D0E6C" w:rsidRDefault="003D0E6C">
            <w:pPr>
              <w:widowControl/>
              <w:wordWrap w:val="0"/>
              <w:spacing w:line="240" w:lineRule="auto"/>
              <w:jc w:val="center"/>
              <w:rPr>
                <w:sz w:val="18"/>
              </w:rPr>
            </w:pPr>
          </w:p>
        </w:tc>
        <w:tc>
          <w:tcPr>
            <w:tcW w:w="1069" w:type="pct"/>
          </w:tcPr>
          <w:p w14:paraId="64C19C3E" w14:textId="77777777" w:rsidR="003D0E6C" w:rsidRDefault="003D0E6C">
            <w:pPr>
              <w:widowControl/>
              <w:wordWrap w:val="0"/>
              <w:spacing w:line="240" w:lineRule="auto"/>
              <w:jc w:val="center"/>
              <w:rPr>
                <w:sz w:val="18"/>
              </w:rPr>
            </w:pPr>
          </w:p>
        </w:tc>
      </w:tr>
      <w:tr w:rsidR="003D0E6C" w14:paraId="69753EDF" w14:textId="77777777">
        <w:trPr>
          <w:trHeight w:val="345"/>
        </w:trPr>
        <w:tc>
          <w:tcPr>
            <w:tcW w:w="352" w:type="pct"/>
          </w:tcPr>
          <w:p w14:paraId="1765F2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275A6E" w14:textId="77777777" w:rsidR="003D0E6C" w:rsidRDefault="00000000">
            <w:pPr>
              <w:widowControl/>
              <w:wordWrap w:val="0"/>
              <w:spacing w:line="240" w:lineRule="auto"/>
              <w:jc w:val="center"/>
              <w:rPr>
                <w:sz w:val="18"/>
              </w:rPr>
            </w:pPr>
            <w:r>
              <w:rPr>
                <w:rFonts w:hint="eastAsia"/>
                <w:sz w:val="18"/>
              </w:rPr>
              <w:t>k5041</w:t>
            </w:r>
          </w:p>
        </w:tc>
        <w:tc>
          <w:tcPr>
            <w:tcW w:w="3120" w:type="pct"/>
          </w:tcPr>
          <w:p w14:paraId="2C767A16" w14:textId="77777777" w:rsidR="003D0E6C" w:rsidRDefault="003D0E6C">
            <w:pPr>
              <w:widowControl/>
              <w:wordWrap w:val="0"/>
              <w:spacing w:line="240" w:lineRule="auto"/>
              <w:jc w:val="center"/>
              <w:rPr>
                <w:sz w:val="18"/>
              </w:rPr>
            </w:pPr>
          </w:p>
        </w:tc>
        <w:tc>
          <w:tcPr>
            <w:tcW w:w="1069" w:type="pct"/>
          </w:tcPr>
          <w:p w14:paraId="075E4DBE" w14:textId="77777777" w:rsidR="003D0E6C" w:rsidRDefault="003D0E6C">
            <w:pPr>
              <w:widowControl/>
              <w:wordWrap w:val="0"/>
              <w:spacing w:line="240" w:lineRule="auto"/>
              <w:jc w:val="center"/>
              <w:rPr>
                <w:sz w:val="18"/>
              </w:rPr>
            </w:pPr>
          </w:p>
        </w:tc>
      </w:tr>
      <w:tr w:rsidR="003D0E6C" w14:paraId="50F13824" w14:textId="77777777">
        <w:trPr>
          <w:trHeight w:val="345"/>
        </w:trPr>
        <w:tc>
          <w:tcPr>
            <w:tcW w:w="352" w:type="pct"/>
          </w:tcPr>
          <w:p w14:paraId="40F1CEA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79248D8" w14:textId="77777777" w:rsidR="003D0E6C" w:rsidRDefault="00000000">
            <w:pPr>
              <w:widowControl/>
              <w:wordWrap w:val="0"/>
              <w:spacing w:line="240" w:lineRule="auto"/>
              <w:jc w:val="center"/>
              <w:rPr>
                <w:sz w:val="18"/>
              </w:rPr>
            </w:pPr>
            <w:r>
              <w:rPr>
                <w:rFonts w:hint="eastAsia"/>
                <w:sz w:val="18"/>
              </w:rPr>
              <w:t>k5042</w:t>
            </w:r>
          </w:p>
        </w:tc>
        <w:tc>
          <w:tcPr>
            <w:tcW w:w="3120" w:type="pct"/>
          </w:tcPr>
          <w:p w14:paraId="2C5784AC" w14:textId="77777777" w:rsidR="003D0E6C" w:rsidRDefault="003D0E6C">
            <w:pPr>
              <w:widowControl/>
              <w:wordWrap w:val="0"/>
              <w:spacing w:line="240" w:lineRule="auto"/>
              <w:jc w:val="center"/>
              <w:rPr>
                <w:sz w:val="18"/>
              </w:rPr>
            </w:pPr>
          </w:p>
        </w:tc>
        <w:tc>
          <w:tcPr>
            <w:tcW w:w="1069" w:type="pct"/>
          </w:tcPr>
          <w:p w14:paraId="5485FA78" w14:textId="77777777" w:rsidR="003D0E6C" w:rsidRDefault="003D0E6C">
            <w:pPr>
              <w:widowControl/>
              <w:wordWrap w:val="0"/>
              <w:spacing w:line="240" w:lineRule="auto"/>
              <w:jc w:val="center"/>
              <w:rPr>
                <w:sz w:val="18"/>
              </w:rPr>
            </w:pPr>
          </w:p>
        </w:tc>
      </w:tr>
      <w:tr w:rsidR="003D0E6C" w14:paraId="0713D17C" w14:textId="77777777">
        <w:trPr>
          <w:trHeight w:val="345"/>
        </w:trPr>
        <w:tc>
          <w:tcPr>
            <w:tcW w:w="352" w:type="pct"/>
          </w:tcPr>
          <w:p w14:paraId="456356E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0A2F5E" w14:textId="77777777" w:rsidR="003D0E6C" w:rsidRDefault="00000000">
            <w:pPr>
              <w:widowControl/>
              <w:wordWrap w:val="0"/>
              <w:spacing w:line="240" w:lineRule="auto"/>
              <w:jc w:val="center"/>
              <w:rPr>
                <w:sz w:val="18"/>
              </w:rPr>
            </w:pPr>
            <w:r>
              <w:rPr>
                <w:rFonts w:hint="eastAsia"/>
                <w:sz w:val="18"/>
              </w:rPr>
              <w:t>k5043</w:t>
            </w:r>
          </w:p>
        </w:tc>
        <w:tc>
          <w:tcPr>
            <w:tcW w:w="3120" w:type="pct"/>
          </w:tcPr>
          <w:p w14:paraId="03B24A3A" w14:textId="77777777" w:rsidR="003D0E6C" w:rsidRDefault="003D0E6C">
            <w:pPr>
              <w:widowControl/>
              <w:wordWrap w:val="0"/>
              <w:spacing w:line="240" w:lineRule="auto"/>
              <w:jc w:val="center"/>
              <w:rPr>
                <w:sz w:val="18"/>
              </w:rPr>
            </w:pPr>
          </w:p>
        </w:tc>
        <w:tc>
          <w:tcPr>
            <w:tcW w:w="1069" w:type="pct"/>
          </w:tcPr>
          <w:p w14:paraId="7EF6D32D" w14:textId="77777777" w:rsidR="003D0E6C" w:rsidRDefault="003D0E6C">
            <w:pPr>
              <w:widowControl/>
              <w:wordWrap w:val="0"/>
              <w:spacing w:line="240" w:lineRule="auto"/>
              <w:jc w:val="center"/>
              <w:rPr>
                <w:sz w:val="18"/>
              </w:rPr>
            </w:pPr>
          </w:p>
        </w:tc>
      </w:tr>
      <w:tr w:rsidR="003D0E6C" w14:paraId="5D5F634A" w14:textId="77777777">
        <w:trPr>
          <w:trHeight w:val="345"/>
        </w:trPr>
        <w:tc>
          <w:tcPr>
            <w:tcW w:w="352" w:type="pct"/>
          </w:tcPr>
          <w:p w14:paraId="369BA8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95044B" w14:textId="77777777" w:rsidR="003D0E6C" w:rsidRDefault="00000000">
            <w:pPr>
              <w:widowControl/>
              <w:wordWrap w:val="0"/>
              <w:spacing w:line="240" w:lineRule="auto"/>
              <w:jc w:val="center"/>
              <w:rPr>
                <w:sz w:val="18"/>
              </w:rPr>
            </w:pPr>
            <w:r>
              <w:rPr>
                <w:rFonts w:hint="eastAsia"/>
                <w:sz w:val="18"/>
              </w:rPr>
              <w:t>k5044</w:t>
            </w:r>
          </w:p>
        </w:tc>
        <w:tc>
          <w:tcPr>
            <w:tcW w:w="3120" w:type="pct"/>
          </w:tcPr>
          <w:p w14:paraId="00A7E342" w14:textId="77777777" w:rsidR="003D0E6C" w:rsidRDefault="003D0E6C">
            <w:pPr>
              <w:widowControl/>
              <w:wordWrap w:val="0"/>
              <w:spacing w:line="240" w:lineRule="auto"/>
              <w:jc w:val="center"/>
              <w:rPr>
                <w:sz w:val="18"/>
              </w:rPr>
            </w:pPr>
          </w:p>
        </w:tc>
        <w:tc>
          <w:tcPr>
            <w:tcW w:w="1069" w:type="pct"/>
          </w:tcPr>
          <w:p w14:paraId="06605FAA" w14:textId="77777777" w:rsidR="003D0E6C" w:rsidRDefault="003D0E6C">
            <w:pPr>
              <w:widowControl/>
              <w:wordWrap w:val="0"/>
              <w:spacing w:line="240" w:lineRule="auto"/>
              <w:jc w:val="center"/>
              <w:rPr>
                <w:sz w:val="18"/>
              </w:rPr>
            </w:pPr>
          </w:p>
        </w:tc>
      </w:tr>
      <w:tr w:rsidR="003D0E6C" w14:paraId="7440994A" w14:textId="77777777">
        <w:trPr>
          <w:trHeight w:val="345"/>
        </w:trPr>
        <w:tc>
          <w:tcPr>
            <w:tcW w:w="352" w:type="pct"/>
          </w:tcPr>
          <w:p w14:paraId="1A1C01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614C41" w14:textId="77777777" w:rsidR="003D0E6C" w:rsidRDefault="00000000">
            <w:pPr>
              <w:widowControl/>
              <w:wordWrap w:val="0"/>
              <w:spacing w:line="240" w:lineRule="auto"/>
              <w:jc w:val="center"/>
              <w:rPr>
                <w:sz w:val="18"/>
              </w:rPr>
            </w:pPr>
            <w:r>
              <w:rPr>
                <w:rFonts w:hint="eastAsia"/>
                <w:sz w:val="18"/>
              </w:rPr>
              <w:t>k5045</w:t>
            </w:r>
          </w:p>
        </w:tc>
        <w:tc>
          <w:tcPr>
            <w:tcW w:w="3120" w:type="pct"/>
          </w:tcPr>
          <w:p w14:paraId="6CE7512A" w14:textId="77777777" w:rsidR="003D0E6C" w:rsidRDefault="003D0E6C">
            <w:pPr>
              <w:widowControl/>
              <w:wordWrap w:val="0"/>
              <w:spacing w:line="240" w:lineRule="auto"/>
              <w:jc w:val="center"/>
              <w:rPr>
                <w:sz w:val="18"/>
              </w:rPr>
            </w:pPr>
          </w:p>
        </w:tc>
        <w:tc>
          <w:tcPr>
            <w:tcW w:w="1069" w:type="pct"/>
          </w:tcPr>
          <w:p w14:paraId="260417BC" w14:textId="77777777" w:rsidR="003D0E6C" w:rsidRDefault="003D0E6C">
            <w:pPr>
              <w:widowControl/>
              <w:wordWrap w:val="0"/>
              <w:spacing w:line="240" w:lineRule="auto"/>
              <w:jc w:val="center"/>
              <w:rPr>
                <w:sz w:val="18"/>
              </w:rPr>
            </w:pPr>
          </w:p>
        </w:tc>
      </w:tr>
      <w:tr w:rsidR="003D0E6C" w14:paraId="42313B6E" w14:textId="77777777">
        <w:trPr>
          <w:trHeight w:val="345"/>
        </w:trPr>
        <w:tc>
          <w:tcPr>
            <w:tcW w:w="352" w:type="pct"/>
          </w:tcPr>
          <w:p w14:paraId="33B284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2851CEB" w14:textId="77777777" w:rsidR="003D0E6C" w:rsidRDefault="00000000">
            <w:pPr>
              <w:widowControl/>
              <w:wordWrap w:val="0"/>
              <w:spacing w:line="240" w:lineRule="auto"/>
              <w:jc w:val="center"/>
              <w:rPr>
                <w:sz w:val="18"/>
              </w:rPr>
            </w:pPr>
            <w:r>
              <w:rPr>
                <w:rFonts w:hint="eastAsia"/>
                <w:sz w:val="18"/>
              </w:rPr>
              <w:t>k5046</w:t>
            </w:r>
          </w:p>
        </w:tc>
        <w:tc>
          <w:tcPr>
            <w:tcW w:w="3120" w:type="pct"/>
          </w:tcPr>
          <w:p w14:paraId="48A226A6" w14:textId="77777777" w:rsidR="003D0E6C" w:rsidRDefault="003D0E6C">
            <w:pPr>
              <w:widowControl/>
              <w:wordWrap w:val="0"/>
              <w:spacing w:line="240" w:lineRule="auto"/>
              <w:jc w:val="center"/>
              <w:rPr>
                <w:sz w:val="18"/>
              </w:rPr>
            </w:pPr>
          </w:p>
        </w:tc>
        <w:tc>
          <w:tcPr>
            <w:tcW w:w="1069" w:type="pct"/>
          </w:tcPr>
          <w:p w14:paraId="01F5E55B" w14:textId="77777777" w:rsidR="003D0E6C" w:rsidRDefault="003D0E6C">
            <w:pPr>
              <w:widowControl/>
              <w:wordWrap w:val="0"/>
              <w:spacing w:line="240" w:lineRule="auto"/>
              <w:jc w:val="center"/>
              <w:rPr>
                <w:sz w:val="18"/>
              </w:rPr>
            </w:pPr>
          </w:p>
        </w:tc>
      </w:tr>
      <w:tr w:rsidR="003D0E6C" w14:paraId="34E8BFF3" w14:textId="77777777">
        <w:trPr>
          <w:trHeight w:val="345"/>
        </w:trPr>
        <w:tc>
          <w:tcPr>
            <w:tcW w:w="352" w:type="pct"/>
          </w:tcPr>
          <w:p w14:paraId="01616D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1ACCCFF" w14:textId="77777777" w:rsidR="003D0E6C" w:rsidRDefault="00000000">
            <w:pPr>
              <w:widowControl/>
              <w:wordWrap w:val="0"/>
              <w:spacing w:line="240" w:lineRule="auto"/>
              <w:jc w:val="center"/>
              <w:rPr>
                <w:sz w:val="18"/>
              </w:rPr>
            </w:pPr>
            <w:r>
              <w:rPr>
                <w:rFonts w:hint="eastAsia"/>
                <w:sz w:val="18"/>
              </w:rPr>
              <w:t>k5047</w:t>
            </w:r>
          </w:p>
        </w:tc>
        <w:tc>
          <w:tcPr>
            <w:tcW w:w="3120" w:type="pct"/>
          </w:tcPr>
          <w:p w14:paraId="635EC7F8" w14:textId="77777777" w:rsidR="003D0E6C" w:rsidRDefault="003D0E6C">
            <w:pPr>
              <w:widowControl/>
              <w:wordWrap w:val="0"/>
              <w:spacing w:line="240" w:lineRule="auto"/>
              <w:jc w:val="center"/>
              <w:rPr>
                <w:sz w:val="18"/>
              </w:rPr>
            </w:pPr>
          </w:p>
        </w:tc>
        <w:tc>
          <w:tcPr>
            <w:tcW w:w="1069" w:type="pct"/>
          </w:tcPr>
          <w:p w14:paraId="170A8D5C" w14:textId="77777777" w:rsidR="003D0E6C" w:rsidRDefault="003D0E6C">
            <w:pPr>
              <w:widowControl/>
              <w:wordWrap w:val="0"/>
              <w:spacing w:line="240" w:lineRule="auto"/>
              <w:jc w:val="center"/>
              <w:rPr>
                <w:sz w:val="18"/>
              </w:rPr>
            </w:pPr>
          </w:p>
        </w:tc>
      </w:tr>
      <w:tr w:rsidR="003D0E6C" w14:paraId="21E88C8D" w14:textId="77777777">
        <w:trPr>
          <w:trHeight w:val="345"/>
        </w:trPr>
        <w:tc>
          <w:tcPr>
            <w:tcW w:w="352" w:type="pct"/>
          </w:tcPr>
          <w:p w14:paraId="610C7A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B8775A" w14:textId="77777777" w:rsidR="003D0E6C" w:rsidRDefault="00000000">
            <w:pPr>
              <w:widowControl/>
              <w:wordWrap w:val="0"/>
              <w:spacing w:line="240" w:lineRule="auto"/>
              <w:jc w:val="center"/>
              <w:rPr>
                <w:sz w:val="18"/>
              </w:rPr>
            </w:pPr>
            <w:r>
              <w:rPr>
                <w:rFonts w:hint="eastAsia"/>
                <w:sz w:val="18"/>
              </w:rPr>
              <w:t>k5048</w:t>
            </w:r>
          </w:p>
        </w:tc>
        <w:tc>
          <w:tcPr>
            <w:tcW w:w="3120" w:type="pct"/>
          </w:tcPr>
          <w:p w14:paraId="03C63BB8" w14:textId="77777777" w:rsidR="003D0E6C" w:rsidRDefault="003D0E6C">
            <w:pPr>
              <w:widowControl/>
              <w:wordWrap w:val="0"/>
              <w:spacing w:line="240" w:lineRule="auto"/>
              <w:jc w:val="center"/>
              <w:rPr>
                <w:sz w:val="18"/>
              </w:rPr>
            </w:pPr>
          </w:p>
        </w:tc>
        <w:tc>
          <w:tcPr>
            <w:tcW w:w="1069" w:type="pct"/>
          </w:tcPr>
          <w:p w14:paraId="0734E858" w14:textId="77777777" w:rsidR="003D0E6C" w:rsidRDefault="003D0E6C">
            <w:pPr>
              <w:widowControl/>
              <w:wordWrap w:val="0"/>
              <w:spacing w:line="240" w:lineRule="auto"/>
              <w:jc w:val="center"/>
              <w:rPr>
                <w:sz w:val="18"/>
              </w:rPr>
            </w:pPr>
          </w:p>
        </w:tc>
      </w:tr>
      <w:tr w:rsidR="003D0E6C" w14:paraId="37EFDEDA" w14:textId="77777777">
        <w:trPr>
          <w:trHeight w:val="345"/>
        </w:trPr>
        <w:tc>
          <w:tcPr>
            <w:tcW w:w="352" w:type="pct"/>
          </w:tcPr>
          <w:p w14:paraId="049433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4956625" w14:textId="77777777" w:rsidR="003D0E6C" w:rsidRDefault="00000000">
            <w:pPr>
              <w:widowControl/>
              <w:wordWrap w:val="0"/>
              <w:spacing w:line="240" w:lineRule="auto"/>
              <w:jc w:val="center"/>
              <w:rPr>
                <w:sz w:val="18"/>
              </w:rPr>
            </w:pPr>
            <w:r>
              <w:rPr>
                <w:rFonts w:hint="eastAsia"/>
                <w:sz w:val="18"/>
              </w:rPr>
              <w:t>k5049</w:t>
            </w:r>
          </w:p>
        </w:tc>
        <w:tc>
          <w:tcPr>
            <w:tcW w:w="3120" w:type="pct"/>
          </w:tcPr>
          <w:p w14:paraId="6F9769DF" w14:textId="77777777" w:rsidR="003D0E6C" w:rsidRDefault="003D0E6C">
            <w:pPr>
              <w:widowControl/>
              <w:wordWrap w:val="0"/>
              <w:spacing w:line="240" w:lineRule="auto"/>
              <w:jc w:val="center"/>
              <w:rPr>
                <w:sz w:val="18"/>
              </w:rPr>
            </w:pPr>
          </w:p>
        </w:tc>
        <w:tc>
          <w:tcPr>
            <w:tcW w:w="1069" w:type="pct"/>
          </w:tcPr>
          <w:p w14:paraId="512C11D2" w14:textId="77777777" w:rsidR="003D0E6C" w:rsidRDefault="003D0E6C">
            <w:pPr>
              <w:widowControl/>
              <w:wordWrap w:val="0"/>
              <w:spacing w:line="240" w:lineRule="auto"/>
              <w:jc w:val="center"/>
              <w:rPr>
                <w:sz w:val="18"/>
              </w:rPr>
            </w:pPr>
          </w:p>
        </w:tc>
      </w:tr>
      <w:tr w:rsidR="003D0E6C" w14:paraId="06FCBA03" w14:textId="77777777">
        <w:trPr>
          <w:trHeight w:val="345"/>
        </w:trPr>
        <w:tc>
          <w:tcPr>
            <w:tcW w:w="352" w:type="pct"/>
          </w:tcPr>
          <w:p w14:paraId="7B59E73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3082E94" w14:textId="77777777" w:rsidR="003D0E6C" w:rsidRDefault="00000000">
            <w:pPr>
              <w:widowControl/>
              <w:wordWrap w:val="0"/>
              <w:spacing w:line="240" w:lineRule="auto"/>
              <w:jc w:val="center"/>
              <w:rPr>
                <w:sz w:val="18"/>
              </w:rPr>
            </w:pPr>
            <w:r>
              <w:rPr>
                <w:rFonts w:hint="eastAsia"/>
                <w:sz w:val="18"/>
              </w:rPr>
              <w:t>k5050</w:t>
            </w:r>
          </w:p>
        </w:tc>
        <w:tc>
          <w:tcPr>
            <w:tcW w:w="3120" w:type="pct"/>
          </w:tcPr>
          <w:p w14:paraId="1B9FF62C" w14:textId="77777777" w:rsidR="003D0E6C" w:rsidRDefault="003D0E6C">
            <w:pPr>
              <w:widowControl/>
              <w:wordWrap w:val="0"/>
              <w:spacing w:line="240" w:lineRule="auto"/>
              <w:jc w:val="center"/>
              <w:rPr>
                <w:sz w:val="18"/>
              </w:rPr>
            </w:pPr>
          </w:p>
        </w:tc>
        <w:tc>
          <w:tcPr>
            <w:tcW w:w="1069" w:type="pct"/>
          </w:tcPr>
          <w:p w14:paraId="07C0BB2C" w14:textId="77777777" w:rsidR="003D0E6C" w:rsidRDefault="003D0E6C">
            <w:pPr>
              <w:widowControl/>
              <w:wordWrap w:val="0"/>
              <w:spacing w:line="240" w:lineRule="auto"/>
              <w:jc w:val="center"/>
              <w:rPr>
                <w:sz w:val="18"/>
              </w:rPr>
            </w:pPr>
          </w:p>
        </w:tc>
      </w:tr>
      <w:tr w:rsidR="003D0E6C" w14:paraId="089FD9B4" w14:textId="77777777">
        <w:trPr>
          <w:trHeight w:val="345"/>
        </w:trPr>
        <w:tc>
          <w:tcPr>
            <w:tcW w:w="352" w:type="pct"/>
          </w:tcPr>
          <w:p w14:paraId="6A568BF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45722F" w14:textId="77777777" w:rsidR="003D0E6C" w:rsidRDefault="00000000">
            <w:pPr>
              <w:widowControl/>
              <w:wordWrap w:val="0"/>
              <w:spacing w:line="240" w:lineRule="auto"/>
              <w:jc w:val="center"/>
              <w:rPr>
                <w:sz w:val="18"/>
              </w:rPr>
            </w:pPr>
            <w:r>
              <w:rPr>
                <w:rFonts w:hint="eastAsia"/>
                <w:sz w:val="18"/>
              </w:rPr>
              <w:t>k5051</w:t>
            </w:r>
          </w:p>
        </w:tc>
        <w:tc>
          <w:tcPr>
            <w:tcW w:w="3120" w:type="pct"/>
          </w:tcPr>
          <w:p w14:paraId="7414BDE7" w14:textId="77777777" w:rsidR="003D0E6C" w:rsidRDefault="003D0E6C">
            <w:pPr>
              <w:widowControl/>
              <w:wordWrap w:val="0"/>
              <w:spacing w:line="240" w:lineRule="auto"/>
              <w:jc w:val="center"/>
              <w:rPr>
                <w:sz w:val="18"/>
              </w:rPr>
            </w:pPr>
          </w:p>
        </w:tc>
        <w:tc>
          <w:tcPr>
            <w:tcW w:w="1069" w:type="pct"/>
          </w:tcPr>
          <w:p w14:paraId="5E003ED2" w14:textId="77777777" w:rsidR="003D0E6C" w:rsidRDefault="003D0E6C">
            <w:pPr>
              <w:widowControl/>
              <w:wordWrap w:val="0"/>
              <w:spacing w:line="240" w:lineRule="auto"/>
              <w:jc w:val="center"/>
              <w:rPr>
                <w:sz w:val="18"/>
              </w:rPr>
            </w:pPr>
          </w:p>
        </w:tc>
      </w:tr>
      <w:tr w:rsidR="003D0E6C" w14:paraId="0A27B143" w14:textId="77777777">
        <w:trPr>
          <w:trHeight w:val="345"/>
        </w:trPr>
        <w:tc>
          <w:tcPr>
            <w:tcW w:w="352" w:type="pct"/>
          </w:tcPr>
          <w:p w14:paraId="34084D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9EF8D0" w14:textId="77777777" w:rsidR="003D0E6C" w:rsidRDefault="00000000">
            <w:pPr>
              <w:widowControl/>
              <w:wordWrap w:val="0"/>
              <w:spacing w:line="240" w:lineRule="auto"/>
              <w:jc w:val="center"/>
              <w:rPr>
                <w:sz w:val="18"/>
              </w:rPr>
            </w:pPr>
            <w:r>
              <w:rPr>
                <w:rFonts w:hint="eastAsia"/>
                <w:sz w:val="18"/>
              </w:rPr>
              <w:t>k5052</w:t>
            </w:r>
          </w:p>
        </w:tc>
        <w:tc>
          <w:tcPr>
            <w:tcW w:w="3120" w:type="pct"/>
          </w:tcPr>
          <w:p w14:paraId="1EF33347" w14:textId="77777777" w:rsidR="003D0E6C" w:rsidRDefault="003D0E6C">
            <w:pPr>
              <w:widowControl/>
              <w:wordWrap w:val="0"/>
              <w:spacing w:line="240" w:lineRule="auto"/>
              <w:jc w:val="center"/>
              <w:rPr>
                <w:sz w:val="18"/>
              </w:rPr>
            </w:pPr>
          </w:p>
        </w:tc>
        <w:tc>
          <w:tcPr>
            <w:tcW w:w="1069" w:type="pct"/>
          </w:tcPr>
          <w:p w14:paraId="29AB93FE" w14:textId="77777777" w:rsidR="003D0E6C" w:rsidRDefault="003D0E6C">
            <w:pPr>
              <w:widowControl/>
              <w:wordWrap w:val="0"/>
              <w:spacing w:line="240" w:lineRule="auto"/>
              <w:jc w:val="center"/>
              <w:rPr>
                <w:sz w:val="18"/>
              </w:rPr>
            </w:pPr>
          </w:p>
        </w:tc>
      </w:tr>
      <w:tr w:rsidR="003D0E6C" w14:paraId="3F548FE3" w14:textId="77777777">
        <w:trPr>
          <w:trHeight w:val="345"/>
        </w:trPr>
        <w:tc>
          <w:tcPr>
            <w:tcW w:w="352" w:type="pct"/>
          </w:tcPr>
          <w:p w14:paraId="0368DF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54E5A2" w14:textId="77777777" w:rsidR="003D0E6C" w:rsidRDefault="00000000">
            <w:pPr>
              <w:widowControl/>
              <w:wordWrap w:val="0"/>
              <w:spacing w:line="240" w:lineRule="auto"/>
              <w:jc w:val="center"/>
              <w:rPr>
                <w:sz w:val="18"/>
              </w:rPr>
            </w:pPr>
            <w:r>
              <w:rPr>
                <w:rFonts w:hint="eastAsia"/>
                <w:sz w:val="18"/>
              </w:rPr>
              <w:t>k5053</w:t>
            </w:r>
          </w:p>
        </w:tc>
        <w:tc>
          <w:tcPr>
            <w:tcW w:w="3120" w:type="pct"/>
          </w:tcPr>
          <w:p w14:paraId="142BDEF8" w14:textId="77777777" w:rsidR="003D0E6C" w:rsidRDefault="003D0E6C">
            <w:pPr>
              <w:widowControl/>
              <w:wordWrap w:val="0"/>
              <w:spacing w:line="240" w:lineRule="auto"/>
              <w:jc w:val="center"/>
              <w:rPr>
                <w:sz w:val="18"/>
              </w:rPr>
            </w:pPr>
          </w:p>
        </w:tc>
        <w:tc>
          <w:tcPr>
            <w:tcW w:w="1069" w:type="pct"/>
          </w:tcPr>
          <w:p w14:paraId="7271EAD7" w14:textId="77777777" w:rsidR="003D0E6C" w:rsidRDefault="003D0E6C">
            <w:pPr>
              <w:widowControl/>
              <w:wordWrap w:val="0"/>
              <w:spacing w:line="240" w:lineRule="auto"/>
              <w:jc w:val="center"/>
              <w:rPr>
                <w:sz w:val="18"/>
              </w:rPr>
            </w:pPr>
          </w:p>
        </w:tc>
      </w:tr>
      <w:tr w:rsidR="003D0E6C" w14:paraId="55CC7E6D" w14:textId="77777777">
        <w:trPr>
          <w:trHeight w:val="345"/>
        </w:trPr>
        <w:tc>
          <w:tcPr>
            <w:tcW w:w="352" w:type="pct"/>
          </w:tcPr>
          <w:p w14:paraId="1513940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22D35F" w14:textId="77777777" w:rsidR="003D0E6C" w:rsidRDefault="00000000">
            <w:pPr>
              <w:widowControl/>
              <w:wordWrap w:val="0"/>
              <w:spacing w:line="240" w:lineRule="auto"/>
              <w:jc w:val="center"/>
              <w:rPr>
                <w:sz w:val="18"/>
              </w:rPr>
            </w:pPr>
            <w:r>
              <w:rPr>
                <w:rFonts w:hint="eastAsia"/>
                <w:sz w:val="18"/>
              </w:rPr>
              <w:t>k5054</w:t>
            </w:r>
          </w:p>
        </w:tc>
        <w:tc>
          <w:tcPr>
            <w:tcW w:w="3120" w:type="pct"/>
          </w:tcPr>
          <w:p w14:paraId="70C59480" w14:textId="77777777" w:rsidR="003D0E6C" w:rsidRDefault="003D0E6C">
            <w:pPr>
              <w:widowControl/>
              <w:wordWrap w:val="0"/>
              <w:spacing w:line="240" w:lineRule="auto"/>
              <w:jc w:val="center"/>
              <w:rPr>
                <w:sz w:val="18"/>
              </w:rPr>
            </w:pPr>
          </w:p>
        </w:tc>
        <w:tc>
          <w:tcPr>
            <w:tcW w:w="1069" w:type="pct"/>
          </w:tcPr>
          <w:p w14:paraId="525F2F33" w14:textId="77777777" w:rsidR="003D0E6C" w:rsidRDefault="003D0E6C">
            <w:pPr>
              <w:widowControl/>
              <w:wordWrap w:val="0"/>
              <w:spacing w:line="240" w:lineRule="auto"/>
              <w:jc w:val="center"/>
              <w:rPr>
                <w:sz w:val="18"/>
              </w:rPr>
            </w:pPr>
          </w:p>
        </w:tc>
      </w:tr>
      <w:tr w:rsidR="003D0E6C" w14:paraId="53785F49" w14:textId="77777777">
        <w:trPr>
          <w:trHeight w:val="345"/>
        </w:trPr>
        <w:tc>
          <w:tcPr>
            <w:tcW w:w="352" w:type="pct"/>
          </w:tcPr>
          <w:p w14:paraId="602386B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F45820" w14:textId="77777777" w:rsidR="003D0E6C" w:rsidRDefault="00000000">
            <w:pPr>
              <w:widowControl/>
              <w:wordWrap w:val="0"/>
              <w:spacing w:line="240" w:lineRule="auto"/>
              <w:jc w:val="center"/>
              <w:rPr>
                <w:sz w:val="18"/>
              </w:rPr>
            </w:pPr>
            <w:r>
              <w:rPr>
                <w:rFonts w:hint="eastAsia"/>
                <w:sz w:val="18"/>
              </w:rPr>
              <w:t>k5055</w:t>
            </w:r>
          </w:p>
        </w:tc>
        <w:tc>
          <w:tcPr>
            <w:tcW w:w="3120" w:type="pct"/>
          </w:tcPr>
          <w:p w14:paraId="5744DAAB" w14:textId="77777777" w:rsidR="003D0E6C" w:rsidRDefault="003D0E6C">
            <w:pPr>
              <w:widowControl/>
              <w:wordWrap w:val="0"/>
              <w:spacing w:line="240" w:lineRule="auto"/>
              <w:jc w:val="center"/>
              <w:rPr>
                <w:sz w:val="18"/>
              </w:rPr>
            </w:pPr>
          </w:p>
        </w:tc>
        <w:tc>
          <w:tcPr>
            <w:tcW w:w="1069" w:type="pct"/>
          </w:tcPr>
          <w:p w14:paraId="4FD1FE19" w14:textId="77777777" w:rsidR="003D0E6C" w:rsidRDefault="003D0E6C">
            <w:pPr>
              <w:widowControl/>
              <w:wordWrap w:val="0"/>
              <w:spacing w:line="240" w:lineRule="auto"/>
              <w:jc w:val="center"/>
              <w:rPr>
                <w:sz w:val="18"/>
              </w:rPr>
            </w:pPr>
          </w:p>
        </w:tc>
      </w:tr>
      <w:tr w:rsidR="003D0E6C" w14:paraId="7F8F0DD6" w14:textId="77777777">
        <w:trPr>
          <w:trHeight w:val="345"/>
        </w:trPr>
        <w:tc>
          <w:tcPr>
            <w:tcW w:w="352" w:type="pct"/>
          </w:tcPr>
          <w:p w14:paraId="5D7BF38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73B09DD" w14:textId="77777777" w:rsidR="003D0E6C" w:rsidRDefault="00000000">
            <w:pPr>
              <w:widowControl/>
              <w:wordWrap w:val="0"/>
              <w:spacing w:line="240" w:lineRule="auto"/>
              <w:jc w:val="center"/>
              <w:rPr>
                <w:sz w:val="18"/>
              </w:rPr>
            </w:pPr>
            <w:r>
              <w:rPr>
                <w:rFonts w:hint="eastAsia"/>
                <w:sz w:val="18"/>
              </w:rPr>
              <w:t>k5056</w:t>
            </w:r>
          </w:p>
        </w:tc>
        <w:tc>
          <w:tcPr>
            <w:tcW w:w="3120" w:type="pct"/>
          </w:tcPr>
          <w:p w14:paraId="75EE1347" w14:textId="77777777" w:rsidR="003D0E6C" w:rsidRDefault="003D0E6C">
            <w:pPr>
              <w:widowControl/>
              <w:wordWrap w:val="0"/>
              <w:spacing w:line="240" w:lineRule="auto"/>
              <w:jc w:val="center"/>
              <w:rPr>
                <w:sz w:val="18"/>
              </w:rPr>
            </w:pPr>
          </w:p>
        </w:tc>
        <w:tc>
          <w:tcPr>
            <w:tcW w:w="1069" w:type="pct"/>
          </w:tcPr>
          <w:p w14:paraId="6C09AE98" w14:textId="77777777" w:rsidR="003D0E6C" w:rsidRDefault="003D0E6C">
            <w:pPr>
              <w:widowControl/>
              <w:wordWrap w:val="0"/>
              <w:spacing w:line="240" w:lineRule="auto"/>
              <w:jc w:val="center"/>
              <w:rPr>
                <w:sz w:val="18"/>
              </w:rPr>
            </w:pPr>
          </w:p>
        </w:tc>
      </w:tr>
      <w:tr w:rsidR="003D0E6C" w14:paraId="27F112BD" w14:textId="77777777">
        <w:trPr>
          <w:trHeight w:val="345"/>
        </w:trPr>
        <w:tc>
          <w:tcPr>
            <w:tcW w:w="352" w:type="pct"/>
          </w:tcPr>
          <w:p w14:paraId="2938A3D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F133F8" w14:textId="77777777" w:rsidR="003D0E6C" w:rsidRDefault="00000000">
            <w:pPr>
              <w:widowControl/>
              <w:wordWrap w:val="0"/>
              <w:spacing w:line="240" w:lineRule="auto"/>
              <w:jc w:val="center"/>
              <w:rPr>
                <w:sz w:val="18"/>
              </w:rPr>
            </w:pPr>
            <w:r>
              <w:rPr>
                <w:rFonts w:hint="eastAsia"/>
                <w:sz w:val="18"/>
              </w:rPr>
              <w:t>k5057</w:t>
            </w:r>
          </w:p>
        </w:tc>
        <w:tc>
          <w:tcPr>
            <w:tcW w:w="3120" w:type="pct"/>
          </w:tcPr>
          <w:p w14:paraId="15CC0673" w14:textId="77777777" w:rsidR="003D0E6C" w:rsidRDefault="003D0E6C">
            <w:pPr>
              <w:widowControl/>
              <w:wordWrap w:val="0"/>
              <w:spacing w:line="240" w:lineRule="auto"/>
              <w:jc w:val="center"/>
              <w:rPr>
                <w:sz w:val="18"/>
              </w:rPr>
            </w:pPr>
          </w:p>
        </w:tc>
        <w:tc>
          <w:tcPr>
            <w:tcW w:w="1069" w:type="pct"/>
          </w:tcPr>
          <w:p w14:paraId="4A16C0AC" w14:textId="77777777" w:rsidR="003D0E6C" w:rsidRDefault="003D0E6C">
            <w:pPr>
              <w:widowControl/>
              <w:wordWrap w:val="0"/>
              <w:spacing w:line="240" w:lineRule="auto"/>
              <w:jc w:val="center"/>
              <w:rPr>
                <w:sz w:val="18"/>
              </w:rPr>
            </w:pPr>
          </w:p>
        </w:tc>
      </w:tr>
      <w:tr w:rsidR="003D0E6C" w14:paraId="24A4237A" w14:textId="77777777">
        <w:trPr>
          <w:trHeight w:val="345"/>
        </w:trPr>
        <w:tc>
          <w:tcPr>
            <w:tcW w:w="352" w:type="pct"/>
          </w:tcPr>
          <w:p w14:paraId="2E3B4D4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10A863" w14:textId="77777777" w:rsidR="003D0E6C" w:rsidRDefault="00000000">
            <w:pPr>
              <w:widowControl/>
              <w:wordWrap w:val="0"/>
              <w:spacing w:line="240" w:lineRule="auto"/>
              <w:jc w:val="center"/>
              <w:rPr>
                <w:sz w:val="18"/>
              </w:rPr>
            </w:pPr>
            <w:r>
              <w:rPr>
                <w:rFonts w:hint="eastAsia"/>
                <w:sz w:val="18"/>
              </w:rPr>
              <w:t>k5058</w:t>
            </w:r>
          </w:p>
        </w:tc>
        <w:tc>
          <w:tcPr>
            <w:tcW w:w="3120" w:type="pct"/>
          </w:tcPr>
          <w:p w14:paraId="5D68A283" w14:textId="77777777" w:rsidR="003D0E6C" w:rsidRDefault="003D0E6C">
            <w:pPr>
              <w:widowControl/>
              <w:wordWrap w:val="0"/>
              <w:spacing w:line="240" w:lineRule="auto"/>
              <w:jc w:val="center"/>
              <w:rPr>
                <w:sz w:val="18"/>
              </w:rPr>
            </w:pPr>
          </w:p>
        </w:tc>
        <w:tc>
          <w:tcPr>
            <w:tcW w:w="1069" w:type="pct"/>
          </w:tcPr>
          <w:p w14:paraId="2188407E" w14:textId="77777777" w:rsidR="003D0E6C" w:rsidRDefault="003D0E6C">
            <w:pPr>
              <w:widowControl/>
              <w:wordWrap w:val="0"/>
              <w:spacing w:line="240" w:lineRule="auto"/>
              <w:jc w:val="center"/>
              <w:rPr>
                <w:sz w:val="18"/>
              </w:rPr>
            </w:pPr>
          </w:p>
        </w:tc>
      </w:tr>
      <w:tr w:rsidR="003D0E6C" w14:paraId="429351BE" w14:textId="77777777">
        <w:trPr>
          <w:trHeight w:val="345"/>
        </w:trPr>
        <w:tc>
          <w:tcPr>
            <w:tcW w:w="352" w:type="pct"/>
          </w:tcPr>
          <w:p w14:paraId="36F1AF3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0DC4A90" w14:textId="77777777" w:rsidR="003D0E6C" w:rsidRDefault="00000000">
            <w:pPr>
              <w:widowControl/>
              <w:wordWrap w:val="0"/>
              <w:spacing w:line="240" w:lineRule="auto"/>
              <w:jc w:val="center"/>
              <w:rPr>
                <w:sz w:val="18"/>
              </w:rPr>
            </w:pPr>
            <w:r>
              <w:rPr>
                <w:rFonts w:hint="eastAsia"/>
                <w:sz w:val="18"/>
              </w:rPr>
              <w:t>k5059</w:t>
            </w:r>
          </w:p>
        </w:tc>
        <w:tc>
          <w:tcPr>
            <w:tcW w:w="3120" w:type="pct"/>
          </w:tcPr>
          <w:p w14:paraId="3211AA11" w14:textId="77777777" w:rsidR="003D0E6C" w:rsidRDefault="003D0E6C">
            <w:pPr>
              <w:widowControl/>
              <w:wordWrap w:val="0"/>
              <w:spacing w:line="240" w:lineRule="auto"/>
              <w:jc w:val="center"/>
              <w:rPr>
                <w:sz w:val="18"/>
              </w:rPr>
            </w:pPr>
          </w:p>
        </w:tc>
        <w:tc>
          <w:tcPr>
            <w:tcW w:w="1069" w:type="pct"/>
          </w:tcPr>
          <w:p w14:paraId="7D64AA0C" w14:textId="77777777" w:rsidR="003D0E6C" w:rsidRDefault="003D0E6C">
            <w:pPr>
              <w:widowControl/>
              <w:wordWrap w:val="0"/>
              <w:spacing w:line="240" w:lineRule="auto"/>
              <w:jc w:val="center"/>
              <w:rPr>
                <w:sz w:val="18"/>
              </w:rPr>
            </w:pPr>
          </w:p>
        </w:tc>
      </w:tr>
      <w:tr w:rsidR="003D0E6C" w14:paraId="0A43CBEB" w14:textId="77777777">
        <w:trPr>
          <w:trHeight w:val="345"/>
        </w:trPr>
        <w:tc>
          <w:tcPr>
            <w:tcW w:w="352" w:type="pct"/>
          </w:tcPr>
          <w:p w14:paraId="0134CB1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5F40BD" w14:textId="77777777" w:rsidR="003D0E6C" w:rsidRDefault="00000000">
            <w:pPr>
              <w:widowControl/>
              <w:wordWrap w:val="0"/>
              <w:spacing w:line="240" w:lineRule="auto"/>
              <w:jc w:val="center"/>
              <w:rPr>
                <w:sz w:val="18"/>
              </w:rPr>
            </w:pPr>
            <w:r>
              <w:rPr>
                <w:rFonts w:hint="eastAsia"/>
                <w:sz w:val="18"/>
              </w:rPr>
              <w:t>k5060</w:t>
            </w:r>
          </w:p>
        </w:tc>
        <w:tc>
          <w:tcPr>
            <w:tcW w:w="3120" w:type="pct"/>
          </w:tcPr>
          <w:p w14:paraId="4B79F2EB" w14:textId="77777777" w:rsidR="003D0E6C" w:rsidRDefault="003D0E6C">
            <w:pPr>
              <w:widowControl/>
              <w:wordWrap w:val="0"/>
              <w:spacing w:line="240" w:lineRule="auto"/>
              <w:jc w:val="center"/>
              <w:rPr>
                <w:sz w:val="18"/>
              </w:rPr>
            </w:pPr>
          </w:p>
        </w:tc>
        <w:tc>
          <w:tcPr>
            <w:tcW w:w="1069" w:type="pct"/>
          </w:tcPr>
          <w:p w14:paraId="4A33CB10" w14:textId="77777777" w:rsidR="003D0E6C" w:rsidRDefault="003D0E6C">
            <w:pPr>
              <w:widowControl/>
              <w:wordWrap w:val="0"/>
              <w:spacing w:line="240" w:lineRule="auto"/>
              <w:jc w:val="center"/>
              <w:rPr>
                <w:sz w:val="18"/>
              </w:rPr>
            </w:pPr>
          </w:p>
        </w:tc>
      </w:tr>
      <w:tr w:rsidR="003D0E6C" w14:paraId="4D6E5757" w14:textId="77777777">
        <w:trPr>
          <w:trHeight w:val="345"/>
        </w:trPr>
        <w:tc>
          <w:tcPr>
            <w:tcW w:w="352" w:type="pct"/>
          </w:tcPr>
          <w:p w14:paraId="2B0B75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1967FD6" w14:textId="77777777" w:rsidR="003D0E6C" w:rsidRDefault="00000000">
            <w:pPr>
              <w:widowControl/>
              <w:wordWrap w:val="0"/>
              <w:spacing w:line="240" w:lineRule="auto"/>
              <w:jc w:val="center"/>
              <w:rPr>
                <w:sz w:val="18"/>
              </w:rPr>
            </w:pPr>
            <w:r>
              <w:rPr>
                <w:rFonts w:hint="eastAsia"/>
                <w:sz w:val="18"/>
              </w:rPr>
              <w:t>k5061</w:t>
            </w:r>
          </w:p>
        </w:tc>
        <w:tc>
          <w:tcPr>
            <w:tcW w:w="3120" w:type="pct"/>
          </w:tcPr>
          <w:p w14:paraId="35E0D909" w14:textId="77777777" w:rsidR="003D0E6C" w:rsidRDefault="003D0E6C">
            <w:pPr>
              <w:widowControl/>
              <w:wordWrap w:val="0"/>
              <w:spacing w:line="240" w:lineRule="auto"/>
              <w:jc w:val="center"/>
              <w:rPr>
                <w:sz w:val="18"/>
              </w:rPr>
            </w:pPr>
          </w:p>
        </w:tc>
        <w:tc>
          <w:tcPr>
            <w:tcW w:w="1069" w:type="pct"/>
          </w:tcPr>
          <w:p w14:paraId="6C438040" w14:textId="77777777" w:rsidR="003D0E6C" w:rsidRDefault="003D0E6C">
            <w:pPr>
              <w:widowControl/>
              <w:wordWrap w:val="0"/>
              <w:spacing w:line="240" w:lineRule="auto"/>
              <w:jc w:val="center"/>
              <w:rPr>
                <w:sz w:val="18"/>
              </w:rPr>
            </w:pPr>
          </w:p>
        </w:tc>
      </w:tr>
      <w:tr w:rsidR="003D0E6C" w14:paraId="301CC984" w14:textId="77777777">
        <w:trPr>
          <w:trHeight w:val="345"/>
        </w:trPr>
        <w:tc>
          <w:tcPr>
            <w:tcW w:w="352" w:type="pct"/>
          </w:tcPr>
          <w:p w14:paraId="0E7C20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01D658" w14:textId="77777777" w:rsidR="003D0E6C" w:rsidRDefault="00000000">
            <w:pPr>
              <w:widowControl/>
              <w:wordWrap w:val="0"/>
              <w:spacing w:line="240" w:lineRule="auto"/>
              <w:jc w:val="center"/>
              <w:rPr>
                <w:sz w:val="18"/>
              </w:rPr>
            </w:pPr>
            <w:r>
              <w:rPr>
                <w:rFonts w:hint="eastAsia"/>
                <w:sz w:val="18"/>
              </w:rPr>
              <w:t>k5062</w:t>
            </w:r>
          </w:p>
        </w:tc>
        <w:tc>
          <w:tcPr>
            <w:tcW w:w="3120" w:type="pct"/>
          </w:tcPr>
          <w:p w14:paraId="2F8E8F6C" w14:textId="77777777" w:rsidR="003D0E6C" w:rsidRDefault="003D0E6C">
            <w:pPr>
              <w:widowControl/>
              <w:wordWrap w:val="0"/>
              <w:spacing w:line="240" w:lineRule="auto"/>
              <w:jc w:val="center"/>
              <w:rPr>
                <w:sz w:val="18"/>
              </w:rPr>
            </w:pPr>
          </w:p>
        </w:tc>
        <w:tc>
          <w:tcPr>
            <w:tcW w:w="1069" w:type="pct"/>
          </w:tcPr>
          <w:p w14:paraId="3720E715" w14:textId="77777777" w:rsidR="003D0E6C" w:rsidRDefault="003D0E6C">
            <w:pPr>
              <w:widowControl/>
              <w:wordWrap w:val="0"/>
              <w:spacing w:line="240" w:lineRule="auto"/>
              <w:jc w:val="center"/>
              <w:rPr>
                <w:sz w:val="18"/>
              </w:rPr>
            </w:pPr>
          </w:p>
        </w:tc>
      </w:tr>
      <w:tr w:rsidR="003D0E6C" w14:paraId="3872258A" w14:textId="77777777">
        <w:trPr>
          <w:trHeight w:val="345"/>
        </w:trPr>
        <w:tc>
          <w:tcPr>
            <w:tcW w:w="352" w:type="pct"/>
          </w:tcPr>
          <w:p w14:paraId="18C7E3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703890" w14:textId="77777777" w:rsidR="003D0E6C" w:rsidRDefault="00000000">
            <w:pPr>
              <w:widowControl/>
              <w:wordWrap w:val="0"/>
              <w:spacing w:line="240" w:lineRule="auto"/>
              <w:jc w:val="center"/>
              <w:rPr>
                <w:sz w:val="18"/>
              </w:rPr>
            </w:pPr>
            <w:r>
              <w:rPr>
                <w:rFonts w:hint="eastAsia"/>
                <w:sz w:val="18"/>
              </w:rPr>
              <w:t>k5063</w:t>
            </w:r>
          </w:p>
        </w:tc>
        <w:tc>
          <w:tcPr>
            <w:tcW w:w="3120" w:type="pct"/>
          </w:tcPr>
          <w:p w14:paraId="65AB4C2D" w14:textId="77777777" w:rsidR="003D0E6C" w:rsidRDefault="003D0E6C">
            <w:pPr>
              <w:widowControl/>
              <w:wordWrap w:val="0"/>
              <w:spacing w:line="240" w:lineRule="auto"/>
              <w:jc w:val="center"/>
              <w:rPr>
                <w:sz w:val="18"/>
              </w:rPr>
            </w:pPr>
          </w:p>
        </w:tc>
        <w:tc>
          <w:tcPr>
            <w:tcW w:w="1069" w:type="pct"/>
          </w:tcPr>
          <w:p w14:paraId="3DCA1409" w14:textId="77777777" w:rsidR="003D0E6C" w:rsidRDefault="003D0E6C">
            <w:pPr>
              <w:widowControl/>
              <w:wordWrap w:val="0"/>
              <w:spacing w:line="240" w:lineRule="auto"/>
              <w:jc w:val="center"/>
              <w:rPr>
                <w:sz w:val="18"/>
              </w:rPr>
            </w:pPr>
          </w:p>
        </w:tc>
      </w:tr>
      <w:tr w:rsidR="003D0E6C" w14:paraId="018E3D33" w14:textId="77777777">
        <w:trPr>
          <w:trHeight w:val="345"/>
        </w:trPr>
        <w:tc>
          <w:tcPr>
            <w:tcW w:w="352" w:type="pct"/>
          </w:tcPr>
          <w:p w14:paraId="111D37F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8F86ABA" w14:textId="77777777" w:rsidR="003D0E6C" w:rsidRDefault="00000000">
            <w:pPr>
              <w:widowControl/>
              <w:wordWrap w:val="0"/>
              <w:spacing w:line="240" w:lineRule="auto"/>
              <w:jc w:val="center"/>
              <w:rPr>
                <w:sz w:val="18"/>
              </w:rPr>
            </w:pPr>
            <w:r>
              <w:rPr>
                <w:rFonts w:hint="eastAsia"/>
                <w:sz w:val="18"/>
              </w:rPr>
              <w:t>k5064</w:t>
            </w:r>
          </w:p>
        </w:tc>
        <w:tc>
          <w:tcPr>
            <w:tcW w:w="3120" w:type="pct"/>
          </w:tcPr>
          <w:p w14:paraId="6FFC2F2D" w14:textId="77777777" w:rsidR="003D0E6C" w:rsidRDefault="003D0E6C">
            <w:pPr>
              <w:widowControl/>
              <w:wordWrap w:val="0"/>
              <w:spacing w:line="240" w:lineRule="auto"/>
              <w:jc w:val="center"/>
              <w:rPr>
                <w:sz w:val="18"/>
              </w:rPr>
            </w:pPr>
          </w:p>
        </w:tc>
        <w:tc>
          <w:tcPr>
            <w:tcW w:w="1069" w:type="pct"/>
          </w:tcPr>
          <w:p w14:paraId="0C60D84F" w14:textId="77777777" w:rsidR="003D0E6C" w:rsidRDefault="003D0E6C">
            <w:pPr>
              <w:widowControl/>
              <w:wordWrap w:val="0"/>
              <w:spacing w:line="240" w:lineRule="auto"/>
              <w:jc w:val="center"/>
              <w:rPr>
                <w:sz w:val="18"/>
              </w:rPr>
            </w:pPr>
          </w:p>
        </w:tc>
      </w:tr>
      <w:tr w:rsidR="003D0E6C" w14:paraId="6BA3DBDC" w14:textId="77777777">
        <w:trPr>
          <w:trHeight w:val="345"/>
        </w:trPr>
        <w:tc>
          <w:tcPr>
            <w:tcW w:w="352" w:type="pct"/>
          </w:tcPr>
          <w:p w14:paraId="0FCBA80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2F9BC42" w14:textId="77777777" w:rsidR="003D0E6C" w:rsidRDefault="00000000">
            <w:pPr>
              <w:widowControl/>
              <w:wordWrap w:val="0"/>
              <w:spacing w:line="240" w:lineRule="auto"/>
              <w:jc w:val="center"/>
              <w:rPr>
                <w:sz w:val="18"/>
              </w:rPr>
            </w:pPr>
            <w:r>
              <w:rPr>
                <w:rFonts w:hint="eastAsia"/>
                <w:sz w:val="18"/>
              </w:rPr>
              <w:t>k5065</w:t>
            </w:r>
          </w:p>
        </w:tc>
        <w:tc>
          <w:tcPr>
            <w:tcW w:w="3120" w:type="pct"/>
          </w:tcPr>
          <w:p w14:paraId="0DE9AE11" w14:textId="77777777" w:rsidR="003D0E6C" w:rsidRDefault="003D0E6C">
            <w:pPr>
              <w:widowControl/>
              <w:wordWrap w:val="0"/>
              <w:spacing w:line="240" w:lineRule="auto"/>
              <w:jc w:val="center"/>
              <w:rPr>
                <w:sz w:val="18"/>
              </w:rPr>
            </w:pPr>
          </w:p>
        </w:tc>
        <w:tc>
          <w:tcPr>
            <w:tcW w:w="1069" w:type="pct"/>
          </w:tcPr>
          <w:p w14:paraId="044B799F" w14:textId="77777777" w:rsidR="003D0E6C" w:rsidRDefault="003D0E6C">
            <w:pPr>
              <w:widowControl/>
              <w:wordWrap w:val="0"/>
              <w:spacing w:line="240" w:lineRule="auto"/>
              <w:jc w:val="center"/>
              <w:rPr>
                <w:sz w:val="18"/>
              </w:rPr>
            </w:pPr>
          </w:p>
        </w:tc>
      </w:tr>
      <w:tr w:rsidR="003D0E6C" w14:paraId="2D807B49" w14:textId="77777777">
        <w:trPr>
          <w:trHeight w:val="345"/>
        </w:trPr>
        <w:tc>
          <w:tcPr>
            <w:tcW w:w="352" w:type="pct"/>
          </w:tcPr>
          <w:p w14:paraId="3EAE2C9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F0BEBF" w14:textId="77777777" w:rsidR="003D0E6C" w:rsidRDefault="00000000">
            <w:pPr>
              <w:widowControl/>
              <w:wordWrap w:val="0"/>
              <w:spacing w:line="240" w:lineRule="auto"/>
              <w:jc w:val="center"/>
              <w:rPr>
                <w:sz w:val="18"/>
              </w:rPr>
            </w:pPr>
            <w:r>
              <w:rPr>
                <w:rFonts w:hint="eastAsia"/>
                <w:sz w:val="18"/>
              </w:rPr>
              <w:t>k5066</w:t>
            </w:r>
          </w:p>
        </w:tc>
        <w:tc>
          <w:tcPr>
            <w:tcW w:w="3120" w:type="pct"/>
          </w:tcPr>
          <w:p w14:paraId="5EF80802" w14:textId="77777777" w:rsidR="003D0E6C" w:rsidRDefault="003D0E6C">
            <w:pPr>
              <w:widowControl/>
              <w:wordWrap w:val="0"/>
              <w:spacing w:line="240" w:lineRule="auto"/>
              <w:jc w:val="center"/>
              <w:rPr>
                <w:sz w:val="18"/>
              </w:rPr>
            </w:pPr>
          </w:p>
        </w:tc>
        <w:tc>
          <w:tcPr>
            <w:tcW w:w="1069" w:type="pct"/>
          </w:tcPr>
          <w:p w14:paraId="5BB5019C" w14:textId="77777777" w:rsidR="003D0E6C" w:rsidRDefault="003D0E6C">
            <w:pPr>
              <w:widowControl/>
              <w:wordWrap w:val="0"/>
              <w:spacing w:line="240" w:lineRule="auto"/>
              <w:jc w:val="center"/>
              <w:rPr>
                <w:sz w:val="18"/>
              </w:rPr>
            </w:pPr>
          </w:p>
        </w:tc>
      </w:tr>
      <w:tr w:rsidR="003D0E6C" w14:paraId="789C0099" w14:textId="77777777">
        <w:trPr>
          <w:trHeight w:val="345"/>
        </w:trPr>
        <w:tc>
          <w:tcPr>
            <w:tcW w:w="352" w:type="pct"/>
          </w:tcPr>
          <w:p w14:paraId="3BBF5F0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AE6FC8" w14:textId="77777777" w:rsidR="003D0E6C" w:rsidRDefault="00000000">
            <w:pPr>
              <w:widowControl/>
              <w:wordWrap w:val="0"/>
              <w:spacing w:line="240" w:lineRule="auto"/>
              <w:jc w:val="center"/>
              <w:rPr>
                <w:sz w:val="18"/>
              </w:rPr>
            </w:pPr>
            <w:r>
              <w:rPr>
                <w:rFonts w:hint="eastAsia"/>
                <w:sz w:val="18"/>
              </w:rPr>
              <w:t>k5067</w:t>
            </w:r>
          </w:p>
        </w:tc>
        <w:tc>
          <w:tcPr>
            <w:tcW w:w="3120" w:type="pct"/>
          </w:tcPr>
          <w:p w14:paraId="311F7C9C" w14:textId="77777777" w:rsidR="003D0E6C" w:rsidRDefault="003D0E6C">
            <w:pPr>
              <w:widowControl/>
              <w:wordWrap w:val="0"/>
              <w:spacing w:line="240" w:lineRule="auto"/>
              <w:jc w:val="center"/>
              <w:rPr>
                <w:sz w:val="18"/>
              </w:rPr>
            </w:pPr>
          </w:p>
        </w:tc>
        <w:tc>
          <w:tcPr>
            <w:tcW w:w="1069" w:type="pct"/>
          </w:tcPr>
          <w:p w14:paraId="2862DA18" w14:textId="77777777" w:rsidR="003D0E6C" w:rsidRDefault="003D0E6C">
            <w:pPr>
              <w:widowControl/>
              <w:wordWrap w:val="0"/>
              <w:spacing w:line="240" w:lineRule="auto"/>
              <w:jc w:val="center"/>
              <w:rPr>
                <w:sz w:val="18"/>
              </w:rPr>
            </w:pPr>
          </w:p>
        </w:tc>
      </w:tr>
      <w:tr w:rsidR="003D0E6C" w14:paraId="2191815F" w14:textId="77777777">
        <w:trPr>
          <w:trHeight w:val="345"/>
        </w:trPr>
        <w:tc>
          <w:tcPr>
            <w:tcW w:w="352" w:type="pct"/>
          </w:tcPr>
          <w:p w14:paraId="3FF9D9B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233040" w14:textId="77777777" w:rsidR="003D0E6C" w:rsidRDefault="00000000">
            <w:pPr>
              <w:widowControl/>
              <w:wordWrap w:val="0"/>
              <w:spacing w:line="240" w:lineRule="auto"/>
              <w:jc w:val="center"/>
              <w:rPr>
                <w:sz w:val="18"/>
              </w:rPr>
            </w:pPr>
            <w:r>
              <w:rPr>
                <w:rFonts w:hint="eastAsia"/>
                <w:sz w:val="18"/>
              </w:rPr>
              <w:t>k5068</w:t>
            </w:r>
          </w:p>
        </w:tc>
        <w:tc>
          <w:tcPr>
            <w:tcW w:w="3120" w:type="pct"/>
          </w:tcPr>
          <w:p w14:paraId="37F954CF" w14:textId="77777777" w:rsidR="003D0E6C" w:rsidRDefault="003D0E6C">
            <w:pPr>
              <w:widowControl/>
              <w:wordWrap w:val="0"/>
              <w:spacing w:line="240" w:lineRule="auto"/>
              <w:jc w:val="center"/>
              <w:rPr>
                <w:sz w:val="18"/>
              </w:rPr>
            </w:pPr>
          </w:p>
        </w:tc>
        <w:tc>
          <w:tcPr>
            <w:tcW w:w="1069" w:type="pct"/>
          </w:tcPr>
          <w:p w14:paraId="642800E4" w14:textId="77777777" w:rsidR="003D0E6C" w:rsidRDefault="003D0E6C">
            <w:pPr>
              <w:widowControl/>
              <w:wordWrap w:val="0"/>
              <w:spacing w:line="240" w:lineRule="auto"/>
              <w:jc w:val="center"/>
              <w:rPr>
                <w:sz w:val="18"/>
              </w:rPr>
            </w:pPr>
          </w:p>
        </w:tc>
      </w:tr>
      <w:tr w:rsidR="003D0E6C" w14:paraId="6AE80CEC" w14:textId="77777777">
        <w:trPr>
          <w:trHeight w:val="345"/>
        </w:trPr>
        <w:tc>
          <w:tcPr>
            <w:tcW w:w="352" w:type="pct"/>
          </w:tcPr>
          <w:p w14:paraId="2DF931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DF404B" w14:textId="77777777" w:rsidR="003D0E6C" w:rsidRDefault="00000000">
            <w:pPr>
              <w:widowControl/>
              <w:wordWrap w:val="0"/>
              <w:spacing w:line="240" w:lineRule="auto"/>
              <w:jc w:val="center"/>
              <w:rPr>
                <w:sz w:val="18"/>
              </w:rPr>
            </w:pPr>
            <w:r>
              <w:rPr>
                <w:rFonts w:hint="eastAsia"/>
                <w:sz w:val="18"/>
              </w:rPr>
              <w:t>k5069</w:t>
            </w:r>
          </w:p>
        </w:tc>
        <w:tc>
          <w:tcPr>
            <w:tcW w:w="3120" w:type="pct"/>
          </w:tcPr>
          <w:p w14:paraId="1E5D9BEA" w14:textId="77777777" w:rsidR="003D0E6C" w:rsidRDefault="003D0E6C">
            <w:pPr>
              <w:widowControl/>
              <w:wordWrap w:val="0"/>
              <w:spacing w:line="240" w:lineRule="auto"/>
              <w:jc w:val="center"/>
              <w:rPr>
                <w:sz w:val="18"/>
              </w:rPr>
            </w:pPr>
          </w:p>
        </w:tc>
        <w:tc>
          <w:tcPr>
            <w:tcW w:w="1069" w:type="pct"/>
          </w:tcPr>
          <w:p w14:paraId="72118DEB" w14:textId="77777777" w:rsidR="003D0E6C" w:rsidRDefault="003D0E6C">
            <w:pPr>
              <w:widowControl/>
              <w:wordWrap w:val="0"/>
              <w:spacing w:line="240" w:lineRule="auto"/>
              <w:jc w:val="center"/>
              <w:rPr>
                <w:sz w:val="18"/>
              </w:rPr>
            </w:pPr>
          </w:p>
        </w:tc>
      </w:tr>
      <w:tr w:rsidR="003D0E6C" w14:paraId="1DFC8058" w14:textId="77777777">
        <w:trPr>
          <w:trHeight w:val="345"/>
        </w:trPr>
        <w:tc>
          <w:tcPr>
            <w:tcW w:w="352" w:type="pct"/>
          </w:tcPr>
          <w:p w14:paraId="0669764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6EAE94B" w14:textId="77777777" w:rsidR="003D0E6C" w:rsidRDefault="00000000">
            <w:pPr>
              <w:widowControl/>
              <w:wordWrap w:val="0"/>
              <w:spacing w:line="240" w:lineRule="auto"/>
              <w:jc w:val="center"/>
              <w:rPr>
                <w:sz w:val="18"/>
              </w:rPr>
            </w:pPr>
            <w:r>
              <w:rPr>
                <w:rFonts w:hint="eastAsia"/>
                <w:sz w:val="18"/>
              </w:rPr>
              <w:t>k5070</w:t>
            </w:r>
          </w:p>
        </w:tc>
        <w:tc>
          <w:tcPr>
            <w:tcW w:w="3120" w:type="pct"/>
          </w:tcPr>
          <w:p w14:paraId="3D45CEFD" w14:textId="77777777" w:rsidR="003D0E6C" w:rsidRDefault="003D0E6C">
            <w:pPr>
              <w:widowControl/>
              <w:wordWrap w:val="0"/>
              <w:spacing w:line="240" w:lineRule="auto"/>
              <w:jc w:val="center"/>
              <w:rPr>
                <w:sz w:val="18"/>
              </w:rPr>
            </w:pPr>
          </w:p>
        </w:tc>
        <w:tc>
          <w:tcPr>
            <w:tcW w:w="1069" w:type="pct"/>
          </w:tcPr>
          <w:p w14:paraId="3E5D34DA" w14:textId="77777777" w:rsidR="003D0E6C" w:rsidRDefault="003D0E6C">
            <w:pPr>
              <w:widowControl/>
              <w:wordWrap w:val="0"/>
              <w:spacing w:line="240" w:lineRule="auto"/>
              <w:jc w:val="center"/>
              <w:rPr>
                <w:sz w:val="18"/>
              </w:rPr>
            </w:pPr>
          </w:p>
        </w:tc>
      </w:tr>
      <w:tr w:rsidR="003D0E6C" w14:paraId="13614AF3" w14:textId="77777777">
        <w:trPr>
          <w:trHeight w:val="345"/>
        </w:trPr>
        <w:tc>
          <w:tcPr>
            <w:tcW w:w="352" w:type="pct"/>
          </w:tcPr>
          <w:p w14:paraId="4375BD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6F80921" w14:textId="77777777" w:rsidR="003D0E6C" w:rsidRDefault="00000000">
            <w:pPr>
              <w:widowControl/>
              <w:wordWrap w:val="0"/>
              <w:spacing w:line="240" w:lineRule="auto"/>
              <w:jc w:val="center"/>
              <w:rPr>
                <w:sz w:val="18"/>
              </w:rPr>
            </w:pPr>
            <w:r>
              <w:rPr>
                <w:rFonts w:hint="eastAsia"/>
                <w:sz w:val="18"/>
              </w:rPr>
              <w:t>k5071</w:t>
            </w:r>
          </w:p>
        </w:tc>
        <w:tc>
          <w:tcPr>
            <w:tcW w:w="3120" w:type="pct"/>
          </w:tcPr>
          <w:p w14:paraId="32C47E8F" w14:textId="77777777" w:rsidR="003D0E6C" w:rsidRDefault="003D0E6C">
            <w:pPr>
              <w:widowControl/>
              <w:wordWrap w:val="0"/>
              <w:spacing w:line="240" w:lineRule="auto"/>
              <w:jc w:val="center"/>
              <w:rPr>
                <w:sz w:val="18"/>
              </w:rPr>
            </w:pPr>
          </w:p>
        </w:tc>
        <w:tc>
          <w:tcPr>
            <w:tcW w:w="1069" w:type="pct"/>
          </w:tcPr>
          <w:p w14:paraId="7344EF46" w14:textId="77777777" w:rsidR="003D0E6C" w:rsidRDefault="003D0E6C">
            <w:pPr>
              <w:widowControl/>
              <w:wordWrap w:val="0"/>
              <w:spacing w:line="240" w:lineRule="auto"/>
              <w:jc w:val="center"/>
              <w:rPr>
                <w:sz w:val="18"/>
              </w:rPr>
            </w:pPr>
          </w:p>
        </w:tc>
      </w:tr>
      <w:tr w:rsidR="003D0E6C" w14:paraId="0FB2435A" w14:textId="77777777">
        <w:trPr>
          <w:trHeight w:val="345"/>
        </w:trPr>
        <w:tc>
          <w:tcPr>
            <w:tcW w:w="352" w:type="pct"/>
          </w:tcPr>
          <w:p w14:paraId="4CA98D6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FA26364" w14:textId="77777777" w:rsidR="003D0E6C" w:rsidRDefault="00000000">
            <w:pPr>
              <w:widowControl/>
              <w:wordWrap w:val="0"/>
              <w:spacing w:line="240" w:lineRule="auto"/>
              <w:jc w:val="center"/>
              <w:rPr>
                <w:sz w:val="18"/>
              </w:rPr>
            </w:pPr>
            <w:r>
              <w:rPr>
                <w:rFonts w:hint="eastAsia"/>
                <w:sz w:val="18"/>
              </w:rPr>
              <w:t>k5072</w:t>
            </w:r>
          </w:p>
        </w:tc>
        <w:tc>
          <w:tcPr>
            <w:tcW w:w="3120" w:type="pct"/>
          </w:tcPr>
          <w:p w14:paraId="43C9C672" w14:textId="77777777" w:rsidR="003D0E6C" w:rsidRDefault="003D0E6C">
            <w:pPr>
              <w:widowControl/>
              <w:wordWrap w:val="0"/>
              <w:spacing w:line="240" w:lineRule="auto"/>
              <w:jc w:val="center"/>
              <w:rPr>
                <w:sz w:val="18"/>
              </w:rPr>
            </w:pPr>
          </w:p>
        </w:tc>
        <w:tc>
          <w:tcPr>
            <w:tcW w:w="1069" w:type="pct"/>
          </w:tcPr>
          <w:p w14:paraId="6320DCFC" w14:textId="77777777" w:rsidR="003D0E6C" w:rsidRDefault="003D0E6C">
            <w:pPr>
              <w:widowControl/>
              <w:wordWrap w:val="0"/>
              <w:spacing w:line="240" w:lineRule="auto"/>
              <w:jc w:val="center"/>
              <w:rPr>
                <w:sz w:val="18"/>
              </w:rPr>
            </w:pPr>
          </w:p>
        </w:tc>
      </w:tr>
      <w:tr w:rsidR="003D0E6C" w14:paraId="784498C0" w14:textId="77777777">
        <w:trPr>
          <w:trHeight w:val="345"/>
        </w:trPr>
        <w:tc>
          <w:tcPr>
            <w:tcW w:w="352" w:type="pct"/>
          </w:tcPr>
          <w:p w14:paraId="51130F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35F0B1" w14:textId="77777777" w:rsidR="003D0E6C" w:rsidRDefault="00000000">
            <w:pPr>
              <w:widowControl/>
              <w:wordWrap w:val="0"/>
              <w:spacing w:line="240" w:lineRule="auto"/>
              <w:jc w:val="center"/>
              <w:rPr>
                <w:sz w:val="18"/>
              </w:rPr>
            </w:pPr>
            <w:r>
              <w:rPr>
                <w:rFonts w:hint="eastAsia"/>
                <w:sz w:val="18"/>
              </w:rPr>
              <w:t>k5073</w:t>
            </w:r>
          </w:p>
        </w:tc>
        <w:tc>
          <w:tcPr>
            <w:tcW w:w="3120" w:type="pct"/>
          </w:tcPr>
          <w:p w14:paraId="48B2F5CC" w14:textId="77777777" w:rsidR="003D0E6C" w:rsidRDefault="003D0E6C">
            <w:pPr>
              <w:widowControl/>
              <w:wordWrap w:val="0"/>
              <w:spacing w:line="240" w:lineRule="auto"/>
              <w:jc w:val="center"/>
              <w:rPr>
                <w:sz w:val="18"/>
              </w:rPr>
            </w:pPr>
          </w:p>
        </w:tc>
        <w:tc>
          <w:tcPr>
            <w:tcW w:w="1069" w:type="pct"/>
          </w:tcPr>
          <w:p w14:paraId="0A641F2B" w14:textId="77777777" w:rsidR="003D0E6C" w:rsidRDefault="003D0E6C">
            <w:pPr>
              <w:widowControl/>
              <w:wordWrap w:val="0"/>
              <w:spacing w:line="240" w:lineRule="auto"/>
              <w:jc w:val="center"/>
              <w:rPr>
                <w:sz w:val="18"/>
              </w:rPr>
            </w:pPr>
          </w:p>
        </w:tc>
      </w:tr>
      <w:tr w:rsidR="003D0E6C" w14:paraId="2EF6E608" w14:textId="77777777">
        <w:trPr>
          <w:trHeight w:val="345"/>
        </w:trPr>
        <w:tc>
          <w:tcPr>
            <w:tcW w:w="352" w:type="pct"/>
          </w:tcPr>
          <w:p w14:paraId="602940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A21D83" w14:textId="77777777" w:rsidR="003D0E6C" w:rsidRDefault="00000000">
            <w:pPr>
              <w:widowControl/>
              <w:wordWrap w:val="0"/>
              <w:spacing w:line="240" w:lineRule="auto"/>
              <w:jc w:val="center"/>
              <w:rPr>
                <w:sz w:val="18"/>
              </w:rPr>
            </w:pPr>
            <w:r>
              <w:rPr>
                <w:rFonts w:hint="eastAsia"/>
                <w:sz w:val="18"/>
              </w:rPr>
              <w:t>k5074</w:t>
            </w:r>
          </w:p>
        </w:tc>
        <w:tc>
          <w:tcPr>
            <w:tcW w:w="3120" w:type="pct"/>
          </w:tcPr>
          <w:p w14:paraId="4CF60EC3" w14:textId="77777777" w:rsidR="003D0E6C" w:rsidRDefault="003D0E6C">
            <w:pPr>
              <w:widowControl/>
              <w:wordWrap w:val="0"/>
              <w:spacing w:line="240" w:lineRule="auto"/>
              <w:jc w:val="center"/>
              <w:rPr>
                <w:sz w:val="18"/>
              </w:rPr>
            </w:pPr>
          </w:p>
        </w:tc>
        <w:tc>
          <w:tcPr>
            <w:tcW w:w="1069" w:type="pct"/>
          </w:tcPr>
          <w:p w14:paraId="0D290D39" w14:textId="77777777" w:rsidR="003D0E6C" w:rsidRDefault="003D0E6C">
            <w:pPr>
              <w:widowControl/>
              <w:wordWrap w:val="0"/>
              <w:spacing w:line="240" w:lineRule="auto"/>
              <w:jc w:val="center"/>
              <w:rPr>
                <w:sz w:val="18"/>
              </w:rPr>
            </w:pPr>
          </w:p>
        </w:tc>
      </w:tr>
      <w:tr w:rsidR="003D0E6C" w14:paraId="69E05902" w14:textId="77777777">
        <w:trPr>
          <w:trHeight w:val="345"/>
        </w:trPr>
        <w:tc>
          <w:tcPr>
            <w:tcW w:w="352" w:type="pct"/>
          </w:tcPr>
          <w:p w14:paraId="4E10577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F7AE84" w14:textId="77777777" w:rsidR="003D0E6C" w:rsidRDefault="00000000">
            <w:pPr>
              <w:widowControl/>
              <w:wordWrap w:val="0"/>
              <w:spacing w:line="240" w:lineRule="auto"/>
              <w:jc w:val="center"/>
              <w:rPr>
                <w:sz w:val="18"/>
              </w:rPr>
            </w:pPr>
            <w:r>
              <w:rPr>
                <w:rFonts w:hint="eastAsia"/>
                <w:sz w:val="18"/>
              </w:rPr>
              <w:t>k5075</w:t>
            </w:r>
          </w:p>
        </w:tc>
        <w:tc>
          <w:tcPr>
            <w:tcW w:w="3120" w:type="pct"/>
          </w:tcPr>
          <w:p w14:paraId="26945791" w14:textId="77777777" w:rsidR="003D0E6C" w:rsidRDefault="003D0E6C">
            <w:pPr>
              <w:widowControl/>
              <w:wordWrap w:val="0"/>
              <w:spacing w:line="240" w:lineRule="auto"/>
              <w:jc w:val="center"/>
              <w:rPr>
                <w:sz w:val="18"/>
              </w:rPr>
            </w:pPr>
          </w:p>
        </w:tc>
        <w:tc>
          <w:tcPr>
            <w:tcW w:w="1069" w:type="pct"/>
          </w:tcPr>
          <w:p w14:paraId="0805903D" w14:textId="77777777" w:rsidR="003D0E6C" w:rsidRDefault="003D0E6C">
            <w:pPr>
              <w:widowControl/>
              <w:wordWrap w:val="0"/>
              <w:spacing w:line="240" w:lineRule="auto"/>
              <w:jc w:val="center"/>
              <w:rPr>
                <w:sz w:val="18"/>
              </w:rPr>
            </w:pPr>
          </w:p>
        </w:tc>
      </w:tr>
      <w:tr w:rsidR="003D0E6C" w14:paraId="3B591D4C" w14:textId="77777777">
        <w:trPr>
          <w:trHeight w:val="345"/>
        </w:trPr>
        <w:tc>
          <w:tcPr>
            <w:tcW w:w="352" w:type="pct"/>
          </w:tcPr>
          <w:p w14:paraId="72F94F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642D97" w14:textId="77777777" w:rsidR="003D0E6C" w:rsidRDefault="00000000">
            <w:pPr>
              <w:widowControl/>
              <w:wordWrap w:val="0"/>
              <w:spacing w:line="240" w:lineRule="auto"/>
              <w:jc w:val="center"/>
              <w:rPr>
                <w:sz w:val="18"/>
              </w:rPr>
            </w:pPr>
            <w:r>
              <w:rPr>
                <w:rFonts w:hint="eastAsia"/>
                <w:sz w:val="18"/>
              </w:rPr>
              <w:t>k5076</w:t>
            </w:r>
          </w:p>
        </w:tc>
        <w:tc>
          <w:tcPr>
            <w:tcW w:w="3120" w:type="pct"/>
          </w:tcPr>
          <w:p w14:paraId="0D339D25" w14:textId="77777777" w:rsidR="003D0E6C" w:rsidRDefault="003D0E6C">
            <w:pPr>
              <w:widowControl/>
              <w:wordWrap w:val="0"/>
              <w:spacing w:line="240" w:lineRule="auto"/>
              <w:jc w:val="center"/>
              <w:rPr>
                <w:sz w:val="18"/>
              </w:rPr>
            </w:pPr>
          </w:p>
        </w:tc>
        <w:tc>
          <w:tcPr>
            <w:tcW w:w="1069" w:type="pct"/>
          </w:tcPr>
          <w:p w14:paraId="04D4BABE" w14:textId="77777777" w:rsidR="003D0E6C" w:rsidRDefault="003D0E6C">
            <w:pPr>
              <w:widowControl/>
              <w:wordWrap w:val="0"/>
              <w:spacing w:line="240" w:lineRule="auto"/>
              <w:jc w:val="center"/>
              <w:rPr>
                <w:sz w:val="18"/>
              </w:rPr>
            </w:pPr>
          </w:p>
        </w:tc>
      </w:tr>
      <w:tr w:rsidR="003D0E6C" w14:paraId="5BD782F8" w14:textId="77777777">
        <w:trPr>
          <w:trHeight w:val="345"/>
        </w:trPr>
        <w:tc>
          <w:tcPr>
            <w:tcW w:w="352" w:type="pct"/>
          </w:tcPr>
          <w:p w14:paraId="48A7BF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7D1716" w14:textId="77777777" w:rsidR="003D0E6C" w:rsidRDefault="00000000">
            <w:pPr>
              <w:widowControl/>
              <w:wordWrap w:val="0"/>
              <w:spacing w:line="240" w:lineRule="auto"/>
              <w:jc w:val="center"/>
              <w:rPr>
                <w:sz w:val="18"/>
              </w:rPr>
            </w:pPr>
            <w:r>
              <w:rPr>
                <w:rFonts w:hint="eastAsia"/>
                <w:sz w:val="18"/>
              </w:rPr>
              <w:t>k5077</w:t>
            </w:r>
          </w:p>
        </w:tc>
        <w:tc>
          <w:tcPr>
            <w:tcW w:w="3120" w:type="pct"/>
          </w:tcPr>
          <w:p w14:paraId="7338E9BD" w14:textId="77777777" w:rsidR="003D0E6C" w:rsidRDefault="003D0E6C">
            <w:pPr>
              <w:widowControl/>
              <w:wordWrap w:val="0"/>
              <w:spacing w:line="240" w:lineRule="auto"/>
              <w:jc w:val="center"/>
              <w:rPr>
                <w:sz w:val="18"/>
              </w:rPr>
            </w:pPr>
          </w:p>
        </w:tc>
        <w:tc>
          <w:tcPr>
            <w:tcW w:w="1069" w:type="pct"/>
          </w:tcPr>
          <w:p w14:paraId="3688A5D0" w14:textId="77777777" w:rsidR="003D0E6C" w:rsidRDefault="003D0E6C">
            <w:pPr>
              <w:widowControl/>
              <w:wordWrap w:val="0"/>
              <w:spacing w:line="240" w:lineRule="auto"/>
              <w:jc w:val="center"/>
              <w:rPr>
                <w:sz w:val="18"/>
              </w:rPr>
            </w:pPr>
          </w:p>
        </w:tc>
      </w:tr>
      <w:tr w:rsidR="003D0E6C" w14:paraId="4AD4384E" w14:textId="77777777">
        <w:trPr>
          <w:trHeight w:val="345"/>
        </w:trPr>
        <w:tc>
          <w:tcPr>
            <w:tcW w:w="352" w:type="pct"/>
          </w:tcPr>
          <w:p w14:paraId="30084CB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9733D2D" w14:textId="77777777" w:rsidR="003D0E6C" w:rsidRDefault="00000000">
            <w:pPr>
              <w:widowControl/>
              <w:wordWrap w:val="0"/>
              <w:spacing w:line="240" w:lineRule="auto"/>
              <w:jc w:val="center"/>
              <w:rPr>
                <w:sz w:val="18"/>
              </w:rPr>
            </w:pPr>
            <w:r>
              <w:rPr>
                <w:rFonts w:hint="eastAsia"/>
                <w:sz w:val="18"/>
              </w:rPr>
              <w:t>k5078</w:t>
            </w:r>
          </w:p>
        </w:tc>
        <w:tc>
          <w:tcPr>
            <w:tcW w:w="3120" w:type="pct"/>
          </w:tcPr>
          <w:p w14:paraId="40488F01" w14:textId="77777777" w:rsidR="003D0E6C" w:rsidRDefault="003D0E6C">
            <w:pPr>
              <w:widowControl/>
              <w:wordWrap w:val="0"/>
              <w:spacing w:line="240" w:lineRule="auto"/>
              <w:jc w:val="center"/>
              <w:rPr>
                <w:sz w:val="18"/>
              </w:rPr>
            </w:pPr>
          </w:p>
        </w:tc>
        <w:tc>
          <w:tcPr>
            <w:tcW w:w="1069" w:type="pct"/>
          </w:tcPr>
          <w:p w14:paraId="61EA3BCE" w14:textId="77777777" w:rsidR="003D0E6C" w:rsidRDefault="003D0E6C">
            <w:pPr>
              <w:widowControl/>
              <w:wordWrap w:val="0"/>
              <w:spacing w:line="240" w:lineRule="auto"/>
              <w:jc w:val="center"/>
              <w:rPr>
                <w:sz w:val="18"/>
              </w:rPr>
            </w:pPr>
          </w:p>
        </w:tc>
      </w:tr>
      <w:tr w:rsidR="003D0E6C" w14:paraId="318CD522" w14:textId="77777777">
        <w:trPr>
          <w:trHeight w:val="345"/>
        </w:trPr>
        <w:tc>
          <w:tcPr>
            <w:tcW w:w="352" w:type="pct"/>
          </w:tcPr>
          <w:p w14:paraId="7E5667F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3DE6F94" w14:textId="77777777" w:rsidR="003D0E6C" w:rsidRDefault="00000000">
            <w:pPr>
              <w:widowControl/>
              <w:wordWrap w:val="0"/>
              <w:spacing w:line="240" w:lineRule="auto"/>
              <w:jc w:val="center"/>
              <w:rPr>
                <w:sz w:val="18"/>
              </w:rPr>
            </w:pPr>
            <w:r>
              <w:rPr>
                <w:rFonts w:hint="eastAsia"/>
                <w:sz w:val="18"/>
              </w:rPr>
              <w:t>k5079</w:t>
            </w:r>
          </w:p>
        </w:tc>
        <w:tc>
          <w:tcPr>
            <w:tcW w:w="3120" w:type="pct"/>
          </w:tcPr>
          <w:p w14:paraId="32F0007B" w14:textId="77777777" w:rsidR="003D0E6C" w:rsidRDefault="003D0E6C">
            <w:pPr>
              <w:widowControl/>
              <w:wordWrap w:val="0"/>
              <w:spacing w:line="240" w:lineRule="auto"/>
              <w:jc w:val="center"/>
              <w:rPr>
                <w:sz w:val="18"/>
              </w:rPr>
            </w:pPr>
          </w:p>
        </w:tc>
        <w:tc>
          <w:tcPr>
            <w:tcW w:w="1069" w:type="pct"/>
          </w:tcPr>
          <w:p w14:paraId="45009CAD" w14:textId="77777777" w:rsidR="003D0E6C" w:rsidRDefault="003D0E6C">
            <w:pPr>
              <w:widowControl/>
              <w:wordWrap w:val="0"/>
              <w:spacing w:line="240" w:lineRule="auto"/>
              <w:jc w:val="center"/>
              <w:rPr>
                <w:sz w:val="18"/>
              </w:rPr>
            </w:pPr>
          </w:p>
        </w:tc>
      </w:tr>
      <w:tr w:rsidR="003D0E6C" w14:paraId="29578D4C" w14:textId="77777777">
        <w:trPr>
          <w:trHeight w:val="345"/>
        </w:trPr>
        <w:tc>
          <w:tcPr>
            <w:tcW w:w="352" w:type="pct"/>
          </w:tcPr>
          <w:p w14:paraId="6DB7BF0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27758F" w14:textId="77777777" w:rsidR="003D0E6C" w:rsidRDefault="00000000">
            <w:pPr>
              <w:widowControl/>
              <w:wordWrap w:val="0"/>
              <w:spacing w:line="240" w:lineRule="auto"/>
              <w:jc w:val="center"/>
              <w:rPr>
                <w:sz w:val="18"/>
              </w:rPr>
            </w:pPr>
            <w:r>
              <w:rPr>
                <w:rFonts w:hint="eastAsia"/>
                <w:sz w:val="18"/>
              </w:rPr>
              <w:t>k5080</w:t>
            </w:r>
          </w:p>
        </w:tc>
        <w:tc>
          <w:tcPr>
            <w:tcW w:w="3120" w:type="pct"/>
          </w:tcPr>
          <w:p w14:paraId="1AF359E5" w14:textId="77777777" w:rsidR="003D0E6C" w:rsidRDefault="003D0E6C">
            <w:pPr>
              <w:widowControl/>
              <w:wordWrap w:val="0"/>
              <w:spacing w:line="240" w:lineRule="auto"/>
              <w:jc w:val="center"/>
              <w:rPr>
                <w:sz w:val="18"/>
              </w:rPr>
            </w:pPr>
          </w:p>
        </w:tc>
        <w:tc>
          <w:tcPr>
            <w:tcW w:w="1069" w:type="pct"/>
          </w:tcPr>
          <w:p w14:paraId="57F3AA3E" w14:textId="77777777" w:rsidR="003D0E6C" w:rsidRDefault="003D0E6C">
            <w:pPr>
              <w:widowControl/>
              <w:wordWrap w:val="0"/>
              <w:spacing w:line="240" w:lineRule="auto"/>
              <w:jc w:val="center"/>
              <w:rPr>
                <w:sz w:val="18"/>
              </w:rPr>
            </w:pPr>
          </w:p>
        </w:tc>
      </w:tr>
      <w:tr w:rsidR="003D0E6C" w14:paraId="3C72B583" w14:textId="77777777">
        <w:trPr>
          <w:trHeight w:val="345"/>
        </w:trPr>
        <w:tc>
          <w:tcPr>
            <w:tcW w:w="352" w:type="pct"/>
          </w:tcPr>
          <w:p w14:paraId="299985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A41F4E" w14:textId="77777777" w:rsidR="003D0E6C" w:rsidRDefault="00000000">
            <w:pPr>
              <w:widowControl/>
              <w:wordWrap w:val="0"/>
              <w:spacing w:line="240" w:lineRule="auto"/>
              <w:jc w:val="center"/>
              <w:rPr>
                <w:sz w:val="18"/>
              </w:rPr>
            </w:pPr>
            <w:r>
              <w:rPr>
                <w:rFonts w:hint="eastAsia"/>
                <w:sz w:val="18"/>
              </w:rPr>
              <w:t>k5081</w:t>
            </w:r>
          </w:p>
        </w:tc>
        <w:tc>
          <w:tcPr>
            <w:tcW w:w="3120" w:type="pct"/>
          </w:tcPr>
          <w:p w14:paraId="753E002B" w14:textId="77777777" w:rsidR="003D0E6C" w:rsidRDefault="003D0E6C">
            <w:pPr>
              <w:widowControl/>
              <w:wordWrap w:val="0"/>
              <w:spacing w:line="240" w:lineRule="auto"/>
              <w:jc w:val="center"/>
              <w:rPr>
                <w:sz w:val="18"/>
              </w:rPr>
            </w:pPr>
          </w:p>
        </w:tc>
        <w:tc>
          <w:tcPr>
            <w:tcW w:w="1069" w:type="pct"/>
          </w:tcPr>
          <w:p w14:paraId="44CB9262" w14:textId="77777777" w:rsidR="003D0E6C" w:rsidRDefault="003D0E6C">
            <w:pPr>
              <w:widowControl/>
              <w:wordWrap w:val="0"/>
              <w:spacing w:line="240" w:lineRule="auto"/>
              <w:jc w:val="center"/>
              <w:rPr>
                <w:sz w:val="18"/>
              </w:rPr>
            </w:pPr>
          </w:p>
        </w:tc>
      </w:tr>
      <w:tr w:rsidR="003D0E6C" w14:paraId="4413040B" w14:textId="77777777">
        <w:trPr>
          <w:trHeight w:val="345"/>
        </w:trPr>
        <w:tc>
          <w:tcPr>
            <w:tcW w:w="352" w:type="pct"/>
          </w:tcPr>
          <w:p w14:paraId="35285B8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4B56CD" w14:textId="77777777" w:rsidR="003D0E6C" w:rsidRDefault="00000000">
            <w:pPr>
              <w:widowControl/>
              <w:wordWrap w:val="0"/>
              <w:spacing w:line="240" w:lineRule="auto"/>
              <w:jc w:val="center"/>
              <w:rPr>
                <w:sz w:val="18"/>
              </w:rPr>
            </w:pPr>
            <w:r>
              <w:rPr>
                <w:rFonts w:hint="eastAsia"/>
                <w:sz w:val="18"/>
              </w:rPr>
              <w:t>k5082</w:t>
            </w:r>
          </w:p>
        </w:tc>
        <w:tc>
          <w:tcPr>
            <w:tcW w:w="3120" w:type="pct"/>
          </w:tcPr>
          <w:p w14:paraId="12766A8A" w14:textId="77777777" w:rsidR="003D0E6C" w:rsidRDefault="003D0E6C">
            <w:pPr>
              <w:widowControl/>
              <w:wordWrap w:val="0"/>
              <w:spacing w:line="240" w:lineRule="auto"/>
              <w:jc w:val="center"/>
              <w:rPr>
                <w:sz w:val="18"/>
              </w:rPr>
            </w:pPr>
          </w:p>
        </w:tc>
        <w:tc>
          <w:tcPr>
            <w:tcW w:w="1069" w:type="pct"/>
          </w:tcPr>
          <w:p w14:paraId="72880D1D" w14:textId="77777777" w:rsidR="003D0E6C" w:rsidRDefault="003D0E6C">
            <w:pPr>
              <w:widowControl/>
              <w:wordWrap w:val="0"/>
              <w:spacing w:line="240" w:lineRule="auto"/>
              <w:jc w:val="center"/>
              <w:rPr>
                <w:sz w:val="18"/>
              </w:rPr>
            </w:pPr>
          </w:p>
        </w:tc>
      </w:tr>
      <w:tr w:rsidR="003D0E6C" w14:paraId="3702D2CC" w14:textId="77777777">
        <w:trPr>
          <w:trHeight w:val="345"/>
        </w:trPr>
        <w:tc>
          <w:tcPr>
            <w:tcW w:w="352" w:type="pct"/>
          </w:tcPr>
          <w:p w14:paraId="192D03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F1EC57" w14:textId="77777777" w:rsidR="003D0E6C" w:rsidRDefault="00000000">
            <w:pPr>
              <w:widowControl/>
              <w:wordWrap w:val="0"/>
              <w:spacing w:line="240" w:lineRule="auto"/>
              <w:jc w:val="center"/>
              <w:rPr>
                <w:sz w:val="18"/>
              </w:rPr>
            </w:pPr>
            <w:r>
              <w:rPr>
                <w:rFonts w:hint="eastAsia"/>
                <w:sz w:val="18"/>
              </w:rPr>
              <w:t>k5083</w:t>
            </w:r>
          </w:p>
        </w:tc>
        <w:tc>
          <w:tcPr>
            <w:tcW w:w="3120" w:type="pct"/>
          </w:tcPr>
          <w:p w14:paraId="035DA0DE" w14:textId="77777777" w:rsidR="003D0E6C" w:rsidRDefault="003D0E6C">
            <w:pPr>
              <w:widowControl/>
              <w:wordWrap w:val="0"/>
              <w:spacing w:line="240" w:lineRule="auto"/>
              <w:jc w:val="center"/>
              <w:rPr>
                <w:sz w:val="18"/>
              </w:rPr>
            </w:pPr>
          </w:p>
        </w:tc>
        <w:tc>
          <w:tcPr>
            <w:tcW w:w="1069" w:type="pct"/>
          </w:tcPr>
          <w:p w14:paraId="3401673F" w14:textId="77777777" w:rsidR="003D0E6C" w:rsidRDefault="003D0E6C">
            <w:pPr>
              <w:widowControl/>
              <w:wordWrap w:val="0"/>
              <w:spacing w:line="240" w:lineRule="auto"/>
              <w:jc w:val="center"/>
              <w:rPr>
                <w:sz w:val="18"/>
              </w:rPr>
            </w:pPr>
          </w:p>
        </w:tc>
      </w:tr>
      <w:tr w:rsidR="003D0E6C" w14:paraId="7EEED84E" w14:textId="77777777">
        <w:trPr>
          <w:trHeight w:val="345"/>
        </w:trPr>
        <w:tc>
          <w:tcPr>
            <w:tcW w:w="352" w:type="pct"/>
          </w:tcPr>
          <w:p w14:paraId="4C897D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A03B64" w14:textId="77777777" w:rsidR="003D0E6C" w:rsidRDefault="00000000">
            <w:pPr>
              <w:widowControl/>
              <w:wordWrap w:val="0"/>
              <w:spacing w:line="240" w:lineRule="auto"/>
              <w:jc w:val="center"/>
              <w:rPr>
                <w:sz w:val="18"/>
              </w:rPr>
            </w:pPr>
            <w:r>
              <w:rPr>
                <w:rFonts w:hint="eastAsia"/>
                <w:sz w:val="18"/>
              </w:rPr>
              <w:t>k5084</w:t>
            </w:r>
          </w:p>
        </w:tc>
        <w:tc>
          <w:tcPr>
            <w:tcW w:w="3120" w:type="pct"/>
          </w:tcPr>
          <w:p w14:paraId="4228EA00" w14:textId="77777777" w:rsidR="003D0E6C" w:rsidRDefault="003D0E6C">
            <w:pPr>
              <w:widowControl/>
              <w:wordWrap w:val="0"/>
              <w:spacing w:line="240" w:lineRule="auto"/>
              <w:jc w:val="center"/>
              <w:rPr>
                <w:sz w:val="18"/>
              </w:rPr>
            </w:pPr>
          </w:p>
        </w:tc>
        <w:tc>
          <w:tcPr>
            <w:tcW w:w="1069" w:type="pct"/>
          </w:tcPr>
          <w:p w14:paraId="2409032E" w14:textId="77777777" w:rsidR="003D0E6C" w:rsidRDefault="003D0E6C">
            <w:pPr>
              <w:widowControl/>
              <w:wordWrap w:val="0"/>
              <w:spacing w:line="240" w:lineRule="auto"/>
              <w:jc w:val="center"/>
              <w:rPr>
                <w:sz w:val="18"/>
              </w:rPr>
            </w:pPr>
          </w:p>
        </w:tc>
      </w:tr>
      <w:tr w:rsidR="003D0E6C" w14:paraId="2A3A0DC2" w14:textId="77777777">
        <w:trPr>
          <w:trHeight w:val="345"/>
        </w:trPr>
        <w:tc>
          <w:tcPr>
            <w:tcW w:w="352" w:type="pct"/>
          </w:tcPr>
          <w:p w14:paraId="716945A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A1B470" w14:textId="77777777" w:rsidR="003D0E6C" w:rsidRDefault="00000000">
            <w:pPr>
              <w:widowControl/>
              <w:wordWrap w:val="0"/>
              <w:spacing w:line="240" w:lineRule="auto"/>
              <w:jc w:val="center"/>
              <w:rPr>
                <w:sz w:val="18"/>
              </w:rPr>
            </w:pPr>
            <w:r>
              <w:rPr>
                <w:rFonts w:hint="eastAsia"/>
                <w:sz w:val="18"/>
              </w:rPr>
              <w:t>k5085</w:t>
            </w:r>
          </w:p>
        </w:tc>
        <w:tc>
          <w:tcPr>
            <w:tcW w:w="3120" w:type="pct"/>
          </w:tcPr>
          <w:p w14:paraId="2D667384" w14:textId="77777777" w:rsidR="003D0E6C" w:rsidRDefault="003D0E6C">
            <w:pPr>
              <w:widowControl/>
              <w:wordWrap w:val="0"/>
              <w:spacing w:line="240" w:lineRule="auto"/>
              <w:jc w:val="center"/>
              <w:rPr>
                <w:sz w:val="18"/>
              </w:rPr>
            </w:pPr>
          </w:p>
        </w:tc>
        <w:tc>
          <w:tcPr>
            <w:tcW w:w="1069" w:type="pct"/>
          </w:tcPr>
          <w:p w14:paraId="4C280C74" w14:textId="77777777" w:rsidR="003D0E6C" w:rsidRDefault="003D0E6C">
            <w:pPr>
              <w:widowControl/>
              <w:wordWrap w:val="0"/>
              <w:spacing w:line="240" w:lineRule="auto"/>
              <w:jc w:val="center"/>
              <w:rPr>
                <w:sz w:val="18"/>
              </w:rPr>
            </w:pPr>
          </w:p>
        </w:tc>
      </w:tr>
      <w:tr w:rsidR="003D0E6C" w14:paraId="0491A532" w14:textId="77777777">
        <w:trPr>
          <w:trHeight w:val="345"/>
        </w:trPr>
        <w:tc>
          <w:tcPr>
            <w:tcW w:w="352" w:type="pct"/>
          </w:tcPr>
          <w:p w14:paraId="19956C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4618C93" w14:textId="77777777" w:rsidR="003D0E6C" w:rsidRDefault="00000000">
            <w:pPr>
              <w:widowControl/>
              <w:wordWrap w:val="0"/>
              <w:spacing w:line="240" w:lineRule="auto"/>
              <w:jc w:val="center"/>
              <w:rPr>
                <w:sz w:val="18"/>
              </w:rPr>
            </w:pPr>
            <w:r>
              <w:rPr>
                <w:rFonts w:hint="eastAsia"/>
                <w:sz w:val="18"/>
              </w:rPr>
              <w:t>k5086</w:t>
            </w:r>
          </w:p>
        </w:tc>
        <w:tc>
          <w:tcPr>
            <w:tcW w:w="3120" w:type="pct"/>
          </w:tcPr>
          <w:p w14:paraId="15F7E538" w14:textId="77777777" w:rsidR="003D0E6C" w:rsidRDefault="003D0E6C">
            <w:pPr>
              <w:widowControl/>
              <w:wordWrap w:val="0"/>
              <w:spacing w:line="240" w:lineRule="auto"/>
              <w:jc w:val="center"/>
              <w:rPr>
                <w:sz w:val="18"/>
              </w:rPr>
            </w:pPr>
          </w:p>
        </w:tc>
        <w:tc>
          <w:tcPr>
            <w:tcW w:w="1069" w:type="pct"/>
          </w:tcPr>
          <w:p w14:paraId="0C181F9E" w14:textId="77777777" w:rsidR="003D0E6C" w:rsidRDefault="003D0E6C">
            <w:pPr>
              <w:widowControl/>
              <w:wordWrap w:val="0"/>
              <w:spacing w:line="240" w:lineRule="auto"/>
              <w:jc w:val="center"/>
              <w:rPr>
                <w:sz w:val="18"/>
              </w:rPr>
            </w:pPr>
          </w:p>
        </w:tc>
      </w:tr>
      <w:tr w:rsidR="003D0E6C" w14:paraId="31BDB38E" w14:textId="77777777">
        <w:trPr>
          <w:trHeight w:val="345"/>
        </w:trPr>
        <w:tc>
          <w:tcPr>
            <w:tcW w:w="352" w:type="pct"/>
          </w:tcPr>
          <w:p w14:paraId="48B2FA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38B457" w14:textId="77777777" w:rsidR="003D0E6C" w:rsidRDefault="00000000">
            <w:pPr>
              <w:widowControl/>
              <w:wordWrap w:val="0"/>
              <w:spacing w:line="240" w:lineRule="auto"/>
              <w:jc w:val="center"/>
              <w:rPr>
                <w:sz w:val="18"/>
              </w:rPr>
            </w:pPr>
            <w:r>
              <w:rPr>
                <w:rFonts w:hint="eastAsia"/>
                <w:sz w:val="18"/>
              </w:rPr>
              <w:t>k5087</w:t>
            </w:r>
          </w:p>
        </w:tc>
        <w:tc>
          <w:tcPr>
            <w:tcW w:w="3120" w:type="pct"/>
          </w:tcPr>
          <w:p w14:paraId="229DCA1F" w14:textId="77777777" w:rsidR="003D0E6C" w:rsidRDefault="003D0E6C">
            <w:pPr>
              <w:widowControl/>
              <w:wordWrap w:val="0"/>
              <w:spacing w:line="240" w:lineRule="auto"/>
              <w:jc w:val="center"/>
              <w:rPr>
                <w:sz w:val="18"/>
              </w:rPr>
            </w:pPr>
          </w:p>
        </w:tc>
        <w:tc>
          <w:tcPr>
            <w:tcW w:w="1069" w:type="pct"/>
          </w:tcPr>
          <w:p w14:paraId="67386703" w14:textId="77777777" w:rsidR="003D0E6C" w:rsidRDefault="003D0E6C">
            <w:pPr>
              <w:widowControl/>
              <w:wordWrap w:val="0"/>
              <w:spacing w:line="240" w:lineRule="auto"/>
              <w:jc w:val="center"/>
              <w:rPr>
                <w:sz w:val="18"/>
              </w:rPr>
            </w:pPr>
          </w:p>
        </w:tc>
      </w:tr>
      <w:tr w:rsidR="003D0E6C" w14:paraId="26330923" w14:textId="77777777">
        <w:trPr>
          <w:trHeight w:val="345"/>
        </w:trPr>
        <w:tc>
          <w:tcPr>
            <w:tcW w:w="352" w:type="pct"/>
          </w:tcPr>
          <w:p w14:paraId="1D1C58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6D3FA7" w14:textId="77777777" w:rsidR="003D0E6C" w:rsidRDefault="00000000">
            <w:pPr>
              <w:widowControl/>
              <w:wordWrap w:val="0"/>
              <w:spacing w:line="240" w:lineRule="auto"/>
              <w:jc w:val="center"/>
              <w:rPr>
                <w:sz w:val="18"/>
              </w:rPr>
            </w:pPr>
            <w:r>
              <w:rPr>
                <w:rFonts w:hint="eastAsia"/>
                <w:sz w:val="18"/>
              </w:rPr>
              <w:t>k5088</w:t>
            </w:r>
          </w:p>
        </w:tc>
        <w:tc>
          <w:tcPr>
            <w:tcW w:w="3120" w:type="pct"/>
          </w:tcPr>
          <w:p w14:paraId="4FE9F534" w14:textId="77777777" w:rsidR="003D0E6C" w:rsidRDefault="003D0E6C">
            <w:pPr>
              <w:widowControl/>
              <w:wordWrap w:val="0"/>
              <w:spacing w:line="240" w:lineRule="auto"/>
              <w:jc w:val="center"/>
              <w:rPr>
                <w:sz w:val="18"/>
              </w:rPr>
            </w:pPr>
          </w:p>
        </w:tc>
        <w:tc>
          <w:tcPr>
            <w:tcW w:w="1069" w:type="pct"/>
          </w:tcPr>
          <w:p w14:paraId="04BCC5A4" w14:textId="77777777" w:rsidR="003D0E6C" w:rsidRDefault="003D0E6C">
            <w:pPr>
              <w:widowControl/>
              <w:wordWrap w:val="0"/>
              <w:spacing w:line="240" w:lineRule="auto"/>
              <w:jc w:val="center"/>
              <w:rPr>
                <w:sz w:val="18"/>
              </w:rPr>
            </w:pPr>
          </w:p>
        </w:tc>
      </w:tr>
      <w:tr w:rsidR="003D0E6C" w14:paraId="045B47AB" w14:textId="77777777">
        <w:trPr>
          <w:trHeight w:val="345"/>
        </w:trPr>
        <w:tc>
          <w:tcPr>
            <w:tcW w:w="352" w:type="pct"/>
          </w:tcPr>
          <w:p w14:paraId="34EEB6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4D02B60" w14:textId="77777777" w:rsidR="003D0E6C" w:rsidRDefault="00000000">
            <w:pPr>
              <w:widowControl/>
              <w:wordWrap w:val="0"/>
              <w:spacing w:line="240" w:lineRule="auto"/>
              <w:jc w:val="center"/>
              <w:rPr>
                <w:sz w:val="18"/>
              </w:rPr>
            </w:pPr>
            <w:r>
              <w:rPr>
                <w:rFonts w:hint="eastAsia"/>
                <w:sz w:val="18"/>
              </w:rPr>
              <w:t>k5089</w:t>
            </w:r>
          </w:p>
        </w:tc>
        <w:tc>
          <w:tcPr>
            <w:tcW w:w="3120" w:type="pct"/>
          </w:tcPr>
          <w:p w14:paraId="07CFA627" w14:textId="77777777" w:rsidR="003D0E6C" w:rsidRDefault="003D0E6C">
            <w:pPr>
              <w:widowControl/>
              <w:wordWrap w:val="0"/>
              <w:spacing w:line="240" w:lineRule="auto"/>
              <w:jc w:val="center"/>
              <w:rPr>
                <w:sz w:val="18"/>
              </w:rPr>
            </w:pPr>
          </w:p>
        </w:tc>
        <w:tc>
          <w:tcPr>
            <w:tcW w:w="1069" w:type="pct"/>
          </w:tcPr>
          <w:p w14:paraId="453F3730" w14:textId="77777777" w:rsidR="003D0E6C" w:rsidRDefault="003D0E6C">
            <w:pPr>
              <w:widowControl/>
              <w:wordWrap w:val="0"/>
              <w:spacing w:line="240" w:lineRule="auto"/>
              <w:jc w:val="center"/>
              <w:rPr>
                <w:sz w:val="18"/>
              </w:rPr>
            </w:pPr>
          </w:p>
        </w:tc>
      </w:tr>
      <w:tr w:rsidR="003D0E6C" w14:paraId="24A27458" w14:textId="77777777">
        <w:trPr>
          <w:trHeight w:val="345"/>
        </w:trPr>
        <w:tc>
          <w:tcPr>
            <w:tcW w:w="352" w:type="pct"/>
          </w:tcPr>
          <w:p w14:paraId="4DD640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699B3A" w14:textId="77777777" w:rsidR="003D0E6C" w:rsidRDefault="00000000">
            <w:pPr>
              <w:widowControl/>
              <w:wordWrap w:val="0"/>
              <w:spacing w:line="240" w:lineRule="auto"/>
              <w:jc w:val="center"/>
              <w:rPr>
                <w:sz w:val="18"/>
              </w:rPr>
            </w:pPr>
            <w:r>
              <w:rPr>
                <w:rFonts w:hint="eastAsia"/>
                <w:sz w:val="18"/>
              </w:rPr>
              <w:t>k5090</w:t>
            </w:r>
          </w:p>
        </w:tc>
        <w:tc>
          <w:tcPr>
            <w:tcW w:w="3120" w:type="pct"/>
          </w:tcPr>
          <w:p w14:paraId="7BD643BE" w14:textId="77777777" w:rsidR="003D0E6C" w:rsidRDefault="003D0E6C">
            <w:pPr>
              <w:widowControl/>
              <w:wordWrap w:val="0"/>
              <w:spacing w:line="240" w:lineRule="auto"/>
              <w:jc w:val="center"/>
              <w:rPr>
                <w:sz w:val="18"/>
              </w:rPr>
            </w:pPr>
          </w:p>
        </w:tc>
        <w:tc>
          <w:tcPr>
            <w:tcW w:w="1069" w:type="pct"/>
          </w:tcPr>
          <w:p w14:paraId="2F8E86E4" w14:textId="77777777" w:rsidR="003D0E6C" w:rsidRDefault="003D0E6C">
            <w:pPr>
              <w:widowControl/>
              <w:wordWrap w:val="0"/>
              <w:spacing w:line="240" w:lineRule="auto"/>
              <w:jc w:val="center"/>
              <w:rPr>
                <w:sz w:val="18"/>
              </w:rPr>
            </w:pPr>
          </w:p>
        </w:tc>
      </w:tr>
      <w:tr w:rsidR="003D0E6C" w14:paraId="7D12D4EC" w14:textId="77777777">
        <w:trPr>
          <w:trHeight w:val="345"/>
        </w:trPr>
        <w:tc>
          <w:tcPr>
            <w:tcW w:w="352" w:type="pct"/>
          </w:tcPr>
          <w:p w14:paraId="38ECEA3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E24054" w14:textId="77777777" w:rsidR="003D0E6C" w:rsidRDefault="00000000">
            <w:pPr>
              <w:widowControl/>
              <w:wordWrap w:val="0"/>
              <w:spacing w:line="240" w:lineRule="auto"/>
              <w:jc w:val="center"/>
              <w:rPr>
                <w:sz w:val="18"/>
              </w:rPr>
            </w:pPr>
            <w:r>
              <w:rPr>
                <w:rFonts w:hint="eastAsia"/>
                <w:sz w:val="18"/>
              </w:rPr>
              <w:t>k5091</w:t>
            </w:r>
          </w:p>
        </w:tc>
        <w:tc>
          <w:tcPr>
            <w:tcW w:w="3120" w:type="pct"/>
          </w:tcPr>
          <w:p w14:paraId="3C890DE1" w14:textId="77777777" w:rsidR="003D0E6C" w:rsidRDefault="003D0E6C">
            <w:pPr>
              <w:widowControl/>
              <w:wordWrap w:val="0"/>
              <w:spacing w:line="240" w:lineRule="auto"/>
              <w:jc w:val="center"/>
              <w:rPr>
                <w:sz w:val="18"/>
              </w:rPr>
            </w:pPr>
          </w:p>
        </w:tc>
        <w:tc>
          <w:tcPr>
            <w:tcW w:w="1069" w:type="pct"/>
          </w:tcPr>
          <w:p w14:paraId="03373CAD" w14:textId="77777777" w:rsidR="003D0E6C" w:rsidRDefault="003D0E6C">
            <w:pPr>
              <w:widowControl/>
              <w:wordWrap w:val="0"/>
              <w:spacing w:line="240" w:lineRule="auto"/>
              <w:jc w:val="center"/>
              <w:rPr>
                <w:sz w:val="18"/>
              </w:rPr>
            </w:pPr>
          </w:p>
        </w:tc>
      </w:tr>
      <w:tr w:rsidR="003D0E6C" w14:paraId="48B7BD5F" w14:textId="77777777">
        <w:trPr>
          <w:trHeight w:val="345"/>
        </w:trPr>
        <w:tc>
          <w:tcPr>
            <w:tcW w:w="352" w:type="pct"/>
          </w:tcPr>
          <w:p w14:paraId="756F69C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3AD030" w14:textId="77777777" w:rsidR="003D0E6C" w:rsidRDefault="00000000">
            <w:pPr>
              <w:widowControl/>
              <w:wordWrap w:val="0"/>
              <w:spacing w:line="240" w:lineRule="auto"/>
              <w:jc w:val="center"/>
              <w:rPr>
                <w:sz w:val="18"/>
              </w:rPr>
            </w:pPr>
            <w:r>
              <w:rPr>
                <w:rFonts w:hint="eastAsia"/>
                <w:sz w:val="18"/>
              </w:rPr>
              <w:t>k5092</w:t>
            </w:r>
          </w:p>
        </w:tc>
        <w:tc>
          <w:tcPr>
            <w:tcW w:w="3120" w:type="pct"/>
          </w:tcPr>
          <w:p w14:paraId="4A94FFA6" w14:textId="77777777" w:rsidR="003D0E6C" w:rsidRDefault="003D0E6C">
            <w:pPr>
              <w:widowControl/>
              <w:wordWrap w:val="0"/>
              <w:spacing w:line="240" w:lineRule="auto"/>
              <w:jc w:val="center"/>
              <w:rPr>
                <w:sz w:val="18"/>
              </w:rPr>
            </w:pPr>
          </w:p>
        </w:tc>
        <w:tc>
          <w:tcPr>
            <w:tcW w:w="1069" w:type="pct"/>
          </w:tcPr>
          <w:p w14:paraId="5E48FF89" w14:textId="77777777" w:rsidR="003D0E6C" w:rsidRDefault="003D0E6C">
            <w:pPr>
              <w:widowControl/>
              <w:wordWrap w:val="0"/>
              <w:spacing w:line="240" w:lineRule="auto"/>
              <w:jc w:val="center"/>
              <w:rPr>
                <w:sz w:val="18"/>
              </w:rPr>
            </w:pPr>
          </w:p>
        </w:tc>
      </w:tr>
      <w:tr w:rsidR="003D0E6C" w14:paraId="4380121A" w14:textId="77777777">
        <w:trPr>
          <w:trHeight w:val="345"/>
        </w:trPr>
        <w:tc>
          <w:tcPr>
            <w:tcW w:w="352" w:type="pct"/>
          </w:tcPr>
          <w:p w14:paraId="3558C8A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A160ADB" w14:textId="77777777" w:rsidR="003D0E6C" w:rsidRDefault="00000000">
            <w:pPr>
              <w:widowControl/>
              <w:wordWrap w:val="0"/>
              <w:spacing w:line="240" w:lineRule="auto"/>
              <w:jc w:val="center"/>
              <w:rPr>
                <w:sz w:val="18"/>
              </w:rPr>
            </w:pPr>
            <w:r>
              <w:rPr>
                <w:rFonts w:hint="eastAsia"/>
                <w:sz w:val="18"/>
              </w:rPr>
              <w:t>k5093</w:t>
            </w:r>
          </w:p>
        </w:tc>
        <w:tc>
          <w:tcPr>
            <w:tcW w:w="3120" w:type="pct"/>
          </w:tcPr>
          <w:p w14:paraId="3227D6D2" w14:textId="77777777" w:rsidR="003D0E6C" w:rsidRDefault="003D0E6C">
            <w:pPr>
              <w:widowControl/>
              <w:wordWrap w:val="0"/>
              <w:spacing w:line="240" w:lineRule="auto"/>
              <w:jc w:val="center"/>
              <w:rPr>
                <w:sz w:val="18"/>
              </w:rPr>
            </w:pPr>
          </w:p>
        </w:tc>
        <w:tc>
          <w:tcPr>
            <w:tcW w:w="1069" w:type="pct"/>
          </w:tcPr>
          <w:p w14:paraId="598CF257" w14:textId="77777777" w:rsidR="003D0E6C" w:rsidRDefault="003D0E6C">
            <w:pPr>
              <w:widowControl/>
              <w:wordWrap w:val="0"/>
              <w:spacing w:line="240" w:lineRule="auto"/>
              <w:jc w:val="center"/>
              <w:rPr>
                <w:sz w:val="18"/>
              </w:rPr>
            </w:pPr>
          </w:p>
        </w:tc>
      </w:tr>
      <w:tr w:rsidR="003D0E6C" w14:paraId="3502180E" w14:textId="77777777">
        <w:trPr>
          <w:trHeight w:val="345"/>
        </w:trPr>
        <w:tc>
          <w:tcPr>
            <w:tcW w:w="352" w:type="pct"/>
          </w:tcPr>
          <w:p w14:paraId="374923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D3A936" w14:textId="77777777" w:rsidR="003D0E6C" w:rsidRDefault="00000000">
            <w:pPr>
              <w:widowControl/>
              <w:wordWrap w:val="0"/>
              <w:spacing w:line="240" w:lineRule="auto"/>
              <w:jc w:val="center"/>
              <w:rPr>
                <w:sz w:val="18"/>
              </w:rPr>
            </w:pPr>
            <w:r>
              <w:rPr>
                <w:rFonts w:hint="eastAsia"/>
                <w:sz w:val="18"/>
              </w:rPr>
              <w:t>k5094</w:t>
            </w:r>
          </w:p>
        </w:tc>
        <w:tc>
          <w:tcPr>
            <w:tcW w:w="3120" w:type="pct"/>
          </w:tcPr>
          <w:p w14:paraId="141D1801" w14:textId="77777777" w:rsidR="003D0E6C" w:rsidRDefault="003D0E6C">
            <w:pPr>
              <w:widowControl/>
              <w:wordWrap w:val="0"/>
              <w:spacing w:line="240" w:lineRule="auto"/>
              <w:jc w:val="center"/>
              <w:rPr>
                <w:sz w:val="18"/>
              </w:rPr>
            </w:pPr>
          </w:p>
        </w:tc>
        <w:tc>
          <w:tcPr>
            <w:tcW w:w="1069" w:type="pct"/>
          </w:tcPr>
          <w:p w14:paraId="255A5173" w14:textId="77777777" w:rsidR="003D0E6C" w:rsidRDefault="003D0E6C">
            <w:pPr>
              <w:widowControl/>
              <w:wordWrap w:val="0"/>
              <w:spacing w:line="240" w:lineRule="auto"/>
              <w:jc w:val="center"/>
              <w:rPr>
                <w:sz w:val="18"/>
              </w:rPr>
            </w:pPr>
          </w:p>
        </w:tc>
      </w:tr>
      <w:tr w:rsidR="003D0E6C" w14:paraId="3497AE41" w14:textId="77777777">
        <w:trPr>
          <w:trHeight w:val="345"/>
        </w:trPr>
        <w:tc>
          <w:tcPr>
            <w:tcW w:w="352" w:type="pct"/>
          </w:tcPr>
          <w:p w14:paraId="2A7621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F179D0" w14:textId="77777777" w:rsidR="003D0E6C" w:rsidRDefault="00000000">
            <w:pPr>
              <w:widowControl/>
              <w:wordWrap w:val="0"/>
              <w:spacing w:line="240" w:lineRule="auto"/>
              <w:jc w:val="center"/>
              <w:rPr>
                <w:sz w:val="18"/>
              </w:rPr>
            </w:pPr>
            <w:r>
              <w:rPr>
                <w:rFonts w:hint="eastAsia"/>
                <w:sz w:val="18"/>
              </w:rPr>
              <w:t>D500</w:t>
            </w:r>
          </w:p>
        </w:tc>
        <w:tc>
          <w:tcPr>
            <w:tcW w:w="3120" w:type="pct"/>
          </w:tcPr>
          <w:p w14:paraId="1D535253" w14:textId="77777777" w:rsidR="003D0E6C" w:rsidRDefault="003D0E6C">
            <w:pPr>
              <w:widowControl/>
              <w:wordWrap w:val="0"/>
              <w:spacing w:line="240" w:lineRule="auto"/>
              <w:jc w:val="center"/>
              <w:rPr>
                <w:sz w:val="18"/>
              </w:rPr>
            </w:pPr>
          </w:p>
        </w:tc>
        <w:tc>
          <w:tcPr>
            <w:tcW w:w="1069" w:type="pct"/>
          </w:tcPr>
          <w:p w14:paraId="18BBB574" w14:textId="77777777" w:rsidR="003D0E6C" w:rsidRDefault="003D0E6C">
            <w:pPr>
              <w:widowControl/>
              <w:wordWrap w:val="0"/>
              <w:spacing w:line="240" w:lineRule="auto"/>
              <w:jc w:val="center"/>
              <w:rPr>
                <w:sz w:val="18"/>
              </w:rPr>
            </w:pPr>
          </w:p>
        </w:tc>
      </w:tr>
      <w:tr w:rsidR="003D0E6C" w14:paraId="3BDBED59" w14:textId="77777777">
        <w:trPr>
          <w:trHeight w:val="345"/>
        </w:trPr>
        <w:tc>
          <w:tcPr>
            <w:tcW w:w="352" w:type="pct"/>
          </w:tcPr>
          <w:p w14:paraId="56B11C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922350" w14:textId="77777777" w:rsidR="003D0E6C" w:rsidRDefault="00000000">
            <w:pPr>
              <w:widowControl/>
              <w:wordWrap w:val="0"/>
              <w:spacing w:line="240" w:lineRule="auto"/>
              <w:jc w:val="center"/>
              <w:rPr>
                <w:sz w:val="18"/>
              </w:rPr>
            </w:pPr>
            <w:r>
              <w:rPr>
                <w:rFonts w:hint="eastAsia"/>
                <w:sz w:val="18"/>
              </w:rPr>
              <w:t>D501</w:t>
            </w:r>
          </w:p>
        </w:tc>
        <w:tc>
          <w:tcPr>
            <w:tcW w:w="3120" w:type="pct"/>
          </w:tcPr>
          <w:p w14:paraId="1720C0DB" w14:textId="77777777" w:rsidR="003D0E6C" w:rsidRDefault="003D0E6C">
            <w:pPr>
              <w:widowControl/>
              <w:wordWrap w:val="0"/>
              <w:spacing w:line="240" w:lineRule="auto"/>
              <w:jc w:val="center"/>
              <w:rPr>
                <w:sz w:val="18"/>
              </w:rPr>
            </w:pPr>
          </w:p>
        </w:tc>
        <w:tc>
          <w:tcPr>
            <w:tcW w:w="1069" w:type="pct"/>
          </w:tcPr>
          <w:p w14:paraId="176AE812" w14:textId="77777777" w:rsidR="003D0E6C" w:rsidRDefault="003D0E6C">
            <w:pPr>
              <w:widowControl/>
              <w:wordWrap w:val="0"/>
              <w:spacing w:line="240" w:lineRule="auto"/>
              <w:jc w:val="center"/>
              <w:rPr>
                <w:sz w:val="18"/>
              </w:rPr>
            </w:pPr>
          </w:p>
        </w:tc>
      </w:tr>
      <w:tr w:rsidR="003D0E6C" w14:paraId="1530D712" w14:textId="77777777">
        <w:trPr>
          <w:trHeight w:val="345"/>
        </w:trPr>
        <w:tc>
          <w:tcPr>
            <w:tcW w:w="352" w:type="pct"/>
          </w:tcPr>
          <w:p w14:paraId="484410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41226D" w14:textId="77777777" w:rsidR="003D0E6C" w:rsidRDefault="00000000">
            <w:pPr>
              <w:widowControl/>
              <w:wordWrap w:val="0"/>
              <w:spacing w:line="240" w:lineRule="auto"/>
              <w:jc w:val="center"/>
              <w:rPr>
                <w:sz w:val="18"/>
              </w:rPr>
            </w:pPr>
            <w:r>
              <w:rPr>
                <w:rFonts w:hint="eastAsia"/>
                <w:sz w:val="18"/>
              </w:rPr>
              <w:t>D502</w:t>
            </w:r>
          </w:p>
        </w:tc>
        <w:tc>
          <w:tcPr>
            <w:tcW w:w="3120" w:type="pct"/>
          </w:tcPr>
          <w:p w14:paraId="61678F51" w14:textId="77777777" w:rsidR="003D0E6C" w:rsidRDefault="003D0E6C">
            <w:pPr>
              <w:widowControl/>
              <w:wordWrap w:val="0"/>
              <w:spacing w:line="240" w:lineRule="auto"/>
              <w:jc w:val="center"/>
              <w:rPr>
                <w:sz w:val="18"/>
              </w:rPr>
            </w:pPr>
          </w:p>
        </w:tc>
        <w:tc>
          <w:tcPr>
            <w:tcW w:w="1069" w:type="pct"/>
          </w:tcPr>
          <w:p w14:paraId="1C8FDE91" w14:textId="77777777" w:rsidR="003D0E6C" w:rsidRDefault="003D0E6C">
            <w:pPr>
              <w:widowControl/>
              <w:wordWrap w:val="0"/>
              <w:spacing w:line="240" w:lineRule="auto"/>
              <w:jc w:val="center"/>
              <w:rPr>
                <w:sz w:val="18"/>
              </w:rPr>
            </w:pPr>
          </w:p>
        </w:tc>
      </w:tr>
      <w:tr w:rsidR="003D0E6C" w14:paraId="451A1096" w14:textId="77777777">
        <w:trPr>
          <w:trHeight w:val="345"/>
        </w:trPr>
        <w:tc>
          <w:tcPr>
            <w:tcW w:w="352" w:type="pct"/>
          </w:tcPr>
          <w:p w14:paraId="739680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C0ACD8" w14:textId="77777777" w:rsidR="003D0E6C" w:rsidRDefault="00000000">
            <w:pPr>
              <w:widowControl/>
              <w:wordWrap w:val="0"/>
              <w:spacing w:line="240" w:lineRule="auto"/>
              <w:jc w:val="center"/>
              <w:rPr>
                <w:sz w:val="18"/>
              </w:rPr>
            </w:pPr>
            <w:r>
              <w:rPr>
                <w:rFonts w:hint="eastAsia"/>
                <w:sz w:val="18"/>
              </w:rPr>
              <w:t>D503</w:t>
            </w:r>
          </w:p>
        </w:tc>
        <w:tc>
          <w:tcPr>
            <w:tcW w:w="3120" w:type="pct"/>
          </w:tcPr>
          <w:p w14:paraId="041EEB37" w14:textId="77777777" w:rsidR="003D0E6C" w:rsidRDefault="003D0E6C">
            <w:pPr>
              <w:widowControl/>
              <w:wordWrap w:val="0"/>
              <w:spacing w:line="240" w:lineRule="auto"/>
              <w:jc w:val="center"/>
              <w:rPr>
                <w:sz w:val="18"/>
              </w:rPr>
            </w:pPr>
          </w:p>
        </w:tc>
        <w:tc>
          <w:tcPr>
            <w:tcW w:w="1069" w:type="pct"/>
          </w:tcPr>
          <w:p w14:paraId="728B7FDD" w14:textId="77777777" w:rsidR="003D0E6C" w:rsidRDefault="003D0E6C">
            <w:pPr>
              <w:widowControl/>
              <w:wordWrap w:val="0"/>
              <w:spacing w:line="240" w:lineRule="auto"/>
              <w:jc w:val="center"/>
              <w:rPr>
                <w:sz w:val="18"/>
              </w:rPr>
            </w:pPr>
          </w:p>
        </w:tc>
      </w:tr>
      <w:tr w:rsidR="003D0E6C" w14:paraId="25A3044D" w14:textId="77777777">
        <w:trPr>
          <w:trHeight w:val="345"/>
        </w:trPr>
        <w:tc>
          <w:tcPr>
            <w:tcW w:w="352" w:type="pct"/>
          </w:tcPr>
          <w:p w14:paraId="71FEACA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3236D1" w14:textId="77777777" w:rsidR="003D0E6C" w:rsidRDefault="00000000">
            <w:pPr>
              <w:widowControl/>
              <w:wordWrap w:val="0"/>
              <w:spacing w:line="240" w:lineRule="auto"/>
              <w:jc w:val="center"/>
              <w:rPr>
                <w:sz w:val="18"/>
              </w:rPr>
            </w:pPr>
            <w:r>
              <w:rPr>
                <w:rFonts w:hint="eastAsia"/>
                <w:sz w:val="18"/>
              </w:rPr>
              <w:t>D504</w:t>
            </w:r>
          </w:p>
        </w:tc>
        <w:tc>
          <w:tcPr>
            <w:tcW w:w="3120" w:type="pct"/>
          </w:tcPr>
          <w:p w14:paraId="7E13A45E" w14:textId="77777777" w:rsidR="003D0E6C" w:rsidRDefault="003D0E6C">
            <w:pPr>
              <w:widowControl/>
              <w:wordWrap w:val="0"/>
              <w:spacing w:line="240" w:lineRule="auto"/>
              <w:jc w:val="center"/>
              <w:rPr>
                <w:sz w:val="18"/>
              </w:rPr>
            </w:pPr>
          </w:p>
        </w:tc>
        <w:tc>
          <w:tcPr>
            <w:tcW w:w="1069" w:type="pct"/>
          </w:tcPr>
          <w:p w14:paraId="3411D4B3" w14:textId="77777777" w:rsidR="003D0E6C" w:rsidRDefault="003D0E6C">
            <w:pPr>
              <w:widowControl/>
              <w:wordWrap w:val="0"/>
              <w:spacing w:line="240" w:lineRule="auto"/>
              <w:jc w:val="center"/>
              <w:rPr>
                <w:sz w:val="18"/>
              </w:rPr>
            </w:pPr>
          </w:p>
        </w:tc>
      </w:tr>
      <w:tr w:rsidR="003D0E6C" w14:paraId="586544A4" w14:textId="77777777">
        <w:trPr>
          <w:trHeight w:val="345"/>
        </w:trPr>
        <w:tc>
          <w:tcPr>
            <w:tcW w:w="352" w:type="pct"/>
          </w:tcPr>
          <w:p w14:paraId="321A07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95272D" w14:textId="77777777" w:rsidR="003D0E6C" w:rsidRDefault="00000000">
            <w:pPr>
              <w:widowControl/>
              <w:wordWrap w:val="0"/>
              <w:spacing w:line="240" w:lineRule="auto"/>
              <w:jc w:val="center"/>
              <w:rPr>
                <w:sz w:val="18"/>
              </w:rPr>
            </w:pPr>
            <w:r>
              <w:rPr>
                <w:rFonts w:hint="eastAsia"/>
                <w:sz w:val="18"/>
              </w:rPr>
              <w:t>D505</w:t>
            </w:r>
          </w:p>
        </w:tc>
        <w:tc>
          <w:tcPr>
            <w:tcW w:w="3120" w:type="pct"/>
          </w:tcPr>
          <w:p w14:paraId="25871D7B" w14:textId="77777777" w:rsidR="003D0E6C" w:rsidRDefault="003D0E6C">
            <w:pPr>
              <w:widowControl/>
              <w:wordWrap w:val="0"/>
              <w:spacing w:line="240" w:lineRule="auto"/>
              <w:jc w:val="center"/>
              <w:rPr>
                <w:sz w:val="18"/>
              </w:rPr>
            </w:pPr>
          </w:p>
        </w:tc>
        <w:tc>
          <w:tcPr>
            <w:tcW w:w="1069" w:type="pct"/>
          </w:tcPr>
          <w:p w14:paraId="65B22AB9" w14:textId="77777777" w:rsidR="003D0E6C" w:rsidRDefault="003D0E6C">
            <w:pPr>
              <w:widowControl/>
              <w:wordWrap w:val="0"/>
              <w:spacing w:line="240" w:lineRule="auto"/>
              <w:jc w:val="center"/>
              <w:rPr>
                <w:sz w:val="18"/>
              </w:rPr>
            </w:pPr>
          </w:p>
        </w:tc>
      </w:tr>
      <w:tr w:rsidR="003D0E6C" w14:paraId="45AB1342" w14:textId="77777777">
        <w:trPr>
          <w:trHeight w:val="345"/>
        </w:trPr>
        <w:tc>
          <w:tcPr>
            <w:tcW w:w="352" w:type="pct"/>
          </w:tcPr>
          <w:p w14:paraId="129EED1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5FAF248" w14:textId="77777777" w:rsidR="003D0E6C" w:rsidRDefault="00000000">
            <w:pPr>
              <w:widowControl/>
              <w:wordWrap w:val="0"/>
              <w:spacing w:line="240" w:lineRule="auto"/>
              <w:jc w:val="center"/>
              <w:rPr>
                <w:sz w:val="18"/>
              </w:rPr>
            </w:pPr>
            <w:r>
              <w:rPr>
                <w:rFonts w:hint="eastAsia"/>
                <w:sz w:val="18"/>
              </w:rPr>
              <w:t>D506</w:t>
            </w:r>
          </w:p>
        </w:tc>
        <w:tc>
          <w:tcPr>
            <w:tcW w:w="3120" w:type="pct"/>
          </w:tcPr>
          <w:p w14:paraId="62A660C7" w14:textId="77777777" w:rsidR="003D0E6C" w:rsidRDefault="003D0E6C">
            <w:pPr>
              <w:widowControl/>
              <w:wordWrap w:val="0"/>
              <w:spacing w:line="240" w:lineRule="auto"/>
              <w:jc w:val="center"/>
              <w:rPr>
                <w:sz w:val="18"/>
              </w:rPr>
            </w:pPr>
          </w:p>
        </w:tc>
        <w:tc>
          <w:tcPr>
            <w:tcW w:w="1069" w:type="pct"/>
          </w:tcPr>
          <w:p w14:paraId="59BF18DF" w14:textId="77777777" w:rsidR="003D0E6C" w:rsidRDefault="003D0E6C">
            <w:pPr>
              <w:widowControl/>
              <w:wordWrap w:val="0"/>
              <w:spacing w:line="240" w:lineRule="auto"/>
              <w:jc w:val="center"/>
              <w:rPr>
                <w:sz w:val="18"/>
              </w:rPr>
            </w:pPr>
          </w:p>
        </w:tc>
      </w:tr>
      <w:tr w:rsidR="003D0E6C" w14:paraId="20866D45" w14:textId="77777777">
        <w:trPr>
          <w:trHeight w:val="345"/>
        </w:trPr>
        <w:tc>
          <w:tcPr>
            <w:tcW w:w="352" w:type="pct"/>
          </w:tcPr>
          <w:p w14:paraId="00D78DD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6938BC" w14:textId="77777777" w:rsidR="003D0E6C" w:rsidRDefault="00000000">
            <w:pPr>
              <w:widowControl/>
              <w:wordWrap w:val="0"/>
              <w:spacing w:line="240" w:lineRule="auto"/>
              <w:jc w:val="center"/>
              <w:rPr>
                <w:sz w:val="18"/>
              </w:rPr>
            </w:pPr>
            <w:r>
              <w:rPr>
                <w:rFonts w:hint="eastAsia"/>
                <w:sz w:val="18"/>
              </w:rPr>
              <w:t>D507</w:t>
            </w:r>
          </w:p>
        </w:tc>
        <w:tc>
          <w:tcPr>
            <w:tcW w:w="3120" w:type="pct"/>
          </w:tcPr>
          <w:p w14:paraId="4DB3B150" w14:textId="77777777" w:rsidR="003D0E6C" w:rsidRDefault="003D0E6C">
            <w:pPr>
              <w:widowControl/>
              <w:wordWrap w:val="0"/>
              <w:spacing w:line="240" w:lineRule="auto"/>
              <w:jc w:val="center"/>
              <w:rPr>
                <w:sz w:val="18"/>
              </w:rPr>
            </w:pPr>
          </w:p>
        </w:tc>
        <w:tc>
          <w:tcPr>
            <w:tcW w:w="1069" w:type="pct"/>
          </w:tcPr>
          <w:p w14:paraId="5CEF0564" w14:textId="77777777" w:rsidR="003D0E6C" w:rsidRDefault="003D0E6C">
            <w:pPr>
              <w:widowControl/>
              <w:wordWrap w:val="0"/>
              <w:spacing w:line="240" w:lineRule="auto"/>
              <w:jc w:val="center"/>
              <w:rPr>
                <w:sz w:val="18"/>
              </w:rPr>
            </w:pPr>
          </w:p>
        </w:tc>
      </w:tr>
      <w:tr w:rsidR="003D0E6C" w14:paraId="7EDAC14B" w14:textId="77777777">
        <w:trPr>
          <w:trHeight w:val="345"/>
        </w:trPr>
        <w:tc>
          <w:tcPr>
            <w:tcW w:w="352" w:type="pct"/>
          </w:tcPr>
          <w:p w14:paraId="29849A5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21C1A9" w14:textId="77777777" w:rsidR="003D0E6C" w:rsidRDefault="00000000">
            <w:pPr>
              <w:widowControl/>
              <w:wordWrap w:val="0"/>
              <w:spacing w:line="240" w:lineRule="auto"/>
              <w:jc w:val="center"/>
              <w:rPr>
                <w:sz w:val="18"/>
              </w:rPr>
            </w:pPr>
            <w:r>
              <w:rPr>
                <w:rFonts w:hint="eastAsia"/>
                <w:sz w:val="18"/>
              </w:rPr>
              <w:t>D508</w:t>
            </w:r>
          </w:p>
        </w:tc>
        <w:tc>
          <w:tcPr>
            <w:tcW w:w="3120" w:type="pct"/>
          </w:tcPr>
          <w:p w14:paraId="1885CBC9" w14:textId="77777777" w:rsidR="003D0E6C" w:rsidRDefault="003D0E6C">
            <w:pPr>
              <w:widowControl/>
              <w:wordWrap w:val="0"/>
              <w:spacing w:line="240" w:lineRule="auto"/>
              <w:jc w:val="center"/>
              <w:rPr>
                <w:sz w:val="18"/>
              </w:rPr>
            </w:pPr>
          </w:p>
        </w:tc>
        <w:tc>
          <w:tcPr>
            <w:tcW w:w="1069" w:type="pct"/>
          </w:tcPr>
          <w:p w14:paraId="57DCBDE3" w14:textId="77777777" w:rsidR="003D0E6C" w:rsidRDefault="003D0E6C">
            <w:pPr>
              <w:widowControl/>
              <w:wordWrap w:val="0"/>
              <w:spacing w:line="240" w:lineRule="auto"/>
              <w:jc w:val="center"/>
              <w:rPr>
                <w:sz w:val="18"/>
              </w:rPr>
            </w:pPr>
          </w:p>
        </w:tc>
      </w:tr>
      <w:tr w:rsidR="003D0E6C" w14:paraId="49B3FE8E" w14:textId="77777777">
        <w:trPr>
          <w:trHeight w:val="345"/>
        </w:trPr>
        <w:tc>
          <w:tcPr>
            <w:tcW w:w="352" w:type="pct"/>
          </w:tcPr>
          <w:p w14:paraId="30B9E73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E8516B" w14:textId="77777777" w:rsidR="003D0E6C" w:rsidRDefault="00000000">
            <w:pPr>
              <w:widowControl/>
              <w:wordWrap w:val="0"/>
              <w:spacing w:line="240" w:lineRule="auto"/>
              <w:jc w:val="center"/>
              <w:rPr>
                <w:sz w:val="18"/>
              </w:rPr>
            </w:pPr>
            <w:r>
              <w:rPr>
                <w:rFonts w:hint="eastAsia"/>
                <w:sz w:val="18"/>
              </w:rPr>
              <w:t>D509</w:t>
            </w:r>
          </w:p>
        </w:tc>
        <w:tc>
          <w:tcPr>
            <w:tcW w:w="3120" w:type="pct"/>
          </w:tcPr>
          <w:p w14:paraId="11D5B40E" w14:textId="77777777" w:rsidR="003D0E6C" w:rsidRDefault="003D0E6C">
            <w:pPr>
              <w:widowControl/>
              <w:wordWrap w:val="0"/>
              <w:spacing w:line="240" w:lineRule="auto"/>
              <w:jc w:val="center"/>
              <w:rPr>
                <w:sz w:val="18"/>
              </w:rPr>
            </w:pPr>
          </w:p>
        </w:tc>
        <w:tc>
          <w:tcPr>
            <w:tcW w:w="1069" w:type="pct"/>
          </w:tcPr>
          <w:p w14:paraId="2D03382B" w14:textId="77777777" w:rsidR="003D0E6C" w:rsidRDefault="003D0E6C">
            <w:pPr>
              <w:widowControl/>
              <w:wordWrap w:val="0"/>
              <w:spacing w:line="240" w:lineRule="auto"/>
              <w:jc w:val="center"/>
              <w:rPr>
                <w:sz w:val="18"/>
              </w:rPr>
            </w:pPr>
          </w:p>
        </w:tc>
      </w:tr>
      <w:tr w:rsidR="003D0E6C" w14:paraId="053E84A0" w14:textId="77777777">
        <w:trPr>
          <w:trHeight w:val="345"/>
        </w:trPr>
        <w:tc>
          <w:tcPr>
            <w:tcW w:w="352" w:type="pct"/>
          </w:tcPr>
          <w:p w14:paraId="3CC1A00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2556B4" w14:textId="77777777" w:rsidR="003D0E6C" w:rsidRDefault="00000000">
            <w:pPr>
              <w:widowControl/>
              <w:wordWrap w:val="0"/>
              <w:spacing w:line="240" w:lineRule="auto"/>
              <w:jc w:val="center"/>
              <w:rPr>
                <w:sz w:val="18"/>
              </w:rPr>
            </w:pPr>
            <w:r>
              <w:rPr>
                <w:rFonts w:hint="eastAsia"/>
                <w:sz w:val="18"/>
              </w:rPr>
              <w:t>D510</w:t>
            </w:r>
          </w:p>
        </w:tc>
        <w:tc>
          <w:tcPr>
            <w:tcW w:w="3120" w:type="pct"/>
          </w:tcPr>
          <w:p w14:paraId="156B5E81" w14:textId="77777777" w:rsidR="003D0E6C" w:rsidRDefault="003D0E6C">
            <w:pPr>
              <w:widowControl/>
              <w:wordWrap w:val="0"/>
              <w:spacing w:line="240" w:lineRule="auto"/>
              <w:jc w:val="center"/>
              <w:rPr>
                <w:sz w:val="18"/>
              </w:rPr>
            </w:pPr>
          </w:p>
        </w:tc>
        <w:tc>
          <w:tcPr>
            <w:tcW w:w="1069" w:type="pct"/>
          </w:tcPr>
          <w:p w14:paraId="60F82DFB" w14:textId="77777777" w:rsidR="003D0E6C" w:rsidRDefault="003D0E6C">
            <w:pPr>
              <w:widowControl/>
              <w:wordWrap w:val="0"/>
              <w:spacing w:line="240" w:lineRule="auto"/>
              <w:jc w:val="center"/>
              <w:rPr>
                <w:sz w:val="18"/>
              </w:rPr>
            </w:pPr>
          </w:p>
        </w:tc>
      </w:tr>
      <w:tr w:rsidR="003D0E6C" w14:paraId="00366484" w14:textId="77777777">
        <w:trPr>
          <w:trHeight w:val="345"/>
        </w:trPr>
        <w:tc>
          <w:tcPr>
            <w:tcW w:w="352" w:type="pct"/>
          </w:tcPr>
          <w:p w14:paraId="0E94029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33B910" w14:textId="77777777" w:rsidR="003D0E6C" w:rsidRDefault="00000000">
            <w:pPr>
              <w:widowControl/>
              <w:wordWrap w:val="0"/>
              <w:spacing w:line="240" w:lineRule="auto"/>
              <w:jc w:val="center"/>
              <w:rPr>
                <w:sz w:val="18"/>
              </w:rPr>
            </w:pPr>
            <w:r>
              <w:rPr>
                <w:rFonts w:hint="eastAsia"/>
                <w:sz w:val="18"/>
              </w:rPr>
              <w:t>D511</w:t>
            </w:r>
          </w:p>
        </w:tc>
        <w:tc>
          <w:tcPr>
            <w:tcW w:w="3120" w:type="pct"/>
          </w:tcPr>
          <w:p w14:paraId="44D1D587" w14:textId="77777777" w:rsidR="003D0E6C" w:rsidRDefault="003D0E6C">
            <w:pPr>
              <w:widowControl/>
              <w:wordWrap w:val="0"/>
              <w:spacing w:line="240" w:lineRule="auto"/>
              <w:jc w:val="center"/>
              <w:rPr>
                <w:sz w:val="18"/>
              </w:rPr>
            </w:pPr>
          </w:p>
        </w:tc>
        <w:tc>
          <w:tcPr>
            <w:tcW w:w="1069" w:type="pct"/>
          </w:tcPr>
          <w:p w14:paraId="75A9B3F4" w14:textId="77777777" w:rsidR="003D0E6C" w:rsidRDefault="003D0E6C">
            <w:pPr>
              <w:widowControl/>
              <w:wordWrap w:val="0"/>
              <w:spacing w:line="240" w:lineRule="auto"/>
              <w:jc w:val="center"/>
              <w:rPr>
                <w:sz w:val="18"/>
              </w:rPr>
            </w:pPr>
          </w:p>
        </w:tc>
      </w:tr>
      <w:tr w:rsidR="003D0E6C" w14:paraId="4D25ACC3" w14:textId="77777777">
        <w:trPr>
          <w:trHeight w:val="345"/>
        </w:trPr>
        <w:tc>
          <w:tcPr>
            <w:tcW w:w="352" w:type="pct"/>
          </w:tcPr>
          <w:p w14:paraId="2F0817B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481E805" w14:textId="77777777" w:rsidR="003D0E6C" w:rsidRDefault="00000000">
            <w:pPr>
              <w:widowControl/>
              <w:wordWrap w:val="0"/>
              <w:spacing w:line="240" w:lineRule="auto"/>
              <w:jc w:val="center"/>
              <w:rPr>
                <w:sz w:val="18"/>
              </w:rPr>
            </w:pPr>
            <w:r>
              <w:rPr>
                <w:rFonts w:hint="eastAsia"/>
                <w:sz w:val="18"/>
              </w:rPr>
              <w:t>D512</w:t>
            </w:r>
          </w:p>
        </w:tc>
        <w:tc>
          <w:tcPr>
            <w:tcW w:w="3120" w:type="pct"/>
          </w:tcPr>
          <w:p w14:paraId="7C060428" w14:textId="77777777" w:rsidR="003D0E6C" w:rsidRDefault="003D0E6C">
            <w:pPr>
              <w:widowControl/>
              <w:wordWrap w:val="0"/>
              <w:spacing w:line="240" w:lineRule="auto"/>
              <w:jc w:val="center"/>
              <w:rPr>
                <w:sz w:val="18"/>
              </w:rPr>
            </w:pPr>
          </w:p>
        </w:tc>
        <w:tc>
          <w:tcPr>
            <w:tcW w:w="1069" w:type="pct"/>
          </w:tcPr>
          <w:p w14:paraId="1231139E" w14:textId="77777777" w:rsidR="003D0E6C" w:rsidRDefault="003D0E6C">
            <w:pPr>
              <w:widowControl/>
              <w:wordWrap w:val="0"/>
              <w:spacing w:line="240" w:lineRule="auto"/>
              <w:jc w:val="center"/>
              <w:rPr>
                <w:sz w:val="18"/>
              </w:rPr>
            </w:pPr>
          </w:p>
        </w:tc>
      </w:tr>
      <w:tr w:rsidR="003D0E6C" w14:paraId="4F94BE13" w14:textId="77777777">
        <w:trPr>
          <w:trHeight w:val="345"/>
        </w:trPr>
        <w:tc>
          <w:tcPr>
            <w:tcW w:w="352" w:type="pct"/>
          </w:tcPr>
          <w:p w14:paraId="4CE350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97D672" w14:textId="77777777" w:rsidR="003D0E6C" w:rsidRDefault="00000000">
            <w:pPr>
              <w:widowControl/>
              <w:wordWrap w:val="0"/>
              <w:spacing w:line="240" w:lineRule="auto"/>
              <w:jc w:val="center"/>
              <w:rPr>
                <w:sz w:val="18"/>
              </w:rPr>
            </w:pPr>
            <w:r>
              <w:rPr>
                <w:rFonts w:hint="eastAsia"/>
                <w:sz w:val="18"/>
              </w:rPr>
              <w:t>D513</w:t>
            </w:r>
          </w:p>
        </w:tc>
        <w:tc>
          <w:tcPr>
            <w:tcW w:w="3120" w:type="pct"/>
          </w:tcPr>
          <w:p w14:paraId="6BE2978B" w14:textId="77777777" w:rsidR="003D0E6C" w:rsidRDefault="003D0E6C">
            <w:pPr>
              <w:widowControl/>
              <w:wordWrap w:val="0"/>
              <w:spacing w:line="240" w:lineRule="auto"/>
              <w:jc w:val="center"/>
              <w:rPr>
                <w:sz w:val="18"/>
              </w:rPr>
            </w:pPr>
          </w:p>
        </w:tc>
        <w:tc>
          <w:tcPr>
            <w:tcW w:w="1069" w:type="pct"/>
          </w:tcPr>
          <w:p w14:paraId="706F8027" w14:textId="77777777" w:rsidR="003D0E6C" w:rsidRDefault="003D0E6C">
            <w:pPr>
              <w:widowControl/>
              <w:wordWrap w:val="0"/>
              <w:spacing w:line="240" w:lineRule="auto"/>
              <w:jc w:val="center"/>
              <w:rPr>
                <w:sz w:val="18"/>
              </w:rPr>
            </w:pPr>
          </w:p>
        </w:tc>
      </w:tr>
      <w:tr w:rsidR="003D0E6C" w14:paraId="4B1C8BDA" w14:textId="77777777">
        <w:trPr>
          <w:trHeight w:val="345"/>
        </w:trPr>
        <w:tc>
          <w:tcPr>
            <w:tcW w:w="352" w:type="pct"/>
          </w:tcPr>
          <w:p w14:paraId="39CAD8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5ED5FFC" w14:textId="77777777" w:rsidR="003D0E6C" w:rsidRDefault="00000000">
            <w:pPr>
              <w:widowControl/>
              <w:wordWrap w:val="0"/>
              <w:spacing w:line="240" w:lineRule="auto"/>
              <w:jc w:val="center"/>
              <w:rPr>
                <w:sz w:val="18"/>
              </w:rPr>
            </w:pPr>
            <w:r>
              <w:rPr>
                <w:rFonts w:hint="eastAsia"/>
                <w:sz w:val="18"/>
              </w:rPr>
              <w:t>K2000</w:t>
            </w:r>
          </w:p>
        </w:tc>
        <w:tc>
          <w:tcPr>
            <w:tcW w:w="3120" w:type="pct"/>
          </w:tcPr>
          <w:p w14:paraId="419B0B9D" w14:textId="77777777" w:rsidR="003D0E6C" w:rsidRDefault="003D0E6C">
            <w:pPr>
              <w:widowControl/>
              <w:wordWrap w:val="0"/>
              <w:spacing w:line="240" w:lineRule="auto"/>
              <w:jc w:val="center"/>
              <w:rPr>
                <w:sz w:val="18"/>
              </w:rPr>
            </w:pPr>
          </w:p>
        </w:tc>
        <w:tc>
          <w:tcPr>
            <w:tcW w:w="1069" w:type="pct"/>
          </w:tcPr>
          <w:p w14:paraId="5E17DD6E" w14:textId="77777777" w:rsidR="003D0E6C" w:rsidRDefault="003D0E6C">
            <w:pPr>
              <w:widowControl/>
              <w:wordWrap w:val="0"/>
              <w:spacing w:line="240" w:lineRule="auto"/>
              <w:jc w:val="center"/>
              <w:rPr>
                <w:sz w:val="18"/>
              </w:rPr>
            </w:pPr>
          </w:p>
        </w:tc>
      </w:tr>
      <w:tr w:rsidR="003D0E6C" w14:paraId="2C771F9F" w14:textId="77777777">
        <w:trPr>
          <w:trHeight w:val="345"/>
        </w:trPr>
        <w:tc>
          <w:tcPr>
            <w:tcW w:w="352" w:type="pct"/>
          </w:tcPr>
          <w:p w14:paraId="2F1121C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487DF2" w14:textId="77777777" w:rsidR="003D0E6C" w:rsidRDefault="00000000">
            <w:pPr>
              <w:widowControl/>
              <w:wordWrap w:val="0"/>
              <w:spacing w:line="240" w:lineRule="auto"/>
              <w:jc w:val="center"/>
              <w:rPr>
                <w:sz w:val="18"/>
              </w:rPr>
            </w:pPr>
            <w:r>
              <w:rPr>
                <w:rFonts w:hint="eastAsia"/>
                <w:sz w:val="18"/>
              </w:rPr>
              <w:t>K2001</w:t>
            </w:r>
          </w:p>
        </w:tc>
        <w:tc>
          <w:tcPr>
            <w:tcW w:w="3120" w:type="pct"/>
          </w:tcPr>
          <w:p w14:paraId="4CCCEC12" w14:textId="77777777" w:rsidR="003D0E6C" w:rsidRDefault="003D0E6C">
            <w:pPr>
              <w:widowControl/>
              <w:wordWrap w:val="0"/>
              <w:spacing w:line="240" w:lineRule="auto"/>
              <w:jc w:val="center"/>
              <w:rPr>
                <w:sz w:val="18"/>
              </w:rPr>
            </w:pPr>
          </w:p>
        </w:tc>
        <w:tc>
          <w:tcPr>
            <w:tcW w:w="1069" w:type="pct"/>
          </w:tcPr>
          <w:p w14:paraId="766FD6CA" w14:textId="77777777" w:rsidR="003D0E6C" w:rsidRDefault="003D0E6C">
            <w:pPr>
              <w:widowControl/>
              <w:wordWrap w:val="0"/>
              <w:spacing w:line="240" w:lineRule="auto"/>
              <w:jc w:val="center"/>
              <w:rPr>
                <w:sz w:val="18"/>
              </w:rPr>
            </w:pPr>
          </w:p>
        </w:tc>
      </w:tr>
      <w:tr w:rsidR="003D0E6C" w14:paraId="25C24993" w14:textId="77777777">
        <w:trPr>
          <w:trHeight w:val="345"/>
        </w:trPr>
        <w:tc>
          <w:tcPr>
            <w:tcW w:w="352" w:type="pct"/>
          </w:tcPr>
          <w:p w14:paraId="77A8CA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71D8FB" w14:textId="77777777" w:rsidR="003D0E6C" w:rsidRDefault="00000000">
            <w:pPr>
              <w:widowControl/>
              <w:wordWrap w:val="0"/>
              <w:spacing w:line="240" w:lineRule="auto"/>
              <w:jc w:val="center"/>
              <w:rPr>
                <w:sz w:val="18"/>
              </w:rPr>
            </w:pPr>
            <w:r>
              <w:rPr>
                <w:rFonts w:hint="eastAsia"/>
                <w:sz w:val="18"/>
              </w:rPr>
              <w:t>K2002</w:t>
            </w:r>
          </w:p>
        </w:tc>
        <w:tc>
          <w:tcPr>
            <w:tcW w:w="3120" w:type="pct"/>
          </w:tcPr>
          <w:p w14:paraId="764A62EE" w14:textId="77777777" w:rsidR="003D0E6C" w:rsidRDefault="003D0E6C">
            <w:pPr>
              <w:widowControl/>
              <w:wordWrap w:val="0"/>
              <w:spacing w:line="240" w:lineRule="auto"/>
              <w:jc w:val="center"/>
              <w:rPr>
                <w:sz w:val="18"/>
              </w:rPr>
            </w:pPr>
          </w:p>
        </w:tc>
        <w:tc>
          <w:tcPr>
            <w:tcW w:w="1069" w:type="pct"/>
          </w:tcPr>
          <w:p w14:paraId="433AD30E" w14:textId="77777777" w:rsidR="003D0E6C" w:rsidRDefault="003D0E6C">
            <w:pPr>
              <w:widowControl/>
              <w:wordWrap w:val="0"/>
              <w:spacing w:line="240" w:lineRule="auto"/>
              <w:jc w:val="center"/>
              <w:rPr>
                <w:sz w:val="18"/>
              </w:rPr>
            </w:pPr>
          </w:p>
        </w:tc>
      </w:tr>
      <w:tr w:rsidR="003D0E6C" w14:paraId="51E85F52" w14:textId="77777777">
        <w:trPr>
          <w:trHeight w:val="345"/>
        </w:trPr>
        <w:tc>
          <w:tcPr>
            <w:tcW w:w="352" w:type="pct"/>
          </w:tcPr>
          <w:p w14:paraId="7B9C92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AF28BA" w14:textId="77777777" w:rsidR="003D0E6C" w:rsidRDefault="00000000">
            <w:pPr>
              <w:widowControl/>
              <w:wordWrap w:val="0"/>
              <w:spacing w:line="240" w:lineRule="auto"/>
              <w:jc w:val="center"/>
              <w:rPr>
                <w:sz w:val="18"/>
              </w:rPr>
            </w:pPr>
            <w:r>
              <w:rPr>
                <w:rFonts w:hint="eastAsia"/>
                <w:sz w:val="18"/>
              </w:rPr>
              <w:t>K2003</w:t>
            </w:r>
          </w:p>
        </w:tc>
        <w:tc>
          <w:tcPr>
            <w:tcW w:w="3120" w:type="pct"/>
          </w:tcPr>
          <w:p w14:paraId="72C79522" w14:textId="77777777" w:rsidR="003D0E6C" w:rsidRDefault="003D0E6C">
            <w:pPr>
              <w:widowControl/>
              <w:wordWrap w:val="0"/>
              <w:spacing w:line="240" w:lineRule="auto"/>
              <w:jc w:val="center"/>
              <w:rPr>
                <w:sz w:val="18"/>
              </w:rPr>
            </w:pPr>
          </w:p>
        </w:tc>
        <w:tc>
          <w:tcPr>
            <w:tcW w:w="1069" w:type="pct"/>
          </w:tcPr>
          <w:p w14:paraId="23A73FFE" w14:textId="77777777" w:rsidR="003D0E6C" w:rsidRDefault="003D0E6C">
            <w:pPr>
              <w:widowControl/>
              <w:wordWrap w:val="0"/>
              <w:spacing w:line="240" w:lineRule="auto"/>
              <w:jc w:val="center"/>
              <w:rPr>
                <w:sz w:val="18"/>
              </w:rPr>
            </w:pPr>
          </w:p>
        </w:tc>
      </w:tr>
      <w:tr w:rsidR="003D0E6C" w14:paraId="0E98A944" w14:textId="77777777">
        <w:trPr>
          <w:trHeight w:val="345"/>
        </w:trPr>
        <w:tc>
          <w:tcPr>
            <w:tcW w:w="352" w:type="pct"/>
          </w:tcPr>
          <w:p w14:paraId="6FD3CEF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B853EB" w14:textId="77777777" w:rsidR="003D0E6C" w:rsidRDefault="00000000">
            <w:pPr>
              <w:widowControl/>
              <w:wordWrap w:val="0"/>
              <w:spacing w:line="240" w:lineRule="auto"/>
              <w:jc w:val="center"/>
              <w:rPr>
                <w:sz w:val="18"/>
              </w:rPr>
            </w:pPr>
            <w:r>
              <w:rPr>
                <w:rFonts w:hint="eastAsia"/>
                <w:sz w:val="18"/>
              </w:rPr>
              <w:t>K2004</w:t>
            </w:r>
          </w:p>
        </w:tc>
        <w:tc>
          <w:tcPr>
            <w:tcW w:w="3120" w:type="pct"/>
          </w:tcPr>
          <w:p w14:paraId="6D78B9DA" w14:textId="77777777" w:rsidR="003D0E6C" w:rsidRDefault="003D0E6C">
            <w:pPr>
              <w:widowControl/>
              <w:wordWrap w:val="0"/>
              <w:spacing w:line="240" w:lineRule="auto"/>
              <w:jc w:val="center"/>
              <w:rPr>
                <w:sz w:val="18"/>
              </w:rPr>
            </w:pPr>
          </w:p>
        </w:tc>
        <w:tc>
          <w:tcPr>
            <w:tcW w:w="1069" w:type="pct"/>
          </w:tcPr>
          <w:p w14:paraId="05441B3A" w14:textId="77777777" w:rsidR="003D0E6C" w:rsidRDefault="003D0E6C">
            <w:pPr>
              <w:widowControl/>
              <w:wordWrap w:val="0"/>
              <w:spacing w:line="240" w:lineRule="auto"/>
              <w:jc w:val="center"/>
              <w:rPr>
                <w:sz w:val="18"/>
              </w:rPr>
            </w:pPr>
          </w:p>
        </w:tc>
      </w:tr>
      <w:tr w:rsidR="003D0E6C" w14:paraId="3210777D" w14:textId="77777777">
        <w:trPr>
          <w:trHeight w:val="345"/>
        </w:trPr>
        <w:tc>
          <w:tcPr>
            <w:tcW w:w="352" w:type="pct"/>
          </w:tcPr>
          <w:p w14:paraId="44ACFDB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B8F50C5" w14:textId="77777777" w:rsidR="003D0E6C" w:rsidRDefault="00000000">
            <w:pPr>
              <w:widowControl/>
              <w:wordWrap w:val="0"/>
              <w:spacing w:line="240" w:lineRule="auto"/>
              <w:jc w:val="center"/>
              <w:rPr>
                <w:sz w:val="18"/>
              </w:rPr>
            </w:pPr>
            <w:r>
              <w:rPr>
                <w:rFonts w:hint="eastAsia"/>
                <w:sz w:val="18"/>
              </w:rPr>
              <w:t>K2005</w:t>
            </w:r>
          </w:p>
        </w:tc>
        <w:tc>
          <w:tcPr>
            <w:tcW w:w="3120" w:type="pct"/>
          </w:tcPr>
          <w:p w14:paraId="59881813" w14:textId="77777777" w:rsidR="003D0E6C" w:rsidRDefault="003D0E6C">
            <w:pPr>
              <w:widowControl/>
              <w:wordWrap w:val="0"/>
              <w:spacing w:line="240" w:lineRule="auto"/>
              <w:jc w:val="center"/>
              <w:rPr>
                <w:sz w:val="18"/>
              </w:rPr>
            </w:pPr>
          </w:p>
        </w:tc>
        <w:tc>
          <w:tcPr>
            <w:tcW w:w="1069" w:type="pct"/>
          </w:tcPr>
          <w:p w14:paraId="65E665EB" w14:textId="77777777" w:rsidR="003D0E6C" w:rsidRDefault="003D0E6C">
            <w:pPr>
              <w:widowControl/>
              <w:wordWrap w:val="0"/>
              <w:spacing w:line="240" w:lineRule="auto"/>
              <w:jc w:val="center"/>
              <w:rPr>
                <w:sz w:val="18"/>
              </w:rPr>
            </w:pPr>
          </w:p>
        </w:tc>
      </w:tr>
      <w:tr w:rsidR="003D0E6C" w14:paraId="577DB618" w14:textId="77777777">
        <w:trPr>
          <w:trHeight w:val="345"/>
        </w:trPr>
        <w:tc>
          <w:tcPr>
            <w:tcW w:w="352" w:type="pct"/>
          </w:tcPr>
          <w:p w14:paraId="45E7E03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9212D8" w14:textId="77777777" w:rsidR="003D0E6C" w:rsidRDefault="00000000">
            <w:pPr>
              <w:widowControl/>
              <w:wordWrap w:val="0"/>
              <w:spacing w:line="240" w:lineRule="auto"/>
              <w:jc w:val="center"/>
              <w:rPr>
                <w:sz w:val="18"/>
              </w:rPr>
            </w:pPr>
            <w:r>
              <w:rPr>
                <w:rFonts w:hint="eastAsia"/>
                <w:sz w:val="18"/>
              </w:rPr>
              <w:t>K2006</w:t>
            </w:r>
          </w:p>
        </w:tc>
        <w:tc>
          <w:tcPr>
            <w:tcW w:w="3120" w:type="pct"/>
          </w:tcPr>
          <w:p w14:paraId="2326B829" w14:textId="77777777" w:rsidR="003D0E6C" w:rsidRDefault="003D0E6C">
            <w:pPr>
              <w:widowControl/>
              <w:wordWrap w:val="0"/>
              <w:spacing w:line="240" w:lineRule="auto"/>
              <w:jc w:val="center"/>
              <w:rPr>
                <w:sz w:val="18"/>
              </w:rPr>
            </w:pPr>
          </w:p>
        </w:tc>
        <w:tc>
          <w:tcPr>
            <w:tcW w:w="1069" w:type="pct"/>
          </w:tcPr>
          <w:p w14:paraId="13F66179" w14:textId="77777777" w:rsidR="003D0E6C" w:rsidRDefault="003D0E6C">
            <w:pPr>
              <w:widowControl/>
              <w:wordWrap w:val="0"/>
              <w:spacing w:line="240" w:lineRule="auto"/>
              <w:jc w:val="center"/>
              <w:rPr>
                <w:sz w:val="18"/>
              </w:rPr>
            </w:pPr>
          </w:p>
        </w:tc>
      </w:tr>
      <w:tr w:rsidR="003D0E6C" w14:paraId="4F97E6D2" w14:textId="77777777">
        <w:trPr>
          <w:trHeight w:val="345"/>
        </w:trPr>
        <w:tc>
          <w:tcPr>
            <w:tcW w:w="352" w:type="pct"/>
          </w:tcPr>
          <w:p w14:paraId="009F367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F8D016" w14:textId="77777777" w:rsidR="003D0E6C" w:rsidRDefault="00000000">
            <w:pPr>
              <w:widowControl/>
              <w:wordWrap w:val="0"/>
              <w:spacing w:line="240" w:lineRule="auto"/>
              <w:jc w:val="center"/>
              <w:rPr>
                <w:sz w:val="18"/>
              </w:rPr>
            </w:pPr>
            <w:r>
              <w:rPr>
                <w:rFonts w:hint="eastAsia"/>
                <w:sz w:val="18"/>
              </w:rPr>
              <w:t>K2007</w:t>
            </w:r>
          </w:p>
        </w:tc>
        <w:tc>
          <w:tcPr>
            <w:tcW w:w="3120" w:type="pct"/>
          </w:tcPr>
          <w:p w14:paraId="6FCD9C31" w14:textId="77777777" w:rsidR="003D0E6C" w:rsidRDefault="003D0E6C">
            <w:pPr>
              <w:widowControl/>
              <w:wordWrap w:val="0"/>
              <w:spacing w:line="240" w:lineRule="auto"/>
              <w:jc w:val="center"/>
              <w:rPr>
                <w:sz w:val="18"/>
              </w:rPr>
            </w:pPr>
          </w:p>
        </w:tc>
        <w:tc>
          <w:tcPr>
            <w:tcW w:w="1069" w:type="pct"/>
          </w:tcPr>
          <w:p w14:paraId="6FA87A42" w14:textId="77777777" w:rsidR="003D0E6C" w:rsidRDefault="003D0E6C">
            <w:pPr>
              <w:widowControl/>
              <w:wordWrap w:val="0"/>
              <w:spacing w:line="240" w:lineRule="auto"/>
              <w:jc w:val="center"/>
              <w:rPr>
                <w:sz w:val="18"/>
              </w:rPr>
            </w:pPr>
          </w:p>
        </w:tc>
      </w:tr>
      <w:tr w:rsidR="003D0E6C" w14:paraId="6F369547" w14:textId="77777777">
        <w:trPr>
          <w:trHeight w:val="345"/>
        </w:trPr>
        <w:tc>
          <w:tcPr>
            <w:tcW w:w="352" w:type="pct"/>
          </w:tcPr>
          <w:p w14:paraId="4CC6C2D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2E07F4" w14:textId="77777777" w:rsidR="003D0E6C" w:rsidRDefault="00000000">
            <w:pPr>
              <w:widowControl/>
              <w:wordWrap w:val="0"/>
              <w:spacing w:line="240" w:lineRule="auto"/>
              <w:jc w:val="center"/>
              <w:rPr>
                <w:sz w:val="18"/>
              </w:rPr>
            </w:pPr>
            <w:r>
              <w:rPr>
                <w:rFonts w:hint="eastAsia"/>
                <w:sz w:val="18"/>
              </w:rPr>
              <w:t>K2008</w:t>
            </w:r>
          </w:p>
        </w:tc>
        <w:tc>
          <w:tcPr>
            <w:tcW w:w="3120" w:type="pct"/>
          </w:tcPr>
          <w:p w14:paraId="50075DF8" w14:textId="77777777" w:rsidR="003D0E6C" w:rsidRDefault="003D0E6C">
            <w:pPr>
              <w:widowControl/>
              <w:wordWrap w:val="0"/>
              <w:spacing w:line="240" w:lineRule="auto"/>
              <w:jc w:val="center"/>
              <w:rPr>
                <w:sz w:val="18"/>
              </w:rPr>
            </w:pPr>
          </w:p>
        </w:tc>
        <w:tc>
          <w:tcPr>
            <w:tcW w:w="1069" w:type="pct"/>
          </w:tcPr>
          <w:p w14:paraId="3F91A385" w14:textId="77777777" w:rsidR="003D0E6C" w:rsidRDefault="003D0E6C">
            <w:pPr>
              <w:widowControl/>
              <w:wordWrap w:val="0"/>
              <w:spacing w:line="240" w:lineRule="auto"/>
              <w:jc w:val="center"/>
              <w:rPr>
                <w:sz w:val="18"/>
              </w:rPr>
            </w:pPr>
          </w:p>
        </w:tc>
      </w:tr>
      <w:tr w:rsidR="003D0E6C" w14:paraId="22D43340" w14:textId="77777777">
        <w:trPr>
          <w:trHeight w:val="345"/>
        </w:trPr>
        <w:tc>
          <w:tcPr>
            <w:tcW w:w="352" w:type="pct"/>
          </w:tcPr>
          <w:p w14:paraId="71D7FA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5BF4641" w14:textId="77777777" w:rsidR="003D0E6C" w:rsidRDefault="00000000">
            <w:pPr>
              <w:widowControl/>
              <w:wordWrap w:val="0"/>
              <w:spacing w:line="240" w:lineRule="auto"/>
              <w:jc w:val="center"/>
              <w:rPr>
                <w:sz w:val="18"/>
              </w:rPr>
            </w:pPr>
            <w:r>
              <w:rPr>
                <w:rFonts w:hint="eastAsia"/>
                <w:sz w:val="18"/>
              </w:rPr>
              <w:t>K2009</w:t>
            </w:r>
          </w:p>
        </w:tc>
        <w:tc>
          <w:tcPr>
            <w:tcW w:w="3120" w:type="pct"/>
          </w:tcPr>
          <w:p w14:paraId="348F678C" w14:textId="77777777" w:rsidR="003D0E6C" w:rsidRDefault="003D0E6C">
            <w:pPr>
              <w:widowControl/>
              <w:wordWrap w:val="0"/>
              <w:spacing w:line="240" w:lineRule="auto"/>
              <w:jc w:val="center"/>
              <w:rPr>
                <w:sz w:val="18"/>
              </w:rPr>
            </w:pPr>
          </w:p>
        </w:tc>
        <w:tc>
          <w:tcPr>
            <w:tcW w:w="1069" w:type="pct"/>
          </w:tcPr>
          <w:p w14:paraId="446D9E2E" w14:textId="77777777" w:rsidR="003D0E6C" w:rsidRDefault="003D0E6C">
            <w:pPr>
              <w:widowControl/>
              <w:wordWrap w:val="0"/>
              <w:spacing w:line="240" w:lineRule="auto"/>
              <w:jc w:val="center"/>
              <w:rPr>
                <w:sz w:val="18"/>
              </w:rPr>
            </w:pPr>
          </w:p>
        </w:tc>
      </w:tr>
      <w:tr w:rsidR="003D0E6C" w14:paraId="42B8EB8D" w14:textId="77777777">
        <w:trPr>
          <w:trHeight w:val="345"/>
        </w:trPr>
        <w:tc>
          <w:tcPr>
            <w:tcW w:w="352" w:type="pct"/>
          </w:tcPr>
          <w:p w14:paraId="11BDB49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5C5DB2C" w14:textId="77777777" w:rsidR="003D0E6C" w:rsidRDefault="00000000">
            <w:pPr>
              <w:widowControl/>
              <w:wordWrap w:val="0"/>
              <w:spacing w:line="240" w:lineRule="auto"/>
              <w:jc w:val="center"/>
              <w:rPr>
                <w:sz w:val="18"/>
              </w:rPr>
            </w:pPr>
            <w:r>
              <w:rPr>
                <w:rFonts w:hint="eastAsia"/>
                <w:sz w:val="18"/>
              </w:rPr>
              <w:t>K2010</w:t>
            </w:r>
          </w:p>
        </w:tc>
        <w:tc>
          <w:tcPr>
            <w:tcW w:w="3120" w:type="pct"/>
          </w:tcPr>
          <w:p w14:paraId="16304D46" w14:textId="77777777" w:rsidR="003D0E6C" w:rsidRDefault="003D0E6C">
            <w:pPr>
              <w:widowControl/>
              <w:wordWrap w:val="0"/>
              <w:spacing w:line="240" w:lineRule="auto"/>
              <w:jc w:val="center"/>
              <w:rPr>
                <w:sz w:val="18"/>
              </w:rPr>
            </w:pPr>
          </w:p>
        </w:tc>
        <w:tc>
          <w:tcPr>
            <w:tcW w:w="1069" w:type="pct"/>
          </w:tcPr>
          <w:p w14:paraId="50058767" w14:textId="77777777" w:rsidR="003D0E6C" w:rsidRDefault="003D0E6C">
            <w:pPr>
              <w:widowControl/>
              <w:wordWrap w:val="0"/>
              <w:spacing w:line="240" w:lineRule="auto"/>
              <w:jc w:val="center"/>
              <w:rPr>
                <w:sz w:val="18"/>
              </w:rPr>
            </w:pPr>
          </w:p>
        </w:tc>
      </w:tr>
      <w:tr w:rsidR="003D0E6C" w14:paraId="3DB62242" w14:textId="77777777">
        <w:trPr>
          <w:trHeight w:val="345"/>
        </w:trPr>
        <w:tc>
          <w:tcPr>
            <w:tcW w:w="352" w:type="pct"/>
          </w:tcPr>
          <w:p w14:paraId="6A090CE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84029D1" w14:textId="77777777" w:rsidR="003D0E6C" w:rsidRDefault="00000000">
            <w:pPr>
              <w:widowControl/>
              <w:wordWrap w:val="0"/>
              <w:spacing w:line="240" w:lineRule="auto"/>
              <w:jc w:val="center"/>
              <w:rPr>
                <w:sz w:val="18"/>
              </w:rPr>
            </w:pPr>
            <w:r>
              <w:rPr>
                <w:rFonts w:hint="eastAsia"/>
                <w:sz w:val="18"/>
              </w:rPr>
              <w:t>K2011</w:t>
            </w:r>
          </w:p>
        </w:tc>
        <w:tc>
          <w:tcPr>
            <w:tcW w:w="3120" w:type="pct"/>
          </w:tcPr>
          <w:p w14:paraId="3264C679" w14:textId="77777777" w:rsidR="003D0E6C" w:rsidRDefault="003D0E6C">
            <w:pPr>
              <w:widowControl/>
              <w:wordWrap w:val="0"/>
              <w:spacing w:line="240" w:lineRule="auto"/>
              <w:jc w:val="center"/>
              <w:rPr>
                <w:sz w:val="18"/>
              </w:rPr>
            </w:pPr>
          </w:p>
        </w:tc>
        <w:tc>
          <w:tcPr>
            <w:tcW w:w="1069" w:type="pct"/>
          </w:tcPr>
          <w:p w14:paraId="14712EB6" w14:textId="77777777" w:rsidR="003D0E6C" w:rsidRDefault="003D0E6C">
            <w:pPr>
              <w:widowControl/>
              <w:wordWrap w:val="0"/>
              <w:spacing w:line="240" w:lineRule="auto"/>
              <w:jc w:val="center"/>
              <w:rPr>
                <w:sz w:val="18"/>
              </w:rPr>
            </w:pPr>
          </w:p>
        </w:tc>
      </w:tr>
      <w:tr w:rsidR="003D0E6C" w14:paraId="62829CF1" w14:textId="77777777">
        <w:trPr>
          <w:trHeight w:val="345"/>
        </w:trPr>
        <w:tc>
          <w:tcPr>
            <w:tcW w:w="352" w:type="pct"/>
          </w:tcPr>
          <w:p w14:paraId="4F1C3BB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2B0671" w14:textId="77777777" w:rsidR="003D0E6C" w:rsidRDefault="00000000">
            <w:pPr>
              <w:widowControl/>
              <w:wordWrap w:val="0"/>
              <w:spacing w:line="240" w:lineRule="auto"/>
              <w:jc w:val="center"/>
              <w:rPr>
                <w:sz w:val="18"/>
              </w:rPr>
            </w:pPr>
            <w:r>
              <w:rPr>
                <w:rFonts w:hint="eastAsia"/>
                <w:sz w:val="18"/>
              </w:rPr>
              <w:t>K2012</w:t>
            </w:r>
          </w:p>
        </w:tc>
        <w:tc>
          <w:tcPr>
            <w:tcW w:w="3120" w:type="pct"/>
          </w:tcPr>
          <w:p w14:paraId="65B99256" w14:textId="77777777" w:rsidR="003D0E6C" w:rsidRDefault="003D0E6C">
            <w:pPr>
              <w:widowControl/>
              <w:wordWrap w:val="0"/>
              <w:spacing w:line="240" w:lineRule="auto"/>
              <w:jc w:val="center"/>
              <w:rPr>
                <w:sz w:val="18"/>
              </w:rPr>
            </w:pPr>
          </w:p>
        </w:tc>
        <w:tc>
          <w:tcPr>
            <w:tcW w:w="1069" w:type="pct"/>
          </w:tcPr>
          <w:p w14:paraId="66A2F9FA" w14:textId="77777777" w:rsidR="003D0E6C" w:rsidRDefault="003D0E6C">
            <w:pPr>
              <w:widowControl/>
              <w:wordWrap w:val="0"/>
              <w:spacing w:line="240" w:lineRule="auto"/>
              <w:jc w:val="center"/>
              <w:rPr>
                <w:sz w:val="18"/>
              </w:rPr>
            </w:pPr>
          </w:p>
        </w:tc>
      </w:tr>
      <w:tr w:rsidR="003D0E6C" w14:paraId="506375AC" w14:textId="77777777">
        <w:trPr>
          <w:trHeight w:val="345"/>
        </w:trPr>
        <w:tc>
          <w:tcPr>
            <w:tcW w:w="352" w:type="pct"/>
          </w:tcPr>
          <w:p w14:paraId="72D003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105CBD" w14:textId="77777777" w:rsidR="003D0E6C" w:rsidRDefault="00000000">
            <w:pPr>
              <w:widowControl/>
              <w:wordWrap w:val="0"/>
              <w:spacing w:line="240" w:lineRule="auto"/>
              <w:jc w:val="center"/>
              <w:rPr>
                <w:sz w:val="18"/>
              </w:rPr>
            </w:pPr>
            <w:r>
              <w:rPr>
                <w:rFonts w:hint="eastAsia"/>
                <w:sz w:val="18"/>
              </w:rPr>
              <w:t>K2013</w:t>
            </w:r>
          </w:p>
        </w:tc>
        <w:tc>
          <w:tcPr>
            <w:tcW w:w="3120" w:type="pct"/>
          </w:tcPr>
          <w:p w14:paraId="34AE4B4B" w14:textId="77777777" w:rsidR="003D0E6C" w:rsidRDefault="003D0E6C">
            <w:pPr>
              <w:widowControl/>
              <w:wordWrap w:val="0"/>
              <w:spacing w:line="240" w:lineRule="auto"/>
              <w:jc w:val="center"/>
              <w:rPr>
                <w:sz w:val="18"/>
              </w:rPr>
            </w:pPr>
          </w:p>
        </w:tc>
        <w:tc>
          <w:tcPr>
            <w:tcW w:w="1069" w:type="pct"/>
          </w:tcPr>
          <w:p w14:paraId="26E82CF3" w14:textId="77777777" w:rsidR="003D0E6C" w:rsidRDefault="003D0E6C">
            <w:pPr>
              <w:widowControl/>
              <w:wordWrap w:val="0"/>
              <w:spacing w:line="240" w:lineRule="auto"/>
              <w:jc w:val="center"/>
              <w:rPr>
                <w:sz w:val="18"/>
              </w:rPr>
            </w:pPr>
          </w:p>
        </w:tc>
      </w:tr>
      <w:tr w:rsidR="003D0E6C" w14:paraId="2096F716" w14:textId="77777777">
        <w:trPr>
          <w:trHeight w:val="345"/>
        </w:trPr>
        <w:tc>
          <w:tcPr>
            <w:tcW w:w="352" w:type="pct"/>
          </w:tcPr>
          <w:p w14:paraId="6EEA397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AACBFE3" w14:textId="77777777" w:rsidR="003D0E6C" w:rsidRDefault="00000000">
            <w:pPr>
              <w:widowControl/>
              <w:wordWrap w:val="0"/>
              <w:spacing w:line="240" w:lineRule="auto"/>
              <w:jc w:val="center"/>
              <w:rPr>
                <w:sz w:val="18"/>
              </w:rPr>
            </w:pPr>
            <w:r>
              <w:rPr>
                <w:rFonts w:hint="eastAsia"/>
                <w:sz w:val="18"/>
              </w:rPr>
              <w:t>K2014</w:t>
            </w:r>
          </w:p>
        </w:tc>
        <w:tc>
          <w:tcPr>
            <w:tcW w:w="3120" w:type="pct"/>
          </w:tcPr>
          <w:p w14:paraId="0E630C8A" w14:textId="77777777" w:rsidR="003D0E6C" w:rsidRDefault="003D0E6C">
            <w:pPr>
              <w:widowControl/>
              <w:wordWrap w:val="0"/>
              <w:spacing w:line="240" w:lineRule="auto"/>
              <w:jc w:val="center"/>
              <w:rPr>
                <w:sz w:val="18"/>
              </w:rPr>
            </w:pPr>
          </w:p>
        </w:tc>
        <w:tc>
          <w:tcPr>
            <w:tcW w:w="1069" w:type="pct"/>
          </w:tcPr>
          <w:p w14:paraId="6267B025" w14:textId="77777777" w:rsidR="003D0E6C" w:rsidRDefault="003D0E6C">
            <w:pPr>
              <w:widowControl/>
              <w:wordWrap w:val="0"/>
              <w:spacing w:line="240" w:lineRule="auto"/>
              <w:jc w:val="center"/>
              <w:rPr>
                <w:sz w:val="18"/>
              </w:rPr>
            </w:pPr>
          </w:p>
        </w:tc>
      </w:tr>
      <w:tr w:rsidR="003D0E6C" w14:paraId="0BEAD58A" w14:textId="77777777">
        <w:trPr>
          <w:trHeight w:val="345"/>
        </w:trPr>
        <w:tc>
          <w:tcPr>
            <w:tcW w:w="352" w:type="pct"/>
          </w:tcPr>
          <w:p w14:paraId="48DE486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28BAF7F" w14:textId="77777777" w:rsidR="003D0E6C" w:rsidRDefault="00000000">
            <w:pPr>
              <w:widowControl/>
              <w:wordWrap w:val="0"/>
              <w:spacing w:line="240" w:lineRule="auto"/>
              <w:jc w:val="center"/>
              <w:rPr>
                <w:sz w:val="18"/>
              </w:rPr>
            </w:pPr>
            <w:r>
              <w:rPr>
                <w:rFonts w:hint="eastAsia"/>
                <w:sz w:val="18"/>
              </w:rPr>
              <w:t>K2015</w:t>
            </w:r>
          </w:p>
        </w:tc>
        <w:tc>
          <w:tcPr>
            <w:tcW w:w="3120" w:type="pct"/>
          </w:tcPr>
          <w:p w14:paraId="4BFFEA0C" w14:textId="77777777" w:rsidR="003D0E6C" w:rsidRDefault="003D0E6C">
            <w:pPr>
              <w:widowControl/>
              <w:wordWrap w:val="0"/>
              <w:spacing w:line="240" w:lineRule="auto"/>
              <w:jc w:val="center"/>
              <w:rPr>
                <w:sz w:val="18"/>
              </w:rPr>
            </w:pPr>
          </w:p>
        </w:tc>
        <w:tc>
          <w:tcPr>
            <w:tcW w:w="1069" w:type="pct"/>
          </w:tcPr>
          <w:p w14:paraId="52C38527" w14:textId="77777777" w:rsidR="003D0E6C" w:rsidRDefault="003D0E6C">
            <w:pPr>
              <w:widowControl/>
              <w:wordWrap w:val="0"/>
              <w:spacing w:line="240" w:lineRule="auto"/>
              <w:jc w:val="center"/>
              <w:rPr>
                <w:sz w:val="18"/>
              </w:rPr>
            </w:pPr>
          </w:p>
        </w:tc>
      </w:tr>
      <w:tr w:rsidR="003D0E6C" w14:paraId="5E606F12" w14:textId="77777777">
        <w:trPr>
          <w:trHeight w:val="345"/>
        </w:trPr>
        <w:tc>
          <w:tcPr>
            <w:tcW w:w="352" w:type="pct"/>
          </w:tcPr>
          <w:p w14:paraId="5EF063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206DFA" w14:textId="77777777" w:rsidR="003D0E6C" w:rsidRDefault="00000000">
            <w:pPr>
              <w:widowControl/>
              <w:wordWrap w:val="0"/>
              <w:spacing w:line="240" w:lineRule="auto"/>
              <w:jc w:val="center"/>
              <w:rPr>
                <w:sz w:val="18"/>
              </w:rPr>
            </w:pPr>
            <w:r>
              <w:rPr>
                <w:rFonts w:hint="eastAsia"/>
                <w:sz w:val="18"/>
              </w:rPr>
              <w:t>K2016</w:t>
            </w:r>
          </w:p>
        </w:tc>
        <w:tc>
          <w:tcPr>
            <w:tcW w:w="3120" w:type="pct"/>
          </w:tcPr>
          <w:p w14:paraId="1F0AC196" w14:textId="77777777" w:rsidR="003D0E6C" w:rsidRDefault="003D0E6C">
            <w:pPr>
              <w:widowControl/>
              <w:wordWrap w:val="0"/>
              <w:spacing w:line="240" w:lineRule="auto"/>
              <w:jc w:val="center"/>
              <w:rPr>
                <w:sz w:val="18"/>
              </w:rPr>
            </w:pPr>
          </w:p>
        </w:tc>
        <w:tc>
          <w:tcPr>
            <w:tcW w:w="1069" w:type="pct"/>
          </w:tcPr>
          <w:p w14:paraId="2813E8F7" w14:textId="77777777" w:rsidR="003D0E6C" w:rsidRDefault="003D0E6C">
            <w:pPr>
              <w:widowControl/>
              <w:wordWrap w:val="0"/>
              <w:spacing w:line="240" w:lineRule="auto"/>
              <w:jc w:val="center"/>
              <w:rPr>
                <w:sz w:val="18"/>
              </w:rPr>
            </w:pPr>
          </w:p>
        </w:tc>
      </w:tr>
      <w:tr w:rsidR="003D0E6C" w14:paraId="64C21117" w14:textId="77777777">
        <w:trPr>
          <w:trHeight w:val="345"/>
        </w:trPr>
        <w:tc>
          <w:tcPr>
            <w:tcW w:w="352" w:type="pct"/>
          </w:tcPr>
          <w:p w14:paraId="3D5FBDB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FE9237" w14:textId="77777777" w:rsidR="003D0E6C" w:rsidRDefault="00000000">
            <w:pPr>
              <w:widowControl/>
              <w:wordWrap w:val="0"/>
              <w:spacing w:line="240" w:lineRule="auto"/>
              <w:jc w:val="center"/>
              <w:rPr>
                <w:sz w:val="18"/>
              </w:rPr>
            </w:pPr>
            <w:r>
              <w:rPr>
                <w:rFonts w:hint="eastAsia"/>
                <w:sz w:val="18"/>
              </w:rPr>
              <w:t>K2017</w:t>
            </w:r>
          </w:p>
        </w:tc>
        <w:tc>
          <w:tcPr>
            <w:tcW w:w="3120" w:type="pct"/>
          </w:tcPr>
          <w:p w14:paraId="48A0377A" w14:textId="77777777" w:rsidR="003D0E6C" w:rsidRDefault="003D0E6C">
            <w:pPr>
              <w:widowControl/>
              <w:wordWrap w:val="0"/>
              <w:spacing w:line="240" w:lineRule="auto"/>
              <w:jc w:val="center"/>
              <w:rPr>
                <w:sz w:val="18"/>
              </w:rPr>
            </w:pPr>
          </w:p>
        </w:tc>
        <w:tc>
          <w:tcPr>
            <w:tcW w:w="1069" w:type="pct"/>
          </w:tcPr>
          <w:p w14:paraId="37CE159D" w14:textId="77777777" w:rsidR="003D0E6C" w:rsidRDefault="003D0E6C">
            <w:pPr>
              <w:widowControl/>
              <w:wordWrap w:val="0"/>
              <w:spacing w:line="240" w:lineRule="auto"/>
              <w:jc w:val="center"/>
              <w:rPr>
                <w:sz w:val="18"/>
              </w:rPr>
            </w:pPr>
          </w:p>
        </w:tc>
      </w:tr>
      <w:tr w:rsidR="003D0E6C" w14:paraId="7961D8A6" w14:textId="77777777">
        <w:trPr>
          <w:trHeight w:val="345"/>
        </w:trPr>
        <w:tc>
          <w:tcPr>
            <w:tcW w:w="352" w:type="pct"/>
          </w:tcPr>
          <w:p w14:paraId="76F555B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CE72D32" w14:textId="77777777" w:rsidR="003D0E6C" w:rsidRDefault="00000000">
            <w:pPr>
              <w:widowControl/>
              <w:wordWrap w:val="0"/>
              <w:spacing w:line="240" w:lineRule="auto"/>
              <w:jc w:val="center"/>
              <w:rPr>
                <w:sz w:val="18"/>
              </w:rPr>
            </w:pPr>
            <w:r>
              <w:rPr>
                <w:rFonts w:hint="eastAsia"/>
                <w:sz w:val="18"/>
              </w:rPr>
              <w:t>K2018</w:t>
            </w:r>
          </w:p>
        </w:tc>
        <w:tc>
          <w:tcPr>
            <w:tcW w:w="3120" w:type="pct"/>
          </w:tcPr>
          <w:p w14:paraId="550AA4E9" w14:textId="77777777" w:rsidR="003D0E6C" w:rsidRDefault="003D0E6C">
            <w:pPr>
              <w:widowControl/>
              <w:wordWrap w:val="0"/>
              <w:spacing w:line="240" w:lineRule="auto"/>
              <w:jc w:val="center"/>
              <w:rPr>
                <w:sz w:val="18"/>
              </w:rPr>
            </w:pPr>
          </w:p>
        </w:tc>
        <w:tc>
          <w:tcPr>
            <w:tcW w:w="1069" w:type="pct"/>
          </w:tcPr>
          <w:p w14:paraId="1F27E5A1" w14:textId="77777777" w:rsidR="003D0E6C" w:rsidRDefault="003D0E6C">
            <w:pPr>
              <w:widowControl/>
              <w:wordWrap w:val="0"/>
              <w:spacing w:line="240" w:lineRule="auto"/>
              <w:jc w:val="center"/>
              <w:rPr>
                <w:sz w:val="18"/>
              </w:rPr>
            </w:pPr>
          </w:p>
        </w:tc>
      </w:tr>
      <w:tr w:rsidR="003D0E6C" w14:paraId="70177C44" w14:textId="77777777">
        <w:trPr>
          <w:trHeight w:val="345"/>
        </w:trPr>
        <w:tc>
          <w:tcPr>
            <w:tcW w:w="352" w:type="pct"/>
          </w:tcPr>
          <w:p w14:paraId="258A161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7D6E95" w14:textId="77777777" w:rsidR="003D0E6C" w:rsidRDefault="00000000">
            <w:pPr>
              <w:widowControl/>
              <w:wordWrap w:val="0"/>
              <w:spacing w:line="240" w:lineRule="auto"/>
              <w:jc w:val="center"/>
              <w:rPr>
                <w:sz w:val="18"/>
              </w:rPr>
            </w:pPr>
            <w:r>
              <w:rPr>
                <w:rFonts w:hint="eastAsia"/>
                <w:sz w:val="18"/>
              </w:rPr>
              <w:t>K2019</w:t>
            </w:r>
          </w:p>
        </w:tc>
        <w:tc>
          <w:tcPr>
            <w:tcW w:w="3120" w:type="pct"/>
          </w:tcPr>
          <w:p w14:paraId="5314BB3C" w14:textId="77777777" w:rsidR="003D0E6C" w:rsidRDefault="003D0E6C">
            <w:pPr>
              <w:widowControl/>
              <w:wordWrap w:val="0"/>
              <w:spacing w:line="240" w:lineRule="auto"/>
              <w:jc w:val="center"/>
              <w:rPr>
                <w:sz w:val="18"/>
              </w:rPr>
            </w:pPr>
          </w:p>
        </w:tc>
        <w:tc>
          <w:tcPr>
            <w:tcW w:w="1069" w:type="pct"/>
          </w:tcPr>
          <w:p w14:paraId="2422B836" w14:textId="77777777" w:rsidR="003D0E6C" w:rsidRDefault="003D0E6C">
            <w:pPr>
              <w:widowControl/>
              <w:wordWrap w:val="0"/>
              <w:spacing w:line="240" w:lineRule="auto"/>
              <w:jc w:val="center"/>
              <w:rPr>
                <w:sz w:val="18"/>
              </w:rPr>
            </w:pPr>
          </w:p>
        </w:tc>
      </w:tr>
      <w:tr w:rsidR="003D0E6C" w14:paraId="0CFFC45D" w14:textId="77777777">
        <w:trPr>
          <w:trHeight w:val="345"/>
        </w:trPr>
        <w:tc>
          <w:tcPr>
            <w:tcW w:w="352" w:type="pct"/>
          </w:tcPr>
          <w:p w14:paraId="26E3AD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791EFD9" w14:textId="77777777" w:rsidR="003D0E6C" w:rsidRDefault="00000000">
            <w:pPr>
              <w:widowControl/>
              <w:wordWrap w:val="0"/>
              <w:spacing w:line="240" w:lineRule="auto"/>
              <w:jc w:val="center"/>
              <w:rPr>
                <w:sz w:val="18"/>
              </w:rPr>
            </w:pPr>
            <w:r>
              <w:rPr>
                <w:rFonts w:hint="eastAsia"/>
                <w:sz w:val="18"/>
              </w:rPr>
              <w:t>K2020</w:t>
            </w:r>
          </w:p>
        </w:tc>
        <w:tc>
          <w:tcPr>
            <w:tcW w:w="3120" w:type="pct"/>
          </w:tcPr>
          <w:p w14:paraId="44445ABD" w14:textId="77777777" w:rsidR="003D0E6C" w:rsidRDefault="003D0E6C">
            <w:pPr>
              <w:widowControl/>
              <w:wordWrap w:val="0"/>
              <w:spacing w:line="240" w:lineRule="auto"/>
              <w:jc w:val="center"/>
              <w:rPr>
                <w:sz w:val="18"/>
              </w:rPr>
            </w:pPr>
          </w:p>
        </w:tc>
        <w:tc>
          <w:tcPr>
            <w:tcW w:w="1069" w:type="pct"/>
          </w:tcPr>
          <w:p w14:paraId="332CE891" w14:textId="77777777" w:rsidR="003D0E6C" w:rsidRDefault="003D0E6C">
            <w:pPr>
              <w:widowControl/>
              <w:wordWrap w:val="0"/>
              <w:spacing w:line="240" w:lineRule="auto"/>
              <w:jc w:val="center"/>
              <w:rPr>
                <w:sz w:val="18"/>
              </w:rPr>
            </w:pPr>
          </w:p>
        </w:tc>
      </w:tr>
      <w:tr w:rsidR="003D0E6C" w14:paraId="56069666" w14:textId="77777777">
        <w:trPr>
          <w:trHeight w:val="345"/>
        </w:trPr>
        <w:tc>
          <w:tcPr>
            <w:tcW w:w="352" w:type="pct"/>
          </w:tcPr>
          <w:p w14:paraId="301C29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35FE1F7" w14:textId="77777777" w:rsidR="003D0E6C" w:rsidRDefault="00000000">
            <w:pPr>
              <w:widowControl/>
              <w:wordWrap w:val="0"/>
              <w:spacing w:line="240" w:lineRule="auto"/>
              <w:jc w:val="center"/>
              <w:rPr>
                <w:sz w:val="18"/>
              </w:rPr>
            </w:pPr>
            <w:r>
              <w:rPr>
                <w:rFonts w:hint="eastAsia"/>
                <w:sz w:val="18"/>
              </w:rPr>
              <w:t>K2021</w:t>
            </w:r>
          </w:p>
        </w:tc>
        <w:tc>
          <w:tcPr>
            <w:tcW w:w="3120" w:type="pct"/>
          </w:tcPr>
          <w:p w14:paraId="00FB1A35" w14:textId="77777777" w:rsidR="003D0E6C" w:rsidRDefault="003D0E6C">
            <w:pPr>
              <w:widowControl/>
              <w:wordWrap w:val="0"/>
              <w:spacing w:line="240" w:lineRule="auto"/>
              <w:jc w:val="center"/>
              <w:rPr>
                <w:sz w:val="18"/>
              </w:rPr>
            </w:pPr>
          </w:p>
        </w:tc>
        <w:tc>
          <w:tcPr>
            <w:tcW w:w="1069" w:type="pct"/>
          </w:tcPr>
          <w:p w14:paraId="7B840FE8" w14:textId="77777777" w:rsidR="003D0E6C" w:rsidRDefault="003D0E6C">
            <w:pPr>
              <w:widowControl/>
              <w:wordWrap w:val="0"/>
              <w:spacing w:line="240" w:lineRule="auto"/>
              <w:jc w:val="center"/>
              <w:rPr>
                <w:sz w:val="18"/>
              </w:rPr>
            </w:pPr>
          </w:p>
        </w:tc>
      </w:tr>
      <w:tr w:rsidR="003D0E6C" w14:paraId="184CF8BE" w14:textId="77777777">
        <w:trPr>
          <w:trHeight w:val="345"/>
        </w:trPr>
        <w:tc>
          <w:tcPr>
            <w:tcW w:w="352" w:type="pct"/>
          </w:tcPr>
          <w:p w14:paraId="28AD61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E83ABF3" w14:textId="77777777" w:rsidR="003D0E6C" w:rsidRDefault="00000000">
            <w:pPr>
              <w:widowControl/>
              <w:wordWrap w:val="0"/>
              <w:spacing w:line="240" w:lineRule="auto"/>
              <w:jc w:val="center"/>
              <w:rPr>
                <w:sz w:val="18"/>
              </w:rPr>
            </w:pPr>
            <w:r>
              <w:rPr>
                <w:rFonts w:hint="eastAsia"/>
                <w:sz w:val="18"/>
              </w:rPr>
              <w:t>K2022</w:t>
            </w:r>
          </w:p>
        </w:tc>
        <w:tc>
          <w:tcPr>
            <w:tcW w:w="3120" w:type="pct"/>
          </w:tcPr>
          <w:p w14:paraId="22A5028F" w14:textId="77777777" w:rsidR="003D0E6C" w:rsidRDefault="003D0E6C">
            <w:pPr>
              <w:widowControl/>
              <w:wordWrap w:val="0"/>
              <w:spacing w:line="240" w:lineRule="auto"/>
              <w:jc w:val="center"/>
              <w:rPr>
                <w:sz w:val="18"/>
              </w:rPr>
            </w:pPr>
          </w:p>
        </w:tc>
        <w:tc>
          <w:tcPr>
            <w:tcW w:w="1069" w:type="pct"/>
          </w:tcPr>
          <w:p w14:paraId="2DF92BEC" w14:textId="77777777" w:rsidR="003D0E6C" w:rsidRDefault="003D0E6C">
            <w:pPr>
              <w:widowControl/>
              <w:wordWrap w:val="0"/>
              <w:spacing w:line="240" w:lineRule="auto"/>
              <w:jc w:val="center"/>
              <w:rPr>
                <w:sz w:val="18"/>
              </w:rPr>
            </w:pPr>
          </w:p>
        </w:tc>
      </w:tr>
      <w:tr w:rsidR="003D0E6C" w14:paraId="1CC51F99" w14:textId="77777777">
        <w:trPr>
          <w:trHeight w:val="345"/>
        </w:trPr>
        <w:tc>
          <w:tcPr>
            <w:tcW w:w="352" w:type="pct"/>
          </w:tcPr>
          <w:p w14:paraId="642A084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B8BCECD" w14:textId="77777777" w:rsidR="003D0E6C" w:rsidRDefault="00000000">
            <w:pPr>
              <w:widowControl/>
              <w:wordWrap w:val="0"/>
              <w:spacing w:line="240" w:lineRule="auto"/>
              <w:jc w:val="center"/>
              <w:rPr>
                <w:sz w:val="18"/>
              </w:rPr>
            </w:pPr>
            <w:r>
              <w:rPr>
                <w:rFonts w:hint="eastAsia"/>
                <w:sz w:val="18"/>
              </w:rPr>
              <w:t>K2023</w:t>
            </w:r>
          </w:p>
        </w:tc>
        <w:tc>
          <w:tcPr>
            <w:tcW w:w="3120" w:type="pct"/>
          </w:tcPr>
          <w:p w14:paraId="1845BFAC" w14:textId="77777777" w:rsidR="003D0E6C" w:rsidRDefault="003D0E6C">
            <w:pPr>
              <w:widowControl/>
              <w:wordWrap w:val="0"/>
              <w:spacing w:line="240" w:lineRule="auto"/>
              <w:jc w:val="center"/>
              <w:rPr>
                <w:sz w:val="18"/>
              </w:rPr>
            </w:pPr>
          </w:p>
        </w:tc>
        <w:tc>
          <w:tcPr>
            <w:tcW w:w="1069" w:type="pct"/>
          </w:tcPr>
          <w:p w14:paraId="44BB0293" w14:textId="77777777" w:rsidR="003D0E6C" w:rsidRDefault="003D0E6C">
            <w:pPr>
              <w:widowControl/>
              <w:wordWrap w:val="0"/>
              <w:spacing w:line="240" w:lineRule="auto"/>
              <w:jc w:val="center"/>
              <w:rPr>
                <w:sz w:val="18"/>
              </w:rPr>
            </w:pPr>
          </w:p>
        </w:tc>
      </w:tr>
      <w:tr w:rsidR="003D0E6C" w14:paraId="5D74611F" w14:textId="77777777">
        <w:trPr>
          <w:trHeight w:val="345"/>
        </w:trPr>
        <w:tc>
          <w:tcPr>
            <w:tcW w:w="352" w:type="pct"/>
          </w:tcPr>
          <w:p w14:paraId="30DEEC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1E1EAC" w14:textId="77777777" w:rsidR="003D0E6C" w:rsidRDefault="00000000">
            <w:pPr>
              <w:widowControl/>
              <w:wordWrap w:val="0"/>
              <w:spacing w:line="240" w:lineRule="auto"/>
              <w:jc w:val="center"/>
              <w:rPr>
                <w:sz w:val="18"/>
              </w:rPr>
            </w:pPr>
            <w:r>
              <w:rPr>
                <w:rFonts w:hint="eastAsia"/>
                <w:sz w:val="18"/>
              </w:rPr>
              <w:t>K2024</w:t>
            </w:r>
          </w:p>
        </w:tc>
        <w:tc>
          <w:tcPr>
            <w:tcW w:w="3120" w:type="pct"/>
          </w:tcPr>
          <w:p w14:paraId="1BB2B319" w14:textId="77777777" w:rsidR="003D0E6C" w:rsidRDefault="003D0E6C">
            <w:pPr>
              <w:widowControl/>
              <w:wordWrap w:val="0"/>
              <w:spacing w:line="240" w:lineRule="auto"/>
              <w:jc w:val="center"/>
              <w:rPr>
                <w:sz w:val="18"/>
              </w:rPr>
            </w:pPr>
          </w:p>
        </w:tc>
        <w:tc>
          <w:tcPr>
            <w:tcW w:w="1069" w:type="pct"/>
          </w:tcPr>
          <w:p w14:paraId="622CE473" w14:textId="77777777" w:rsidR="003D0E6C" w:rsidRDefault="003D0E6C">
            <w:pPr>
              <w:widowControl/>
              <w:wordWrap w:val="0"/>
              <w:spacing w:line="240" w:lineRule="auto"/>
              <w:jc w:val="center"/>
              <w:rPr>
                <w:sz w:val="18"/>
              </w:rPr>
            </w:pPr>
          </w:p>
        </w:tc>
      </w:tr>
      <w:tr w:rsidR="003D0E6C" w14:paraId="1ADFB2D9" w14:textId="77777777">
        <w:trPr>
          <w:trHeight w:val="345"/>
        </w:trPr>
        <w:tc>
          <w:tcPr>
            <w:tcW w:w="352" w:type="pct"/>
          </w:tcPr>
          <w:p w14:paraId="3A8311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4515EE" w14:textId="77777777" w:rsidR="003D0E6C" w:rsidRDefault="00000000">
            <w:pPr>
              <w:widowControl/>
              <w:wordWrap w:val="0"/>
              <w:spacing w:line="240" w:lineRule="auto"/>
              <w:jc w:val="center"/>
              <w:rPr>
                <w:sz w:val="18"/>
              </w:rPr>
            </w:pPr>
            <w:r>
              <w:rPr>
                <w:rFonts w:hint="eastAsia"/>
                <w:sz w:val="18"/>
              </w:rPr>
              <w:t>K2025</w:t>
            </w:r>
          </w:p>
        </w:tc>
        <w:tc>
          <w:tcPr>
            <w:tcW w:w="3120" w:type="pct"/>
          </w:tcPr>
          <w:p w14:paraId="4BA45DEA" w14:textId="77777777" w:rsidR="003D0E6C" w:rsidRDefault="003D0E6C">
            <w:pPr>
              <w:widowControl/>
              <w:wordWrap w:val="0"/>
              <w:spacing w:line="240" w:lineRule="auto"/>
              <w:jc w:val="center"/>
              <w:rPr>
                <w:sz w:val="18"/>
              </w:rPr>
            </w:pPr>
          </w:p>
        </w:tc>
        <w:tc>
          <w:tcPr>
            <w:tcW w:w="1069" w:type="pct"/>
          </w:tcPr>
          <w:p w14:paraId="6EBE8207" w14:textId="77777777" w:rsidR="003D0E6C" w:rsidRDefault="003D0E6C">
            <w:pPr>
              <w:widowControl/>
              <w:wordWrap w:val="0"/>
              <w:spacing w:line="240" w:lineRule="auto"/>
              <w:jc w:val="center"/>
              <w:rPr>
                <w:sz w:val="18"/>
              </w:rPr>
            </w:pPr>
          </w:p>
        </w:tc>
      </w:tr>
      <w:tr w:rsidR="003D0E6C" w14:paraId="735F7E4F" w14:textId="77777777">
        <w:trPr>
          <w:trHeight w:val="345"/>
        </w:trPr>
        <w:tc>
          <w:tcPr>
            <w:tcW w:w="352" w:type="pct"/>
          </w:tcPr>
          <w:p w14:paraId="3E0F6B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094EA20" w14:textId="77777777" w:rsidR="003D0E6C" w:rsidRDefault="00000000">
            <w:pPr>
              <w:widowControl/>
              <w:wordWrap w:val="0"/>
              <w:spacing w:line="240" w:lineRule="auto"/>
              <w:jc w:val="center"/>
              <w:rPr>
                <w:sz w:val="18"/>
              </w:rPr>
            </w:pPr>
            <w:r>
              <w:rPr>
                <w:rFonts w:hint="eastAsia"/>
                <w:sz w:val="18"/>
              </w:rPr>
              <w:t>K2026</w:t>
            </w:r>
          </w:p>
        </w:tc>
        <w:tc>
          <w:tcPr>
            <w:tcW w:w="3120" w:type="pct"/>
          </w:tcPr>
          <w:p w14:paraId="2C4DF63E" w14:textId="77777777" w:rsidR="003D0E6C" w:rsidRDefault="003D0E6C">
            <w:pPr>
              <w:widowControl/>
              <w:wordWrap w:val="0"/>
              <w:spacing w:line="240" w:lineRule="auto"/>
              <w:jc w:val="center"/>
              <w:rPr>
                <w:sz w:val="18"/>
              </w:rPr>
            </w:pPr>
          </w:p>
        </w:tc>
        <w:tc>
          <w:tcPr>
            <w:tcW w:w="1069" w:type="pct"/>
          </w:tcPr>
          <w:p w14:paraId="7096DC1F" w14:textId="77777777" w:rsidR="003D0E6C" w:rsidRDefault="003D0E6C">
            <w:pPr>
              <w:widowControl/>
              <w:wordWrap w:val="0"/>
              <w:spacing w:line="240" w:lineRule="auto"/>
              <w:jc w:val="center"/>
              <w:rPr>
                <w:sz w:val="18"/>
              </w:rPr>
            </w:pPr>
          </w:p>
        </w:tc>
      </w:tr>
      <w:tr w:rsidR="003D0E6C" w14:paraId="407EDD23" w14:textId="77777777">
        <w:trPr>
          <w:trHeight w:val="345"/>
        </w:trPr>
        <w:tc>
          <w:tcPr>
            <w:tcW w:w="352" w:type="pct"/>
          </w:tcPr>
          <w:p w14:paraId="14095F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9BC587" w14:textId="77777777" w:rsidR="003D0E6C" w:rsidRDefault="00000000">
            <w:pPr>
              <w:widowControl/>
              <w:wordWrap w:val="0"/>
              <w:spacing w:line="240" w:lineRule="auto"/>
              <w:jc w:val="center"/>
              <w:rPr>
                <w:sz w:val="18"/>
              </w:rPr>
            </w:pPr>
            <w:r>
              <w:rPr>
                <w:rFonts w:hint="eastAsia"/>
                <w:sz w:val="18"/>
              </w:rPr>
              <w:t>K2027</w:t>
            </w:r>
          </w:p>
        </w:tc>
        <w:tc>
          <w:tcPr>
            <w:tcW w:w="3120" w:type="pct"/>
          </w:tcPr>
          <w:p w14:paraId="23789977" w14:textId="77777777" w:rsidR="003D0E6C" w:rsidRDefault="003D0E6C">
            <w:pPr>
              <w:widowControl/>
              <w:wordWrap w:val="0"/>
              <w:spacing w:line="240" w:lineRule="auto"/>
              <w:jc w:val="center"/>
              <w:rPr>
                <w:sz w:val="18"/>
              </w:rPr>
            </w:pPr>
          </w:p>
        </w:tc>
        <w:tc>
          <w:tcPr>
            <w:tcW w:w="1069" w:type="pct"/>
          </w:tcPr>
          <w:p w14:paraId="24CEA913" w14:textId="77777777" w:rsidR="003D0E6C" w:rsidRDefault="003D0E6C">
            <w:pPr>
              <w:widowControl/>
              <w:wordWrap w:val="0"/>
              <w:spacing w:line="240" w:lineRule="auto"/>
              <w:jc w:val="center"/>
              <w:rPr>
                <w:sz w:val="18"/>
              </w:rPr>
            </w:pPr>
          </w:p>
        </w:tc>
      </w:tr>
      <w:tr w:rsidR="003D0E6C" w14:paraId="750E3644" w14:textId="77777777">
        <w:trPr>
          <w:trHeight w:val="345"/>
        </w:trPr>
        <w:tc>
          <w:tcPr>
            <w:tcW w:w="352" w:type="pct"/>
          </w:tcPr>
          <w:p w14:paraId="422A4B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ADA438" w14:textId="77777777" w:rsidR="003D0E6C" w:rsidRDefault="00000000">
            <w:pPr>
              <w:widowControl/>
              <w:wordWrap w:val="0"/>
              <w:spacing w:line="240" w:lineRule="auto"/>
              <w:jc w:val="center"/>
              <w:rPr>
                <w:sz w:val="18"/>
              </w:rPr>
            </w:pPr>
            <w:r>
              <w:rPr>
                <w:rFonts w:hint="eastAsia"/>
                <w:sz w:val="18"/>
              </w:rPr>
              <w:t>K2028</w:t>
            </w:r>
          </w:p>
        </w:tc>
        <w:tc>
          <w:tcPr>
            <w:tcW w:w="3120" w:type="pct"/>
          </w:tcPr>
          <w:p w14:paraId="12BBF1F6" w14:textId="77777777" w:rsidR="003D0E6C" w:rsidRDefault="003D0E6C">
            <w:pPr>
              <w:widowControl/>
              <w:wordWrap w:val="0"/>
              <w:spacing w:line="240" w:lineRule="auto"/>
              <w:jc w:val="center"/>
              <w:rPr>
                <w:sz w:val="18"/>
              </w:rPr>
            </w:pPr>
          </w:p>
        </w:tc>
        <w:tc>
          <w:tcPr>
            <w:tcW w:w="1069" w:type="pct"/>
          </w:tcPr>
          <w:p w14:paraId="69F211FD" w14:textId="77777777" w:rsidR="003D0E6C" w:rsidRDefault="003D0E6C">
            <w:pPr>
              <w:widowControl/>
              <w:wordWrap w:val="0"/>
              <w:spacing w:line="240" w:lineRule="auto"/>
              <w:jc w:val="center"/>
              <w:rPr>
                <w:sz w:val="18"/>
              </w:rPr>
            </w:pPr>
          </w:p>
        </w:tc>
      </w:tr>
      <w:tr w:rsidR="003D0E6C" w14:paraId="79BA35C0" w14:textId="77777777">
        <w:trPr>
          <w:trHeight w:val="345"/>
        </w:trPr>
        <w:tc>
          <w:tcPr>
            <w:tcW w:w="352" w:type="pct"/>
          </w:tcPr>
          <w:p w14:paraId="2DD1A7F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26018A" w14:textId="77777777" w:rsidR="003D0E6C" w:rsidRDefault="00000000">
            <w:pPr>
              <w:widowControl/>
              <w:wordWrap w:val="0"/>
              <w:spacing w:line="240" w:lineRule="auto"/>
              <w:jc w:val="center"/>
              <w:rPr>
                <w:sz w:val="18"/>
              </w:rPr>
            </w:pPr>
            <w:r>
              <w:rPr>
                <w:rFonts w:hint="eastAsia"/>
                <w:sz w:val="18"/>
              </w:rPr>
              <w:t>K2029</w:t>
            </w:r>
          </w:p>
        </w:tc>
        <w:tc>
          <w:tcPr>
            <w:tcW w:w="3120" w:type="pct"/>
          </w:tcPr>
          <w:p w14:paraId="38E12092" w14:textId="77777777" w:rsidR="003D0E6C" w:rsidRDefault="003D0E6C">
            <w:pPr>
              <w:widowControl/>
              <w:wordWrap w:val="0"/>
              <w:spacing w:line="240" w:lineRule="auto"/>
              <w:jc w:val="center"/>
              <w:rPr>
                <w:sz w:val="18"/>
              </w:rPr>
            </w:pPr>
          </w:p>
        </w:tc>
        <w:tc>
          <w:tcPr>
            <w:tcW w:w="1069" w:type="pct"/>
          </w:tcPr>
          <w:p w14:paraId="25C61691" w14:textId="77777777" w:rsidR="003D0E6C" w:rsidRDefault="003D0E6C">
            <w:pPr>
              <w:widowControl/>
              <w:wordWrap w:val="0"/>
              <w:spacing w:line="240" w:lineRule="auto"/>
              <w:jc w:val="center"/>
              <w:rPr>
                <w:sz w:val="18"/>
              </w:rPr>
            </w:pPr>
          </w:p>
        </w:tc>
      </w:tr>
      <w:tr w:rsidR="003D0E6C" w14:paraId="1AD06174" w14:textId="77777777">
        <w:trPr>
          <w:trHeight w:val="345"/>
        </w:trPr>
        <w:tc>
          <w:tcPr>
            <w:tcW w:w="352" w:type="pct"/>
          </w:tcPr>
          <w:p w14:paraId="247533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47806A" w14:textId="77777777" w:rsidR="003D0E6C" w:rsidRDefault="00000000">
            <w:pPr>
              <w:widowControl/>
              <w:wordWrap w:val="0"/>
              <w:spacing w:line="240" w:lineRule="auto"/>
              <w:jc w:val="center"/>
              <w:rPr>
                <w:sz w:val="18"/>
              </w:rPr>
            </w:pPr>
            <w:r>
              <w:rPr>
                <w:rFonts w:hint="eastAsia"/>
                <w:sz w:val="18"/>
              </w:rPr>
              <w:t>K2030</w:t>
            </w:r>
          </w:p>
        </w:tc>
        <w:tc>
          <w:tcPr>
            <w:tcW w:w="3120" w:type="pct"/>
          </w:tcPr>
          <w:p w14:paraId="45A40317" w14:textId="77777777" w:rsidR="003D0E6C" w:rsidRDefault="003D0E6C">
            <w:pPr>
              <w:widowControl/>
              <w:wordWrap w:val="0"/>
              <w:spacing w:line="240" w:lineRule="auto"/>
              <w:jc w:val="center"/>
              <w:rPr>
                <w:sz w:val="18"/>
              </w:rPr>
            </w:pPr>
          </w:p>
        </w:tc>
        <w:tc>
          <w:tcPr>
            <w:tcW w:w="1069" w:type="pct"/>
          </w:tcPr>
          <w:p w14:paraId="728A89FB" w14:textId="77777777" w:rsidR="003D0E6C" w:rsidRDefault="003D0E6C">
            <w:pPr>
              <w:widowControl/>
              <w:wordWrap w:val="0"/>
              <w:spacing w:line="240" w:lineRule="auto"/>
              <w:jc w:val="center"/>
              <w:rPr>
                <w:sz w:val="18"/>
              </w:rPr>
            </w:pPr>
          </w:p>
        </w:tc>
      </w:tr>
      <w:tr w:rsidR="003D0E6C" w14:paraId="05F9D690" w14:textId="77777777">
        <w:trPr>
          <w:trHeight w:val="345"/>
        </w:trPr>
        <w:tc>
          <w:tcPr>
            <w:tcW w:w="352" w:type="pct"/>
          </w:tcPr>
          <w:p w14:paraId="4F6C52A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ACDA6B" w14:textId="77777777" w:rsidR="003D0E6C" w:rsidRDefault="00000000">
            <w:pPr>
              <w:widowControl/>
              <w:wordWrap w:val="0"/>
              <w:spacing w:line="240" w:lineRule="auto"/>
              <w:jc w:val="center"/>
              <w:rPr>
                <w:sz w:val="18"/>
              </w:rPr>
            </w:pPr>
            <w:r>
              <w:rPr>
                <w:rFonts w:hint="eastAsia"/>
                <w:sz w:val="18"/>
              </w:rPr>
              <w:t>K2031</w:t>
            </w:r>
          </w:p>
        </w:tc>
        <w:tc>
          <w:tcPr>
            <w:tcW w:w="3120" w:type="pct"/>
          </w:tcPr>
          <w:p w14:paraId="201151E4" w14:textId="77777777" w:rsidR="003D0E6C" w:rsidRDefault="003D0E6C">
            <w:pPr>
              <w:widowControl/>
              <w:wordWrap w:val="0"/>
              <w:spacing w:line="240" w:lineRule="auto"/>
              <w:jc w:val="center"/>
              <w:rPr>
                <w:sz w:val="18"/>
              </w:rPr>
            </w:pPr>
          </w:p>
        </w:tc>
        <w:tc>
          <w:tcPr>
            <w:tcW w:w="1069" w:type="pct"/>
          </w:tcPr>
          <w:p w14:paraId="7FFBFD8F" w14:textId="77777777" w:rsidR="003D0E6C" w:rsidRDefault="003D0E6C">
            <w:pPr>
              <w:widowControl/>
              <w:wordWrap w:val="0"/>
              <w:spacing w:line="240" w:lineRule="auto"/>
              <w:jc w:val="center"/>
              <w:rPr>
                <w:sz w:val="18"/>
              </w:rPr>
            </w:pPr>
          </w:p>
        </w:tc>
      </w:tr>
      <w:tr w:rsidR="003D0E6C" w14:paraId="73875531" w14:textId="77777777">
        <w:trPr>
          <w:trHeight w:val="345"/>
        </w:trPr>
        <w:tc>
          <w:tcPr>
            <w:tcW w:w="352" w:type="pct"/>
          </w:tcPr>
          <w:p w14:paraId="076AC6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5C3121" w14:textId="77777777" w:rsidR="003D0E6C" w:rsidRDefault="00000000">
            <w:pPr>
              <w:widowControl/>
              <w:wordWrap w:val="0"/>
              <w:spacing w:line="240" w:lineRule="auto"/>
              <w:jc w:val="center"/>
              <w:rPr>
                <w:sz w:val="18"/>
              </w:rPr>
            </w:pPr>
            <w:r>
              <w:rPr>
                <w:rFonts w:hint="eastAsia"/>
                <w:sz w:val="18"/>
              </w:rPr>
              <w:t>K2032</w:t>
            </w:r>
          </w:p>
        </w:tc>
        <w:tc>
          <w:tcPr>
            <w:tcW w:w="3120" w:type="pct"/>
          </w:tcPr>
          <w:p w14:paraId="09E62B11" w14:textId="77777777" w:rsidR="003D0E6C" w:rsidRDefault="003D0E6C">
            <w:pPr>
              <w:widowControl/>
              <w:wordWrap w:val="0"/>
              <w:spacing w:line="240" w:lineRule="auto"/>
              <w:jc w:val="center"/>
              <w:rPr>
                <w:sz w:val="18"/>
              </w:rPr>
            </w:pPr>
          </w:p>
        </w:tc>
        <w:tc>
          <w:tcPr>
            <w:tcW w:w="1069" w:type="pct"/>
          </w:tcPr>
          <w:p w14:paraId="0475A602" w14:textId="77777777" w:rsidR="003D0E6C" w:rsidRDefault="003D0E6C">
            <w:pPr>
              <w:widowControl/>
              <w:wordWrap w:val="0"/>
              <w:spacing w:line="240" w:lineRule="auto"/>
              <w:jc w:val="center"/>
              <w:rPr>
                <w:sz w:val="18"/>
              </w:rPr>
            </w:pPr>
          </w:p>
        </w:tc>
      </w:tr>
      <w:tr w:rsidR="003D0E6C" w14:paraId="55048287" w14:textId="77777777">
        <w:trPr>
          <w:trHeight w:val="345"/>
        </w:trPr>
        <w:tc>
          <w:tcPr>
            <w:tcW w:w="352" w:type="pct"/>
          </w:tcPr>
          <w:p w14:paraId="0C545B4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B3F645A" w14:textId="77777777" w:rsidR="003D0E6C" w:rsidRDefault="00000000">
            <w:pPr>
              <w:widowControl/>
              <w:wordWrap w:val="0"/>
              <w:spacing w:line="240" w:lineRule="auto"/>
              <w:jc w:val="center"/>
              <w:rPr>
                <w:sz w:val="18"/>
              </w:rPr>
            </w:pPr>
            <w:r>
              <w:rPr>
                <w:rFonts w:hint="eastAsia"/>
                <w:sz w:val="18"/>
              </w:rPr>
              <w:t>K2033</w:t>
            </w:r>
          </w:p>
        </w:tc>
        <w:tc>
          <w:tcPr>
            <w:tcW w:w="3120" w:type="pct"/>
          </w:tcPr>
          <w:p w14:paraId="25F6E681" w14:textId="77777777" w:rsidR="003D0E6C" w:rsidRDefault="003D0E6C">
            <w:pPr>
              <w:widowControl/>
              <w:wordWrap w:val="0"/>
              <w:spacing w:line="240" w:lineRule="auto"/>
              <w:jc w:val="center"/>
              <w:rPr>
                <w:sz w:val="18"/>
              </w:rPr>
            </w:pPr>
          </w:p>
        </w:tc>
        <w:tc>
          <w:tcPr>
            <w:tcW w:w="1069" w:type="pct"/>
          </w:tcPr>
          <w:p w14:paraId="65AE4890" w14:textId="77777777" w:rsidR="003D0E6C" w:rsidRDefault="003D0E6C">
            <w:pPr>
              <w:widowControl/>
              <w:wordWrap w:val="0"/>
              <w:spacing w:line="240" w:lineRule="auto"/>
              <w:jc w:val="center"/>
              <w:rPr>
                <w:sz w:val="18"/>
              </w:rPr>
            </w:pPr>
          </w:p>
        </w:tc>
      </w:tr>
      <w:tr w:rsidR="003D0E6C" w14:paraId="48D0504D" w14:textId="77777777">
        <w:trPr>
          <w:trHeight w:val="345"/>
        </w:trPr>
        <w:tc>
          <w:tcPr>
            <w:tcW w:w="352" w:type="pct"/>
          </w:tcPr>
          <w:p w14:paraId="62E09D7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E0575AE" w14:textId="77777777" w:rsidR="003D0E6C" w:rsidRDefault="00000000">
            <w:pPr>
              <w:widowControl/>
              <w:wordWrap w:val="0"/>
              <w:spacing w:line="240" w:lineRule="auto"/>
              <w:jc w:val="center"/>
              <w:rPr>
                <w:sz w:val="18"/>
              </w:rPr>
            </w:pPr>
            <w:r>
              <w:rPr>
                <w:rFonts w:hint="eastAsia"/>
                <w:sz w:val="18"/>
              </w:rPr>
              <w:t>K2034</w:t>
            </w:r>
          </w:p>
        </w:tc>
        <w:tc>
          <w:tcPr>
            <w:tcW w:w="3120" w:type="pct"/>
          </w:tcPr>
          <w:p w14:paraId="2B24EE2E" w14:textId="77777777" w:rsidR="003D0E6C" w:rsidRDefault="003D0E6C">
            <w:pPr>
              <w:widowControl/>
              <w:wordWrap w:val="0"/>
              <w:spacing w:line="240" w:lineRule="auto"/>
              <w:jc w:val="center"/>
              <w:rPr>
                <w:sz w:val="18"/>
              </w:rPr>
            </w:pPr>
          </w:p>
        </w:tc>
        <w:tc>
          <w:tcPr>
            <w:tcW w:w="1069" w:type="pct"/>
          </w:tcPr>
          <w:p w14:paraId="10C1036F" w14:textId="77777777" w:rsidR="003D0E6C" w:rsidRDefault="003D0E6C">
            <w:pPr>
              <w:widowControl/>
              <w:wordWrap w:val="0"/>
              <w:spacing w:line="240" w:lineRule="auto"/>
              <w:jc w:val="center"/>
              <w:rPr>
                <w:sz w:val="18"/>
              </w:rPr>
            </w:pPr>
          </w:p>
        </w:tc>
      </w:tr>
      <w:tr w:rsidR="003D0E6C" w14:paraId="1A02C294" w14:textId="77777777">
        <w:trPr>
          <w:trHeight w:val="345"/>
        </w:trPr>
        <w:tc>
          <w:tcPr>
            <w:tcW w:w="352" w:type="pct"/>
          </w:tcPr>
          <w:p w14:paraId="5E04BF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725F0D0" w14:textId="77777777" w:rsidR="003D0E6C" w:rsidRDefault="00000000">
            <w:pPr>
              <w:widowControl/>
              <w:wordWrap w:val="0"/>
              <w:spacing w:line="240" w:lineRule="auto"/>
              <w:jc w:val="center"/>
              <w:rPr>
                <w:sz w:val="18"/>
              </w:rPr>
            </w:pPr>
            <w:r>
              <w:rPr>
                <w:rFonts w:hint="eastAsia"/>
                <w:sz w:val="18"/>
              </w:rPr>
              <w:t>K2035</w:t>
            </w:r>
          </w:p>
        </w:tc>
        <w:tc>
          <w:tcPr>
            <w:tcW w:w="3120" w:type="pct"/>
          </w:tcPr>
          <w:p w14:paraId="7B83D138" w14:textId="77777777" w:rsidR="003D0E6C" w:rsidRDefault="003D0E6C">
            <w:pPr>
              <w:widowControl/>
              <w:wordWrap w:val="0"/>
              <w:spacing w:line="240" w:lineRule="auto"/>
              <w:jc w:val="center"/>
              <w:rPr>
                <w:sz w:val="18"/>
              </w:rPr>
            </w:pPr>
          </w:p>
        </w:tc>
        <w:tc>
          <w:tcPr>
            <w:tcW w:w="1069" w:type="pct"/>
          </w:tcPr>
          <w:p w14:paraId="2CF0BC29" w14:textId="77777777" w:rsidR="003D0E6C" w:rsidRDefault="003D0E6C">
            <w:pPr>
              <w:widowControl/>
              <w:wordWrap w:val="0"/>
              <w:spacing w:line="240" w:lineRule="auto"/>
              <w:jc w:val="center"/>
              <w:rPr>
                <w:sz w:val="18"/>
              </w:rPr>
            </w:pPr>
          </w:p>
        </w:tc>
      </w:tr>
      <w:tr w:rsidR="003D0E6C" w14:paraId="338A0B66" w14:textId="77777777">
        <w:trPr>
          <w:trHeight w:val="345"/>
        </w:trPr>
        <w:tc>
          <w:tcPr>
            <w:tcW w:w="352" w:type="pct"/>
          </w:tcPr>
          <w:p w14:paraId="7F7182D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B6A0B8" w14:textId="77777777" w:rsidR="003D0E6C" w:rsidRDefault="00000000">
            <w:pPr>
              <w:widowControl/>
              <w:wordWrap w:val="0"/>
              <w:spacing w:line="240" w:lineRule="auto"/>
              <w:jc w:val="center"/>
              <w:rPr>
                <w:sz w:val="18"/>
              </w:rPr>
            </w:pPr>
            <w:r>
              <w:rPr>
                <w:rFonts w:hint="eastAsia"/>
                <w:sz w:val="18"/>
              </w:rPr>
              <w:t>K2036</w:t>
            </w:r>
          </w:p>
        </w:tc>
        <w:tc>
          <w:tcPr>
            <w:tcW w:w="3120" w:type="pct"/>
          </w:tcPr>
          <w:p w14:paraId="5E7FFC08" w14:textId="77777777" w:rsidR="003D0E6C" w:rsidRDefault="003D0E6C">
            <w:pPr>
              <w:widowControl/>
              <w:wordWrap w:val="0"/>
              <w:spacing w:line="240" w:lineRule="auto"/>
              <w:jc w:val="center"/>
              <w:rPr>
                <w:sz w:val="18"/>
              </w:rPr>
            </w:pPr>
          </w:p>
        </w:tc>
        <w:tc>
          <w:tcPr>
            <w:tcW w:w="1069" w:type="pct"/>
          </w:tcPr>
          <w:p w14:paraId="3415ED80" w14:textId="77777777" w:rsidR="003D0E6C" w:rsidRDefault="003D0E6C">
            <w:pPr>
              <w:widowControl/>
              <w:wordWrap w:val="0"/>
              <w:spacing w:line="240" w:lineRule="auto"/>
              <w:jc w:val="center"/>
              <w:rPr>
                <w:sz w:val="18"/>
              </w:rPr>
            </w:pPr>
          </w:p>
        </w:tc>
      </w:tr>
      <w:tr w:rsidR="003D0E6C" w14:paraId="3BB52078" w14:textId="77777777">
        <w:trPr>
          <w:trHeight w:val="345"/>
        </w:trPr>
        <w:tc>
          <w:tcPr>
            <w:tcW w:w="352" w:type="pct"/>
          </w:tcPr>
          <w:p w14:paraId="7D01B06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4D9B424" w14:textId="77777777" w:rsidR="003D0E6C" w:rsidRDefault="00000000">
            <w:pPr>
              <w:widowControl/>
              <w:wordWrap w:val="0"/>
              <w:spacing w:line="240" w:lineRule="auto"/>
              <w:jc w:val="center"/>
              <w:rPr>
                <w:sz w:val="18"/>
              </w:rPr>
            </w:pPr>
            <w:r>
              <w:rPr>
                <w:rFonts w:hint="eastAsia"/>
                <w:sz w:val="18"/>
              </w:rPr>
              <w:t>K2037</w:t>
            </w:r>
          </w:p>
        </w:tc>
        <w:tc>
          <w:tcPr>
            <w:tcW w:w="3120" w:type="pct"/>
          </w:tcPr>
          <w:p w14:paraId="1B51CC02" w14:textId="77777777" w:rsidR="003D0E6C" w:rsidRDefault="003D0E6C">
            <w:pPr>
              <w:widowControl/>
              <w:wordWrap w:val="0"/>
              <w:spacing w:line="240" w:lineRule="auto"/>
              <w:jc w:val="center"/>
              <w:rPr>
                <w:sz w:val="18"/>
              </w:rPr>
            </w:pPr>
          </w:p>
        </w:tc>
        <w:tc>
          <w:tcPr>
            <w:tcW w:w="1069" w:type="pct"/>
          </w:tcPr>
          <w:p w14:paraId="7D4B25AA" w14:textId="77777777" w:rsidR="003D0E6C" w:rsidRDefault="003D0E6C">
            <w:pPr>
              <w:widowControl/>
              <w:wordWrap w:val="0"/>
              <w:spacing w:line="240" w:lineRule="auto"/>
              <w:jc w:val="center"/>
              <w:rPr>
                <w:sz w:val="18"/>
              </w:rPr>
            </w:pPr>
          </w:p>
        </w:tc>
      </w:tr>
      <w:tr w:rsidR="003D0E6C" w14:paraId="2612DC83" w14:textId="77777777">
        <w:trPr>
          <w:trHeight w:val="345"/>
        </w:trPr>
        <w:tc>
          <w:tcPr>
            <w:tcW w:w="352" w:type="pct"/>
          </w:tcPr>
          <w:p w14:paraId="5DC7F4C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B07A13C" w14:textId="77777777" w:rsidR="003D0E6C" w:rsidRDefault="00000000">
            <w:pPr>
              <w:widowControl/>
              <w:wordWrap w:val="0"/>
              <w:spacing w:line="240" w:lineRule="auto"/>
              <w:jc w:val="center"/>
              <w:rPr>
                <w:sz w:val="18"/>
              </w:rPr>
            </w:pPr>
            <w:r>
              <w:rPr>
                <w:rFonts w:hint="eastAsia"/>
                <w:sz w:val="18"/>
              </w:rPr>
              <w:t>K2038</w:t>
            </w:r>
          </w:p>
        </w:tc>
        <w:tc>
          <w:tcPr>
            <w:tcW w:w="3120" w:type="pct"/>
          </w:tcPr>
          <w:p w14:paraId="30B90D1E" w14:textId="77777777" w:rsidR="003D0E6C" w:rsidRDefault="003D0E6C">
            <w:pPr>
              <w:widowControl/>
              <w:wordWrap w:val="0"/>
              <w:spacing w:line="240" w:lineRule="auto"/>
              <w:jc w:val="center"/>
              <w:rPr>
                <w:sz w:val="18"/>
              </w:rPr>
            </w:pPr>
          </w:p>
        </w:tc>
        <w:tc>
          <w:tcPr>
            <w:tcW w:w="1069" w:type="pct"/>
          </w:tcPr>
          <w:p w14:paraId="7518FE83" w14:textId="77777777" w:rsidR="003D0E6C" w:rsidRDefault="003D0E6C">
            <w:pPr>
              <w:widowControl/>
              <w:wordWrap w:val="0"/>
              <w:spacing w:line="240" w:lineRule="auto"/>
              <w:jc w:val="center"/>
              <w:rPr>
                <w:sz w:val="18"/>
              </w:rPr>
            </w:pPr>
          </w:p>
        </w:tc>
      </w:tr>
      <w:tr w:rsidR="003D0E6C" w14:paraId="043F33BB" w14:textId="77777777">
        <w:trPr>
          <w:trHeight w:val="345"/>
        </w:trPr>
        <w:tc>
          <w:tcPr>
            <w:tcW w:w="352" w:type="pct"/>
          </w:tcPr>
          <w:p w14:paraId="796C5EB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7BB7A7" w14:textId="77777777" w:rsidR="003D0E6C" w:rsidRDefault="00000000">
            <w:pPr>
              <w:widowControl/>
              <w:wordWrap w:val="0"/>
              <w:spacing w:line="240" w:lineRule="auto"/>
              <w:jc w:val="center"/>
              <w:rPr>
                <w:sz w:val="18"/>
              </w:rPr>
            </w:pPr>
            <w:r>
              <w:rPr>
                <w:rFonts w:hint="eastAsia"/>
                <w:sz w:val="18"/>
              </w:rPr>
              <w:t>K2039</w:t>
            </w:r>
          </w:p>
        </w:tc>
        <w:tc>
          <w:tcPr>
            <w:tcW w:w="3120" w:type="pct"/>
          </w:tcPr>
          <w:p w14:paraId="02B3029D" w14:textId="77777777" w:rsidR="003D0E6C" w:rsidRDefault="003D0E6C">
            <w:pPr>
              <w:widowControl/>
              <w:wordWrap w:val="0"/>
              <w:spacing w:line="240" w:lineRule="auto"/>
              <w:jc w:val="center"/>
              <w:rPr>
                <w:sz w:val="18"/>
              </w:rPr>
            </w:pPr>
          </w:p>
        </w:tc>
        <w:tc>
          <w:tcPr>
            <w:tcW w:w="1069" w:type="pct"/>
          </w:tcPr>
          <w:p w14:paraId="6B7363B2" w14:textId="77777777" w:rsidR="003D0E6C" w:rsidRDefault="003D0E6C">
            <w:pPr>
              <w:widowControl/>
              <w:wordWrap w:val="0"/>
              <w:spacing w:line="240" w:lineRule="auto"/>
              <w:jc w:val="center"/>
              <w:rPr>
                <w:sz w:val="18"/>
              </w:rPr>
            </w:pPr>
          </w:p>
        </w:tc>
      </w:tr>
      <w:tr w:rsidR="003D0E6C" w14:paraId="32380E86" w14:textId="77777777">
        <w:trPr>
          <w:trHeight w:val="345"/>
        </w:trPr>
        <w:tc>
          <w:tcPr>
            <w:tcW w:w="352" w:type="pct"/>
          </w:tcPr>
          <w:p w14:paraId="60E4EB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91EB5C6" w14:textId="77777777" w:rsidR="003D0E6C" w:rsidRDefault="00000000">
            <w:pPr>
              <w:widowControl/>
              <w:wordWrap w:val="0"/>
              <w:spacing w:line="240" w:lineRule="auto"/>
              <w:jc w:val="center"/>
              <w:rPr>
                <w:sz w:val="18"/>
              </w:rPr>
            </w:pPr>
            <w:r>
              <w:rPr>
                <w:rFonts w:hint="eastAsia"/>
                <w:sz w:val="18"/>
              </w:rPr>
              <w:t>K2040</w:t>
            </w:r>
          </w:p>
        </w:tc>
        <w:tc>
          <w:tcPr>
            <w:tcW w:w="3120" w:type="pct"/>
          </w:tcPr>
          <w:p w14:paraId="3D1B6BD2" w14:textId="77777777" w:rsidR="003D0E6C" w:rsidRDefault="003D0E6C">
            <w:pPr>
              <w:widowControl/>
              <w:wordWrap w:val="0"/>
              <w:spacing w:line="240" w:lineRule="auto"/>
              <w:jc w:val="center"/>
              <w:rPr>
                <w:sz w:val="18"/>
              </w:rPr>
            </w:pPr>
          </w:p>
        </w:tc>
        <w:tc>
          <w:tcPr>
            <w:tcW w:w="1069" w:type="pct"/>
          </w:tcPr>
          <w:p w14:paraId="1298445F" w14:textId="77777777" w:rsidR="003D0E6C" w:rsidRDefault="003D0E6C">
            <w:pPr>
              <w:widowControl/>
              <w:wordWrap w:val="0"/>
              <w:spacing w:line="240" w:lineRule="auto"/>
              <w:jc w:val="center"/>
              <w:rPr>
                <w:sz w:val="18"/>
              </w:rPr>
            </w:pPr>
          </w:p>
        </w:tc>
      </w:tr>
      <w:tr w:rsidR="003D0E6C" w14:paraId="7DE94C5F" w14:textId="77777777">
        <w:trPr>
          <w:trHeight w:val="345"/>
        </w:trPr>
        <w:tc>
          <w:tcPr>
            <w:tcW w:w="352" w:type="pct"/>
          </w:tcPr>
          <w:p w14:paraId="40F1DF8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18A518" w14:textId="77777777" w:rsidR="003D0E6C" w:rsidRDefault="00000000">
            <w:pPr>
              <w:widowControl/>
              <w:wordWrap w:val="0"/>
              <w:spacing w:line="240" w:lineRule="auto"/>
              <w:jc w:val="center"/>
              <w:rPr>
                <w:sz w:val="18"/>
              </w:rPr>
            </w:pPr>
            <w:r>
              <w:rPr>
                <w:rFonts w:hint="eastAsia"/>
                <w:sz w:val="18"/>
              </w:rPr>
              <w:t>K2041</w:t>
            </w:r>
          </w:p>
        </w:tc>
        <w:tc>
          <w:tcPr>
            <w:tcW w:w="3120" w:type="pct"/>
          </w:tcPr>
          <w:p w14:paraId="29DE7557" w14:textId="77777777" w:rsidR="003D0E6C" w:rsidRDefault="003D0E6C">
            <w:pPr>
              <w:widowControl/>
              <w:wordWrap w:val="0"/>
              <w:spacing w:line="240" w:lineRule="auto"/>
              <w:jc w:val="center"/>
              <w:rPr>
                <w:sz w:val="18"/>
              </w:rPr>
            </w:pPr>
          </w:p>
        </w:tc>
        <w:tc>
          <w:tcPr>
            <w:tcW w:w="1069" w:type="pct"/>
          </w:tcPr>
          <w:p w14:paraId="383CF154" w14:textId="77777777" w:rsidR="003D0E6C" w:rsidRDefault="003D0E6C">
            <w:pPr>
              <w:widowControl/>
              <w:wordWrap w:val="0"/>
              <w:spacing w:line="240" w:lineRule="auto"/>
              <w:jc w:val="center"/>
              <w:rPr>
                <w:sz w:val="18"/>
              </w:rPr>
            </w:pPr>
          </w:p>
        </w:tc>
      </w:tr>
      <w:tr w:rsidR="003D0E6C" w14:paraId="4C35A36E" w14:textId="77777777">
        <w:trPr>
          <w:trHeight w:val="345"/>
        </w:trPr>
        <w:tc>
          <w:tcPr>
            <w:tcW w:w="352" w:type="pct"/>
          </w:tcPr>
          <w:p w14:paraId="3D104E0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58DF919" w14:textId="77777777" w:rsidR="003D0E6C" w:rsidRDefault="00000000">
            <w:pPr>
              <w:widowControl/>
              <w:wordWrap w:val="0"/>
              <w:spacing w:line="240" w:lineRule="auto"/>
              <w:jc w:val="center"/>
              <w:rPr>
                <w:sz w:val="18"/>
              </w:rPr>
            </w:pPr>
            <w:r>
              <w:rPr>
                <w:rFonts w:hint="eastAsia"/>
                <w:sz w:val="18"/>
              </w:rPr>
              <w:t>K2042</w:t>
            </w:r>
          </w:p>
        </w:tc>
        <w:tc>
          <w:tcPr>
            <w:tcW w:w="3120" w:type="pct"/>
          </w:tcPr>
          <w:p w14:paraId="60F910A0" w14:textId="77777777" w:rsidR="003D0E6C" w:rsidRDefault="003D0E6C">
            <w:pPr>
              <w:widowControl/>
              <w:wordWrap w:val="0"/>
              <w:spacing w:line="240" w:lineRule="auto"/>
              <w:jc w:val="center"/>
              <w:rPr>
                <w:sz w:val="18"/>
              </w:rPr>
            </w:pPr>
          </w:p>
        </w:tc>
        <w:tc>
          <w:tcPr>
            <w:tcW w:w="1069" w:type="pct"/>
          </w:tcPr>
          <w:p w14:paraId="2AF2D078" w14:textId="77777777" w:rsidR="003D0E6C" w:rsidRDefault="003D0E6C">
            <w:pPr>
              <w:widowControl/>
              <w:wordWrap w:val="0"/>
              <w:spacing w:line="240" w:lineRule="auto"/>
              <w:jc w:val="center"/>
              <w:rPr>
                <w:sz w:val="18"/>
              </w:rPr>
            </w:pPr>
          </w:p>
        </w:tc>
      </w:tr>
      <w:tr w:rsidR="003D0E6C" w14:paraId="2983E0C5" w14:textId="77777777">
        <w:trPr>
          <w:trHeight w:val="345"/>
        </w:trPr>
        <w:tc>
          <w:tcPr>
            <w:tcW w:w="352" w:type="pct"/>
          </w:tcPr>
          <w:p w14:paraId="2EAAF49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76CE79" w14:textId="77777777" w:rsidR="003D0E6C" w:rsidRDefault="00000000">
            <w:pPr>
              <w:widowControl/>
              <w:wordWrap w:val="0"/>
              <w:spacing w:line="240" w:lineRule="auto"/>
              <w:jc w:val="center"/>
              <w:rPr>
                <w:sz w:val="18"/>
              </w:rPr>
            </w:pPr>
            <w:r>
              <w:rPr>
                <w:rFonts w:hint="eastAsia"/>
                <w:sz w:val="18"/>
              </w:rPr>
              <w:t>K2043</w:t>
            </w:r>
          </w:p>
        </w:tc>
        <w:tc>
          <w:tcPr>
            <w:tcW w:w="3120" w:type="pct"/>
          </w:tcPr>
          <w:p w14:paraId="4632BA12" w14:textId="77777777" w:rsidR="003D0E6C" w:rsidRDefault="003D0E6C">
            <w:pPr>
              <w:widowControl/>
              <w:wordWrap w:val="0"/>
              <w:spacing w:line="240" w:lineRule="auto"/>
              <w:jc w:val="center"/>
              <w:rPr>
                <w:sz w:val="18"/>
              </w:rPr>
            </w:pPr>
          </w:p>
        </w:tc>
        <w:tc>
          <w:tcPr>
            <w:tcW w:w="1069" w:type="pct"/>
          </w:tcPr>
          <w:p w14:paraId="1F98DAEA" w14:textId="77777777" w:rsidR="003D0E6C" w:rsidRDefault="003D0E6C">
            <w:pPr>
              <w:widowControl/>
              <w:wordWrap w:val="0"/>
              <w:spacing w:line="240" w:lineRule="auto"/>
              <w:jc w:val="center"/>
              <w:rPr>
                <w:sz w:val="18"/>
              </w:rPr>
            </w:pPr>
          </w:p>
        </w:tc>
      </w:tr>
      <w:tr w:rsidR="003D0E6C" w14:paraId="67456F2B" w14:textId="77777777">
        <w:trPr>
          <w:trHeight w:val="345"/>
        </w:trPr>
        <w:tc>
          <w:tcPr>
            <w:tcW w:w="352" w:type="pct"/>
          </w:tcPr>
          <w:p w14:paraId="17B3290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F3A74DF" w14:textId="77777777" w:rsidR="003D0E6C" w:rsidRDefault="00000000">
            <w:pPr>
              <w:widowControl/>
              <w:wordWrap w:val="0"/>
              <w:spacing w:line="240" w:lineRule="auto"/>
              <w:jc w:val="center"/>
              <w:rPr>
                <w:sz w:val="18"/>
              </w:rPr>
            </w:pPr>
            <w:r>
              <w:rPr>
                <w:rFonts w:hint="eastAsia"/>
                <w:sz w:val="18"/>
              </w:rPr>
              <w:t>K2044</w:t>
            </w:r>
          </w:p>
        </w:tc>
        <w:tc>
          <w:tcPr>
            <w:tcW w:w="3120" w:type="pct"/>
          </w:tcPr>
          <w:p w14:paraId="78F859A0" w14:textId="77777777" w:rsidR="003D0E6C" w:rsidRDefault="003D0E6C">
            <w:pPr>
              <w:widowControl/>
              <w:wordWrap w:val="0"/>
              <w:spacing w:line="240" w:lineRule="auto"/>
              <w:jc w:val="center"/>
              <w:rPr>
                <w:sz w:val="18"/>
              </w:rPr>
            </w:pPr>
          </w:p>
        </w:tc>
        <w:tc>
          <w:tcPr>
            <w:tcW w:w="1069" w:type="pct"/>
          </w:tcPr>
          <w:p w14:paraId="638CF65E" w14:textId="77777777" w:rsidR="003D0E6C" w:rsidRDefault="003D0E6C">
            <w:pPr>
              <w:widowControl/>
              <w:wordWrap w:val="0"/>
              <w:spacing w:line="240" w:lineRule="auto"/>
              <w:jc w:val="center"/>
              <w:rPr>
                <w:sz w:val="18"/>
              </w:rPr>
            </w:pPr>
          </w:p>
        </w:tc>
      </w:tr>
      <w:tr w:rsidR="003D0E6C" w14:paraId="09653CBF" w14:textId="77777777">
        <w:trPr>
          <w:trHeight w:val="345"/>
        </w:trPr>
        <w:tc>
          <w:tcPr>
            <w:tcW w:w="352" w:type="pct"/>
          </w:tcPr>
          <w:p w14:paraId="2ABE398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EB2753E" w14:textId="77777777" w:rsidR="003D0E6C" w:rsidRDefault="00000000">
            <w:pPr>
              <w:widowControl/>
              <w:wordWrap w:val="0"/>
              <w:spacing w:line="240" w:lineRule="auto"/>
              <w:jc w:val="center"/>
              <w:rPr>
                <w:sz w:val="18"/>
              </w:rPr>
            </w:pPr>
            <w:r>
              <w:rPr>
                <w:rFonts w:hint="eastAsia"/>
                <w:sz w:val="18"/>
              </w:rPr>
              <w:t>K2045</w:t>
            </w:r>
          </w:p>
        </w:tc>
        <w:tc>
          <w:tcPr>
            <w:tcW w:w="3120" w:type="pct"/>
          </w:tcPr>
          <w:p w14:paraId="5A4AA3D0" w14:textId="77777777" w:rsidR="003D0E6C" w:rsidRDefault="003D0E6C">
            <w:pPr>
              <w:widowControl/>
              <w:wordWrap w:val="0"/>
              <w:spacing w:line="240" w:lineRule="auto"/>
              <w:jc w:val="center"/>
              <w:rPr>
                <w:sz w:val="18"/>
              </w:rPr>
            </w:pPr>
          </w:p>
        </w:tc>
        <w:tc>
          <w:tcPr>
            <w:tcW w:w="1069" w:type="pct"/>
          </w:tcPr>
          <w:p w14:paraId="0AEA4BFA" w14:textId="77777777" w:rsidR="003D0E6C" w:rsidRDefault="003D0E6C">
            <w:pPr>
              <w:widowControl/>
              <w:wordWrap w:val="0"/>
              <w:spacing w:line="240" w:lineRule="auto"/>
              <w:jc w:val="center"/>
              <w:rPr>
                <w:sz w:val="18"/>
              </w:rPr>
            </w:pPr>
          </w:p>
        </w:tc>
      </w:tr>
      <w:tr w:rsidR="003D0E6C" w14:paraId="4DDBC17B" w14:textId="77777777">
        <w:trPr>
          <w:trHeight w:val="345"/>
        </w:trPr>
        <w:tc>
          <w:tcPr>
            <w:tcW w:w="352" w:type="pct"/>
          </w:tcPr>
          <w:p w14:paraId="4F13DB9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DCB727" w14:textId="77777777" w:rsidR="003D0E6C" w:rsidRDefault="00000000">
            <w:pPr>
              <w:widowControl/>
              <w:wordWrap w:val="0"/>
              <w:spacing w:line="240" w:lineRule="auto"/>
              <w:jc w:val="center"/>
              <w:rPr>
                <w:sz w:val="18"/>
              </w:rPr>
            </w:pPr>
            <w:r>
              <w:rPr>
                <w:rFonts w:hint="eastAsia"/>
                <w:sz w:val="18"/>
              </w:rPr>
              <w:t>K2046</w:t>
            </w:r>
          </w:p>
        </w:tc>
        <w:tc>
          <w:tcPr>
            <w:tcW w:w="3120" w:type="pct"/>
          </w:tcPr>
          <w:p w14:paraId="7B18CE48" w14:textId="77777777" w:rsidR="003D0E6C" w:rsidRDefault="003D0E6C">
            <w:pPr>
              <w:widowControl/>
              <w:wordWrap w:val="0"/>
              <w:spacing w:line="240" w:lineRule="auto"/>
              <w:jc w:val="center"/>
              <w:rPr>
                <w:sz w:val="18"/>
              </w:rPr>
            </w:pPr>
          </w:p>
        </w:tc>
        <w:tc>
          <w:tcPr>
            <w:tcW w:w="1069" w:type="pct"/>
          </w:tcPr>
          <w:p w14:paraId="2178ACE6" w14:textId="77777777" w:rsidR="003D0E6C" w:rsidRDefault="003D0E6C">
            <w:pPr>
              <w:widowControl/>
              <w:wordWrap w:val="0"/>
              <w:spacing w:line="240" w:lineRule="auto"/>
              <w:jc w:val="center"/>
              <w:rPr>
                <w:sz w:val="18"/>
              </w:rPr>
            </w:pPr>
          </w:p>
        </w:tc>
      </w:tr>
      <w:tr w:rsidR="003D0E6C" w14:paraId="54762E4F" w14:textId="77777777">
        <w:trPr>
          <w:trHeight w:val="345"/>
        </w:trPr>
        <w:tc>
          <w:tcPr>
            <w:tcW w:w="352" w:type="pct"/>
          </w:tcPr>
          <w:p w14:paraId="614D873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48BA24" w14:textId="77777777" w:rsidR="003D0E6C" w:rsidRDefault="00000000">
            <w:pPr>
              <w:widowControl/>
              <w:wordWrap w:val="0"/>
              <w:spacing w:line="240" w:lineRule="auto"/>
              <w:jc w:val="center"/>
              <w:rPr>
                <w:sz w:val="18"/>
              </w:rPr>
            </w:pPr>
            <w:r>
              <w:rPr>
                <w:rFonts w:hint="eastAsia"/>
                <w:sz w:val="18"/>
              </w:rPr>
              <w:t>K2047</w:t>
            </w:r>
          </w:p>
        </w:tc>
        <w:tc>
          <w:tcPr>
            <w:tcW w:w="3120" w:type="pct"/>
          </w:tcPr>
          <w:p w14:paraId="70CE8251" w14:textId="77777777" w:rsidR="003D0E6C" w:rsidRDefault="003D0E6C">
            <w:pPr>
              <w:widowControl/>
              <w:wordWrap w:val="0"/>
              <w:spacing w:line="240" w:lineRule="auto"/>
              <w:jc w:val="center"/>
              <w:rPr>
                <w:sz w:val="18"/>
              </w:rPr>
            </w:pPr>
          </w:p>
        </w:tc>
        <w:tc>
          <w:tcPr>
            <w:tcW w:w="1069" w:type="pct"/>
          </w:tcPr>
          <w:p w14:paraId="045BBF97" w14:textId="77777777" w:rsidR="003D0E6C" w:rsidRDefault="003D0E6C">
            <w:pPr>
              <w:widowControl/>
              <w:wordWrap w:val="0"/>
              <w:spacing w:line="240" w:lineRule="auto"/>
              <w:jc w:val="center"/>
              <w:rPr>
                <w:sz w:val="18"/>
              </w:rPr>
            </w:pPr>
          </w:p>
        </w:tc>
      </w:tr>
      <w:tr w:rsidR="003D0E6C" w14:paraId="631F8F08" w14:textId="77777777">
        <w:trPr>
          <w:trHeight w:val="345"/>
        </w:trPr>
        <w:tc>
          <w:tcPr>
            <w:tcW w:w="352" w:type="pct"/>
          </w:tcPr>
          <w:p w14:paraId="5169DD9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566303C" w14:textId="77777777" w:rsidR="003D0E6C" w:rsidRDefault="00000000">
            <w:pPr>
              <w:widowControl/>
              <w:wordWrap w:val="0"/>
              <w:spacing w:line="240" w:lineRule="auto"/>
              <w:jc w:val="center"/>
              <w:rPr>
                <w:sz w:val="18"/>
              </w:rPr>
            </w:pPr>
            <w:r>
              <w:rPr>
                <w:rFonts w:hint="eastAsia"/>
                <w:sz w:val="18"/>
              </w:rPr>
              <w:t>K2048</w:t>
            </w:r>
          </w:p>
        </w:tc>
        <w:tc>
          <w:tcPr>
            <w:tcW w:w="3120" w:type="pct"/>
          </w:tcPr>
          <w:p w14:paraId="701AA51A" w14:textId="77777777" w:rsidR="003D0E6C" w:rsidRDefault="003D0E6C">
            <w:pPr>
              <w:widowControl/>
              <w:wordWrap w:val="0"/>
              <w:spacing w:line="240" w:lineRule="auto"/>
              <w:jc w:val="center"/>
              <w:rPr>
                <w:sz w:val="18"/>
              </w:rPr>
            </w:pPr>
          </w:p>
        </w:tc>
        <w:tc>
          <w:tcPr>
            <w:tcW w:w="1069" w:type="pct"/>
          </w:tcPr>
          <w:p w14:paraId="49EC3590" w14:textId="77777777" w:rsidR="003D0E6C" w:rsidRDefault="003D0E6C">
            <w:pPr>
              <w:widowControl/>
              <w:wordWrap w:val="0"/>
              <w:spacing w:line="240" w:lineRule="auto"/>
              <w:jc w:val="center"/>
              <w:rPr>
                <w:sz w:val="18"/>
              </w:rPr>
            </w:pPr>
          </w:p>
        </w:tc>
      </w:tr>
      <w:tr w:rsidR="003D0E6C" w14:paraId="5F4453AC" w14:textId="77777777">
        <w:trPr>
          <w:trHeight w:val="345"/>
        </w:trPr>
        <w:tc>
          <w:tcPr>
            <w:tcW w:w="352" w:type="pct"/>
          </w:tcPr>
          <w:p w14:paraId="721711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0E9D9F" w14:textId="77777777" w:rsidR="003D0E6C" w:rsidRDefault="00000000">
            <w:pPr>
              <w:widowControl/>
              <w:wordWrap w:val="0"/>
              <w:spacing w:line="240" w:lineRule="auto"/>
              <w:jc w:val="center"/>
              <w:rPr>
                <w:sz w:val="18"/>
              </w:rPr>
            </w:pPr>
            <w:r>
              <w:rPr>
                <w:rFonts w:hint="eastAsia"/>
                <w:sz w:val="18"/>
              </w:rPr>
              <w:t>K2049</w:t>
            </w:r>
          </w:p>
        </w:tc>
        <w:tc>
          <w:tcPr>
            <w:tcW w:w="3120" w:type="pct"/>
          </w:tcPr>
          <w:p w14:paraId="6EAE0F33" w14:textId="77777777" w:rsidR="003D0E6C" w:rsidRDefault="003D0E6C">
            <w:pPr>
              <w:widowControl/>
              <w:wordWrap w:val="0"/>
              <w:spacing w:line="240" w:lineRule="auto"/>
              <w:jc w:val="center"/>
              <w:rPr>
                <w:sz w:val="18"/>
              </w:rPr>
            </w:pPr>
          </w:p>
        </w:tc>
        <w:tc>
          <w:tcPr>
            <w:tcW w:w="1069" w:type="pct"/>
          </w:tcPr>
          <w:p w14:paraId="7F6CEB67" w14:textId="77777777" w:rsidR="003D0E6C" w:rsidRDefault="003D0E6C">
            <w:pPr>
              <w:widowControl/>
              <w:wordWrap w:val="0"/>
              <w:spacing w:line="240" w:lineRule="auto"/>
              <w:jc w:val="center"/>
              <w:rPr>
                <w:sz w:val="18"/>
              </w:rPr>
            </w:pPr>
          </w:p>
        </w:tc>
      </w:tr>
      <w:tr w:rsidR="003D0E6C" w14:paraId="73D0CFF8" w14:textId="77777777">
        <w:trPr>
          <w:trHeight w:val="345"/>
        </w:trPr>
        <w:tc>
          <w:tcPr>
            <w:tcW w:w="352" w:type="pct"/>
          </w:tcPr>
          <w:p w14:paraId="222DA94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C386B2" w14:textId="77777777" w:rsidR="003D0E6C" w:rsidRDefault="00000000">
            <w:pPr>
              <w:widowControl/>
              <w:wordWrap w:val="0"/>
              <w:spacing w:line="240" w:lineRule="auto"/>
              <w:jc w:val="center"/>
              <w:rPr>
                <w:sz w:val="18"/>
              </w:rPr>
            </w:pPr>
            <w:r>
              <w:rPr>
                <w:rFonts w:hint="eastAsia"/>
                <w:sz w:val="18"/>
              </w:rPr>
              <w:t>K2050</w:t>
            </w:r>
          </w:p>
        </w:tc>
        <w:tc>
          <w:tcPr>
            <w:tcW w:w="3120" w:type="pct"/>
          </w:tcPr>
          <w:p w14:paraId="03BD54FF" w14:textId="77777777" w:rsidR="003D0E6C" w:rsidRDefault="003D0E6C">
            <w:pPr>
              <w:widowControl/>
              <w:wordWrap w:val="0"/>
              <w:spacing w:line="240" w:lineRule="auto"/>
              <w:jc w:val="center"/>
              <w:rPr>
                <w:sz w:val="18"/>
              </w:rPr>
            </w:pPr>
          </w:p>
        </w:tc>
        <w:tc>
          <w:tcPr>
            <w:tcW w:w="1069" w:type="pct"/>
          </w:tcPr>
          <w:p w14:paraId="634154CF" w14:textId="77777777" w:rsidR="003D0E6C" w:rsidRDefault="003D0E6C">
            <w:pPr>
              <w:widowControl/>
              <w:wordWrap w:val="0"/>
              <w:spacing w:line="240" w:lineRule="auto"/>
              <w:jc w:val="center"/>
              <w:rPr>
                <w:sz w:val="18"/>
              </w:rPr>
            </w:pPr>
          </w:p>
        </w:tc>
      </w:tr>
      <w:tr w:rsidR="003D0E6C" w14:paraId="70BC3FAE" w14:textId="77777777">
        <w:trPr>
          <w:trHeight w:val="345"/>
        </w:trPr>
        <w:tc>
          <w:tcPr>
            <w:tcW w:w="352" w:type="pct"/>
          </w:tcPr>
          <w:p w14:paraId="3043678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4E885C2" w14:textId="77777777" w:rsidR="003D0E6C" w:rsidRDefault="00000000">
            <w:pPr>
              <w:widowControl/>
              <w:wordWrap w:val="0"/>
              <w:spacing w:line="240" w:lineRule="auto"/>
              <w:jc w:val="center"/>
              <w:rPr>
                <w:sz w:val="18"/>
              </w:rPr>
            </w:pPr>
            <w:r>
              <w:rPr>
                <w:rFonts w:hint="eastAsia"/>
                <w:sz w:val="18"/>
              </w:rPr>
              <w:t>K2051</w:t>
            </w:r>
          </w:p>
        </w:tc>
        <w:tc>
          <w:tcPr>
            <w:tcW w:w="3120" w:type="pct"/>
          </w:tcPr>
          <w:p w14:paraId="7B657677" w14:textId="77777777" w:rsidR="003D0E6C" w:rsidRDefault="003D0E6C">
            <w:pPr>
              <w:widowControl/>
              <w:wordWrap w:val="0"/>
              <w:spacing w:line="240" w:lineRule="auto"/>
              <w:jc w:val="center"/>
              <w:rPr>
                <w:sz w:val="18"/>
              </w:rPr>
            </w:pPr>
          </w:p>
        </w:tc>
        <w:tc>
          <w:tcPr>
            <w:tcW w:w="1069" w:type="pct"/>
          </w:tcPr>
          <w:p w14:paraId="2477199E" w14:textId="77777777" w:rsidR="003D0E6C" w:rsidRDefault="003D0E6C">
            <w:pPr>
              <w:widowControl/>
              <w:wordWrap w:val="0"/>
              <w:spacing w:line="240" w:lineRule="auto"/>
              <w:jc w:val="center"/>
              <w:rPr>
                <w:sz w:val="18"/>
              </w:rPr>
            </w:pPr>
          </w:p>
        </w:tc>
      </w:tr>
      <w:tr w:rsidR="003D0E6C" w14:paraId="1F1F031D" w14:textId="77777777">
        <w:trPr>
          <w:trHeight w:val="345"/>
        </w:trPr>
        <w:tc>
          <w:tcPr>
            <w:tcW w:w="352" w:type="pct"/>
          </w:tcPr>
          <w:p w14:paraId="43C918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4C2DA31" w14:textId="77777777" w:rsidR="003D0E6C" w:rsidRDefault="003D0E6C">
            <w:pPr>
              <w:widowControl/>
              <w:wordWrap w:val="0"/>
              <w:spacing w:line="240" w:lineRule="auto"/>
              <w:jc w:val="center"/>
              <w:rPr>
                <w:sz w:val="18"/>
              </w:rPr>
            </w:pPr>
          </w:p>
        </w:tc>
        <w:tc>
          <w:tcPr>
            <w:tcW w:w="3120" w:type="pct"/>
          </w:tcPr>
          <w:p w14:paraId="18530BF6" w14:textId="77777777" w:rsidR="003D0E6C" w:rsidRDefault="003D0E6C">
            <w:pPr>
              <w:widowControl/>
              <w:wordWrap w:val="0"/>
              <w:spacing w:line="240" w:lineRule="auto"/>
              <w:jc w:val="center"/>
              <w:rPr>
                <w:sz w:val="18"/>
              </w:rPr>
            </w:pPr>
          </w:p>
        </w:tc>
        <w:tc>
          <w:tcPr>
            <w:tcW w:w="1069" w:type="pct"/>
          </w:tcPr>
          <w:p w14:paraId="200DA35A" w14:textId="77777777" w:rsidR="003D0E6C" w:rsidRDefault="003D0E6C">
            <w:pPr>
              <w:widowControl/>
              <w:wordWrap w:val="0"/>
              <w:spacing w:line="240" w:lineRule="auto"/>
              <w:jc w:val="center"/>
              <w:rPr>
                <w:sz w:val="18"/>
              </w:rPr>
            </w:pPr>
          </w:p>
        </w:tc>
      </w:tr>
      <w:tr w:rsidR="003D0E6C" w14:paraId="6BE1853A" w14:textId="77777777">
        <w:trPr>
          <w:trHeight w:val="345"/>
        </w:trPr>
        <w:tc>
          <w:tcPr>
            <w:tcW w:w="352" w:type="pct"/>
          </w:tcPr>
          <w:p w14:paraId="3A8F924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0EB8ED4" w14:textId="77777777" w:rsidR="003D0E6C" w:rsidRDefault="003D0E6C">
            <w:pPr>
              <w:widowControl/>
              <w:wordWrap w:val="0"/>
              <w:spacing w:line="240" w:lineRule="auto"/>
              <w:jc w:val="center"/>
              <w:rPr>
                <w:sz w:val="18"/>
              </w:rPr>
            </w:pPr>
          </w:p>
        </w:tc>
        <w:tc>
          <w:tcPr>
            <w:tcW w:w="3120" w:type="pct"/>
          </w:tcPr>
          <w:p w14:paraId="32618FA0" w14:textId="77777777" w:rsidR="003D0E6C" w:rsidRDefault="003D0E6C">
            <w:pPr>
              <w:widowControl/>
              <w:wordWrap w:val="0"/>
              <w:spacing w:line="240" w:lineRule="auto"/>
              <w:jc w:val="center"/>
              <w:rPr>
                <w:sz w:val="18"/>
              </w:rPr>
            </w:pPr>
          </w:p>
        </w:tc>
        <w:tc>
          <w:tcPr>
            <w:tcW w:w="1069" w:type="pct"/>
          </w:tcPr>
          <w:p w14:paraId="285A333C" w14:textId="77777777" w:rsidR="003D0E6C" w:rsidRDefault="003D0E6C">
            <w:pPr>
              <w:widowControl/>
              <w:wordWrap w:val="0"/>
              <w:spacing w:line="240" w:lineRule="auto"/>
              <w:jc w:val="center"/>
              <w:rPr>
                <w:sz w:val="18"/>
              </w:rPr>
            </w:pPr>
          </w:p>
        </w:tc>
      </w:tr>
      <w:tr w:rsidR="003D0E6C" w14:paraId="7A73915E" w14:textId="77777777">
        <w:trPr>
          <w:trHeight w:val="345"/>
        </w:trPr>
        <w:tc>
          <w:tcPr>
            <w:tcW w:w="352" w:type="pct"/>
          </w:tcPr>
          <w:p w14:paraId="7CEB926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45B70F9" w14:textId="77777777" w:rsidR="003D0E6C" w:rsidRDefault="00000000">
            <w:pPr>
              <w:widowControl/>
              <w:wordWrap w:val="0"/>
              <w:spacing w:line="240" w:lineRule="auto"/>
              <w:jc w:val="center"/>
              <w:rPr>
                <w:sz w:val="18"/>
              </w:rPr>
            </w:pPr>
            <w:r>
              <w:rPr>
                <w:rFonts w:hint="eastAsia"/>
                <w:sz w:val="18"/>
              </w:rPr>
              <w:t>K2100</w:t>
            </w:r>
          </w:p>
        </w:tc>
        <w:tc>
          <w:tcPr>
            <w:tcW w:w="3120" w:type="pct"/>
          </w:tcPr>
          <w:p w14:paraId="0933FFAB" w14:textId="77777777" w:rsidR="003D0E6C" w:rsidRDefault="003D0E6C">
            <w:pPr>
              <w:widowControl/>
              <w:wordWrap w:val="0"/>
              <w:spacing w:line="240" w:lineRule="auto"/>
              <w:jc w:val="center"/>
              <w:rPr>
                <w:sz w:val="18"/>
              </w:rPr>
            </w:pPr>
          </w:p>
        </w:tc>
        <w:tc>
          <w:tcPr>
            <w:tcW w:w="1069" w:type="pct"/>
          </w:tcPr>
          <w:p w14:paraId="043E4505" w14:textId="77777777" w:rsidR="003D0E6C" w:rsidRDefault="003D0E6C">
            <w:pPr>
              <w:widowControl/>
              <w:wordWrap w:val="0"/>
              <w:spacing w:line="240" w:lineRule="auto"/>
              <w:jc w:val="center"/>
              <w:rPr>
                <w:sz w:val="18"/>
              </w:rPr>
            </w:pPr>
          </w:p>
        </w:tc>
      </w:tr>
      <w:tr w:rsidR="003D0E6C" w14:paraId="6CDC581C" w14:textId="77777777">
        <w:trPr>
          <w:trHeight w:val="345"/>
        </w:trPr>
        <w:tc>
          <w:tcPr>
            <w:tcW w:w="352" w:type="pct"/>
          </w:tcPr>
          <w:p w14:paraId="6977E3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5EA18D" w14:textId="77777777" w:rsidR="003D0E6C" w:rsidRDefault="00000000">
            <w:pPr>
              <w:widowControl/>
              <w:wordWrap w:val="0"/>
              <w:spacing w:line="240" w:lineRule="auto"/>
              <w:jc w:val="center"/>
              <w:rPr>
                <w:sz w:val="18"/>
              </w:rPr>
            </w:pPr>
            <w:r>
              <w:rPr>
                <w:rFonts w:hint="eastAsia"/>
                <w:sz w:val="18"/>
              </w:rPr>
              <w:t>K2101</w:t>
            </w:r>
          </w:p>
        </w:tc>
        <w:tc>
          <w:tcPr>
            <w:tcW w:w="3120" w:type="pct"/>
          </w:tcPr>
          <w:p w14:paraId="270DF037" w14:textId="77777777" w:rsidR="003D0E6C" w:rsidRDefault="003D0E6C">
            <w:pPr>
              <w:widowControl/>
              <w:wordWrap w:val="0"/>
              <w:spacing w:line="240" w:lineRule="auto"/>
              <w:jc w:val="center"/>
              <w:rPr>
                <w:sz w:val="18"/>
              </w:rPr>
            </w:pPr>
          </w:p>
        </w:tc>
        <w:tc>
          <w:tcPr>
            <w:tcW w:w="1069" w:type="pct"/>
          </w:tcPr>
          <w:p w14:paraId="63BD4291" w14:textId="77777777" w:rsidR="003D0E6C" w:rsidRDefault="003D0E6C">
            <w:pPr>
              <w:widowControl/>
              <w:wordWrap w:val="0"/>
              <w:spacing w:line="240" w:lineRule="auto"/>
              <w:jc w:val="center"/>
              <w:rPr>
                <w:sz w:val="18"/>
              </w:rPr>
            </w:pPr>
          </w:p>
        </w:tc>
      </w:tr>
      <w:tr w:rsidR="003D0E6C" w14:paraId="1E067966" w14:textId="77777777">
        <w:trPr>
          <w:trHeight w:val="345"/>
        </w:trPr>
        <w:tc>
          <w:tcPr>
            <w:tcW w:w="352" w:type="pct"/>
          </w:tcPr>
          <w:p w14:paraId="0E3650E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4CB2FE5" w14:textId="77777777" w:rsidR="003D0E6C" w:rsidRDefault="00000000">
            <w:pPr>
              <w:widowControl/>
              <w:wordWrap w:val="0"/>
              <w:spacing w:line="240" w:lineRule="auto"/>
              <w:jc w:val="center"/>
              <w:rPr>
                <w:sz w:val="18"/>
              </w:rPr>
            </w:pPr>
            <w:r>
              <w:rPr>
                <w:rFonts w:hint="eastAsia"/>
                <w:sz w:val="18"/>
              </w:rPr>
              <w:t>K2102</w:t>
            </w:r>
          </w:p>
        </w:tc>
        <w:tc>
          <w:tcPr>
            <w:tcW w:w="3120" w:type="pct"/>
          </w:tcPr>
          <w:p w14:paraId="3CEF028F" w14:textId="77777777" w:rsidR="003D0E6C" w:rsidRDefault="003D0E6C">
            <w:pPr>
              <w:widowControl/>
              <w:wordWrap w:val="0"/>
              <w:spacing w:line="240" w:lineRule="auto"/>
              <w:jc w:val="center"/>
              <w:rPr>
                <w:sz w:val="18"/>
              </w:rPr>
            </w:pPr>
          </w:p>
        </w:tc>
        <w:tc>
          <w:tcPr>
            <w:tcW w:w="1069" w:type="pct"/>
          </w:tcPr>
          <w:p w14:paraId="61E8820C" w14:textId="77777777" w:rsidR="003D0E6C" w:rsidRDefault="003D0E6C">
            <w:pPr>
              <w:widowControl/>
              <w:wordWrap w:val="0"/>
              <w:spacing w:line="240" w:lineRule="auto"/>
              <w:jc w:val="center"/>
              <w:rPr>
                <w:sz w:val="18"/>
              </w:rPr>
            </w:pPr>
          </w:p>
        </w:tc>
      </w:tr>
      <w:tr w:rsidR="003D0E6C" w14:paraId="34131D06" w14:textId="77777777">
        <w:trPr>
          <w:trHeight w:val="345"/>
        </w:trPr>
        <w:tc>
          <w:tcPr>
            <w:tcW w:w="352" w:type="pct"/>
          </w:tcPr>
          <w:p w14:paraId="68360A2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3058F3" w14:textId="77777777" w:rsidR="003D0E6C" w:rsidRDefault="00000000">
            <w:pPr>
              <w:widowControl/>
              <w:wordWrap w:val="0"/>
              <w:spacing w:line="240" w:lineRule="auto"/>
              <w:jc w:val="center"/>
              <w:rPr>
                <w:sz w:val="18"/>
              </w:rPr>
            </w:pPr>
            <w:r>
              <w:rPr>
                <w:rFonts w:hint="eastAsia"/>
                <w:sz w:val="18"/>
              </w:rPr>
              <w:t>K2103</w:t>
            </w:r>
          </w:p>
        </w:tc>
        <w:tc>
          <w:tcPr>
            <w:tcW w:w="3120" w:type="pct"/>
          </w:tcPr>
          <w:p w14:paraId="168B606A" w14:textId="77777777" w:rsidR="003D0E6C" w:rsidRDefault="003D0E6C">
            <w:pPr>
              <w:widowControl/>
              <w:wordWrap w:val="0"/>
              <w:spacing w:line="240" w:lineRule="auto"/>
              <w:jc w:val="center"/>
              <w:rPr>
                <w:sz w:val="18"/>
              </w:rPr>
            </w:pPr>
          </w:p>
        </w:tc>
        <w:tc>
          <w:tcPr>
            <w:tcW w:w="1069" w:type="pct"/>
          </w:tcPr>
          <w:p w14:paraId="24976E28" w14:textId="77777777" w:rsidR="003D0E6C" w:rsidRDefault="003D0E6C">
            <w:pPr>
              <w:widowControl/>
              <w:wordWrap w:val="0"/>
              <w:spacing w:line="240" w:lineRule="auto"/>
              <w:jc w:val="center"/>
              <w:rPr>
                <w:sz w:val="18"/>
              </w:rPr>
            </w:pPr>
          </w:p>
        </w:tc>
      </w:tr>
      <w:tr w:rsidR="003D0E6C" w14:paraId="6D4DB0E8" w14:textId="77777777">
        <w:trPr>
          <w:trHeight w:val="345"/>
        </w:trPr>
        <w:tc>
          <w:tcPr>
            <w:tcW w:w="352" w:type="pct"/>
          </w:tcPr>
          <w:p w14:paraId="29F6749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E338A4" w14:textId="77777777" w:rsidR="003D0E6C" w:rsidRDefault="00000000">
            <w:pPr>
              <w:widowControl/>
              <w:wordWrap w:val="0"/>
              <w:spacing w:line="240" w:lineRule="auto"/>
              <w:jc w:val="center"/>
              <w:rPr>
                <w:sz w:val="18"/>
              </w:rPr>
            </w:pPr>
            <w:r>
              <w:rPr>
                <w:rFonts w:hint="eastAsia"/>
                <w:sz w:val="18"/>
              </w:rPr>
              <w:t>K2104</w:t>
            </w:r>
          </w:p>
        </w:tc>
        <w:tc>
          <w:tcPr>
            <w:tcW w:w="3120" w:type="pct"/>
          </w:tcPr>
          <w:p w14:paraId="0E8CEC97" w14:textId="77777777" w:rsidR="003D0E6C" w:rsidRDefault="003D0E6C">
            <w:pPr>
              <w:widowControl/>
              <w:wordWrap w:val="0"/>
              <w:spacing w:line="240" w:lineRule="auto"/>
              <w:jc w:val="center"/>
              <w:rPr>
                <w:sz w:val="18"/>
              </w:rPr>
            </w:pPr>
          </w:p>
        </w:tc>
        <w:tc>
          <w:tcPr>
            <w:tcW w:w="1069" w:type="pct"/>
          </w:tcPr>
          <w:p w14:paraId="455AEAB2" w14:textId="77777777" w:rsidR="003D0E6C" w:rsidRDefault="003D0E6C">
            <w:pPr>
              <w:widowControl/>
              <w:wordWrap w:val="0"/>
              <w:spacing w:line="240" w:lineRule="auto"/>
              <w:jc w:val="center"/>
              <w:rPr>
                <w:sz w:val="18"/>
              </w:rPr>
            </w:pPr>
          </w:p>
        </w:tc>
      </w:tr>
      <w:tr w:rsidR="003D0E6C" w14:paraId="542FD0F2" w14:textId="77777777">
        <w:trPr>
          <w:trHeight w:val="345"/>
        </w:trPr>
        <w:tc>
          <w:tcPr>
            <w:tcW w:w="352" w:type="pct"/>
          </w:tcPr>
          <w:p w14:paraId="5D46771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546282" w14:textId="77777777" w:rsidR="003D0E6C" w:rsidRDefault="00000000">
            <w:pPr>
              <w:widowControl/>
              <w:wordWrap w:val="0"/>
              <w:spacing w:line="240" w:lineRule="auto"/>
              <w:jc w:val="center"/>
              <w:rPr>
                <w:sz w:val="18"/>
              </w:rPr>
            </w:pPr>
            <w:r>
              <w:rPr>
                <w:rFonts w:hint="eastAsia"/>
                <w:sz w:val="18"/>
              </w:rPr>
              <w:t>K2105</w:t>
            </w:r>
          </w:p>
        </w:tc>
        <w:tc>
          <w:tcPr>
            <w:tcW w:w="3120" w:type="pct"/>
          </w:tcPr>
          <w:p w14:paraId="77CB6D38" w14:textId="77777777" w:rsidR="003D0E6C" w:rsidRDefault="003D0E6C">
            <w:pPr>
              <w:widowControl/>
              <w:wordWrap w:val="0"/>
              <w:spacing w:line="240" w:lineRule="auto"/>
              <w:jc w:val="center"/>
              <w:rPr>
                <w:sz w:val="18"/>
              </w:rPr>
            </w:pPr>
          </w:p>
        </w:tc>
        <w:tc>
          <w:tcPr>
            <w:tcW w:w="1069" w:type="pct"/>
          </w:tcPr>
          <w:p w14:paraId="39D4D92F" w14:textId="77777777" w:rsidR="003D0E6C" w:rsidRDefault="003D0E6C">
            <w:pPr>
              <w:widowControl/>
              <w:wordWrap w:val="0"/>
              <w:spacing w:line="240" w:lineRule="auto"/>
              <w:jc w:val="center"/>
              <w:rPr>
                <w:sz w:val="18"/>
              </w:rPr>
            </w:pPr>
          </w:p>
        </w:tc>
      </w:tr>
      <w:tr w:rsidR="003D0E6C" w14:paraId="176CEE7D" w14:textId="77777777">
        <w:trPr>
          <w:trHeight w:val="345"/>
        </w:trPr>
        <w:tc>
          <w:tcPr>
            <w:tcW w:w="352" w:type="pct"/>
          </w:tcPr>
          <w:p w14:paraId="7F133FB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07F7BCA" w14:textId="77777777" w:rsidR="003D0E6C" w:rsidRDefault="00000000">
            <w:pPr>
              <w:widowControl/>
              <w:wordWrap w:val="0"/>
              <w:spacing w:line="240" w:lineRule="auto"/>
              <w:jc w:val="center"/>
              <w:rPr>
                <w:sz w:val="18"/>
              </w:rPr>
            </w:pPr>
            <w:r>
              <w:rPr>
                <w:rFonts w:hint="eastAsia"/>
                <w:sz w:val="18"/>
              </w:rPr>
              <w:t>K2106</w:t>
            </w:r>
          </w:p>
        </w:tc>
        <w:tc>
          <w:tcPr>
            <w:tcW w:w="3120" w:type="pct"/>
          </w:tcPr>
          <w:p w14:paraId="1EA3DD49" w14:textId="77777777" w:rsidR="003D0E6C" w:rsidRDefault="003D0E6C">
            <w:pPr>
              <w:widowControl/>
              <w:wordWrap w:val="0"/>
              <w:spacing w:line="240" w:lineRule="auto"/>
              <w:jc w:val="center"/>
              <w:rPr>
                <w:sz w:val="18"/>
              </w:rPr>
            </w:pPr>
          </w:p>
        </w:tc>
        <w:tc>
          <w:tcPr>
            <w:tcW w:w="1069" w:type="pct"/>
          </w:tcPr>
          <w:p w14:paraId="03E30174" w14:textId="77777777" w:rsidR="003D0E6C" w:rsidRDefault="003D0E6C">
            <w:pPr>
              <w:widowControl/>
              <w:wordWrap w:val="0"/>
              <w:spacing w:line="240" w:lineRule="auto"/>
              <w:jc w:val="center"/>
              <w:rPr>
                <w:sz w:val="18"/>
              </w:rPr>
            </w:pPr>
          </w:p>
        </w:tc>
      </w:tr>
      <w:tr w:rsidR="003D0E6C" w14:paraId="1255D606" w14:textId="77777777">
        <w:trPr>
          <w:trHeight w:val="345"/>
        </w:trPr>
        <w:tc>
          <w:tcPr>
            <w:tcW w:w="352" w:type="pct"/>
          </w:tcPr>
          <w:p w14:paraId="1C35706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92673FD" w14:textId="77777777" w:rsidR="003D0E6C" w:rsidRDefault="00000000">
            <w:pPr>
              <w:widowControl/>
              <w:wordWrap w:val="0"/>
              <w:spacing w:line="240" w:lineRule="auto"/>
              <w:jc w:val="center"/>
              <w:rPr>
                <w:sz w:val="18"/>
              </w:rPr>
            </w:pPr>
            <w:r>
              <w:rPr>
                <w:rFonts w:hint="eastAsia"/>
                <w:sz w:val="18"/>
              </w:rPr>
              <w:t>K2107</w:t>
            </w:r>
          </w:p>
        </w:tc>
        <w:tc>
          <w:tcPr>
            <w:tcW w:w="3120" w:type="pct"/>
          </w:tcPr>
          <w:p w14:paraId="5E2174A2" w14:textId="77777777" w:rsidR="003D0E6C" w:rsidRDefault="003D0E6C">
            <w:pPr>
              <w:widowControl/>
              <w:wordWrap w:val="0"/>
              <w:spacing w:line="240" w:lineRule="auto"/>
              <w:jc w:val="center"/>
              <w:rPr>
                <w:sz w:val="18"/>
              </w:rPr>
            </w:pPr>
          </w:p>
        </w:tc>
        <w:tc>
          <w:tcPr>
            <w:tcW w:w="1069" w:type="pct"/>
          </w:tcPr>
          <w:p w14:paraId="5578D333" w14:textId="77777777" w:rsidR="003D0E6C" w:rsidRDefault="003D0E6C">
            <w:pPr>
              <w:widowControl/>
              <w:wordWrap w:val="0"/>
              <w:spacing w:line="240" w:lineRule="auto"/>
              <w:jc w:val="center"/>
              <w:rPr>
                <w:sz w:val="18"/>
              </w:rPr>
            </w:pPr>
          </w:p>
        </w:tc>
      </w:tr>
      <w:tr w:rsidR="003D0E6C" w14:paraId="01780F17" w14:textId="77777777">
        <w:trPr>
          <w:trHeight w:val="345"/>
        </w:trPr>
        <w:tc>
          <w:tcPr>
            <w:tcW w:w="352" w:type="pct"/>
          </w:tcPr>
          <w:p w14:paraId="4459B4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5B8133" w14:textId="77777777" w:rsidR="003D0E6C" w:rsidRDefault="00000000">
            <w:pPr>
              <w:widowControl/>
              <w:wordWrap w:val="0"/>
              <w:spacing w:line="240" w:lineRule="auto"/>
              <w:jc w:val="center"/>
              <w:rPr>
                <w:sz w:val="18"/>
              </w:rPr>
            </w:pPr>
            <w:r>
              <w:rPr>
                <w:rFonts w:hint="eastAsia"/>
                <w:sz w:val="18"/>
              </w:rPr>
              <w:t>K2108</w:t>
            </w:r>
          </w:p>
        </w:tc>
        <w:tc>
          <w:tcPr>
            <w:tcW w:w="3120" w:type="pct"/>
          </w:tcPr>
          <w:p w14:paraId="1880FD3D" w14:textId="77777777" w:rsidR="003D0E6C" w:rsidRDefault="003D0E6C">
            <w:pPr>
              <w:widowControl/>
              <w:wordWrap w:val="0"/>
              <w:spacing w:line="240" w:lineRule="auto"/>
              <w:jc w:val="center"/>
              <w:rPr>
                <w:sz w:val="18"/>
              </w:rPr>
            </w:pPr>
          </w:p>
        </w:tc>
        <w:tc>
          <w:tcPr>
            <w:tcW w:w="1069" w:type="pct"/>
          </w:tcPr>
          <w:p w14:paraId="4E90050A" w14:textId="77777777" w:rsidR="003D0E6C" w:rsidRDefault="003D0E6C">
            <w:pPr>
              <w:widowControl/>
              <w:wordWrap w:val="0"/>
              <w:spacing w:line="240" w:lineRule="auto"/>
              <w:jc w:val="center"/>
              <w:rPr>
                <w:sz w:val="18"/>
              </w:rPr>
            </w:pPr>
          </w:p>
        </w:tc>
      </w:tr>
      <w:tr w:rsidR="003D0E6C" w14:paraId="01667993" w14:textId="77777777">
        <w:trPr>
          <w:trHeight w:val="345"/>
        </w:trPr>
        <w:tc>
          <w:tcPr>
            <w:tcW w:w="352" w:type="pct"/>
          </w:tcPr>
          <w:p w14:paraId="7BE21B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38515B" w14:textId="77777777" w:rsidR="003D0E6C" w:rsidRDefault="00000000">
            <w:pPr>
              <w:widowControl/>
              <w:wordWrap w:val="0"/>
              <w:spacing w:line="240" w:lineRule="auto"/>
              <w:jc w:val="center"/>
              <w:rPr>
                <w:sz w:val="18"/>
              </w:rPr>
            </w:pPr>
            <w:r>
              <w:rPr>
                <w:rFonts w:hint="eastAsia"/>
                <w:sz w:val="18"/>
              </w:rPr>
              <w:t>K2109</w:t>
            </w:r>
          </w:p>
        </w:tc>
        <w:tc>
          <w:tcPr>
            <w:tcW w:w="3120" w:type="pct"/>
          </w:tcPr>
          <w:p w14:paraId="411DB3C9" w14:textId="77777777" w:rsidR="003D0E6C" w:rsidRDefault="003D0E6C">
            <w:pPr>
              <w:widowControl/>
              <w:wordWrap w:val="0"/>
              <w:spacing w:line="240" w:lineRule="auto"/>
              <w:jc w:val="center"/>
              <w:rPr>
                <w:sz w:val="18"/>
              </w:rPr>
            </w:pPr>
          </w:p>
        </w:tc>
        <w:tc>
          <w:tcPr>
            <w:tcW w:w="1069" w:type="pct"/>
          </w:tcPr>
          <w:p w14:paraId="511E8859" w14:textId="77777777" w:rsidR="003D0E6C" w:rsidRDefault="003D0E6C">
            <w:pPr>
              <w:widowControl/>
              <w:wordWrap w:val="0"/>
              <w:spacing w:line="240" w:lineRule="auto"/>
              <w:jc w:val="center"/>
              <w:rPr>
                <w:sz w:val="18"/>
              </w:rPr>
            </w:pPr>
          </w:p>
        </w:tc>
      </w:tr>
      <w:tr w:rsidR="003D0E6C" w14:paraId="188D77BC" w14:textId="77777777">
        <w:trPr>
          <w:trHeight w:val="345"/>
        </w:trPr>
        <w:tc>
          <w:tcPr>
            <w:tcW w:w="352" w:type="pct"/>
          </w:tcPr>
          <w:p w14:paraId="4268CE8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9C8BBEE" w14:textId="77777777" w:rsidR="003D0E6C" w:rsidRDefault="00000000">
            <w:pPr>
              <w:widowControl/>
              <w:wordWrap w:val="0"/>
              <w:spacing w:line="240" w:lineRule="auto"/>
              <w:jc w:val="center"/>
              <w:rPr>
                <w:sz w:val="18"/>
              </w:rPr>
            </w:pPr>
            <w:r>
              <w:rPr>
                <w:rFonts w:hint="eastAsia"/>
                <w:sz w:val="18"/>
              </w:rPr>
              <w:t>K2110</w:t>
            </w:r>
          </w:p>
        </w:tc>
        <w:tc>
          <w:tcPr>
            <w:tcW w:w="3120" w:type="pct"/>
          </w:tcPr>
          <w:p w14:paraId="28478E36" w14:textId="77777777" w:rsidR="003D0E6C" w:rsidRDefault="003D0E6C">
            <w:pPr>
              <w:widowControl/>
              <w:wordWrap w:val="0"/>
              <w:spacing w:line="240" w:lineRule="auto"/>
              <w:jc w:val="center"/>
              <w:rPr>
                <w:sz w:val="18"/>
              </w:rPr>
            </w:pPr>
          </w:p>
        </w:tc>
        <w:tc>
          <w:tcPr>
            <w:tcW w:w="1069" w:type="pct"/>
          </w:tcPr>
          <w:p w14:paraId="25182F7C" w14:textId="77777777" w:rsidR="003D0E6C" w:rsidRDefault="003D0E6C">
            <w:pPr>
              <w:widowControl/>
              <w:wordWrap w:val="0"/>
              <w:spacing w:line="240" w:lineRule="auto"/>
              <w:jc w:val="center"/>
              <w:rPr>
                <w:sz w:val="18"/>
              </w:rPr>
            </w:pPr>
          </w:p>
        </w:tc>
      </w:tr>
      <w:tr w:rsidR="003D0E6C" w14:paraId="78F04C1F" w14:textId="77777777">
        <w:trPr>
          <w:trHeight w:val="345"/>
        </w:trPr>
        <w:tc>
          <w:tcPr>
            <w:tcW w:w="352" w:type="pct"/>
          </w:tcPr>
          <w:p w14:paraId="750227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A6712B" w14:textId="77777777" w:rsidR="003D0E6C" w:rsidRDefault="00000000">
            <w:pPr>
              <w:widowControl/>
              <w:wordWrap w:val="0"/>
              <w:spacing w:line="240" w:lineRule="auto"/>
              <w:jc w:val="center"/>
              <w:rPr>
                <w:sz w:val="18"/>
              </w:rPr>
            </w:pPr>
            <w:r>
              <w:rPr>
                <w:rFonts w:hint="eastAsia"/>
                <w:sz w:val="18"/>
              </w:rPr>
              <w:t>K2111</w:t>
            </w:r>
          </w:p>
        </w:tc>
        <w:tc>
          <w:tcPr>
            <w:tcW w:w="3120" w:type="pct"/>
          </w:tcPr>
          <w:p w14:paraId="4C6C51D9" w14:textId="77777777" w:rsidR="003D0E6C" w:rsidRDefault="003D0E6C">
            <w:pPr>
              <w:widowControl/>
              <w:wordWrap w:val="0"/>
              <w:spacing w:line="240" w:lineRule="auto"/>
              <w:jc w:val="center"/>
              <w:rPr>
                <w:sz w:val="18"/>
              </w:rPr>
            </w:pPr>
          </w:p>
        </w:tc>
        <w:tc>
          <w:tcPr>
            <w:tcW w:w="1069" w:type="pct"/>
          </w:tcPr>
          <w:p w14:paraId="4B98B6C8" w14:textId="77777777" w:rsidR="003D0E6C" w:rsidRDefault="003D0E6C">
            <w:pPr>
              <w:widowControl/>
              <w:wordWrap w:val="0"/>
              <w:spacing w:line="240" w:lineRule="auto"/>
              <w:jc w:val="center"/>
              <w:rPr>
                <w:sz w:val="18"/>
              </w:rPr>
            </w:pPr>
          </w:p>
        </w:tc>
      </w:tr>
      <w:tr w:rsidR="003D0E6C" w14:paraId="297C502C" w14:textId="77777777">
        <w:trPr>
          <w:trHeight w:val="345"/>
        </w:trPr>
        <w:tc>
          <w:tcPr>
            <w:tcW w:w="352" w:type="pct"/>
          </w:tcPr>
          <w:p w14:paraId="5CCEB1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6F9DEF" w14:textId="77777777" w:rsidR="003D0E6C" w:rsidRDefault="00000000">
            <w:pPr>
              <w:widowControl/>
              <w:wordWrap w:val="0"/>
              <w:spacing w:line="240" w:lineRule="auto"/>
              <w:jc w:val="center"/>
              <w:rPr>
                <w:sz w:val="18"/>
              </w:rPr>
            </w:pPr>
            <w:r>
              <w:rPr>
                <w:rFonts w:hint="eastAsia"/>
                <w:sz w:val="18"/>
              </w:rPr>
              <w:t>K2112</w:t>
            </w:r>
          </w:p>
        </w:tc>
        <w:tc>
          <w:tcPr>
            <w:tcW w:w="3120" w:type="pct"/>
          </w:tcPr>
          <w:p w14:paraId="2766ADE4" w14:textId="77777777" w:rsidR="003D0E6C" w:rsidRDefault="003D0E6C">
            <w:pPr>
              <w:widowControl/>
              <w:wordWrap w:val="0"/>
              <w:spacing w:line="240" w:lineRule="auto"/>
              <w:jc w:val="center"/>
              <w:rPr>
                <w:sz w:val="18"/>
              </w:rPr>
            </w:pPr>
          </w:p>
        </w:tc>
        <w:tc>
          <w:tcPr>
            <w:tcW w:w="1069" w:type="pct"/>
          </w:tcPr>
          <w:p w14:paraId="131126B0" w14:textId="77777777" w:rsidR="003D0E6C" w:rsidRDefault="003D0E6C">
            <w:pPr>
              <w:widowControl/>
              <w:wordWrap w:val="0"/>
              <w:spacing w:line="240" w:lineRule="auto"/>
              <w:jc w:val="center"/>
              <w:rPr>
                <w:sz w:val="18"/>
              </w:rPr>
            </w:pPr>
          </w:p>
        </w:tc>
      </w:tr>
      <w:tr w:rsidR="003D0E6C" w14:paraId="6037BE8E" w14:textId="77777777">
        <w:trPr>
          <w:trHeight w:val="345"/>
        </w:trPr>
        <w:tc>
          <w:tcPr>
            <w:tcW w:w="352" w:type="pct"/>
          </w:tcPr>
          <w:p w14:paraId="6F2505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55FAD4" w14:textId="77777777" w:rsidR="003D0E6C" w:rsidRDefault="00000000">
            <w:pPr>
              <w:widowControl/>
              <w:wordWrap w:val="0"/>
              <w:spacing w:line="240" w:lineRule="auto"/>
              <w:jc w:val="center"/>
              <w:rPr>
                <w:sz w:val="18"/>
              </w:rPr>
            </w:pPr>
            <w:r>
              <w:rPr>
                <w:rFonts w:hint="eastAsia"/>
                <w:sz w:val="18"/>
              </w:rPr>
              <w:t>K2113</w:t>
            </w:r>
          </w:p>
        </w:tc>
        <w:tc>
          <w:tcPr>
            <w:tcW w:w="3120" w:type="pct"/>
          </w:tcPr>
          <w:p w14:paraId="4E18D928" w14:textId="77777777" w:rsidR="003D0E6C" w:rsidRDefault="003D0E6C">
            <w:pPr>
              <w:widowControl/>
              <w:wordWrap w:val="0"/>
              <w:spacing w:line="240" w:lineRule="auto"/>
              <w:jc w:val="center"/>
              <w:rPr>
                <w:sz w:val="18"/>
              </w:rPr>
            </w:pPr>
          </w:p>
        </w:tc>
        <w:tc>
          <w:tcPr>
            <w:tcW w:w="1069" w:type="pct"/>
          </w:tcPr>
          <w:p w14:paraId="6FA92077" w14:textId="77777777" w:rsidR="003D0E6C" w:rsidRDefault="003D0E6C">
            <w:pPr>
              <w:widowControl/>
              <w:wordWrap w:val="0"/>
              <w:spacing w:line="240" w:lineRule="auto"/>
              <w:jc w:val="center"/>
              <w:rPr>
                <w:sz w:val="18"/>
              </w:rPr>
            </w:pPr>
          </w:p>
        </w:tc>
      </w:tr>
      <w:tr w:rsidR="003D0E6C" w14:paraId="75A960EF" w14:textId="77777777">
        <w:trPr>
          <w:trHeight w:val="345"/>
        </w:trPr>
        <w:tc>
          <w:tcPr>
            <w:tcW w:w="352" w:type="pct"/>
          </w:tcPr>
          <w:p w14:paraId="561512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73301D" w14:textId="77777777" w:rsidR="003D0E6C" w:rsidRDefault="00000000">
            <w:pPr>
              <w:widowControl/>
              <w:wordWrap w:val="0"/>
              <w:spacing w:line="240" w:lineRule="auto"/>
              <w:jc w:val="center"/>
              <w:rPr>
                <w:sz w:val="18"/>
              </w:rPr>
            </w:pPr>
            <w:r>
              <w:rPr>
                <w:rFonts w:hint="eastAsia"/>
                <w:sz w:val="18"/>
              </w:rPr>
              <w:t>K2114</w:t>
            </w:r>
          </w:p>
        </w:tc>
        <w:tc>
          <w:tcPr>
            <w:tcW w:w="3120" w:type="pct"/>
          </w:tcPr>
          <w:p w14:paraId="0D99A71A" w14:textId="77777777" w:rsidR="003D0E6C" w:rsidRDefault="003D0E6C">
            <w:pPr>
              <w:widowControl/>
              <w:wordWrap w:val="0"/>
              <w:spacing w:line="240" w:lineRule="auto"/>
              <w:jc w:val="center"/>
              <w:rPr>
                <w:sz w:val="18"/>
              </w:rPr>
            </w:pPr>
          </w:p>
        </w:tc>
        <w:tc>
          <w:tcPr>
            <w:tcW w:w="1069" w:type="pct"/>
          </w:tcPr>
          <w:p w14:paraId="1F5CD3F2" w14:textId="77777777" w:rsidR="003D0E6C" w:rsidRDefault="003D0E6C">
            <w:pPr>
              <w:widowControl/>
              <w:wordWrap w:val="0"/>
              <w:spacing w:line="240" w:lineRule="auto"/>
              <w:jc w:val="center"/>
              <w:rPr>
                <w:sz w:val="18"/>
              </w:rPr>
            </w:pPr>
          </w:p>
        </w:tc>
      </w:tr>
      <w:tr w:rsidR="003D0E6C" w14:paraId="3CA7A269" w14:textId="77777777">
        <w:trPr>
          <w:trHeight w:val="345"/>
        </w:trPr>
        <w:tc>
          <w:tcPr>
            <w:tcW w:w="352" w:type="pct"/>
          </w:tcPr>
          <w:p w14:paraId="50D8840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4E2E3B" w14:textId="77777777" w:rsidR="003D0E6C" w:rsidRDefault="00000000">
            <w:pPr>
              <w:widowControl/>
              <w:wordWrap w:val="0"/>
              <w:spacing w:line="240" w:lineRule="auto"/>
              <w:jc w:val="center"/>
              <w:rPr>
                <w:sz w:val="18"/>
              </w:rPr>
            </w:pPr>
            <w:r>
              <w:rPr>
                <w:rFonts w:hint="eastAsia"/>
                <w:sz w:val="18"/>
              </w:rPr>
              <w:t>K2115</w:t>
            </w:r>
          </w:p>
        </w:tc>
        <w:tc>
          <w:tcPr>
            <w:tcW w:w="3120" w:type="pct"/>
          </w:tcPr>
          <w:p w14:paraId="5FE550DA" w14:textId="77777777" w:rsidR="003D0E6C" w:rsidRDefault="003D0E6C">
            <w:pPr>
              <w:widowControl/>
              <w:wordWrap w:val="0"/>
              <w:spacing w:line="240" w:lineRule="auto"/>
              <w:jc w:val="center"/>
              <w:rPr>
                <w:sz w:val="18"/>
              </w:rPr>
            </w:pPr>
          </w:p>
        </w:tc>
        <w:tc>
          <w:tcPr>
            <w:tcW w:w="1069" w:type="pct"/>
          </w:tcPr>
          <w:p w14:paraId="2CF39565" w14:textId="77777777" w:rsidR="003D0E6C" w:rsidRDefault="003D0E6C">
            <w:pPr>
              <w:widowControl/>
              <w:wordWrap w:val="0"/>
              <w:spacing w:line="240" w:lineRule="auto"/>
              <w:jc w:val="center"/>
              <w:rPr>
                <w:sz w:val="18"/>
              </w:rPr>
            </w:pPr>
          </w:p>
        </w:tc>
      </w:tr>
      <w:tr w:rsidR="003D0E6C" w14:paraId="59B33F47" w14:textId="77777777">
        <w:trPr>
          <w:trHeight w:val="345"/>
        </w:trPr>
        <w:tc>
          <w:tcPr>
            <w:tcW w:w="352" w:type="pct"/>
          </w:tcPr>
          <w:p w14:paraId="75ECBB8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E36D02" w14:textId="77777777" w:rsidR="003D0E6C" w:rsidRDefault="00000000">
            <w:pPr>
              <w:widowControl/>
              <w:wordWrap w:val="0"/>
              <w:spacing w:line="240" w:lineRule="auto"/>
              <w:jc w:val="center"/>
              <w:rPr>
                <w:sz w:val="18"/>
              </w:rPr>
            </w:pPr>
            <w:r>
              <w:rPr>
                <w:rFonts w:hint="eastAsia"/>
                <w:sz w:val="18"/>
              </w:rPr>
              <w:t>K2116</w:t>
            </w:r>
          </w:p>
        </w:tc>
        <w:tc>
          <w:tcPr>
            <w:tcW w:w="3120" w:type="pct"/>
          </w:tcPr>
          <w:p w14:paraId="6CB0DC4B" w14:textId="77777777" w:rsidR="003D0E6C" w:rsidRDefault="003D0E6C">
            <w:pPr>
              <w:widowControl/>
              <w:wordWrap w:val="0"/>
              <w:spacing w:line="240" w:lineRule="auto"/>
              <w:jc w:val="center"/>
              <w:rPr>
                <w:sz w:val="18"/>
              </w:rPr>
            </w:pPr>
          </w:p>
        </w:tc>
        <w:tc>
          <w:tcPr>
            <w:tcW w:w="1069" w:type="pct"/>
          </w:tcPr>
          <w:p w14:paraId="60D1484A" w14:textId="77777777" w:rsidR="003D0E6C" w:rsidRDefault="003D0E6C">
            <w:pPr>
              <w:widowControl/>
              <w:wordWrap w:val="0"/>
              <w:spacing w:line="240" w:lineRule="auto"/>
              <w:jc w:val="center"/>
              <w:rPr>
                <w:sz w:val="18"/>
              </w:rPr>
            </w:pPr>
          </w:p>
        </w:tc>
      </w:tr>
      <w:tr w:rsidR="003D0E6C" w14:paraId="2632C401" w14:textId="77777777">
        <w:trPr>
          <w:trHeight w:val="345"/>
        </w:trPr>
        <w:tc>
          <w:tcPr>
            <w:tcW w:w="352" w:type="pct"/>
          </w:tcPr>
          <w:p w14:paraId="3C0636F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78735B" w14:textId="77777777" w:rsidR="003D0E6C" w:rsidRDefault="00000000">
            <w:pPr>
              <w:widowControl/>
              <w:wordWrap w:val="0"/>
              <w:spacing w:line="240" w:lineRule="auto"/>
              <w:jc w:val="center"/>
              <w:rPr>
                <w:sz w:val="18"/>
              </w:rPr>
            </w:pPr>
            <w:r>
              <w:rPr>
                <w:rFonts w:hint="eastAsia"/>
                <w:sz w:val="18"/>
              </w:rPr>
              <w:t>K2117</w:t>
            </w:r>
          </w:p>
        </w:tc>
        <w:tc>
          <w:tcPr>
            <w:tcW w:w="3120" w:type="pct"/>
          </w:tcPr>
          <w:p w14:paraId="16032E29" w14:textId="77777777" w:rsidR="003D0E6C" w:rsidRDefault="003D0E6C">
            <w:pPr>
              <w:widowControl/>
              <w:wordWrap w:val="0"/>
              <w:spacing w:line="240" w:lineRule="auto"/>
              <w:jc w:val="center"/>
              <w:rPr>
                <w:sz w:val="18"/>
              </w:rPr>
            </w:pPr>
          </w:p>
        </w:tc>
        <w:tc>
          <w:tcPr>
            <w:tcW w:w="1069" w:type="pct"/>
          </w:tcPr>
          <w:p w14:paraId="5B89E019" w14:textId="77777777" w:rsidR="003D0E6C" w:rsidRDefault="003D0E6C">
            <w:pPr>
              <w:widowControl/>
              <w:wordWrap w:val="0"/>
              <w:spacing w:line="240" w:lineRule="auto"/>
              <w:jc w:val="center"/>
              <w:rPr>
                <w:sz w:val="18"/>
              </w:rPr>
            </w:pPr>
          </w:p>
        </w:tc>
      </w:tr>
      <w:tr w:rsidR="003D0E6C" w14:paraId="6539AB5A" w14:textId="77777777">
        <w:trPr>
          <w:trHeight w:val="345"/>
        </w:trPr>
        <w:tc>
          <w:tcPr>
            <w:tcW w:w="352" w:type="pct"/>
          </w:tcPr>
          <w:p w14:paraId="79EA99A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815B473" w14:textId="77777777" w:rsidR="003D0E6C" w:rsidRDefault="00000000">
            <w:pPr>
              <w:widowControl/>
              <w:wordWrap w:val="0"/>
              <w:spacing w:line="240" w:lineRule="auto"/>
              <w:jc w:val="center"/>
              <w:rPr>
                <w:sz w:val="18"/>
              </w:rPr>
            </w:pPr>
            <w:r>
              <w:rPr>
                <w:rFonts w:hint="eastAsia"/>
                <w:sz w:val="18"/>
              </w:rPr>
              <w:t>K2118</w:t>
            </w:r>
          </w:p>
        </w:tc>
        <w:tc>
          <w:tcPr>
            <w:tcW w:w="3120" w:type="pct"/>
          </w:tcPr>
          <w:p w14:paraId="21BD559B" w14:textId="77777777" w:rsidR="003D0E6C" w:rsidRDefault="003D0E6C">
            <w:pPr>
              <w:widowControl/>
              <w:wordWrap w:val="0"/>
              <w:spacing w:line="240" w:lineRule="auto"/>
              <w:jc w:val="center"/>
              <w:rPr>
                <w:sz w:val="18"/>
              </w:rPr>
            </w:pPr>
          </w:p>
        </w:tc>
        <w:tc>
          <w:tcPr>
            <w:tcW w:w="1069" w:type="pct"/>
          </w:tcPr>
          <w:p w14:paraId="46935130" w14:textId="77777777" w:rsidR="003D0E6C" w:rsidRDefault="003D0E6C">
            <w:pPr>
              <w:widowControl/>
              <w:wordWrap w:val="0"/>
              <w:spacing w:line="240" w:lineRule="auto"/>
              <w:jc w:val="center"/>
              <w:rPr>
                <w:sz w:val="18"/>
              </w:rPr>
            </w:pPr>
          </w:p>
        </w:tc>
      </w:tr>
      <w:tr w:rsidR="003D0E6C" w14:paraId="7EBC48B9" w14:textId="77777777">
        <w:trPr>
          <w:trHeight w:val="345"/>
        </w:trPr>
        <w:tc>
          <w:tcPr>
            <w:tcW w:w="352" w:type="pct"/>
          </w:tcPr>
          <w:p w14:paraId="767BF1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F85CE8" w14:textId="77777777" w:rsidR="003D0E6C" w:rsidRDefault="00000000">
            <w:pPr>
              <w:widowControl/>
              <w:wordWrap w:val="0"/>
              <w:spacing w:line="240" w:lineRule="auto"/>
              <w:jc w:val="center"/>
              <w:rPr>
                <w:sz w:val="18"/>
              </w:rPr>
            </w:pPr>
            <w:r>
              <w:rPr>
                <w:rFonts w:hint="eastAsia"/>
                <w:sz w:val="18"/>
              </w:rPr>
              <w:t>K2119</w:t>
            </w:r>
          </w:p>
        </w:tc>
        <w:tc>
          <w:tcPr>
            <w:tcW w:w="3120" w:type="pct"/>
          </w:tcPr>
          <w:p w14:paraId="656CCE2A" w14:textId="77777777" w:rsidR="003D0E6C" w:rsidRDefault="003D0E6C">
            <w:pPr>
              <w:widowControl/>
              <w:wordWrap w:val="0"/>
              <w:spacing w:line="240" w:lineRule="auto"/>
              <w:jc w:val="center"/>
              <w:rPr>
                <w:sz w:val="18"/>
              </w:rPr>
            </w:pPr>
          </w:p>
        </w:tc>
        <w:tc>
          <w:tcPr>
            <w:tcW w:w="1069" w:type="pct"/>
          </w:tcPr>
          <w:p w14:paraId="38FDFCBD" w14:textId="77777777" w:rsidR="003D0E6C" w:rsidRDefault="003D0E6C">
            <w:pPr>
              <w:widowControl/>
              <w:wordWrap w:val="0"/>
              <w:spacing w:line="240" w:lineRule="auto"/>
              <w:jc w:val="center"/>
              <w:rPr>
                <w:sz w:val="18"/>
              </w:rPr>
            </w:pPr>
          </w:p>
        </w:tc>
      </w:tr>
      <w:tr w:rsidR="003D0E6C" w14:paraId="10E7BCE6" w14:textId="77777777">
        <w:trPr>
          <w:trHeight w:val="345"/>
        </w:trPr>
        <w:tc>
          <w:tcPr>
            <w:tcW w:w="352" w:type="pct"/>
          </w:tcPr>
          <w:p w14:paraId="65208A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7462DE" w14:textId="77777777" w:rsidR="003D0E6C" w:rsidRDefault="00000000">
            <w:pPr>
              <w:widowControl/>
              <w:wordWrap w:val="0"/>
              <w:spacing w:line="240" w:lineRule="auto"/>
              <w:jc w:val="center"/>
              <w:rPr>
                <w:sz w:val="18"/>
              </w:rPr>
            </w:pPr>
            <w:r>
              <w:rPr>
                <w:rFonts w:hint="eastAsia"/>
                <w:sz w:val="18"/>
              </w:rPr>
              <w:t>K2120</w:t>
            </w:r>
          </w:p>
        </w:tc>
        <w:tc>
          <w:tcPr>
            <w:tcW w:w="3120" w:type="pct"/>
          </w:tcPr>
          <w:p w14:paraId="299859EB" w14:textId="77777777" w:rsidR="003D0E6C" w:rsidRDefault="003D0E6C">
            <w:pPr>
              <w:widowControl/>
              <w:wordWrap w:val="0"/>
              <w:spacing w:line="240" w:lineRule="auto"/>
              <w:jc w:val="center"/>
              <w:rPr>
                <w:sz w:val="18"/>
              </w:rPr>
            </w:pPr>
          </w:p>
        </w:tc>
        <w:tc>
          <w:tcPr>
            <w:tcW w:w="1069" w:type="pct"/>
          </w:tcPr>
          <w:p w14:paraId="3119C76D" w14:textId="77777777" w:rsidR="003D0E6C" w:rsidRDefault="003D0E6C">
            <w:pPr>
              <w:widowControl/>
              <w:wordWrap w:val="0"/>
              <w:spacing w:line="240" w:lineRule="auto"/>
              <w:jc w:val="center"/>
              <w:rPr>
                <w:sz w:val="18"/>
              </w:rPr>
            </w:pPr>
          </w:p>
        </w:tc>
      </w:tr>
      <w:tr w:rsidR="003D0E6C" w14:paraId="54BE620D" w14:textId="77777777">
        <w:trPr>
          <w:trHeight w:val="345"/>
        </w:trPr>
        <w:tc>
          <w:tcPr>
            <w:tcW w:w="352" w:type="pct"/>
          </w:tcPr>
          <w:p w14:paraId="4891BE7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43DF27" w14:textId="77777777" w:rsidR="003D0E6C" w:rsidRDefault="00000000">
            <w:pPr>
              <w:widowControl/>
              <w:wordWrap w:val="0"/>
              <w:spacing w:line="240" w:lineRule="auto"/>
              <w:jc w:val="center"/>
              <w:rPr>
                <w:sz w:val="18"/>
              </w:rPr>
            </w:pPr>
            <w:r>
              <w:rPr>
                <w:rFonts w:hint="eastAsia"/>
                <w:sz w:val="18"/>
              </w:rPr>
              <w:t>K2121</w:t>
            </w:r>
          </w:p>
        </w:tc>
        <w:tc>
          <w:tcPr>
            <w:tcW w:w="3120" w:type="pct"/>
          </w:tcPr>
          <w:p w14:paraId="4C4D7366" w14:textId="77777777" w:rsidR="003D0E6C" w:rsidRDefault="003D0E6C">
            <w:pPr>
              <w:widowControl/>
              <w:wordWrap w:val="0"/>
              <w:spacing w:line="240" w:lineRule="auto"/>
              <w:jc w:val="center"/>
              <w:rPr>
                <w:sz w:val="18"/>
              </w:rPr>
            </w:pPr>
          </w:p>
        </w:tc>
        <w:tc>
          <w:tcPr>
            <w:tcW w:w="1069" w:type="pct"/>
          </w:tcPr>
          <w:p w14:paraId="120DB30B" w14:textId="77777777" w:rsidR="003D0E6C" w:rsidRDefault="003D0E6C">
            <w:pPr>
              <w:widowControl/>
              <w:wordWrap w:val="0"/>
              <w:spacing w:line="240" w:lineRule="auto"/>
              <w:jc w:val="center"/>
              <w:rPr>
                <w:sz w:val="18"/>
              </w:rPr>
            </w:pPr>
          </w:p>
        </w:tc>
      </w:tr>
      <w:tr w:rsidR="003D0E6C" w14:paraId="0E1301EC" w14:textId="77777777">
        <w:trPr>
          <w:trHeight w:val="345"/>
        </w:trPr>
        <w:tc>
          <w:tcPr>
            <w:tcW w:w="352" w:type="pct"/>
          </w:tcPr>
          <w:p w14:paraId="010C944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AA228EF" w14:textId="77777777" w:rsidR="003D0E6C" w:rsidRDefault="00000000">
            <w:pPr>
              <w:widowControl/>
              <w:wordWrap w:val="0"/>
              <w:spacing w:line="240" w:lineRule="auto"/>
              <w:jc w:val="center"/>
              <w:rPr>
                <w:sz w:val="18"/>
              </w:rPr>
            </w:pPr>
            <w:r>
              <w:rPr>
                <w:rFonts w:hint="eastAsia"/>
                <w:sz w:val="18"/>
              </w:rPr>
              <w:t>K2122</w:t>
            </w:r>
          </w:p>
        </w:tc>
        <w:tc>
          <w:tcPr>
            <w:tcW w:w="3120" w:type="pct"/>
          </w:tcPr>
          <w:p w14:paraId="0CF35944" w14:textId="77777777" w:rsidR="003D0E6C" w:rsidRDefault="003D0E6C">
            <w:pPr>
              <w:widowControl/>
              <w:wordWrap w:val="0"/>
              <w:spacing w:line="240" w:lineRule="auto"/>
              <w:jc w:val="center"/>
              <w:rPr>
                <w:sz w:val="18"/>
              </w:rPr>
            </w:pPr>
          </w:p>
        </w:tc>
        <w:tc>
          <w:tcPr>
            <w:tcW w:w="1069" w:type="pct"/>
          </w:tcPr>
          <w:p w14:paraId="6636181B" w14:textId="77777777" w:rsidR="003D0E6C" w:rsidRDefault="003D0E6C">
            <w:pPr>
              <w:widowControl/>
              <w:wordWrap w:val="0"/>
              <w:spacing w:line="240" w:lineRule="auto"/>
              <w:jc w:val="center"/>
              <w:rPr>
                <w:sz w:val="18"/>
              </w:rPr>
            </w:pPr>
          </w:p>
        </w:tc>
      </w:tr>
      <w:tr w:rsidR="003D0E6C" w14:paraId="7ABD9248" w14:textId="77777777">
        <w:trPr>
          <w:trHeight w:val="345"/>
        </w:trPr>
        <w:tc>
          <w:tcPr>
            <w:tcW w:w="352" w:type="pct"/>
          </w:tcPr>
          <w:p w14:paraId="73FB946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7A11A3" w14:textId="77777777" w:rsidR="003D0E6C" w:rsidRDefault="00000000">
            <w:pPr>
              <w:widowControl/>
              <w:wordWrap w:val="0"/>
              <w:spacing w:line="240" w:lineRule="auto"/>
              <w:jc w:val="center"/>
              <w:rPr>
                <w:sz w:val="18"/>
              </w:rPr>
            </w:pPr>
            <w:r>
              <w:rPr>
                <w:rFonts w:hint="eastAsia"/>
                <w:sz w:val="18"/>
              </w:rPr>
              <w:t>K2123</w:t>
            </w:r>
          </w:p>
        </w:tc>
        <w:tc>
          <w:tcPr>
            <w:tcW w:w="3120" w:type="pct"/>
          </w:tcPr>
          <w:p w14:paraId="54910704" w14:textId="77777777" w:rsidR="003D0E6C" w:rsidRDefault="003D0E6C">
            <w:pPr>
              <w:widowControl/>
              <w:wordWrap w:val="0"/>
              <w:spacing w:line="240" w:lineRule="auto"/>
              <w:jc w:val="center"/>
              <w:rPr>
                <w:sz w:val="18"/>
              </w:rPr>
            </w:pPr>
          </w:p>
        </w:tc>
        <w:tc>
          <w:tcPr>
            <w:tcW w:w="1069" w:type="pct"/>
          </w:tcPr>
          <w:p w14:paraId="06080C67" w14:textId="77777777" w:rsidR="003D0E6C" w:rsidRDefault="003D0E6C">
            <w:pPr>
              <w:widowControl/>
              <w:wordWrap w:val="0"/>
              <w:spacing w:line="240" w:lineRule="auto"/>
              <w:jc w:val="center"/>
              <w:rPr>
                <w:sz w:val="18"/>
              </w:rPr>
            </w:pPr>
          </w:p>
        </w:tc>
      </w:tr>
      <w:tr w:rsidR="003D0E6C" w14:paraId="5089EEEC" w14:textId="77777777">
        <w:trPr>
          <w:trHeight w:val="345"/>
        </w:trPr>
        <w:tc>
          <w:tcPr>
            <w:tcW w:w="352" w:type="pct"/>
          </w:tcPr>
          <w:p w14:paraId="6B0AA74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2C0458F" w14:textId="77777777" w:rsidR="003D0E6C" w:rsidRDefault="00000000">
            <w:pPr>
              <w:widowControl/>
              <w:wordWrap w:val="0"/>
              <w:spacing w:line="240" w:lineRule="auto"/>
              <w:jc w:val="center"/>
              <w:rPr>
                <w:sz w:val="18"/>
              </w:rPr>
            </w:pPr>
            <w:r>
              <w:rPr>
                <w:rFonts w:hint="eastAsia"/>
                <w:sz w:val="18"/>
              </w:rPr>
              <w:t>K2124</w:t>
            </w:r>
          </w:p>
        </w:tc>
        <w:tc>
          <w:tcPr>
            <w:tcW w:w="3120" w:type="pct"/>
          </w:tcPr>
          <w:p w14:paraId="0D2D4494" w14:textId="77777777" w:rsidR="003D0E6C" w:rsidRDefault="003D0E6C">
            <w:pPr>
              <w:widowControl/>
              <w:wordWrap w:val="0"/>
              <w:spacing w:line="240" w:lineRule="auto"/>
              <w:jc w:val="center"/>
              <w:rPr>
                <w:sz w:val="18"/>
              </w:rPr>
            </w:pPr>
          </w:p>
        </w:tc>
        <w:tc>
          <w:tcPr>
            <w:tcW w:w="1069" w:type="pct"/>
          </w:tcPr>
          <w:p w14:paraId="25E9D207" w14:textId="77777777" w:rsidR="003D0E6C" w:rsidRDefault="003D0E6C">
            <w:pPr>
              <w:widowControl/>
              <w:wordWrap w:val="0"/>
              <w:spacing w:line="240" w:lineRule="auto"/>
              <w:jc w:val="center"/>
              <w:rPr>
                <w:sz w:val="18"/>
              </w:rPr>
            </w:pPr>
          </w:p>
        </w:tc>
      </w:tr>
      <w:tr w:rsidR="003D0E6C" w14:paraId="52F91332" w14:textId="77777777">
        <w:trPr>
          <w:trHeight w:val="345"/>
        </w:trPr>
        <w:tc>
          <w:tcPr>
            <w:tcW w:w="352" w:type="pct"/>
          </w:tcPr>
          <w:p w14:paraId="6FA70E3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DA023D" w14:textId="77777777" w:rsidR="003D0E6C" w:rsidRDefault="00000000">
            <w:pPr>
              <w:widowControl/>
              <w:wordWrap w:val="0"/>
              <w:spacing w:line="240" w:lineRule="auto"/>
              <w:jc w:val="center"/>
              <w:rPr>
                <w:sz w:val="18"/>
              </w:rPr>
            </w:pPr>
            <w:r>
              <w:rPr>
                <w:rFonts w:hint="eastAsia"/>
                <w:sz w:val="18"/>
              </w:rPr>
              <w:t>K2125</w:t>
            </w:r>
          </w:p>
        </w:tc>
        <w:tc>
          <w:tcPr>
            <w:tcW w:w="3120" w:type="pct"/>
          </w:tcPr>
          <w:p w14:paraId="0F7AD525" w14:textId="77777777" w:rsidR="003D0E6C" w:rsidRDefault="003D0E6C">
            <w:pPr>
              <w:widowControl/>
              <w:wordWrap w:val="0"/>
              <w:spacing w:line="240" w:lineRule="auto"/>
              <w:jc w:val="center"/>
              <w:rPr>
                <w:sz w:val="18"/>
              </w:rPr>
            </w:pPr>
          </w:p>
        </w:tc>
        <w:tc>
          <w:tcPr>
            <w:tcW w:w="1069" w:type="pct"/>
          </w:tcPr>
          <w:p w14:paraId="7D2812F2" w14:textId="77777777" w:rsidR="003D0E6C" w:rsidRDefault="003D0E6C">
            <w:pPr>
              <w:widowControl/>
              <w:wordWrap w:val="0"/>
              <w:spacing w:line="240" w:lineRule="auto"/>
              <w:jc w:val="center"/>
              <w:rPr>
                <w:sz w:val="18"/>
              </w:rPr>
            </w:pPr>
          </w:p>
        </w:tc>
      </w:tr>
      <w:tr w:rsidR="003D0E6C" w14:paraId="18217EFE" w14:textId="77777777">
        <w:trPr>
          <w:trHeight w:val="345"/>
        </w:trPr>
        <w:tc>
          <w:tcPr>
            <w:tcW w:w="352" w:type="pct"/>
          </w:tcPr>
          <w:p w14:paraId="327E07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7F24484" w14:textId="77777777" w:rsidR="003D0E6C" w:rsidRDefault="00000000">
            <w:pPr>
              <w:widowControl/>
              <w:wordWrap w:val="0"/>
              <w:spacing w:line="240" w:lineRule="auto"/>
              <w:jc w:val="center"/>
              <w:rPr>
                <w:sz w:val="18"/>
              </w:rPr>
            </w:pPr>
            <w:r>
              <w:rPr>
                <w:rFonts w:hint="eastAsia"/>
                <w:sz w:val="18"/>
              </w:rPr>
              <w:t>K2126</w:t>
            </w:r>
          </w:p>
        </w:tc>
        <w:tc>
          <w:tcPr>
            <w:tcW w:w="3120" w:type="pct"/>
          </w:tcPr>
          <w:p w14:paraId="1AC9BD96" w14:textId="77777777" w:rsidR="003D0E6C" w:rsidRDefault="003D0E6C">
            <w:pPr>
              <w:widowControl/>
              <w:wordWrap w:val="0"/>
              <w:spacing w:line="240" w:lineRule="auto"/>
              <w:jc w:val="center"/>
              <w:rPr>
                <w:sz w:val="18"/>
              </w:rPr>
            </w:pPr>
          </w:p>
        </w:tc>
        <w:tc>
          <w:tcPr>
            <w:tcW w:w="1069" w:type="pct"/>
          </w:tcPr>
          <w:p w14:paraId="58D81676" w14:textId="77777777" w:rsidR="003D0E6C" w:rsidRDefault="003D0E6C">
            <w:pPr>
              <w:widowControl/>
              <w:wordWrap w:val="0"/>
              <w:spacing w:line="240" w:lineRule="auto"/>
              <w:jc w:val="center"/>
              <w:rPr>
                <w:sz w:val="18"/>
              </w:rPr>
            </w:pPr>
          </w:p>
        </w:tc>
      </w:tr>
      <w:tr w:rsidR="003D0E6C" w14:paraId="70240518" w14:textId="77777777">
        <w:trPr>
          <w:trHeight w:val="345"/>
        </w:trPr>
        <w:tc>
          <w:tcPr>
            <w:tcW w:w="352" w:type="pct"/>
          </w:tcPr>
          <w:p w14:paraId="1B40FA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C9C126" w14:textId="77777777" w:rsidR="003D0E6C" w:rsidRDefault="00000000">
            <w:pPr>
              <w:widowControl/>
              <w:wordWrap w:val="0"/>
              <w:spacing w:line="240" w:lineRule="auto"/>
              <w:jc w:val="center"/>
              <w:rPr>
                <w:sz w:val="18"/>
              </w:rPr>
            </w:pPr>
            <w:r>
              <w:rPr>
                <w:rFonts w:hint="eastAsia"/>
                <w:sz w:val="18"/>
              </w:rPr>
              <w:t>K2127</w:t>
            </w:r>
          </w:p>
        </w:tc>
        <w:tc>
          <w:tcPr>
            <w:tcW w:w="3120" w:type="pct"/>
          </w:tcPr>
          <w:p w14:paraId="0FCD0900" w14:textId="77777777" w:rsidR="003D0E6C" w:rsidRDefault="003D0E6C">
            <w:pPr>
              <w:widowControl/>
              <w:wordWrap w:val="0"/>
              <w:spacing w:line="240" w:lineRule="auto"/>
              <w:jc w:val="center"/>
              <w:rPr>
                <w:sz w:val="18"/>
              </w:rPr>
            </w:pPr>
          </w:p>
        </w:tc>
        <w:tc>
          <w:tcPr>
            <w:tcW w:w="1069" w:type="pct"/>
          </w:tcPr>
          <w:p w14:paraId="0E002717" w14:textId="77777777" w:rsidR="003D0E6C" w:rsidRDefault="003D0E6C">
            <w:pPr>
              <w:widowControl/>
              <w:wordWrap w:val="0"/>
              <w:spacing w:line="240" w:lineRule="auto"/>
              <w:jc w:val="center"/>
              <w:rPr>
                <w:sz w:val="18"/>
              </w:rPr>
            </w:pPr>
          </w:p>
        </w:tc>
      </w:tr>
      <w:tr w:rsidR="003D0E6C" w14:paraId="49DBC70C" w14:textId="77777777">
        <w:trPr>
          <w:trHeight w:val="345"/>
        </w:trPr>
        <w:tc>
          <w:tcPr>
            <w:tcW w:w="352" w:type="pct"/>
          </w:tcPr>
          <w:p w14:paraId="09DEE0B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5E8313" w14:textId="77777777" w:rsidR="003D0E6C" w:rsidRDefault="00000000">
            <w:pPr>
              <w:widowControl/>
              <w:wordWrap w:val="0"/>
              <w:spacing w:line="240" w:lineRule="auto"/>
              <w:jc w:val="center"/>
              <w:rPr>
                <w:sz w:val="18"/>
              </w:rPr>
            </w:pPr>
            <w:r>
              <w:rPr>
                <w:rFonts w:hint="eastAsia"/>
                <w:sz w:val="18"/>
              </w:rPr>
              <w:t>K2128</w:t>
            </w:r>
          </w:p>
        </w:tc>
        <w:tc>
          <w:tcPr>
            <w:tcW w:w="3120" w:type="pct"/>
          </w:tcPr>
          <w:p w14:paraId="2688C71F" w14:textId="77777777" w:rsidR="003D0E6C" w:rsidRDefault="003D0E6C">
            <w:pPr>
              <w:widowControl/>
              <w:wordWrap w:val="0"/>
              <w:spacing w:line="240" w:lineRule="auto"/>
              <w:jc w:val="center"/>
              <w:rPr>
                <w:sz w:val="18"/>
              </w:rPr>
            </w:pPr>
          </w:p>
        </w:tc>
        <w:tc>
          <w:tcPr>
            <w:tcW w:w="1069" w:type="pct"/>
          </w:tcPr>
          <w:p w14:paraId="23AED4CA" w14:textId="77777777" w:rsidR="003D0E6C" w:rsidRDefault="003D0E6C">
            <w:pPr>
              <w:widowControl/>
              <w:wordWrap w:val="0"/>
              <w:spacing w:line="240" w:lineRule="auto"/>
              <w:jc w:val="center"/>
              <w:rPr>
                <w:sz w:val="18"/>
              </w:rPr>
            </w:pPr>
          </w:p>
        </w:tc>
      </w:tr>
      <w:tr w:rsidR="003D0E6C" w14:paraId="24254661" w14:textId="77777777">
        <w:trPr>
          <w:trHeight w:val="345"/>
        </w:trPr>
        <w:tc>
          <w:tcPr>
            <w:tcW w:w="352" w:type="pct"/>
          </w:tcPr>
          <w:p w14:paraId="131362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C90D33" w14:textId="77777777" w:rsidR="003D0E6C" w:rsidRDefault="00000000">
            <w:pPr>
              <w:widowControl/>
              <w:wordWrap w:val="0"/>
              <w:spacing w:line="240" w:lineRule="auto"/>
              <w:jc w:val="center"/>
              <w:rPr>
                <w:sz w:val="18"/>
              </w:rPr>
            </w:pPr>
            <w:r>
              <w:rPr>
                <w:rFonts w:hint="eastAsia"/>
                <w:sz w:val="18"/>
              </w:rPr>
              <w:t>K2129</w:t>
            </w:r>
          </w:p>
        </w:tc>
        <w:tc>
          <w:tcPr>
            <w:tcW w:w="3120" w:type="pct"/>
          </w:tcPr>
          <w:p w14:paraId="4721A610" w14:textId="77777777" w:rsidR="003D0E6C" w:rsidRDefault="003D0E6C">
            <w:pPr>
              <w:widowControl/>
              <w:wordWrap w:val="0"/>
              <w:spacing w:line="240" w:lineRule="auto"/>
              <w:jc w:val="center"/>
              <w:rPr>
                <w:sz w:val="18"/>
              </w:rPr>
            </w:pPr>
          </w:p>
        </w:tc>
        <w:tc>
          <w:tcPr>
            <w:tcW w:w="1069" w:type="pct"/>
          </w:tcPr>
          <w:p w14:paraId="11D66932" w14:textId="77777777" w:rsidR="003D0E6C" w:rsidRDefault="003D0E6C">
            <w:pPr>
              <w:widowControl/>
              <w:wordWrap w:val="0"/>
              <w:spacing w:line="240" w:lineRule="auto"/>
              <w:jc w:val="center"/>
              <w:rPr>
                <w:sz w:val="18"/>
              </w:rPr>
            </w:pPr>
          </w:p>
        </w:tc>
      </w:tr>
      <w:tr w:rsidR="003D0E6C" w14:paraId="6686B5CD" w14:textId="77777777">
        <w:trPr>
          <w:trHeight w:val="345"/>
        </w:trPr>
        <w:tc>
          <w:tcPr>
            <w:tcW w:w="352" w:type="pct"/>
          </w:tcPr>
          <w:p w14:paraId="6211B83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CD5E655" w14:textId="77777777" w:rsidR="003D0E6C" w:rsidRDefault="00000000">
            <w:pPr>
              <w:widowControl/>
              <w:wordWrap w:val="0"/>
              <w:spacing w:line="240" w:lineRule="auto"/>
              <w:jc w:val="center"/>
              <w:rPr>
                <w:sz w:val="18"/>
              </w:rPr>
            </w:pPr>
            <w:r>
              <w:rPr>
                <w:rFonts w:hint="eastAsia"/>
                <w:sz w:val="18"/>
              </w:rPr>
              <w:t>K2130</w:t>
            </w:r>
          </w:p>
        </w:tc>
        <w:tc>
          <w:tcPr>
            <w:tcW w:w="3120" w:type="pct"/>
          </w:tcPr>
          <w:p w14:paraId="12995549" w14:textId="77777777" w:rsidR="003D0E6C" w:rsidRDefault="003D0E6C">
            <w:pPr>
              <w:widowControl/>
              <w:wordWrap w:val="0"/>
              <w:spacing w:line="240" w:lineRule="auto"/>
              <w:jc w:val="center"/>
              <w:rPr>
                <w:sz w:val="18"/>
              </w:rPr>
            </w:pPr>
          </w:p>
        </w:tc>
        <w:tc>
          <w:tcPr>
            <w:tcW w:w="1069" w:type="pct"/>
          </w:tcPr>
          <w:p w14:paraId="0954EAAA" w14:textId="77777777" w:rsidR="003D0E6C" w:rsidRDefault="003D0E6C">
            <w:pPr>
              <w:widowControl/>
              <w:wordWrap w:val="0"/>
              <w:spacing w:line="240" w:lineRule="auto"/>
              <w:jc w:val="center"/>
              <w:rPr>
                <w:sz w:val="18"/>
              </w:rPr>
            </w:pPr>
          </w:p>
        </w:tc>
      </w:tr>
      <w:tr w:rsidR="003D0E6C" w14:paraId="53CAA344" w14:textId="77777777">
        <w:trPr>
          <w:trHeight w:val="345"/>
        </w:trPr>
        <w:tc>
          <w:tcPr>
            <w:tcW w:w="352" w:type="pct"/>
          </w:tcPr>
          <w:p w14:paraId="567FA81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6037B8" w14:textId="77777777" w:rsidR="003D0E6C" w:rsidRDefault="00000000">
            <w:pPr>
              <w:widowControl/>
              <w:wordWrap w:val="0"/>
              <w:spacing w:line="240" w:lineRule="auto"/>
              <w:jc w:val="center"/>
              <w:rPr>
                <w:sz w:val="18"/>
              </w:rPr>
            </w:pPr>
            <w:r>
              <w:rPr>
                <w:rFonts w:hint="eastAsia"/>
                <w:sz w:val="18"/>
              </w:rPr>
              <w:t>K2131</w:t>
            </w:r>
          </w:p>
        </w:tc>
        <w:tc>
          <w:tcPr>
            <w:tcW w:w="3120" w:type="pct"/>
          </w:tcPr>
          <w:p w14:paraId="1DEDFBE0" w14:textId="77777777" w:rsidR="003D0E6C" w:rsidRDefault="003D0E6C">
            <w:pPr>
              <w:widowControl/>
              <w:wordWrap w:val="0"/>
              <w:spacing w:line="240" w:lineRule="auto"/>
              <w:jc w:val="center"/>
              <w:rPr>
                <w:sz w:val="18"/>
              </w:rPr>
            </w:pPr>
          </w:p>
        </w:tc>
        <w:tc>
          <w:tcPr>
            <w:tcW w:w="1069" w:type="pct"/>
          </w:tcPr>
          <w:p w14:paraId="2708DF17" w14:textId="77777777" w:rsidR="003D0E6C" w:rsidRDefault="003D0E6C">
            <w:pPr>
              <w:widowControl/>
              <w:wordWrap w:val="0"/>
              <w:spacing w:line="240" w:lineRule="auto"/>
              <w:jc w:val="center"/>
              <w:rPr>
                <w:sz w:val="18"/>
              </w:rPr>
            </w:pPr>
          </w:p>
        </w:tc>
      </w:tr>
      <w:tr w:rsidR="003D0E6C" w14:paraId="20765861" w14:textId="77777777">
        <w:trPr>
          <w:trHeight w:val="345"/>
        </w:trPr>
        <w:tc>
          <w:tcPr>
            <w:tcW w:w="352" w:type="pct"/>
          </w:tcPr>
          <w:p w14:paraId="35FB78F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5C81B6" w14:textId="77777777" w:rsidR="003D0E6C" w:rsidRDefault="00000000">
            <w:pPr>
              <w:widowControl/>
              <w:wordWrap w:val="0"/>
              <w:spacing w:line="240" w:lineRule="auto"/>
              <w:jc w:val="center"/>
              <w:rPr>
                <w:sz w:val="18"/>
              </w:rPr>
            </w:pPr>
            <w:r>
              <w:rPr>
                <w:rFonts w:hint="eastAsia"/>
                <w:sz w:val="18"/>
              </w:rPr>
              <w:t>K2132</w:t>
            </w:r>
          </w:p>
        </w:tc>
        <w:tc>
          <w:tcPr>
            <w:tcW w:w="3120" w:type="pct"/>
          </w:tcPr>
          <w:p w14:paraId="6396CDE5" w14:textId="77777777" w:rsidR="003D0E6C" w:rsidRDefault="003D0E6C">
            <w:pPr>
              <w:widowControl/>
              <w:wordWrap w:val="0"/>
              <w:spacing w:line="240" w:lineRule="auto"/>
              <w:jc w:val="center"/>
              <w:rPr>
                <w:sz w:val="18"/>
              </w:rPr>
            </w:pPr>
          </w:p>
        </w:tc>
        <w:tc>
          <w:tcPr>
            <w:tcW w:w="1069" w:type="pct"/>
          </w:tcPr>
          <w:p w14:paraId="120154DC" w14:textId="77777777" w:rsidR="003D0E6C" w:rsidRDefault="003D0E6C">
            <w:pPr>
              <w:widowControl/>
              <w:wordWrap w:val="0"/>
              <w:spacing w:line="240" w:lineRule="auto"/>
              <w:jc w:val="center"/>
              <w:rPr>
                <w:sz w:val="18"/>
              </w:rPr>
            </w:pPr>
          </w:p>
        </w:tc>
      </w:tr>
      <w:tr w:rsidR="003D0E6C" w14:paraId="3A7C88BF" w14:textId="77777777">
        <w:trPr>
          <w:trHeight w:val="345"/>
        </w:trPr>
        <w:tc>
          <w:tcPr>
            <w:tcW w:w="352" w:type="pct"/>
          </w:tcPr>
          <w:p w14:paraId="41AC4C1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F04E40" w14:textId="77777777" w:rsidR="003D0E6C" w:rsidRDefault="00000000">
            <w:pPr>
              <w:widowControl/>
              <w:wordWrap w:val="0"/>
              <w:spacing w:line="240" w:lineRule="auto"/>
              <w:jc w:val="center"/>
              <w:rPr>
                <w:sz w:val="18"/>
              </w:rPr>
            </w:pPr>
            <w:r>
              <w:rPr>
                <w:rFonts w:hint="eastAsia"/>
                <w:sz w:val="18"/>
              </w:rPr>
              <w:t>K2133</w:t>
            </w:r>
          </w:p>
        </w:tc>
        <w:tc>
          <w:tcPr>
            <w:tcW w:w="3120" w:type="pct"/>
          </w:tcPr>
          <w:p w14:paraId="1FD9C7A6" w14:textId="77777777" w:rsidR="003D0E6C" w:rsidRDefault="003D0E6C">
            <w:pPr>
              <w:widowControl/>
              <w:wordWrap w:val="0"/>
              <w:spacing w:line="240" w:lineRule="auto"/>
              <w:jc w:val="center"/>
              <w:rPr>
                <w:sz w:val="18"/>
              </w:rPr>
            </w:pPr>
          </w:p>
        </w:tc>
        <w:tc>
          <w:tcPr>
            <w:tcW w:w="1069" w:type="pct"/>
          </w:tcPr>
          <w:p w14:paraId="681B0544" w14:textId="77777777" w:rsidR="003D0E6C" w:rsidRDefault="003D0E6C">
            <w:pPr>
              <w:widowControl/>
              <w:wordWrap w:val="0"/>
              <w:spacing w:line="240" w:lineRule="auto"/>
              <w:jc w:val="center"/>
              <w:rPr>
                <w:sz w:val="18"/>
              </w:rPr>
            </w:pPr>
          </w:p>
        </w:tc>
      </w:tr>
      <w:tr w:rsidR="003D0E6C" w14:paraId="1ED07039" w14:textId="77777777">
        <w:trPr>
          <w:trHeight w:val="345"/>
        </w:trPr>
        <w:tc>
          <w:tcPr>
            <w:tcW w:w="352" w:type="pct"/>
          </w:tcPr>
          <w:p w14:paraId="3716D20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839369" w14:textId="77777777" w:rsidR="003D0E6C" w:rsidRDefault="00000000">
            <w:pPr>
              <w:widowControl/>
              <w:wordWrap w:val="0"/>
              <w:spacing w:line="240" w:lineRule="auto"/>
              <w:jc w:val="center"/>
              <w:rPr>
                <w:sz w:val="18"/>
              </w:rPr>
            </w:pPr>
            <w:r>
              <w:rPr>
                <w:rFonts w:hint="eastAsia"/>
                <w:sz w:val="18"/>
              </w:rPr>
              <w:t>K2134</w:t>
            </w:r>
          </w:p>
        </w:tc>
        <w:tc>
          <w:tcPr>
            <w:tcW w:w="3120" w:type="pct"/>
          </w:tcPr>
          <w:p w14:paraId="69D54E8B" w14:textId="77777777" w:rsidR="003D0E6C" w:rsidRDefault="003D0E6C">
            <w:pPr>
              <w:widowControl/>
              <w:wordWrap w:val="0"/>
              <w:spacing w:line="240" w:lineRule="auto"/>
              <w:jc w:val="center"/>
              <w:rPr>
                <w:sz w:val="18"/>
              </w:rPr>
            </w:pPr>
          </w:p>
        </w:tc>
        <w:tc>
          <w:tcPr>
            <w:tcW w:w="1069" w:type="pct"/>
          </w:tcPr>
          <w:p w14:paraId="2056FD5D" w14:textId="77777777" w:rsidR="003D0E6C" w:rsidRDefault="003D0E6C">
            <w:pPr>
              <w:widowControl/>
              <w:wordWrap w:val="0"/>
              <w:spacing w:line="240" w:lineRule="auto"/>
              <w:jc w:val="center"/>
              <w:rPr>
                <w:sz w:val="18"/>
              </w:rPr>
            </w:pPr>
          </w:p>
        </w:tc>
      </w:tr>
      <w:tr w:rsidR="003D0E6C" w14:paraId="7DAA8643" w14:textId="77777777">
        <w:trPr>
          <w:trHeight w:val="345"/>
        </w:trPr>
        <w:tc>
          <w:tcPr>
            <w:tcW w:w="352" w:type="pct"/>
          </w:tcPr>
          <w:p w14:paraId="3E45FB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CCB05E" w14:textId="77777777" w:rsidR="003D0E6C" w:rsidRDefault="00000000">
            <w:pPr>
              <w:widowControl/>
              <w:wordWrap w:val="0"/>
              <w:spacing w:line="240" w:lineRule="auto"/>
              <w:jc w:val="center"/>
              <w:rPr>
                <w:sz w:val="18"/>
              </w:rPr>
            </w:pPr>
            <w:r>
              <w:rPr>
                <w:rFonts w:hint="eastAsia"/>
                <w:sz w:val="18"/>
              </w:rPr>
              <w:t>K2135</w:t>
            </w:r>
          </w:p>
        </w:tc>
        <w:tc>
          <w:tcPr>
            <w:tcW w:w="3120" w:type="pct"/>
          </w:tcPr>
          <w:p w14:paraId="79BABB50" w14:textId="77777777" w:rsidR="003D0E6C" w:rsidRDefault="003D0E6C">
            <w:pPr>
              <w:widowControl/>
              <w:wordWrap w:val="0"/>
              <w:spacing w:line="240" w:lineRule="auto"/>
              <w:jc w:val="center"/>
              <w:rPr>
                <w:sz w:val="18"/>
              </w:rPr>
            </w:pPr>
          </w:p>
        </w:tc>
        <w:tc>
          <w:tcPr>
            <w:tcW w:w="1069" w:type="pct"/>
          </w:tcPr>
          <w:p w14:paraId="34453730" w14:textId="77777777" w:rsidR="003D0E6C" w:rsidRDefault="003D0E6C">
            <w:pPr>
              <w:widowControl/>
              <w:wordWrap w:val="0"/>
              <w:spacing w:line="240" w:lineRule="auto"/>
              <w:jc w:val="center"/>
              <w:rPr>
                <w:sz w:val="18"/>
              </w:rPr>
            </w:pPr>
          </w:p>
        </w:tc>
      </w:tr>
      <w:tr w:rsidR="003D0E6C" w14:paraId="6E8C00A9" w14:textId="77777777">
        <w:trPr>
          <w:trHeight w:val="345"/>
        </w:trPr>
        <w:tc>
          <w:tcPr>
            <w:tcW w:w="352" w:type="pct"/>
          </w:tcPr>
          <w:p w14:paraId="0314671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C30EFB" w14:textId="77777777" w:rsidR="003D0E6C" w:rsidRDefault="00000000">
            <w:pPr>
              <w:widowControl/>
              <w:wordWrap w:val="0"/>
              <w:spacing w:line="240" w:lineRule="auto"/>
              <w:jc w:val="center"/>
              <w:rPr>
                <w:sz w:val="18"/>
              </w:rPr>
            </w:pPr>
            <w:r>
              <w:rPr>
                <w:rFonts w:hint="eastAsia"/>
                <w:sz w:val="18"/>
              </w:rPr>
              <w:t>K2136</w:t>
            </w:r>
          </w:p>
        </w:tc>
        <w:tc>
          <w:tcPr>
            <w:tcW w:w="3120" w:type="pct"/>
          </w:tcPr>
          <w:p w14:paraId="132E9C55" w14:textId="77777777" w:rsidR="003D0E6C" w:rsidRDefault="003D0E6C">
            <w:pPr>
              <w:widowControl/>
              <w:wordWrap w:val="0"/>
              <w:spacing w:line="240" w:lineRule="auto"/>
              <w:jc w:val="center"/>
              <w:rPr>
                <w:sz w:val="18"/>
              </w:rPr>
            </w:pPr>
          </w:p>
        </w:tc>
        <w:tc>
          <w:tcPr>
            <w:tcW w:w="1069" w:type="pct"/>
          </w:tcPr>
          <w:p w14:paraId="50CA56D6" w14:textId="77777777" w:rsidR="003D0E6C" w:rsidRDefault="003D0E6C">
            <w:pPr>
              <w:widowControl/>
              <w:wordWrap w:val="0"/>
              <w:spacing w:line="240" w:lineRule="auto"/>
              <w:jc w:val="center"/>
              <w:rPr>
                <w:sz w:val="18"/>
              </w:rPr>
            </w:pPr>
          </w:p>
        </w:tc>
      </w:tr>
      <w:tr w:rsidR="003D0E6C" w14:paraId="6474DB0F" w14:textId="77777777">
        <w:trPr>
          <w:trHeight w:val="345"/>
        </w:trPr>
        <w:tc>
          <w:tcPr>
            <w:tcW w:w="352" w:type="pct"/>
          </w:tcPr>
          <w:p w14:paraId="0C4D87F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657FD3" w14:textId="77777777" w:rsidR="003D0E6C" w:rsidRDefault="00000000">
            <w:pPr>
              <w:widowControl/>
              <w:wordWrap w:val="0"/>
              <w:spacing w:line="240" w:lineRule="auto"/>
              <w:jc w:val="center"/>
              <w:rPr>
                <w:sz w:val="18"/>
              </w:rPr>
            </w:pPr>
            <w:r>
              <w:rPr>
                <w:rFonts w:hint="eastAsia"/>
                <w:sz w:val="18"/>
              </w:rPr>
              <w:t>K2137</w:t>
            </w:r>
          </w:p>
        </w:tc>
        <w:tc>
          <w:tcPr>
            <w:tcW w:w="3120" w:type="pct"/>
          </w:tcPr>
          <w:p w14:paraId="71FD5719" w14:textId="77777777" w:rsidR="003D0E6C" w:rsidRDefault="003D0E6C">
            <w:pPr>
              <w:widowControl/>
              <w:wordWrap w:val="0"/>
              <w:spacing w:line="240" w:lineRule="auto"/>
              <w:jc w:val="center"/>
              <w:rPr>
                <w:sz w:val="18"/>
              </w:rPr>
            </w:pPr>
          </w:p>
        </w:tc>
        <w:tc>
          <w:tcPr>
            <w:tcW w:w="1069" w:type="pct"/>
          </w:tcPr>
          <w:p w14:paraId="60D3441C" w14:textId="77777777" w:rsidR="003D0E6C" w:rsidRDefault="003D0E6C">
            <w:pPr>
              <w:widowControl/>
              <w:wordWrap w:val="0"/>
              <w:spacing w:line="240" w:lineRule="auto"/>
              <w:jc w:val="center"/>
              <w:rPr>
                <w:sz w:val="18"/>
              </w:rPr>
            </w:pPr>
          </w:p>
        </w:tc>
      </w:tr>
      <w:tr w:rsidR="003D0E6C" w14:paraId="60596351" w14:textId="77777777">
        <w:trPr>
          <w:trHeight w:val="345"/>
        </w:trPr>
        <w:tc>
          <w:tcPr>
            <w:tcW w:w="352" w:type="pct"/>
          </w:tcPr>
          <w:p w14:paraId="693EBD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FD1DF5" w14:textId="77777777" w:rsidR="003D0E6C" w:rsidRDefault="00000000">
            <w:pPr>
              <w:widowControl/>
              <w:wordWrap w:val="0"/>
              <w:spacing w:line="240" w:lineRule="auto"/>
              <w:jc w:val="center"/>
              <w:rPr>
                <w:sz w:val="18"/>
              </w:rPr>
            </w:pPr>
            <w:r>
              <w:rPr>
                <w:rFonts w:hint="eastAsia"/>
                <w:sz w:val="18"/>
              </w:rPr>
              <w:t>K2138</w:t>
            </w:r>
          </w:p>
        </w:tc>
        <w:tc>
          <w:tcPr>
            <w:tcW w:w="3120" w:type="pct"/>
          </w:tcPr>
          <w:p w14:paraId="24373A39" w14:textId="77777777" w:rsidR="003D0E6C" w:rsidRDefault="003D0E6C">
            <w:pPr>
              <w:widowControl/>
              <w:wordWrap w:val="0"/>
              <w:spacing w:line="240" w:lineRule="auto"/>
              <w:jc w:val="center"/>
              <w:rPr>
                <w:sz w:val="18"/>
              </w:rPr>
            </w:pPr>
          </w:p>
        </w:tc>
        <w:tc>
          <w:tcPr>
            <w:tcW w:w="1069" w:type="pct"/>
          </w:tcPr>
          <w:p w14:paraId="5CB97FC0" w14:textId="77777777" w:rsidR="003D0E6C" w:rsidRDefault="003D0E6C">
            <w:pPr>
              <w:widowControl/>
              <w:wordWrap w:val="0"/>
              <w:spacing w:line="240" w:lineRule="auto"/>
              <w:jc w:val="center"/>
              <w:rPr>
                <w:sz w:val="18"/>
              </w:rPr>
            </w:pPr>
          </w:p>
        </w:tc>
      </w:tr>
      <w:tr w:rsidR="003D0E6C" w14:paraId="60944C04" w14:textId="77777777">
        <w:trPr>
          <w:trHeight w:val="345"/>
        </w:trPr>
        <w:tc>
          <w:tcPr>
            <w:tcW w:w="352" w:type="pct"/>
          </w:tcPr>
          <w:p w14:paraId="6EDF01C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531FF4" w14:textId="77777777" w:rsidR="003D0E6C" w:rsidRDefault="00000000">
            <w:pPr>
              <w:widowControl/>
              <w:wordWrap w:val="0"/>
              <w:spacing w:line="240" w:lineRule="auto"/>
              <w:jc w:val="center"/>
              <w:rPr>
                <w:sz w:val="18"/>
              </w:rPr>
            </w:pPr>
            <w:r>
              <w:rPr>
                <w:rFonts w:hint="eastAsia"/>
                <w:sz w:val="18"/>
              </w:rPr>
              <w:t>K2139</w:t>
            </w:r>
          </w:p>
        </w:tc>
        <w:tc>
          <w:tcPr>
            <w:tcW w:w="3120" w:type="pct"/>
          </w:tcPr>
          <w:p w14:paraId="23768259" w14:textId="77777777" w:rsidR="003D0E6C" w:rsidRDefault="003D0E6C">
            <w:pPr>
              <w:widowControl/>
              <w:wordWrap w:val="0"/>
              <w:spacing w:line="240" w:lineRule="auto"/>
              <w:jc w:val="center"/>
              <w:rPr>
                <w:sz w:val="18"/>
              </w:rPr>
            </w:pPr>
          </w:p>
        </w:tc>
        <w:tc>
          <w:tcPr>
            <w:tcW w:w="1069" w:type="pct"/>
          </w:tcPr>
          <w:p w14:paraId="73702ADA" w14:textId="77777777" w:rsidR="003D0E6C" w:rsidRDefault="003D0E6C">
            <w:pPr>
              <w:widowControl/>
              <w:wordWrap w:val="0"/>
              <w:spacing w:line="240" w:lineRule="auto"/>
              <w:jc w:val="center"/>
              <w:rPr>
                <w:sz w:val="18"/>
              </w:rPr>
            </w:pPr>
          </w:p>
        </w:tc>
      </w:tr>
      <w:tr w:rsidR="003D0E6C" w14:paraId="3CB66129" w14:textId="77777777">
        <w:trPr>
          <w:trHeight w:val="345"/>
        </w:trPr>
        <w:tc>
          <w:tcPr>
            <w:tcW w:w="352" w:type="pct"/>
          </w:tcPr>
          <w:p w14:paraId="5BC33E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C41498D" w14:textId="77777777" w:rsidR="003D0E6C" w:rsidRDefault="00000000">
            <w:pPr>
              <w:widowControl/>
              <w:wordWrap w:val="0"/>
              <w:spacing w:line="240" w:lineRule="auto"/>
              <w:jc w:val="center"/>
              <w:rPr>
                <w:sz w:val="18"/>
              </w:rPr>
            </w:pPr>
            <w:r>
              <w:rPr>
                <w:rFonts w:hint="eastAsia"/>
                <w:sz w:val="18"/>
              </w:rPr>
              <w:t>K2140</w:t>
            </w:r>
          </w:p>
        </w:tc>
        <w:tc>
          <w:tcPr>
            <w:tcW w:w="3120" w:type="pct"/>
          </w:tcPr>
          <w:p w14:paraId="63D11E9F" w14:textId="77777777" w:rsidR="003D0E6C" w:rsidRDefault="003D0E6C">
            <w:pPr>
              <w:widowControl/>
              <w:wordWrap w:val="0"/>
              <w:spacing w:line="240" w:lineRule="auto"/>
              <w:jc w:val="center"/>
              <w:rPr>
                <w:sz w:val="18"/>
              </w:rPr>
            </w:pPr>
          </w:p>
        </w:tc>
        <w:tc>
          <w:tcPr>
            <w:tcW w:w="1069" w:type="pct"/>
          </w:tcPr>
          <w:p w14:paraId="6FC78609" w14:textId="77777777" w:rsidR="003D0E6C" w:rsidRDefault="003D0E6C">
            <w:pPr>
              <w:widowControl/>
              <w:wordWrap w:val="0"/>
              <w:spacing w:line="240" w:lineRule="auto"/>
              <w:jc w:val="center"/>
              <w:rPr>
                <w:sz w:val="18"/>
              </w:rPr>
            </w:pPr>
          </w:p>
        </w:tc>
      </w:tr>
      <w:tr w:rsidR="003D0E6C" w14:paraId="11C36045" w14:textId="77777777">
        <w:trPr>
          <w:trHeight w:val="345"/>
        </w:trPr>
        <w:tc>
          <w:tcPr>
            <w:tcW w:w="352" w:type="pct"/>
          </w:tcPr>
          <w:p w14:paraId="138938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25C01D4" w14:textId="77777777" w:rsidR="003D0E6C" w:rsidRDefault="00000000">
            <w:pPr>
              <w:widowControl/>
              <w:wordWrap w:val="0"/>
              <w:spacing w:line="240" w:lineRule="auto"/>
              <w:jc w:val="center"/>
              <w:rPr>
                <w:sz w:val="18"/>
              </w:rPr>
            </w:pPr>
            <w:r>
              <w:rPr>
                <w:rFonts w:hint="eastAsia"/>
                <w:sz w:val="18"/>
              </w:rPr>
              <w:t>K2141</w:t>
            </w:r>
          </w:p>
        </w:tc>
        <w:tc>
          <w:tcPr>
            <w:tcW w:w="3120" w:type="pct"/>
          </w:tcPr>
          <w:p w14:paraId="3432164A" w14:textId="77777777" w:rsidR="003D0E6C" w:rsidRDefault="003D0E6C">
            <w:pPr>
              <w:widowControl/>
              <w:wordWrap w:val="0"/>
              <w:spacing w:line="240" w:lineRule="auto"/>
              <w:jc w:val="center"/>
              <w:rPr>
                <w:sz w:val="18"/>
              </w:rPr>
            </w:pPr>
          </w:p>
        </w:tc>
        <w:tc>
          <w:tcPr>
            <w:tcW w:w="1069" w:type="pct"/>
          </w:tcPr>
          <w:p w14:paraId="70148037" w14:textId="77777777" w:rsidR="003D0E6C" w:rsidRDefault="003D0E6C">
            <w:pPr>
              <w:widowControl/>
              <w:wordWrap w:val="0"/>
              <w:spacing w:line="240" w:lineRule="auto"/>
              <w:jc w:val="center"/>
              <w:rPr>
                <w:sz w:val="18"/>
              </w:rPr>
            </w:pPr>
          </w:p>
        </w:tc>
      </w:tr>
      <w:tr w:rsidR="003D0E6C" w14:paraId="4FBAFC24" w14:textId="77777777">
        <w:trPr>
          <w:trHeight w:val="345"/>
        </w:trPr>
        <w:tc>
          <w:tcPr>
            <w:tcW w:w="352" w:type="pct"/>
          </w:tcPr>
          <w:p w14:paraId="781447C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126680" w14:textId="77777777" w:rsidR="003D0E6C" w:rsidRDefault="00000000">
            <w:pPr>
              <w:widowControl/>
              <w:wordWrap w:val="0"/>
              <w:spacing w:line="240" w:lineRule="auto"/>
              <w:jc w:val="center"/>
              <w:rPr>
                <w:sz w:val="18"/>
              </w:rPr>
            </w:pPr>
            <w:r>
              <w:rPr>
                <w:rFonts w:hint="eastAsia"/>
                <w:sz w:val="18"/>
              </w:rPr>
              <w:t>K2142</w:t>
            </w:r>
          </w:p>
        </w:tc>
        <w:tc>
          <w:tcPr>
            <w:tcW w:w="3120" w:type="pct"/>
          </w:tcPr>
          <w:p w14:paraId="6C8FF846" w14:textId="77777777" w:rsidR="003D0E6C" w:rsidRDefault="003D0E6C">
            <w:pPr>
              <w:widowControl/>
              <w:wordWrap w:val="0"/>
              <w:spacing w:line="240" w:lineRule="auto"/>
              <w:jc w:val="center"/>
              <w:rPr>
                <w:sz w:val="18"/>
              </w:rPr>
            </w:pPr>
          </w:p>
        </w:tc>
        <w:tc>
          <w:tcPr>
            <w:tcW w:w="1069" w:type="pct"/>
          </w:tcPr>
          <w:p w14:paraId="1BC261A9" w14:textId="77777777" w:rsidR="003D0E6C" w:rsidRDefault="003D0E6C">
            <w:pPr>
              <w:widowControl/>
              <w:wordWrap w:val="0"/>
              <w:spacing w:line="240" w:lineRule="auto"/>
              <w:jc w:val="center"/>
              <w:rPr>
                <w:sz w:val="18"/>
              </w:rPr>
            </w:pPr>
          </w:p>
        </w:tc>
      </w:tr>
      <w:tr w:rsidR="003D0E6C" w14:paraId="750F894A" w14:textId="77777777">
        <w:trPr>
          <w:trHeight w:val="345"/>
        </w:trPr>
        <w:tc>
          <w:tcPr>
            <w:tcW w:w="352" w:type="pct"/>
          </w:tcPr>
          <w:p w14:paraId="67CB999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8D135E7" w14:textId="77777777" w:rsidR="003D0E6C" w:rsidRDefault="00000000">
            <w:pPr>
              <w:widowControl/>
              <w:wordWrap w:val="0"/>
              <w:spacing w:line="240" w:lineRule="auto"/>
              <w:jc w:val="center"/>
              <w:rPr>
                <w:sz w:val="18"/>
              </w:rPr>
            </w:pPr>
            <w:r>
              <w:rPr>
                <w:rFonts w:hint="eastAsia"/>
                <w:sz w:val="18"/>
              </w:rPr>
              <w:t>K2143</w:t>
            </w:r>
          </w:p>
        </w:tc>
        <w:tc>
          <w:tcPr>
            <w:tcW w:w="3120" w:type="pct"/>
          </w:tcPr>
          <w:p w14:paraId="15B9B138" w14:textId="77777777" w:rsidR="003D0E6C" w:rsidRDefault="003D0E6C">
            <w:pPr>
              <w:widowControl/>
              <w:wordWrap w:val="0"/>
              <w:spacing w:line="240" w:lineRule="auto"/>
              <w:jc w:val="center"/>
              <w:rPr>
                <w:sz w:val="18"/>
              </w:rPr>
            </w:pPr>
          </w:p>
        </w:tc>
        <w:tc>
          <w:tcPr>
            <w:tcW w:w="1069" w:type="pct"/>
          </w:tcPr>
          <w:p w14:paraId="320F03FD" w14:textId="77777777" w:rsidR="003D0E6C" w:rsidRDefault="003D0E6C">
            <w:pPr>
              <w:widowControl/>
              <w:wordWrap w:val="0"/>
              <w:spacing w:line="240" w:lineRule="auto"/>
              <w:jc w:val="center"/>
              <w:rPr>
                <w:sz w:val="18"/>
              </w:rPr>
            </w:pPr>
          </w:p>
        </w:tc>
      </w:tr>
      <w:tr w:rsidR="003D0E6C" w14:paraId="543A8878" w14:textId="77777777">
        <w:trPr>
          <w:trHeight w:val="345"/>
        </w:trPr>
        <w:tc>
          <w:tcPr>
            <w:tcW w:w="352" w:type="pct"/>
          </w:tcPr>
          <w:p w14:paraId="57C2E0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A3A57ED" w14:textId="77777777" w:rsidR="003D0E6C" w:rsidRDefault="00000000">
            <w:pPr>
              <w:widowControl/>
              <w:wordWrap w:val="0"/>
              <w:spacing w:line="240" w:lineRule="auto"/>
              <w:jc w:val="center"/>
              <w:rPr>
                <w:sz w:val="18"/>
              </w:rPr>
            </w:pPr>
            <w:r>
              <w:rPr>
                <w:rFonts w:hint="eastAsia"/>
                <w:sz w:val="18"/>
              </w:rPr>
              <w:t>K2144</w:t>
            </w:r>
          </w:p>
        </w:tc>
        <w:tc>
          <w:tcPr>
            <w:tcW w:w="3120" w:type="pct"/>
          </w:tcPr>
          <w:p w14:paraId="5CFB76A9" w14:textId="77777777" w:rsidR="003D0E6C" w:rsidRDefault="003D0E6C">
            <w:pPr>
              <w:widowControl/>
              <w:wordWrap w:val="0"/>
              <w:spacing w:line="240" w:lineRule="auto"/>
              <w:jc w:val="center"/>
              <w:rPr>
                <w:sz w:val="18"/>
              </w:rPr>
            </w:pPr>
          </w:p>
        </w:tc>
        <w:tc>
          <w:tcPr>
            <w:tcW w:w="1069" w:type="pct"/>
          </w:tcPr>
          <w:p w14:paraId="071D1E6F" w14:textId="77777777" w:rsidR="003D0E6C" w:rsidRDefault="003D0E6C">
            <w:pPr>
              <w:widowControl/>
              <w:wordWrap w:val="0"/>
              <w:spacing w:line="240" w:lineRule="auto"/>
              <w:jc w:val="center"/>
              <w:rPr>
                <w:sz w:val="18"/>
              </w:rPr>
            </w:pPr>
          </w:p>
        </w:tc>
      </w:tr>
      <w:tr w:rsidR="003D0E6C" w14:paraId="49BFB5E8" w14:textId="77777777">
        <w:trPr>
          <w:trHeight w:val="345"/>
        </w:trPr>
        <w:tc>
          <w:tcPr>
            <w:tcW w:w="352" w:type="pct"/>
          </w:tcPr>
          <w:p w14:paraId="6D234B0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01E2C4" w14:textId="77777777" w:rsidR="003D0E6C" w:rsidRDefault="00000000">
            <w:pPr>
              <w:widowControl/>
              <w:wordWrap w:val="0"/>
              <w:spacing w:line="240" w:lineRule="auto"/>
              <w:jc w:val="center"/>
              <w:rPr>
                <w:sz w:val="18"/>
              </w:rPr>
            </w:pPr>
            <w:r>
              <w:rPr>
                <w:rFonts w:hint="eastAsia"/>
                <w:sz w:val="18"/>
              </w:rPr>
              <w:t>K2145</w:t>
            </w:r>
          </w:p>
        </w:tc>
        <w:tc>
          <w:tcPr>
            <w:tcW w:w="3120" w:type="pct"/>
          </w:tcPr>
          <w:p w14:paraId="7AD14E80" w14:textId="77777777" w:rsidR="003D0E6C" w:rsidRDefault="003D0E6C">
            <w:pPr>
              <w:widowControl/>
              <w:wordWrap w:val="0"/>
              <w:spacing w:line="240" w:lineRule="auto"/>
              <w:jc w:val="center"/>
              <w:rPr>
                <w:sz w:val="18"/>
              </w:rPr>
            </w:pPr>
          </w:p>
        </w:tc>
        <w:tc>
          <w:tcPr>
            <w:tcW w:w="1069" w:type="pct"/>
          </w:tcPr>
          <w:p w14:paraId="554CB2FD" w14:textId="77777777" w:rsidR="003D0E6C" w:rsidRDefault="003D0E6C">
            <w:pPr>
              <w:widowControl/>
              <w:wordWrap w:val="0"/>
              <w:spacing w:line="240" w:lineRule="auto"/>
              <w:jc w:val="center"/>
              <w:rPr>
                <w:sz w:val="18"/>
              </w:rPr>
            </w:pPr>
          </w:p>
        </w:tc>
      </w:tr>
      <w:tr w:rsidR="003D0E6C" w14:paraId="7B703693" w14:textId="77777777">
        <w:trPr>
          <w:trHeight w:val="345"/>
        </w:trPr>
        <w:tc>
          <w:tcPr>
            <w:tcW w:w="352" w:type="pct"/>
          </w:tcPr>
          <w:p w14:paraId="3B333BF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8FC327" w14:textId="77777777" w:rsidR="003D0E6C" w:rsidRDefault="00000000">
            <w:pPr>
              <w:widowControl/>
              <w:wordWrap w:val="0"/>
              <w:spacing w:line="240" w:lineRule="auto"/>
              <w:jc w:val="center"/>
              <w:rPr>
                <w:sz w:val="18"/>
              </w:rPr>
            </w:pPr>
            <w:r>
              <w:rPr>
                <w:rFonts w:hint="eastAsia"/>
                <w:sz w:val="18"/>
              </w:rPr>
              <w:t>K2146</w:t>
            </w:r>
          </w:p>
        </w:tc>
        <w:tc>
          <w:tcPr>
            <w:tcW w:w="3120" w:type="pct"/>
          </w:tcPr>
          <w:p w14:paraId="589FBBD8" w14:textId="77777777" w:rsidR="003D0E6C" w:rsidRDefault="003D0E6C">
            <w:pPr>
              <w:widowControl/>
              <w:wordWrap w:val="0"/>
              <w:spacing w:line="240" w:lineRule="auto"/>
              <w:jc w:val="center"/>
              <w:rPr>
                <w:sz w:val="18"/>
              </w:rPr>
            </w:pPr>
          </w:p>
        </w:tc>
        <w:tc>
          <w:tcPr>
            <w:tcW w:w="1069" w:type="pct"/>
          </w:tcPr>
          <w:p w14:paraId="5EA297DF" w14:textId="77777777" w:rsidR="003D0E6C" w:rsidRDefault="003D0E6C">
            <w:pPr>
              <w:widowControl/>
              <w:wordWrap w:val="0"/>
              <w:spacing w:line="240" w:lineRule="auto"/>
              <w:jc w:val="center"/>
              <w:rPr>
                <w:sz w:val="18"/>
              </w:rPr>
            </w:pPr>
          </w:p>
        </w:tc>
      </w:tr>
      <w:tr w:rsidR="003D0E6C" w14:paraId="073EEA66" w14:textId="77777777">
        <w:trPr>
          <w:trHeight w:val="345"/>
        </w:trPr>
        <w:tc>
          <w:tcPr>
            <w:tcW w:w="352" w:type="pct"/>
          </w:tcPr>
          <w:p w14:paraId="67A3847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71D3288" w14:textId="77777777" w:rsidR="003D0E6C" w:rsidRDefault="00000000">
            <w:pPr>
              <w:widowControl/>
              <w:wordWrap w:val="0"/>
              <w:spacing w:line="240" w:lineRule="auto"/>
              <w:jc w:val="center"/>
              <w:rPr>
                <w:sz w:val="18"/>
              </w:rPr>
            </w:pPr>
            <w:r>
              <w:rPr>
                <w:rFonts w:hint="eastAsia"/>
                <w:sz w:val="18"/>
              </w:rPr>
              <w:t>K2147</w:t>
            </w:r>
          </w:p>
        </w:tc>
        <w:tc>
          <w:tcPr>
            <w:tcW w:w="3120" w:type="pct"/>
          </w:tcPr>
          <w:p w14:paraId="629C87B9" w14:textId="77777777" w:rsidR="003D0E6C" w:rsidRDefault="003D0E6C">
            <w:pPr>
              <w:widowControl/>
              <w:wordWrap w:val="0"/>
              <w:spacing w:line="240" w:lineRule="auto"/>
              <w:jc w:val="center"/>
              <w:rPr>
                <w:sz w:val="18"/>
              </w:rPr>
            </w:pPr>
          </w:p>
        </w:tc>
        <w:tc>
          <w:tcPr>
            <w:tcW w:w="1069" w:type="pct"/>
          </w:tcPr>
          <w:p w14:paraId="68084782" w14:textId="77777777" w:rsidR="003D0E6C" w:rsidRDefault="003D0E6C">
            <w:pPr>
              <w:widowControl/>
              <w:wordWrap w:val="0"/>
              <w:spacing w:line="240" w:lineRule="auto"/>
              <w:jc w:val="center"/>
              <w:rPr>
                <w:sz w:val="18"/>
              </w:rPr>
            </w:pPr>
          </w:p>
        </w:tc>
      </w:tr>
      <w:tr w:rsidR="003D0E6C" w14:paraId="26A7EE22" w14:textId="77777777">
        <w:trPr>
          <w:trHeight w:val="345"/>
        </w:trPr>
        <w:tc>
          <w:tcPr>
            <w:tcW w:w="352" w:type="pct"/>
          </w:tcPr>
          <w:p w14:paraId="1236006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CBAC6FD" w14:textId="77777777" w:rsidR="003D0E6C" w:rsidRDefault="00000000">
            <w:pPr>
              <w:widowControl/>
              <w:wordWrap w:val="0"/>
              <w:spacing w:line="240" w:lineRule="auto"/>
              <w:jc w:val="center"/>
              <w:rPr>
                <w:sz w:val="18"/>
              </w:rPr>
            </w:pPr>
            <w:r>
              <w:rPr>
                <w:rFonts w:hint="eastAsia"/>
                <w:sz w:val="18"/>
              </w:rPr>
              <w:t>K2148</w:t>
            </w:r>
          </w:p>
        </w:tc>
        <w:tc>
          <w:tcPr>
            <w:tcW w:w="3120" w:type="pct"/>
          </w:tcPr>
          <w:p w14:paraId="062596AE" w14:textId="77777777" w:rsidR="003D0E6C" w:rsidRDefault="003D0E6C">
            <w:pPr>
              <w:widowControl/>
              <w:wordWrap w:val="0"/>
              <w:spacing w:line="240" w:lineRule="auto"/>
              <w:jc w:val="center"/>
              <w:rPr>
                <w:sz w:val="18"/>
              </w:rPr>
            </w:pPr>
          </w:p>
        </w:tc>
        <w:tc>
          <w:tcPr>
            <w:tcW w:w="1069" w:type="pct"/>
          </w:tcPr>
          <w:p w14:paraId="69EE9DFE" w14:textId="77777777" w:rsidR="003D0E6C" w:rsidRDefault="003D0E6C">
            <w:pPr>
              <w:widowControl/>
              <w:wordWrap w:val="0"/>
              <w:spacing w:line="240" w:lineRule="auto"/>
              <w:jc w:val="center"/>
              <w:rPr>
                <w:sz w:val="18"/>
              </w:rPr>
            </w:pPr>
          </w:p>
        </w:tc>
      </w:tr>
      <w:tr w:rsidR="003D0E6C" w14:paraId="107618AC" w14:textId="77777777">
        <w:trPr>
          <w:trHeight w:val="345"/>
        </w:trPr>
        <w:tc>
          <w:tcPr>
            <w:tcW w:w="352" w:type="pct"/>
          </w:tcPr>
          <w:p w14:paraId="6C19698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5F165B0" w14:textId="77777777" w:rsidR="003D0E6C" w:rsidRDefault="00000000">
            <w:pPr>
              <w:widowControl/>
              <w:wordWrap w:val="0"/>
              <w:spacing w:line="240" w:lineRule="auto"/>
              <w:jc w:val="center"/>
              <w:rPr>
                <w:sz w:val="18"/>
              </w:rPr>
            </w:pPr>
            <w:r>
              <w:rPr>
                <w:rFonts w:hint="eastAsia"/>
                <w:sz w:val="18"/>
              </w:rPr>
              <w:t>K2149</w:t>
            </w:r>
          </w:p>
        </w:tc>
        <w:tc>
          <w:tcPr>
            <w:tcW w:w="3120" w:type="pct"/>
          </w:tcPr>
          <w:p w14:paraId="30E18508" w14:textId="77777777" w:rsidR="003D0E6C" w:rsidRDefault="003D0E6C">
            <w:pPr>
              <w:widowControl/>
              <w:wordWrap w:val="0"/>
              <w:spacing w:line="240" w:lineRule="auto"/>
              <w:jc w:val="center"/>
              <w:rPr>
                <w:sz w:val="18"/>
              </w:rPr>
            </w:pPr>
          </w:p>
        </w:tc>
        <w:tc>
          <w:tcPr>
            <w:tcW w:w="1069" w:type="pct"/>
          </w:tcPr>
          <w:p w14:paraId="297D6E64" w14:textId="77777777" w:rsidR="003D0E6C" w:rsidRDefault="003D0E6C">
            <w:pPr>
              <w:widowControl/>
              <w:wordWrap w:val="0"/>
              <w:spacing w:line="240" w:lineRule="auto"/>
              <w:jc w:val="center"/>
              <w:rPr>
                <w:sz w:val="18"/>
              </w:rPr>
            </w:pPr>
          </w:p>
        </w:tc>
      </w:tr>
      <w:tr w:rsidR="003D0E6C" w14:paraId="21684702" w14:textId="77777777">
        <w:trPr>
          <w:trHeight w:val="345"/>
        </w:trPr>
        <w:tc>
          <w:tcPr>
            <w:tcW w:w="352" w:type="pct"/>
          </w:tcPr>
          <w:p w14:paraId="716D7D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7020C0" w14:textId="77777777" w:rsidR="003D0E6C" w:rsidRDefault="00000000">
            <w:pPr>
              <w:widowControl/>
              <w:wordWrap w:val="0"/>
              <w:spacing w:line="240" w:lineRule="auto"/>
              <w:jc w:val="center"/>
              <w:rPr>
                <w:sz w:val="18"/>
              </w:rPr>
            </w:pPr>
            <w:r>
              <w:rPr>
                <w:rFonts w:hint="eastAsia"/>
                <w:sz w:val="18"/>
              </w:rPr>
              <w:t>K2150</w:t>
            </w:r>
          </w:p>
        </w:tc>
        <w:tc>
          <w:tcPr>
            <w:tcW w:w="3120" w:type="pct"/>
          </w:tcPr>
          <w:p w14:paraId="18294BCB" w14:textId="77777777" w:rsidR="003D0E6C" w:rsidRDefault="003D0E6C">
            <w:pPr>
              <w:widowControl/>
              <w:wordWrap w:val="0"/>
              <w:spacing w:line="240" w:lineRule="auto"/>
              <w:jc w:val="center"/>
              <w:rPr>
                <w:sz w:val="18"/>
              </w:rPr>
            </w:pPr>
          </w:p>
        </w:tc>
        <w:tc>
          <w:tcPr>
            <w:tcW w:w="1069" w:type="pct"/>
          </w:tcPr>
          <w:p w14:paraId="23AA5D65" w14:textId="77777777" w:rsidR="003D0E6C" w:rsidRDefault="003D0E6C">
            <w:pPr>
              <w:widowControl/>
              <w:wordWrap w:val="0"/>
              <w:spacing w:line="240" w:lineRule="auto"/>
              <w:jc w:val="center"/>
              <w:rPr>
                <w:sz w:val="18"/>
              </w:rPr>
            </w:pPr>
          </w:p>
        </w:tc>
      </w:tr>
      <w:tr w:rsidR="003D0E6C" w14:paraId="7DA9E507" w14:textId="77777777">
        <w:trPr>
          <w:trHeight w:val="345"/>
        </w:trPr>
        <w:tc>
          <w:tcPr>
            <w:tcW w:w="352" w:type="pct"/>
          </w:tcPr>
          <w:p w14:paraId="1E2657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01A3B7" w14:textId="77777777" w:rsidR="003D0E6C" w:rsidRDefault="00000000">
            <w:pPr>
              <w:widowControl/>
              <w:wordWrap w:val="0"/>
              <w:spacing w:line="240" w:lineRule="auto"/>
              <w:jc w:val="center"/>
              <w:rPr>
                <w:sz w:val="18"/>
              </w:rPr>
            </w:pPr>
            <w:r>
              <w:rPr>
                <w:rFonts w:hint="eastAsia"/>
                <w:sz w:val="18"/>
              </w:rPr>
              <w:t>K2151</w:t>
            </w:r>
          </w:p>
        </w:tc>
        <w:tc>
          <w:tcPr>
            <w:tcW w:w="3120" w:type="pct"/>
          </w:tcPr>
          <w:p w14:paraId="01ABB155" w14:textId="77777777" w:rsidR="003D0E6C" w:rsidRDefault="003D0E6C">
            <w:pPr>
              <w:widowControl/>
              <w:wordWrap w:val="0"/>
              <w:spacing w:line="240" w:lineRule="auto"/>
              <w:jc w:val="center"/>
              <w:rPr>
                <w:sz w:val="18"/>
              </w:rPr>
            </w:pPr>
          </w:p>
        </w:tc>
        <w:tc>
          <w:tcPr>
            <w:tcW w:w="1069" w:type="pct"/>
          </w:tcPr>
          <w:p w14:paraId="6672D9BF" w14:textId="77777777" w:rsidR="003D0E6C" w:rsidRDefault="003D0E6C">
            <w:pPr>
              <w:widowControl/>
              <w:wordWrap w:val="0"/>
              <w:spacing w:line="240" w:lineRule="auto"/>
              <w:jc w:val="center"/>
              <w:rPr>
                <w:sz w:val="18"/>
              </w:rPr>
            </w:pPr>
          </w:p>
        </w:tc>
      </w:tr>
      <w:tr w:rsidR="003D0E6C" w14:paraId="1A2FB6C0" w14:textId="77777777">
        <w:trPr>
          <w:trHeight w:val="345"/>
        </w:trPr>
        <w:tc>
          <w:tcPr>
            <w:tcW w:w="352" w:type="pct"/>
          </w:tcPr>
          <w:p w14:paraId="61D212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32B68E7" w14:textId="77777777" w:rsidR="003D0E6C" w:rsidRDefault="003D0E6C">
            <w:pPr>
              <w:widowControl/>
              <w:wordWrap w:val="0"/>
              <w:spacing w:line="240" w:lineRule="auto"/>
              <w:jc w:val="center"/>
              <w:rPr>
                <w:sz w:val="18"/>
              </w:rPr>
            </w:pPr>
          </w:p>
        </w:tc>
        <w:tc>
          <w:tcPr>
            <w:tcW w:w="3120" w:type="pct"/>
          </w:tcPr>
          <w:p w14:paraId="37EE7FEF" w14:textId="77777777" w:rsidR="003D0E6C" w:rsidRDefault="003D0E6C">
            <w:pPr>
              <w:widowControl/>
              <w:wordWrap w:val="0"/>
              <w:spacing w:line="240" w:lineRule="auto"/>
              <w:jc w:val="center"/>
              <w:rPr>
                <w:sz w:val="18"/>
              </w:rPr>
            </w:pPr>
          </w:p>
        </w:tc>
        <w:tc>
          <w:tcPr>
            <w:tcW w:w="1069" w:type="pct"/>
          </w:tcPr>
          <w:p w14:paraId="6722764D" w14:textId="77777777" w:rsidR="003D0E6C" w:rsidRDefault="003D0E6C">
            <w:pPr>
              <w:widowControl/>
              <w:wordWrap w:val="0"/>
              <w:spacing w:line="240" w:lineRule="auto"/>
              <w:jc w:val="center"/>
              <w:rPr>
                <w:sz w:val="18"/>
              </w:rPr>
            </w:pPr>
          </w:p>
        </w:tc>
      </w:tr>
      <w:tr w:rsidR="003D0E6C" w14:paraId="5E72D84F" w14:textId="77777777">
        <w:trPr>
          <w:trHeight w:val="345"/>
        </w:trPr>
        <w:tc>
          <w:tcPr>
            <w:tcW w:w="352" w:type="pct"/>
          </w:tcPr>
          <w:p w14:paraId="08225B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10226A" w14:textId="77777777" w:rsidR="003D0E6C" w:rsidRDefault="00000000">
            <w:pPr>
              <w:widowControl/>
              <w:wordWrap w:val="0"/>
              <w:spacing w:line="240" w:lineRule="auto"/>
              <w:jc w:val="center"/>
              <w:rPr>
                <w:sz w:val="18"/>
              </w:rPr>
            </w:pPr>
            <w:r>
              <w:rPr>
                <w:rFonts w:hint="eastAsia"/>
                <w:sz w:val="18"/>
              </w:rPr>
              <w:t>K2200</w:t>
            </w:r>
          </w:p>
        </w:tc>
        <w:tc>
          <w:tcPr>
            <w:tcW w:w="3120" w:type="pct"/>
          </w:tcPr>
          <w:p w14:paraId="37ADCF03" w14:textId="77777777" w:rsidR="003D0E6C" w:rsidRDefault="003D0E6C">
            <w:pPr>
              <w:widowControl/>
              <w:wordWrap w:val="0"/>
              <w:spacing w:line="240" w:lineRule="auto"/>
              <w:jc w:val="center"/>
              <w:rPr>
                <w:sz w:val="18"/>
              </w:rPr>
            </w:pPr>
          </w:p>
        </w:tc>
        <w:tc>
          <w:tcPr>
            <w:tcW w:w="1069" w:type="pct"/>
          </w:tcPr>
          <w:p w14:paraId="31CE63EF" w14:textId="77777777" w:rsidR="003D0E6C" w:rsidRDefault="003D0E6C">
            <w:pPr>
              <w:widowControl/>
              <w:wordWrap w:val="0"/>
              <w:spacing w:line="240" w:lineRule="auto"/>
              <w:jc w:val="center"/>
              <w:rPr>
                <w:sz w:val="18"/>
              </w:rPr>
            </w:pPr>
          </w:p>
        </w:tc>
      </w:tr>
      <w:tr w:rsidR="003D0E6C" w14:paraId="015B2C82" w14:textId="77777777">
        <w:trPr>
          <w:trHeight w:val="345"/>
        </w:trPr>
        <w:tc>
          <w:tcPr>
            <w:tcW w:w="352" w:type="pct"/>
          </w:tcPr>
          <w:p w14:paraId="1351D7C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5D05FD6" w14:textId="77777777" w:rsidR="003D0E6C" w:rsidRDefault="00000000">
            <w:pPr>
              <w:widowControl/>
              <w:wordWrap w:val="0"/>
              <w:spacing w:line="240" w:lineRule="auto"/>
              <w:jc w:val="center"/>
              <w:rPr>
                <w:sz w:val="18"/>
              </w:rPr>
            </w:pPr>
            <w:r>
              <w:rPr>
                <w:rFonts w:hint="eastAsia"/>
                <w:sz w:val="18"/>
              </w:rPr>
              <w:t>K2201</w:t>
            </w:r>
          </w:p>
        </w:tc>
        <w:tc>
          <w:tcPr>
            <w:tcW w:w="3120" w:type="pct"/>
          </w:tcPr>
          <w:p w14:paraId="63D8DF0C" w14:textId="77777777" w:rsidR="003D0E6C" w:rsidRDefault="003D0E6C">
            <w:pPr>
              <w:widowControl/>
              <w:wordWrap w:val="0"/>
              <w:spacing w:line="240" w:lineRule="auto"/>
              <w:jc w:val="center"/>
              <w:rPr>
                <w:sz w:val="18"/>
              </w:rPr>
            </w:pPr>
          </w:p>
        </w:tc>
        <w:tc>
          <w:tcPr>
            <w:tcW w:w="1069" w:type="pct"/>
          </w:tcPr>
          <w:p w14:paraId="114A770D" w14:textId="77777777" w:rsidR="003D0E6C" w:rsidRDefault="003D0E6C">
            <w:pPr>
              <w:widowControl/>
              <w:wordWrap w:val="0"/>
              <w:spacing w:line="240" w:lineRule="auto"/>
              <w:jc w:val="center"/>
              <w:rPr>
                <w:sz w:val="18"/>
              </w:rPr>
            </w:pPr>
          </w:p>
        </w:tc>
      </w:tr>
      <w:tr w:rsidR="003D0E6C" w14:paraId="15B20012" w14:textId="77777777">
        <w:trPr>
          <w:trHeight w:val="345"/>
        </w:trPr>
        <w:tc>
          <w:tcPr>
            <w:tcW w:w="352" w:type="pct"/>
          </w:tcPr>
          <w:p w14:paraId="46A13F0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FCA632" w14:textId="77777777" w:rsidR="003D0E6C" w:rsidRDefault="00000000">
            <w:pPr>
              <w:widowControl/>
              <w:wordWrap w:val="0"/>
              <w:spacing w:line="240" w:lineRule="auto"/>
              <w:jc w:val="center"/>
              <w:rPr>
                <w:sz w:val="18"/>
              </w:rPr>
            </w:pPr>
            <w:r>
              <w:rPr>
                <w:rFonts w:hint="eastAsia"/>
                <w:sz w:val="18"/>
              </w:rPr>
              <w:t>K2202</w:t>
            </w:r>
          </w:p>
        </w:tc>
        <w:tc>
          <w:tcPr>
            <w:tcW w:w="3120" w:type="pct"/>
          </w:tcPr>
          <w:p w14:paraId="4F896E17" w14:textId="77777777" w:rsidR="003D0E6C" w:rsidRDefault="003D0E6C">
            <w:pPr>
              <w:widowControl/>
              <w:wordWrap w:val="0"/>
              <w:spacing w:line="240" w:lineRule="auto"/>
              <w:jc w:val="center"/>
              <w:rPr>
                <w:sz w:val="18"/>
              </w:rPr>
            </w:pPr>
          </w:p>
        </w:tc>
        <w:tc>
          <w:tcPr>
            <w:tcW w:w="1069" w:type="pct"/>
          </w:tcPr>
          <w:p w14:paraId="2889FA5C" w14:textId="77777777" w:rsidR="003D0E6C" w:rsidRDefault="003D0E6C">
            <w:pPr>
              <w:widowControl/>
              <w:wordWrap w:val="0"/>
              <w:spacing w:line="240" w:lineRule="auto"/>
              <w:jc w:val="center"/>
              <w:rPr>
                <w:sz w:val="18"/>
              </w:rPr>
            </w:pPr>
          </w:p>
        </w:tc>
      </w:tr>
      <w:tr w:rsidR="003D0E6C" w14:paraId="2567AA29" w14:textId="77777777">
        <w:trPr>
          <w:trHeight w:val="345"/>
        </w:trPr>
        <w:tc>
          <w:tcPr>
            <w:tcW w:w="352" w:type="pct"/>
          </w:tcPr>
          <w:p w14:paraId="6DFEEE8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10ABD2" w14:textId="77777777" w:rsidR="003D0E6C" w:rsidRDefault="00000000">
            <w:pPr>
              <w:widowControl/>
              <w:wordWrap w:val="0"/>
              <w:spacing w:line="240" w:lineRule="auto"/>
              <w:jc w:val="center"/>
              <w:rPr>
                <w:sz w:val="18"/>
              </w:rPr>
            </w:pPr>
            <w:r>
              <w:rPr>
                <w:rFonts w:hint="eastAsia"/>
                <w:sz w:val="18"/>
              </w:rPr>
              <w:t>K2203</w:t>
            </w:r>
          </w:p>
        </w:tc>
        <w:tc>
          <w:tcPr>
            <w:tcW w:w="3120" w:type="pct"/>
          </w:tcPr>
          <w:p w14:paraId="029418B8" w14:textId="77777777" w:rsidR="003D0E6C" w:rsidRDefault="003D0E6C">
            <w:pPr>
              <w:widowControl/>
              <w:wordWrap w:val="0"/>
              <w:spacing w:line="240" w:lineRule="auto"/>
              <w:jc w:val="center"/>
              <w:rPr>
                <w:sz w:val="18"/>
              </w:rPr>
            </w:pPr>
          </w:p>
        </w:tc>
        <w:tc>
          <w:tcPr>
            <w:tcW w:w="1069" w:type="pct"/>
          </w:tcPr>
          <w:p w14:paraId="08A69A85" w14:textId="77777777" w:rsidR="003D0E6C" w:rsidRDefault="003D0E6C">
            <w:pPr>
              <w:widowControl/>
              <w:wordWrap w:val="0"/>
              <w:spacing w:line="240" w:lineRule="auto"/>
              <w:jc w:val="center"/>
              <w:rPr>
                <w:sz w:val="18"/>
              </w:rPr>
            </w:pPr>
          </w:p>
        </w:tc>
      </w:tr>
      <w:tr w:rsidR="003D0E6C" w14:paraId="57B2D003" w14:textId="77777777">
        <w:trPr>
          <w:trHeight w:val="345"/>
        </w:trPr>
        <w:tc>
          <w:tcPr>
            <w:tcW w:w="352" w:type="pct"/>
          </w:tcPr>
          <w:p w14:paraId="4ADA0B4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EEB58D" w14:textId="77777777" w:rsidR="003D0E6C" w:rsidRDefault="00000000">
            <w:pPr>
              <w:widowControl/>
              <w:wordWrap w:val="0"/>
              <w:spacing w:line="240" w:lineRule="auto"/>
              <w:jc w:val="center"/>
              <w:rPr>
                <w:sz w:val="18"/>
              </w:rPr>
            </w:pPr>
            <w:r>
              <w:rPr>
                <w:rFonts w:hint="eastAsia"/>
                <w:sz w:val="18"/>
              </w:rPr>
              <w:t>K2204</w:t>
            </w:r>
          </w:p>
        </w:tc>
        <w:tc>
          <w:tcPr>
            <w:tcW w:w="3120" w:type="pct"/>
          </w:tcPr>
          <w:p w14:paraId="5C674FD4" w14:textId="77777777" w:rsidR="003D0E6C" w:rsidRDefault="003D0E6C">
            <w:pPr>
              <w:widowControl/>
              <w:wordWrap w:val="0"/>
              <w:spacing w:line="240" w:lineRule="auto"/>
              <w:jc w:val="center"/>
              <w:rPr>
                <w:sz w:val="18"/>
              </w:rPr>
            </w:pPr>
          </w:p>
        </w:tc>
        <w:tc>
          <w:tcPr>
            <w:tcW w:w="1069" w:type="pct"/>
          </w:tcPr>
          <w:p w14:paraId="5DCC7BA0" w14:textId="77777777" w:rsidR="003D0E6C" w:rsidRDefault="003D0E6C">
            <w:pPr>
              <w:widowControl/>
              <w:wordWrap w:val="0"/>
              <w:spacing w:line="240" w:lineRule="auto"/>
              <w:jc w:val="center"/>
              <w:rPr>
                <w:sz w:val="18"/>
              </w:rPr>
            </w:pPr>
          </w:p>
        </w:tc>
      </w:tr>
      <w:tr w:rsidR="003D0E6C" w14:paraId="398562A3" w14:textId="77777777">
        <w:trPr>
          <w:trHeight w:val="345"/>
        </w:trPr>
        <w:tc>
          <w:tcPr>
            <w:tcW w:w="352" w:type="pct"/>
          </w:tcPr>
          <w:p w14:paraId="34167E4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DF84994" w14:textId="77777777" w:rsidR="003D0E6C" w:rsidRDefault="00000000">
            <w:pPr>
              <w:widowControl/>
              <w:wordWrap w:val="0"/>
              <w:spacing w:line="240" w:lineRule="auto"/>
              <w:jc w:val="center"/>
              <w:rPr>
                <w:sz w:val="18"/>
              </w:rPr>
            </w:pPr>
            <w:r>
              <w:rPr>
                <w:rFonts w:hint="eastAsia"/>
                <w:sz w:val="18"/>
              </w:rPr>
              <w:t>K2205</w:t>
            </w:r>
          </w:p>
        </w:tc>
        <w:tc>
          <w:tcPr>
            <w:tcW w:w="3120" w:type="pct"/>
          </w:tcPr>
          <w:p w14:paraId="4808B1C3" w14:textId="77777777" w:rsidR="003D0E6C" w:rsidRDefault="003D0E6C">
            <w:pPr>
              <w:widowControl/>
              <w:wordWrap w:val="0"/>
              <w:spacing w:line="240" w:lineRule="auto"/>
              <w:jc w:val="center"/>
              <w:rPr>
                <w:sz w:val="18"/>
              </w:rPr>
            </w:pPr>
          </w:p>
        </w:tc>
        <w:tc>
          <w:tcPr>
            <w:tcW w:w="1069" w:type="pct"/>
          </w:tcPr>
          <w:p w14:paraId="0A873D87" w14:textId="77777777" w:rsidR="003D0E6C" w:rsidRDefault="003D0E6C">
            <w:pPr>
              <w:widowControl/>
              <w:wordWrap w:val="0"/>
              <w:spacing w:line="240" w:lineRule="auto"/>
              <w:jc w:val="center"/>
              <w:rPr>
                <w:sz w:val="18"/>
              </w:rPr>
            </w:pPr>
          </w:p>
        </w:tc>
      </w:tr>
      <w:tr w:rsidR="003D0E6C" w14:paraId="0808073C" w14:textId="77777777">
        <w:trPr>
          <w:trHeight w:val="345"/>
        </w:trPr>
        <w:tc>
          <w:tcPr>
            <w:tcW w:w="352" w:type="pct"/>
          </w:tcPr>
          <w:p w14:paraId="3E74BCA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F7717EF" w14:textId="77777777" w:rsidR="003D0E6C" w:rsidRDefault="00000000">
            <w:pPr>
              <w:widowControl/>
              <w:wordWrap w:val="0"/>
              <w:spacing w:line="240" w:lineRule="auto"/>
              <w:jc w:val="center"/>
              <w:rPr>
                <w:sz w:val="18"/>
              </w:rPr>
            </w:pPr>
            <w:r>
              <w:rPr>
                <w:rFonts w:hint="eastAsia"/>
                <w:sz w:val="18"/>
              </w:rPr>
              <w:t>K2206</w:t>
            </w:r>
          </w:p>
        </w:tc>
        <w:tc>
          <w:tcPr>
            <w:tcW w:w="3120" w:type="pct"/>
          </w:tcPr>
          <w:p w14:paraId="5D5E583E" w14:textId="77777777" w:rsidR="003D0E6C" w:rsidRDefault="003D0E6C">
            <w:pPr>
              <w:widowControl/>
              <w:wordWrap w:val="0"/>
              <w:spacing w:line="240" w:lineRule="auto"/>
              <w:jc w:val="center"/>
              <w:rPr>
                <w:sz w:val="18"/>
              </w:rPr>
            </w:pPr>
          </w:p>
        </w:tc>
        <w:tc>
          <w:tcPr>
            <w:tcW w:w="1069" w:type="pct"/>
          </w:tcPr>
          <w:p w14:paraId="3CB411A0" w14:textId="77777777" w:rsidR="003D0E6C" w:rsidRDefault="003D0E6C">
            <w:pPr>
              <w:widowControl/>
              <w:wordWrap w:val="0"/>
              <w:spacing w:line="240" w:lineRule="auto"/>
              <w:jc w:val="center"/>
              <w:rPr>
                <w:sz w:val="18"/>
              </w:rPr>
            </w:pPr>
          </w:p>
        </w:tc>
      </w:tr>
      <w:tr w:rsidR="003D0E6C" w14:paraId="0CCFA9BC" w14:textId="77777777">
        <w:trPr>
          <w:trHeight w:val="345"/>
        </w:trPr>
        <w:tc>
          <w:tcPr>
            <w:tcW w:w="352" w:type="pct"/>
          </w:tcPr>
          <w:p w14:paraId="09FDAC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DCAE9D" w14:textId="77777777" w:rsidR="003D0E6C" w:rsidRDefault="00000000">
            <w:pPr>
              <w:widowControl/>
              <w:wordWrap w:val="0"/>
              <w:spacing w:line="240" w:lineRule="auto"/>
              <w:jc w:val="center"/>
              <w:rPr>
                <w:sz w:val="18"/>
              </w:rPr>
            </w:pPr>
            <w:r>
              <w:rPr>
                <w:rFonts w:hint="eastAsia"/>
                <w:sz w:val="18"/>
              </w:rPr>
              <w:t>K2207</w:t>
            </w:r>
          </w:p>
        </w:tc>
        <w:tc>
          <w:tcPr>
            <w:tcW w:w="3120" w:type="pct"/>
          </w:tcPr>
          <w:p w14:paraId="6D6C03E2" w14:textId="77777777" w:rsidR="003D0E6C" w:rsidRDefault="003D0E6C">
            <w:pPr>
              <w:widowControl/>
              <w:wordWrap w:val="0"/>
              <w:spacing w:line="240" w:lineRule="auto"/>
              <w:jc w:val="center"/>
              <w:rPr>
                <w:sz w:val="18"/>
              </w:rPr>
            </w:pPr>
          </w:p>
        </w:tc>
        <w:tc>
          <w:tcPr>
            <w:tcW w:w="1069" w:type="pct"/>
          </w:tcPr>
          <w:p w14:paraId="4AD80155" w14:textId="77777777" w:rsidR="003D0E6C" w:rsidRDefault="003D0E6C">
            <w:pPr>
              <w:widowControl/>
              <w:wordWrap w:val="0"/>
              <w:spacing w:line="240" w:lineRule="auto"/>
              <w:jc w:val="center"/>
              <w:rPr>
                <w:sz w:val="18"/>
              </w:rPr>
            </w:pPr>
          </w:p>
        </w:tc>
      </w:tr>
      <w:tr w:rsidR="003D0E6C" w14:paraId="241FB6C5" w14:textId="77777777">
        <w:trPr>
          <w:trHeight w:val="345"/>
        </w:trPr>
        <w:tc>
          <w:tcPr>
            <w:tcW w:w="352" w:type="pct"/>
          </w:tcPr>
          <w:p w14:paraId="4BAA6B6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E6F9A6" w14:textId="77777777" w:rsidR="003D0E6C" w:rsidRDefault="00000000">
            <w:pPr>
              <w:widowControl/>
              <w:wordWrap w:val="0"/>
              <w:spacing w:line="240" w:lineRule="auto"/>
              <w:jc w:val="center"/>
              <w:rPr>
                <w:sz w:val="18"/>
              </w:rPr>
            </w:pPr>
            <w:r>
              <w:rPr>
                <w:rFonts w:hint="eastAsia"/>
                <w:sz w:val="18"/>
              </w:rPr>
              <w:t>K2208</w:t>
            </w:r>
          </w:p>
        </w:tc>
        <w:tc>
          <w:tcPr>
            <w:tcW w:w="3120" w:type="pct"/>
          </w:tcPr>
          <w:p w14:paraId="7197C13E" w14:textId="77777777" w:rsidR="003D0E6C" w:rsidRDefault="003D0E6C">
            <w:pPr>
              <w:widowControl/>
              <w:wordWrap w:val="0"/>
              <w:spacing w:line="240" w:lineRule="auto"/>
              <w:jc w:val="center"/>
              <w:rPr>
                <w:sz w:val="18"/>
              </w:rPr>
            </w:pPr>
          </w:p>
        </w:tc>
        <w:tc>
          <w:tcPr>
            <w:tcW w:w="1069" w:type="pct"/>
          </w:tcPr>
          <w:p w14:paraId="492BA5D7" w14:textId="77777777" w:rsidR="003D0E6C" w:rsidRDefault="003D0E6C">
            <w:pPr>
              <w:widowControl/>
              <w:wordWrap w:val="0"/>
              <w:spacing w:line="240" w:lineRule="auto"/>
              <w:jc w:val="center"/>
              <w:rPr>
                <w:sz w:val="18"/>
              </w:rPr>
            </w:pPr>
          </w:p>
        </w:tc>
      </w:tr>
      <w:tr w:rsidR="003D0E6C" w14:paraId="51C3D599" w14:textId="77777777">
        <w:trPr>
          <w:trHeight w:val="345"/>
        </w:trPr>
        <w:tc>
          <w:tcPr>
            <w:tcW w:w="352" w:type="pct"/>
          </w:tcPr>
          <w:p w14:paraId="4CE9578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D082BB" w14:textId="77777777" w:rsidR="003D0E6C" w:rsidRDefault="00000000">
            <w:pPr>
              <w:widowControl/>
              <w:wordWrap w:val="0"/>
              <w:spacing w:line="240" w:lineRule="auto"/>
              <w:jc w:val="center"/>
              <w:rPr>
                <w:sz w:val="18"/>
              </w:rPr>
            </w:pPr>
            <w:r>
              <w:rPr>
                <w:rFonts w:hint="eastAsia"/>
                <w:sz w:val="18"/>
              </w:rPr>
              <w:t>K2209</w:t>
            </w:r>
          </w:p>
        </w:tc>
        <w:tc>
          <w:tcPr>
            <w:tcW w:w="3120" w:type="pct"/>
          </w:tcPr>
          <w:p w14:paraId="4DA1F011" w14:textId="77777777" w:rsidR="003D0E6C" w:rsidRDefault="003D0E6C">
            <w:pPr>
              <w:widowControl/>
              <w:wordWrap w:val="0"/>
              <w:spacing w:line="240" w:lineRule="auto"/>
              <w:jc w:val="center"/>
              <w:rPr>
                <w:sz w:val="18"/>
              </w:rPr>
            </w:pPr>
          </w:p>
        </w:tc>
        <w:tc>
          <w:tcPr>
            <w:tcW w:w="1069" w:type="pct"/>
          </w:tcPr>
          <w:p w14:paraId="1E0CD9BE" w14:textId="77777777" w:rsidR="003D0E6C" w:rsidRDefault="003D0E6C">
            <w:pPr>
              <w:widowControl/>
              <w:wordWrap w:val="0"/>
              <w:spacing w:line="240" w:lineRule="auto"/>
              <w:jc w:val="center"/>
              <w:rPr>
                <w:sz w:val="18"/>
              </w:rPr>
            </w:pPr>
          </w:p>
        </w:tc>
      </w:tr>
      <w:tr w:rsidR="003D0E6C" w14:paraId="08CD4CBB" w14:textId="77777777">
        <w:trPr>
          <w:trHeight w:val="345"/>
        </w:trPr>
        <w:tc>
          <w:tcPr>
            <w:tcW w:w="352" w:type="pct"/>
          </w:tcPr>
          <w:p w14:paraId="5D94A3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A431B8E" w14:textId="77777777" w:rsidR="003D0E6C" w:rsidRDefault="00000000">
            <w:pPr>
              <w:widowControl/>
              <w:wordWrap w:val="0"/>
              <w:spacing w:line="240" w:lineRule="auto"/>
              <w:jc w:val="center"/>
              <w:rPr>
                <w:sz w:val="18"/>
              </w:rPr>
            </w:pPr>
            <w:r>
              <w:rPr>
                <w:rFonts w:hint="eastAsia"/>
                <w:sz w:val="18"/>
              </w:rPr>
              <w:t>K2210</w:t>
            </w:r>
          </w:p>
        </w:tc>
        <w:tc>
          <w:tcPr>
            <w:tcW w:w="3120" w:type="pct"/>
          </w:tcPr>
          <w:p w14:paraId="6D6A92EC" w14:textId="77777777" w:rsidR="003D0E6C" w:rsidRDefault="003D0E6C">
            <w:pPr>
              <w:widowControl/>
              <w:wordWrap w:val="0"/>
              <w:spacing w:line="240" w:lineRule="auto"/>
              <w:jc w:val="center"/>
              <w:rPr>
                <w:sz w:val="18"/>
              </w:rPr>
            </w:pPr>
          </w:p>
        </w:tc>
        <w:tc>
          <w:tcPr>
            <w:tcW w:w="1069" w:type="pct"/>
          </w:tcPr>
          <w:p w14:paraId="6BB6780C" w14:textId="77777777" w:rsidR="003D0E6C" w:rsidRDefault="003D0E6C">
            <w:pPr>
              <w:widowControl/>
              <w:wordWrap w:val="0"/>
              <w:spacing w:line="240" w:lineRule="auto"/>
              <w:jc w:val="center"/>
              <w:rPr>
                <w:sz w:val="18"/>
              </w:rPr>
            </w:pPr>
          </w:p>
        </w:tc>
      </w:tr>
      <w:tr w:rsidR="003D0E6C" w14:paraId="6758F63C" w14:textId="77777777">
        <w:trPr>
          <w:trHeight w:val="345"/>
        </w:trPr>
        <w:tc>
          <w:tcPr>
            <w:tcW w:w="352" w:type="pct"/>
          </w:tcPr>
          <w:p w14:paraId="2194F0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DABF7A" w14:textId="77777777" w:rsidR="003D0E6C" w:rsidRDefault="00000000">
            <w:pPr>
              <w:widowControl/>
              <w:wordWrap w:val="0"/>
              <w:spacing w:line="240" w:lineRule="auto"/>
              <w:jc w:val="center"/>
              <w:rPr>
                <w:sz w:val="18"/>
              </w:rPr>
            </w:pPr>
            <w:r>
              <w:rPr>
                <w:rFonts w:hint="eastAsia"/>
                <w:sz w:val="18"/>
              </w:rPr>
              <w:t>K2211</w:t>
            </w:r>
          </w:p>
        </w:tc>
        <w:tc>
          <w:tcPr>
            <w:tcW w:w="3120" w:type="pct"/>
          </w:tcPr>
          <w:p w14:paraId="6E09CD61" w14:textId="77777777" w:rsidR="003D0E6C" w:rsidRDefault="003D0E6C">
            <w:pPr>
              <w:widowControl/>
              <w:wordWrap w:val="0"/>
              <w:spacing w:line="240" w:lineRule="auto"/>
              <w:jc w:val="center"/>
              <w:rPr>
                <w:sz w:val="18"/>
              </w:rPr>
            </w:pPr>
          </w:p>
        </w:tc>
        <w:tc>
          <w:tcPr>
            <w:tcW w:w="1069" w:type="pct"/>
          </w:tcPr>
          <w:p w14:paraId="0384CBA6" w14:textId="77777777" w:rsidR="003D0E6C" w:rsidRDefault="003D0E6C">
            <w:pPr>
              <w:widowControl/>
              <w:wordWrap w:val="0"/>
              <w:spacing w:line="240" w:lineRule="auto"/>
              <w:jc w:val="center"/>
              <w:rPr>
                <w:sz w:val="18"/>
              </w:rPr>
            </w:pPr>
          </w:p>
        </w:tc>
      </w:tr>
      <w:tr w:rsidR="003D0E6C" w14:paraId="5D2745CF" w14:textId="77777777">
        <w:trPr>
          <w:trHeight w:val="345"/>
        </w:trPr>
        <w:tc>
          <w:tcPr>
            <w:tcW w:w="352" w:type="pct"/>
          </w:tcPr>
          <w:p w14:paraId="1444602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E2A495C" w14:textId="77777777" w:rsidR="003D0E6C" w:rsidRDefault="00000000">
            <w:pPr>
              <w:widowControl/>
              <w:wordWrap w:val="0"/>
              <w:spacing w:line="240" w:lineRule="auto"/>
              <w:jc w:val="center"/>
              <w:rPr>
                <w:sz w:val="18"/>
              </w:rPr>
            </w:pPr>
            <w:r>
              <w:rPr>
                <w:rFonts w:hint="eastAsia"/>
                <w:sz w:val="18"/>
              </w:rPr>
              <w:t>K2212</w:t>
            </w:r>
          </w:p>
        </w:tc>
        <w:tc>
          <w:tcPr>
            <w:tcW w:w="3120" w:type="pct"/>
          </w:tcPr>
          <w:p w14:paraId="6D88198A" w14:textId="77777777" w:rsidR="003D0E6C" w:rsidRDefault="003D0E6C">
            <w:pPr>
              <w:widowControl/>
              <w:wordWrap w:val="0"/>
              <w:spacing w:line="240" w:lineRule="auto"/>
              <w:jc w:val="center"/>
              <w:rPr>
                <w:sz w:val="18"/>
              </w:rPr>
            </w:pPr>
          </w:p>
        </w:tc>
        <w:tc>
          <w:tcPr>
            <w:tcW w:w="1069" w:type="pct"/>
          </w:tcPr>
          <w:p w14:paraId="649C3482" w14:textId="77777777" w:rsidR="003D0E6C" w:rsidRDefault="003D0E6C">
            <w:pPr>
              <w:widowControl/>
              <w:wordWrap w:val="0"/>
              <w:spacing w:line="240" w:lineRule="auto"/>
              <w:jc w:val="center"/>
              <w:rPr>
                <w:sz w:val="18"/>
              </w:rPr>
            </w:pPr>
          </w:p>
        </w:tc>
      </w:tr>
      <w:tr w:rsidR="003D0E6C" w14:paraId="3024D70F" w14:textId="77777777">
        <w:trPr>
          <w:trHeight w:val="345"/>
        </w:trPr>
        <w:tc>
          <w:tcPr>
            <w:tcW w:w="352" w:type="pct"/>
          </w:tcPr>
          <w:p w14:paraId="3003CEC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207C84" w14:textId="77777777" w:rsidR="003D0E6C" w:rsidRDefault="00000000">
            <w:pPr>
              <w:widowControl/>
              <w:wordWrap w:val="0"/>
              <w:spacing w:line="240" w:lineRule="auto"/>
              <w:jc w:val="center"/>
              <w:rPr>
                <w:sz w:val="18"/>
              </w:rPr>
            </w:pPr>
            <w:r>
              <w:rPr>
                <w:rFonts w:hint="eastAsia"/>
                <w:sz w:val="18"/>
              </w:rPr>
              <w:t>K2213</w:t>
            </w:r>
          </w:p>
        </w:tc>
        <w:tc>
          <w:tcPr>
            <w:tcW w:w="3120" w:type="pct"/>
          </w:tcPr>
          <w:p w14:paraId="424A3A66" w14:textId="77777777" w:rsidR="003D0E6C" w:rsidRDefault="003D0E6C">
            <w:pPr>
              <w:widowControl/>
              <w:wordWrap w:val="0"/>
              <w:spacing w:line="240" w:lineRule="auto"/>
              <w:jc w:val="center"/>
              <w:rPr>
                <w:sz w:val="18"/>
              </w:rPr>
            </w:pPr>
          </w:p>
        </w:tc>
        <w:tc>
          <w:tcPr>
            <w:tcW w:w="1069" w:type="pct"/>
          </w:tcPr>
          <w:p w14:paraId="274186A6" w14:textId="77777777" w:rsidR="003D0E6C" w:rsidRDefault="003D0E6C">
            <w:pPr>
              <w:widowControl/>
              <w:wordWrap w:val="0"/>
              <w:spacing w:line="240" w:lineRule="auto"/>
              <w:jc w:val="center"/>
              <w:rPr>
                <w:sz w:val="18"/>
              </w:rPr>
            </w:pPr>
          </w:p>
        </w:tc>
      </w:tr>
      <w:tr w:rsidR="003D0E6C" w14:paraId="77EEB8F8" w14:textId="77777777">
        <w:trPr>
          <w:trHeight w:val="345"/>
        </w:trPr>
        <w:tc>
          <w:tcPr>
            <w:tcW w:w="352" w:type="pct"/>
          </w:tcPr>
          <w:p w14:paraId="6D3AD4D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504F2D6" w14:textId="77777777" w:rsidR="003D0E6C" w:rsidRDefault="00000000">
            <w:pPr>
              <w:widowControl/>
              <w:wordWrap w:val="0"/>
              <w:spacing w:line="240" w:lineRule="auto"/>
              <w:jc w:val="center"/>
              <w:rPr>
                <w:sz w:val="18"/>
              </w:rPr>
            </w:pPr>
            <w:r>
              <w:rPr>
                <w:rFonts w:hint="eastAsia"/>
                <w:sz w:val="18"/>
              </w:rPr>
              <w:t>K2214</w:t>
            </w:r>
          </w:p>
        </w:tc>
        <w:tc>
          <w:tcPr>
            <w:tcW w:w="3120" w:type="pct"/>
          </w:tcPr>
          <w:p w14:paraId="49D712C9" w14:textId="77777777" w:rsidR="003D0E6C" w:rsidRDefault="003D0E6C">
            <w:pPr>
              <w:widowControl/>
              <w:wordWrap w:val="0"/>
              <w:spacing w:line="240" w:lineRule="auto"/>
              <w:jc w:val="center"/>
              <w:rPr>
                <w:sz w:val="18"/>
              </w:rPr>
            </w:pPr>
          </w:p>
        </w:tc>
        <w:tc>
          <w:tcPr>
            <w:tcW w:w="1069" w:type="pct"/>
          </w:tcPr>
          <w:p w14:paraId="08E61586" w14:textId="77777777" w:rsidR="003D0E6C" w:rsidRDefault="003D0E6C">
            <w:pPr>
              <w:widowControl/>
              <w:wordWrap w:val="0"/>
              <w:spacing w:line="240" w:lineRule="auto"/>
              <w:jc w:val="center"/>
              <w:rPr>
                <w:sz w:val="18"/>
              </w:rPr>
            </w:pPr>
          </w:p>
        </w:tc>
      </w:tr>
      <w:tr w:rsidR="003D0E6C" w14:paraId="6093E5C1" w14:textId="77777777">
        <w:trPr>
          <w:trHeight w:val="345"/>
        </w:trPr>
        <w:tc>
          <w:tcPr>
            <w:tcW w:w="352" w:type="pct"/>
          </w:tcPr>
          <w:p w14:paraId="024899A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3B0198" w14:textId="77777777" w:rsidR="003D0E6C" w:rsidRDefault="00000000">
            <w:pPr>
              <w:widowControl/>
              <w:wordWrap w:val="0"/>
              <w:spacing w:line="240" w:lineRule="auto"/>
              <w:jc w:val="center"/>
              <w:rPr>
                <w:sz w:val="18"/>
              </w:rPr>
            </w:pPr>
            <w:r>
              <w:rPr>
                <w:rFonts w:hint="eastAsia"/>
                <w:sz w:val="18"/>
              </w:rPr>
              <w:t>K2215</w:t>
            </w:r>
          </w:p>
        </w:tc>
        <w:tc>
          <w:tcPr>
            <w:tcW w:w="3120" w:type="pct"/>
          </w:tcPr>
          <w:p w14:paraId="47FEC132" w14:textId="77777777" w:rsidR="003D0E6C" w:rsidRDefault="003D0E6C">
            <w:pPr>
              <w:widowControl/>
              <w:wordWrap w:val="0"/>
              <w:spacing w:line="240" w:lineRule="auto"/>
              <w:jc w:val="center"/>
              <w:rPr>
                <w:sz w:val="18"/>
              </w:rPr>
            </w:pPr>
          </w:p>
        </w:tc>
        <w:tc>
          <w:tcPr>
            <w:tcW w:w="1069" w:type="pct"/>
          </w:tcPr>
          <w:p w14:paraId="738153E8" w14:textId="77777777" w:rsidR="003D0E6C" w:rsidRDefault="003D0E6C">
            <w:pPr>
              <w:widowControl/>
              <w:wordWrap w:val="0"/>
              <w:spacing w:line="240" w:lineRule="auto"/>
              <w:jc w:val="center"/>
              <w:rPr>
                <w:sz w:val="18"/>
              </w:rPr>
            </w:pPr>
          </w:p>
        </w:tc>
      </w:tr>
      <w:tr w:rsidR="003D0E6C" w14:paraId="390A20A5" w14:textId="77777777">
        <w:trPr>
          <w:trHeight w:val="345"/>
        </w:trPr>
        <w:tc>
          <w:tcPr>
            <w:tcW w:w="352" w:type="pct"/>
          </w:tcPr>
          <w:p w14:paraId="48C6CF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E067758" w14:textId="77777777" w:rsidR="003D0E6C" w:rsidRDefault="00000000">
            <w:pPr>
              <w:widowControl/>
              <w:wordWrap w:val="0"/>
              <w:spacing w:line="240" w:lineRule="auto"/>
              <w:jc w:val="center"/>
              <w:rPr>
                <w:sz w:val="18"/>
              </w:rPr>
            </w:pPr>
            <w:r>
              <w:rPr>
                <w:rFonts w:hint="eastAsia"/>
                <w:sz w:val="18"/>
              </w:rPr>
              <w:t>K2216</w:t>
            </w:r>
          </w:p>
        </w:tc>
        <w:tc>
          <w:tcPr>
            <w:tcW w:w="3120" w:type="pct"/>
          </w:tcPr>
          <w:p w14:paraId="01C5BEC5" w14:textId="77777777" w:rsidR="003D0E6C" w:rsidRDefault="003D0E6C">
            <w:pPr>
              <w:widowControl/>
              <w:wordWrap w:val="0"/>
              <w:spacing w:line="240" w:lineRule="auto"/>
              <w:jc w:val="center"/>
              <w:rPr>
                <w:sz w:val="18"/>
              </w:rPr>
            </w:pPr>
          </w:p>
        </w:tc>
        <w:tc>
          <w:tcPr>
            <w:tcW w:w="1069" w:type="pct"/>
          </w:tcPr>
          <w:p w14:paraId="5A7E3EA4" w14:textId="77777777" w:rsidR="003D0E6C" w:rsidRDefault="003D0E6C">
            <w:pPr>
              <w:widowControl/>
              <w:wordWrap w:val="0"/>
              <w:spacing w:line="240" w:lineRule="auto"/>
              <w:jc w:val="center"/>
              <w:rPr>
                <w:sz w:val="18"/>
              </w:rPr>
            </w:pPr>
          </w:p>
        </w:tc>
      </w:tr>
      <w:tr w:rsidR="003D0E6C" w14:paraId="59580625" w14:textId="77777777">
        <w:trPr>
          <w:trHeight w:val="345"/>
        </w:trPr>
        <w:tc>
          <w:tcPr>
            <w:tcW w:w="352" w:type="pct"/>
          </w:tcPr>
          <w:p w14:paraId="15BC6F2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006003" w14:textId="77777777" w:rsidR="003D0E6C" w:rsidRDefault="00000000">
            <w:pPr>
              <w:widowControl/>
              <w:wordWrap w:val="0"/>
              <w:spacing w:line="240" w:lineRule="auto"/>
              <w:jc w:val="center"/>
              <w:rPr>
                <w:sz w:val="18"/>
              </w:rPr>
            </w:pPr>
            <w:r>
              <w:rPr>
                <w:rFonts w:hint="eastAsia"/>
                <w:sz w:val="18"/>
              </w:rPr>
              <w:t>K2217</w:t>
            </w:r>
          </w:p>
        </w:tc>
        <w:tc>
          <w:tcPr>
            <w:tcW w:w="3120" w:type="pct"/>
          </w:tcPr>
          <w:p w14:paraId="0F01AB0F" w14:textId="77777777" w:rsidR="003D0E6C" w:rsidRDefault="003D0E6C">
            <w:pPr>
              <w:widowControl/>
              <w:wordWrap w:val="0"/>
              <w:spacing w:line="240" w:lineRule="auto"/>
              <w:jc w:val="center"/>
              <w:rPr>
                <w:sz w:val="18"/>
              </w:rPr>
            </w:pPr>
          </w:p>
        </w:tc>
        <w:tc>
          <w:tcPr>
            <w:tcW w:w="1069" w:type="pct"/>
          </w:tcPr>
          <w:p w14:paraId="6BE0C1F9" w14:textId="77777777" w:rsidR="003D0E6C" w:rsidRDefault="003D0E6C">
            <w:pPr>
              <w:widowControl/>
              <w:wordWrap w:val="0"/>
              <w:spacing w:line="240" w:lineRule="auto"/>
              <w:jc w:val="center"/>
              <w:rPr>
                <w:sz w:val="18"/>
              </w:rPr>
            </w:pPr>
          </w:p>
        </w:tc>
      </w:tr>
      <w:tr w:rsidR="003D0E6C" w14:paraId="075205A8" w14:textId="77777777">
        <w:trPr>
          <w:trHeight w:val="345"/>
        </w:trPr>
        <w:tc>
          <w:tcPr>
            <w:tcW w:w="352" w:type="pct"/>
          </w:tcPr>
          <w:p w14:paraId="7D3F9E0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9DD10E" w14:textId="77777777" w:rsidR="003D0E6C" w:rsidRDefault="00000000">
            <w:pPr>
              <w:widowControl/>
              <w:wordWrap w:val="0"/>
              <w:spacing w:line="240" w:lineRule="auto"/>
              <w:jc w:val="center"/>
              <w:rPr>
                <w:sz w:val="18"/>
              </w:rPr>
            </w:pPr>
            <w:r>
              <w:rPr>
                <w:rFonts w:hint="eastAsia"/>
                <w:sz w:val="18"/>
              </w:rPr>
              <w:t>K2218</w:t>
            </w:r>
          </w:p>
        </w:tc>
        <w:tc>
          <w:tcPr>
            <w:tcW w:w="3120" w:type="pct"/>
          </w:tcPr>
          <w:p w14:paraId="12EAAA8E" w14:textId="77777777" w:rsidR="003D0E6C" w:rsidRDefault="003D0E6C">
            <w:pPr>
              <w:widowControl/>
              <w:wordWrap w:val="0"/>
              <w:spacing w:line="240" w:lineRule="auto"/>
              <w:jc w:val="center"/>
              <w:rPr>
                <w:sz w:val="18"/>
              </w:rPr>
            </w:pPr>
          </w:p>
        </w:tc>
        <w:tc>
          <w:tcPr>
            <w:tcW w:w="1069" w:type="pct"/>
          </w:tcPr>
          <w:p w14:paraId="06113A27" w14:textId="77777777" w:rsidR="003D0E6C" w:rsidRDefault="003D0E6C">
            <w:pPr>
              <w:widowControl/>
              <w:wordWrap w:val="0"/>
              <w:spacing w:line="240" w:lineRule="auto"/>
              <w:jc w:val="center"/>
              <w:rPr>
                <w:sz w:val="18"/>
              </w:rPr>
            </w:pPr>
          </w:p>
        </w:tc>
      </w:tr>
      <w:tr w:rsidR="003D0E6C" w14:paraId="70E56C5D" w14:textId="77777777">
        <w:trPr>
          <w:trHeight w:val="345"/>
        </w:trPr>
        <w:tc>
          <w:tcPr>
            <w:tcW w:w="352" w:type="pct"/>
          </w:tcPr>
          <w:p w14:paraId="2E1EA0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106A61" w14:textId="77777777" w:rsidR="003D0E6C" w:rsidRDefault="00000000">
            <w:pPr>
              <w:widowControl/>
              <w:wordWrap w:val="0"/>
              <w:spacing w:line="240" w:lineRule="auto"/>
              <w:jc w:val="center"/>
              <w:rPr>
                <w:sz w:val="18"/>
              </w:rPr>
            </w:pPr>
            <w:r>
              <w:rPr>
                <w:rFonts w:hint="eastAsia"/>
                <w:sz w:val="18"/>
              </w:rPr>
              <w:t>K2219</w:t>
            </w:r>
          </w:p>
        </w:tc>
        <w:tc>
          <w:tcPr>
            <w:tcW w:w="3120" w:type="pct"/>
          </w:tcPr>
          <w:p w14:paraId="41799C32" w14:textId="77777777" w:rsidR="003D0E6C" w:rsidRDefault="003D0E6C">
            <w:pPr>
              <w:widowControl/>
              <w:wordWrap w:val="0"/>
              <w:spacing w:line="240" w:lineRule="auto"/>
              <w:jc w:val="center"/>
              <w:rPr>
                <w:sz w:val="18"/>
              </w:rPr>
            </w:pPr>
          </w:p>
        </w:tc>
        <w:tc>
          <w:tcPr>
            <w:tcW w:w="1069" w:type="pct"/>
          </w:tcPr>
          <w:p w14:paraId="2E4FFB37" w14:textId="77777777" w:rsidR="003D0E6C" w:rsidRDefault="003D0E6C">
            <w:pPr>
              <w:widowControl/>
              <w:wordWrap w:val="0"/>
              <w:spacing w:line="240" w:lineRule="auto"/>
              <w:jc w:val="center"/>
              <w:rPr>
                <w:sz w:val="18"/>
              </w:rPr>
            </w:pPr>
          </w:p>
        </w:tc>
      </w:tr>
      <w:tr w:rsidR="003D0E6C" w14:paraId="75E36CEE" w14:textId="77777777">
        <w:trPr>
          <w:trHeight w:val="345"/>
        </w:trPr>
        <w:tc>
          <w:tcPr>
            <w:tcW w:w="352" w:type="pct"/>
          </w:tcPr>
          <w:p w14:paraId="04761C5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228DD83" w14:textId="77777777" w:rsidR="003D0E6C" w:rsidRDefault="00000000">
            <w:pPr>
              <w:widowControl/>
              <w:wordWrap w:val="0"/>
              <w:spacing w:line="240" w:lineRule="auto"/>
              <w:jc w:val="center"/>
              <w:rPr>
                <w:sz w:val="18"/>
              </w:rPr>
            </w:pPr>
            <w:r>
              <w:rPr>
                <w:rFonts w:hint="eastAsia"/>
                <w:sz w:val="18"/>
              </w:rPr>
              <w:t>K2220</w:t>
            </w:r>
          </w:p>
        </w:tc>
        <w:tc>
          <w:tcPr>
            <w:tcW w:w="3120" w:type="pct"/>
          </w:tcPr>
          <w:p w14:paraId="415C307F" w14:textId="77777777" w:rsidR="003D0E6C" w:rsidRDefault="003D0E6C">
            <w:pPr>
              <w:widowControl/>
              <w:wordWrap w:val="0"/>
              <w:spacing w:line="240" w:lineRule="auto"/>
              <w:jc w:val="center"/>
              <w:rPr>
                <w:sz w:val="18"/>
              </w:rPr>
            </w:pPr>
          </w:p>
        </w:tc>
        <w:tc>
          <w:tcPr>
            <w:tcW w:w="1069" w:type="pct"/>
          </w:tcPr>
          <w:p w14:paraId="4FFE90C0" w14:textId="77777777" w:rsidR="003D0E6C" w:rsidRDefault="003D0E6C">
            <w:pPr>
              <w:widowControl/>
              <w:wordWrap w:val="0"/>
              <w:spacing w:line="240" w:lineRule="auto"/>
              <w:jc w:val="center"/>
              <w:rPr>
                <w:sz w:val="18"/>
              </w:rPr>
            </w:pPr>
          </w:p>
        </w:tc>
      </w:tr>
      <w:tr w:rsidR="003D0E6C" w14:paraId="150F1DBD" w14:textId="77777777">
        <w:trPr>
          <w:trHeight w:val="345"/>
        </w:trPr>
        <w:tc>
          <w:tcPr>
            <w:tcW w:w="352" w:type="pct"/>
          </w:tcPr>
          <w:p w14:paraId="152CB26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C5A55C" w14:textId="77777777" w:rsidR="003D0E6C" w:rsidRDefault="003D0E6C">
            <w:pPr>
              <w:widowControl/>
              <w:wordWrap w:val="0"/>
              <w:spacing w:line="240" w:lineRule="auto"/>
              <w:jc w:val="center"/>
              <w:rPr>
                <w:sz w:val="18"/>
              </w:rPr>
            </w:pPr>
          </w:p>
        </w:tc>
        <w:tc>
          <w:tcPr>
            <w:tcW w:w="3120" w:type="pct"/>
          </w:tcPr>
          <w:p w14:paraId="3B463302" w14:textId="77777777" w:rsidR="003D0E6C" w:rsidRDefault="003D0E6C">
            <w:pPr>
              <w:widowControl/>
              <w:wordWrap w:val="0"/>
              <w:spacing w:line="240" w:lineRule="auto"/>
              <w:jc w:val="center"/>
              <w:rPr>
                <w:sz w:val="18"/>
              </w:rPr>
            </w:pPr>
          </w:p>
        </w:tc>
        <w:tc>
          <w:tcPr>
            <w:tcW w:w="1069" w:type="pct"/>
          </w:tcPr>
          <w:p w14:paraId="4251FEA0" w14:textId="77777777" w:rsidR="003D0E6C" w:rsidRDefault="003D0E6C">
            <w:pPr>
              <w:widowControl/>
              <w:wordWrap w:val="0"/>
              <w:spacing w:line="240" w:lineRule="auto"/>
              <w:jc w:val="center"/>
              <w:rPr>
                <w:sz w:val="18"/>
              </w:rPr>
            </w:pPr>
          </w:p>
        </w:tc>
      </w:tr>
      <w:tr w:rsidR="003D0E6C" w14:paraId="121BC77C" w14:textId="77777777">
        <w:trPr>
          <w:trHeight w:val="345"/>
        </w:trPr>
        <w:tc>
          <w:tcPr>
            <w:tcW w:w="352" w:type="pct"/>
          </w:tcPr>
          <w:p w14:paraId="29D5D98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065407" w14:textId="77777777" w:rsidR="003D0E6C" w:rsidRDefault="00000000">
            <w:pPr>
              <w:widowControl/>
              <w:wordWrap w:val="0"/>
              <w:spacing w:line="240" w:lineRule="auto"/>
              <w:jc w:val="center"/>
              <w:rPr>
                <w:sz w:val="18"/>
              </w:rPr>
            </w:pPr>
            <w:r>
              <w:rPr>
                <w:rFonts w:hint="eastAsia"/>
                <w:sz w:val="18"/>
              </w:rPr>
              <w:t>K2300</w:t>
            </w:r>
          </w:p>
        </w:tc>
        <w:tc>
          <w:tcPr>
            <w:tcW w:w="3120" w:type="pct"/>
          </w:tcPr>
          <w:p w14:paraId="38C120BF" w14:textId="77777777" w:rsidR="003D0E6C" w:rsidRDefault="003D0E6C">
            <w:pPr>
              <w:widowControl/>
              <w:wordWrap w:val="0"/>
              <w:spacing w:line="240" w:lineRule="auto"/>
              <w:jc w:val="center"/>
              <w:rPr>
                <w:sz w:val="18"/>
              </w:rPr>
            </w:pPr>
          </w:p>
        </w:tc>
        <w:tc>
          <w:tcPr>
            <w:tcW w:w="1069" w:type="pct"/>
          </w:tcPr>
          <w:p w14:paraId="6E63B534" w14:textId="77777777" w:rsidR="003D0E6C" w:rsidRDefault="003D0E6C">
            <w:pPr>
              <w:widowControl/>
              <w:wordWrap w:val="0"/>
              <w:spacing w:line="240" w:lineRule="auto"/>
              <w:jc w:val="center"/>
              <w:rPr>
                <w:sz w:val="18"/>
              </w:rPr>
            </w:pPr>
          </w:p>
        </w:tc>
      </w:tr>
      <w:tr w:rsidR="003D0E6C" w14:paraId="1CE5DA49" w14:textId="77777777">
        <w:trPr>
          <w:trHeight w:val="345"/>
        </w:trPr>
        <w:tc>
          <w:tcPr>
            <w:tcW w:w="352" w:type="pct"/>
          </w:tcPr>
          <w:p w14:paraId="795CFC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F4EBC3E" w14:textId="77777777" w:rsidR="003D0E6C" w:rsidRDefault="00000000">
            <w:pPr>
              <w:widowControl/>
              <w:wordWrap w:val="0"/>
              <w:spacing w:line="240" w:lineRule="auto"/>
              <w:jc w:val="center"/>
              <w:rPr>
                <w:sz w:val="18"/>
              </w:rPr>
            </w:pPr>
            <w:r>
              <w:rPr>
                <w:rFonts w:hint="eastAsia"/>
                <w:sz w:val="18"/>
              </w:rPr>
              <w:t>K2301</w:t>
            </w:r>
          </w:p>
        </w:tc>
        <w:tc>
          <w:tcPr>
            <w:tcW w:w="3120" w:type="pct"/>
          </w:tcPr>
          <w:p w14:paraId="0FCB8E6B" w14:textId="77777777" w:rsidR="003D0E6C" w:rsidRDefault="003D0E6C">
            <w:pPr>
              <w:widowControl/>
              <w:wordWrap w:val="0"/>
              <w:spacing w:line="240" w:lineRule="auto"/>
              <w:jc w:val="center"/>
              <w:rPr>
                <w:sz w:val="18"/>
              </w:rPr>
            </w:pPr>
          </w:p>
        </w:tc>
        <w:tc>
          <w:tcPr>
            <w:tcW w:w="1069" w:type="pct"/>
          </w:tcPr>
          <w:p w14:paraId="152EEC40" w14:textId="77777777" w:rsidR="003D0E6C" w:rsidRDefault="003D0E6C">
            <w:pPr>
              <w:widowControl/>
              <w:wordWrap w:val="0"/>
              <w:spacing w:line="240" w:lineRule="auto"/>
              <w:jc w:val="center"/>
              <w:rPr>
                <w:sz w:val="18"/>
              </w:rPr>
            </w:pPr>
          </w:p>
        </w:tc>
      </w:tr>
      <w:tr w:rsidR="003D0E6C" w14:paraId="16CC3F0F" w14:textId="77777777">
        <w:trPr>
          <w:trHeight w:val="345"/>
        </w:trPr>
        <w:tc>
          <w:tcPr>
            <w:tcW w:w="352" w:type="pct"/>
          </w:tcPr>
          <w:p w14:paraId="44CD2EC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E883BFF" w14:textId="77777777" w:rsidR="003D0E6C" w:rsidRDefault="00000000">
            <w:pPr>
              <w:widowControl/>
              <w:wordWrap w:val="0"/>
              <w:spacing w:line="240" w:lineRule="auto"/>
              <w:jc w:val="center"/>
              <w:rPr>
                <w:sz w:val="18"/>
              </w:rPr>
            </w:pPr>
            <w:r>
              <w:rPr>
                <w:rFonts w:hint="eastAsia"/>
                <w:sz w:val="18"/>
              </w:rPr>
              <w:t>K2302</w:t>
            </w:r>
          </w:p>
        </w:tc>
        <w:tc>
          <w:tcPr>
            <w:tcW w:w="3120" w:type="pct"/>
          </w:tcPr>
          <w:p w14:paraId="29A786EF" w14:textId="77777777" w:rsidR="003D0E6C" w:rsidRDefault="003D0E6C">
            <w:pPr>
              <w:widowControl/>
              <w:wordWrap w:val="0"/>
              <w:spacing w:line="240" w:lineRule="auto"/>
              <w:jc w:val="center"/>
              <w:rPr>
                <w:sz w:val="18"/>
              </w:rPr>
            </w:pPr>
          </w:p>
        </w:tc>
        <w:tc>
          <w:tcPr>
            <w:tcW w:w="1069" w:type="pct"/>
          </w:tcPr>
          <w:p w14:paraId="5FE9AD08" w14:textId="77777777" w:rsidR="003D0E6C" w:rsidRDefault="003D0E6C">
            <w:pPr>
              <w:widowControl/>
              <w:wordWrap w:val="0"/>
              <w:spacing w:line="240" w:lineRule="auto"/>
              <w:jc w:val="center"/>
              <w:rPr>
                <w:sz w:val="18"/>
              </w:rPr>
            </w:pPr>
          </w:p>
        </w:tc>
      </w:tr>
      <w:tr w:rsidR="003D0E6C" w14:paraId="451B6963" w14:textId="77777777">
        <w:trPr>
          <w:trHeight w:val="345"/>
        </w:trPr>
        <w:tc>
          <w:tcPr>
            <w:tcW w:w="352" w:type="pct"/>
          </w:tcPr>
          <w:p w14:paraId="557459A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9FF55E" w14:textId="77777777" w:rsidR="003D0E6C" w:rsidRDefault="00000000">
            <w:pPr>
              <w:widowControl/>
              <w:wordWrap w:val="0"/>
              <w:spacing w:line="240" w:lineRule="auto"/>
              <w:jc w:val="center"/>
              <w:rPr>
                <w:sz w:val="18"/>
              </w:rPr>
            </w:pPr>
            <w:r>
              <w:rPr>
                <w:rFonts w:hint="eastAsia"/>
                <w:sz w:val="18"/>
              </w:rPr>
              <w:t>K2303</w:t>
            </w:r>
          </w:p>
        </w:tc>
        <w:tc>
          <w:tcPr>
            <w:tcW w:w="3120" w:type="pct"/>
          </w:tcPr>
          <w:p w14:paraId="3F0A12B7" w14:textId="77777777" w:rsidR="003D0E6C" w:rsidRDefault="003D0E6C">
            <w:pPr>
              <w:widowControl/>
              <w:wordWrap w:val="0"/>
              <w:spacing w:line="240" w:lineRule="auto"/>
              <w:jc w:val="center"/>
              <w:rPr>
                <w:sz w:val="18"/>
              </w:rPr>
            </w:pPr>
          </w:p>
        </w:tc>
        <w:tc>
          <w:tcPr>
            <w:tcW w:w="1069" w:type="pct"/>
          </w:tcPr>
          <w:p w14:paraId="6BB04143" w14:textId="77777777" w:rsidR="003D0E6C" w:rsidRDefault="003D0E6C">
            <w:pPr>
              <w:widowControl/>
              <w:wordWrap w:val="0"/>
              <w:spacing w:line="240" w:lineRule="auto"/>
              <w:jc w:val="center"/>
              <w:rPr>
                <w:sz w:val="18"/>
              </w:rPr>
            </w:pPr>
          </w:p>
        </w:tc>
      </w:tr>
      <w:tr w:rsidR="003D0E6C" w14:paraId="257AE9E7" w14:textId="77777777">
        <w:trPr>
          <w:trHeight w:val="345"/>
        </w:trPr>
        <w:tc>
          <w:tcPr>
            <w:tcW w:w="352" w:type="pct"/>
          </w:tcPr>
          <w:p w14:paraId="49E08C2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6E8379" w14:textId="77777777" w:rsidR="003D0E6C" w:rsidRDefault="00000000">
            <w:pPr>
              <w:widowControl/>
              <w:wordWrap w:val="0"/>
              <w:spacing w:line="240" w:lineRule="auto"/>
              <w:jc w:val="center"/>
              <w:rPr>
                <w:sz w:val="18"/>
              </w:rPr>
            </w:pPr>
            <w:r>
              <w:rPr>
                <w:rFonts w:hint="eastAsia"/>
                <w:sz w:val="18"/>
              </w:rPr>
              <w:t>K2304</w:t>
            </w:r>
          </w:p>
        </w:tc>
        <w:tc>
          <w:tcPr>
            <w:tcW w:w="3120" w:type="pct"/>
          </w:tcPr>
          <w:p w14:paraId="0254D6E3" w14:textId="77777777" w:rsidR="003D0E6C" w:rsidRDefault="003D0E6C">
            <w:pPr>
              <w:widowControl/>
              <w:wordWrap w:val="0"/>
              <w:spacing w:line="240" w:lineRule="auto"/>
              <w:jc w:val="center"/>
              <w:rPr>
                <w:sz w:val="18"/>
              </w:rPr>
            </w:pPr>
          </w:p>
        </w:tc>
        <w:tc>
          <w:tcPr>
            <w:tcW w:w="1069" w:type="pct"/>
          </w:tcPr>
          <w:p w14:paraId="62ECF326" w14:textId="77777777" w:rsidR="003D0E6C" w:rsidRDefault="003D0E6C">
            <w:pPr>
              <w:widowControl/>
              <w:wordWrap w:val="0"/>
              <w:spacing w:line="240" w:lineRule="auto"/>
              <w:jc w:val="center"/>
              <w:rPr>
                <w:sz w:val="18"/>
              </w:rPr>
            </w:pPr>
          </w:p>
        </w:tc>
      </w:tr>
      <w:tr w:rsidR="003D0E6C" w14:paraId="33E75EDA" w14:textId="77777777">
        <w:trPr>
          <w:trHeight w:val="345"/>
        </w:trPr>
        <w:tc>
          <w:tcPr>
            <w:tcW w:w="352" w:type="pct"/>
          </w:tcPr>
          <w:p w14:paraId="7A23213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0BEA32F" w14:textId="77777777" w:rsidR="003D0E6C" w:rsidRDefault="00000000">
            <w:pPr>
              <w:widowControl/>
              <w:wordWrap w:val="0"/>
              <w:spacing w:line="240" w:lineRule="auto"/>
              <w:jc w:val="center"/>
              <w:rPr>
                <w:sz w:val="18"/>
              </w:rPr>
            </w:pPr>
            <w:r>
              <w:rPr>
                <w:rFonts w:hint="eastAsia"/>
                <w:sz w:val="18"/>
              </w:rPr>
              <w:t>K2400</w:t>
            </w:r>
          </w:p>
        </w:tc>
        <w:tc>
          <w:tcPr>
            <w:tcW w:w="3120" w:type="pct"/>
          </w:tcPr>
          <w:p w14:paraId="1FED5A8B" w14:textId="77777777" w:rsidR="003D0E6C" w:rsidRDefault="003D0E6C">
            <w:pPr>
              <w:widowControl/>
              <w:wordWrap w:val="0"/>
              <w:spacing w:line="240" w:lineRule="auto"/>
              <w:jc w:val="center"/>
              <w:rPr>
                <w:sz w:val="18"/>
              </w:rPr>
            </w:pPr>
          </w:p>
        </w:tc>
        <w:tc>
          <w:tcPr>
            <w:tcW w:w="1069" w:type="pct"/>
          </w:tcPr>
          <w:p w14:paraId="6E5AEA83" w14:textId="77777777" w:rsidR="003D0E6C" w:rsidRDefault="003D0E6C">
            <w:pPr>
              <w:widowControl/>
              <w:wordWrap w:val="0"/>
              <w:spacing w:line="240" w:lineRule="auto"/>
              <w:jc w:val="center"/>
              <w:rPr>
                <w:sz w:val="18"/>
              </w:rPr>
            </w:pPr>
          </w:p>
        </w:tc>
      </w:tr>
      <w:tr w:rsidR="003D0E6C" w14:paraId="41574850" w14:textId="77777777">
        <w:trPr>
          <w:trHeight w:val="345"/>
        </w:trPr>
        <w:tc>
          <w:tcPr>
            <w:tcW w:w="352" w:type="pct"/>
          </w:tcPr>
          <w:p w14:paraId="5C1DDA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4AE0C2" w14:textId="77777777" w:rsidR="003D0E6C" w:rsidRDefault="00000000">
            <w:pPr>
              <w:widowControl/>
              <w:wordWrap w:val="0"/>
              <w:spacing w:line="240" w:lineRule="auto"/>
              <w:jc w:val="center"/>
              <w:rPr>
                <w:sz w:val="18"/>
              </w:rPr>
            </w:pPr>
            <w:r>
              <w:rPr>
                <w:rFonts w:hint="eastAsia"/>
                <w:sz w:val="18"/>
              </w:rPr>
              <w:t>K2401</w:t>
            </w:r>
          </w:p>
        </w:tc>
        <w:tc>
          <w:tcPr>
            <w:tcW w:w="3120" w:type="pct"/>
          </w:tcPr>
          <w:p w14:paraId="124253AF" w14:textId="77777777" w:rsidR="003D0E6C" w:rsidRDefault="003D0E6C">
            <w:pPr>
              <w:widowControl/>
              <w:wordWrap w:val="0"/>
              <w:spacing w:line="240" w:lineRule="auto"/>
              <w:jc w:val="center"/>
              <w:rPr>
                <w:sz w:val="18"/>
              </w:rPr>
            </w:pPr>
          </w:p>
        </w:tc>
        <w:tc>
          <w:tcPr>
            <w:tcW w:w="1069" w:type="pct"/>
          </w:tcPr>
          <w:p w14:paraId="6DD9D3E6" w14:textId="77777777" w:rsidR="003D0E6C" w:rsidRDefault="003D0E6C">
            <w:pPr>
              <w:widowControl/>
              <w:wordWrap w:val="0"/>
              <w:spacing w:line="240" w:lineRule="auto"/>
              <w:jc w:val="center"/>
              <w:rPr>
                <w:sz w:val="18"/>
              </w:rPr>
            </w:pPr>
          </w:p>
        </w:tc>
      </w:tr>
      <w:tr w:rsidR="003D0E6C" w14:paraId="29944497" w14:textId="77777777">
        <w:trPr>
          <w:trHeight w:val="345"/>
        </w:trPr>
        <w:tc>
          <w:tcPr>
            <w:tcW w:w="352" w:type="pct"/>
          </w:tcPr>
          <w:p w14:paraId="28B303C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A3C26D" w14:textId="77777777" w:rsidR="003D0E6C" w:rsidRDefault="00000000">
            <w:pPr>
              <w:widowControl/>
              <w:wordWrap w:val="0"/>
              <w:spacing w:line="240" w:lineRule="auto"/>
              <w:jc w:val="center"/>
              <w:rPr>
                <w:sz w:val="18"/>
              </w:rPr>
            </w:pPr>
            <w:r>
              <w:rPr>
                <w:rFonts w:hint="eastAsia"/>
                <w:sz w:val="18"/>
              </w:rPr>
              <w:t>K2402</w:t>
            </w:r>
          </w:p>
        </w:tc>
        <w:tc>
          <w:tcPr>
            <w:tcW w:w="3120" w:type="pct"/>
          </w:tcPr>
          <w:p w14:paraId="4B89A744" w14:textId="77777777" w:rsidR="003D0E6C" w:rsidRDefault="003D0E6C">
            <w:pPr>
              <w:widowControl/>
              <w:wordWrap w:val="0"/>
              <w:spacing w:line="240" w:lineRule="auto"/>
              <w:jc w:val="center"/>
              <w:rPr>
                <w:sz w:val="18"/>
              </w:rPr>
            </w:pPr>
          </w:p>
        </w:tc>
        <w:tc>
          <w:tcPr>
            <w:tcW w:w="1069" w:type="pct"/>
          </w:tcPr>
          <w:p w14:paraId="048693B2" w14:textId="77777777" w:rsidR="003D0E6C" w:rsidRDefault="003D0E6C">
            <w:pPr>
              <w:widowControl/>
              <w:wordWrap w:val="0"/>
              <w:spacing w:line="240" w:lineRule="auto"/>
              <w:jc w:val="center"/>
              <w:rPr>
                <w:sz w:val="18"/>
              </w:rPr>
            </w:pPr>
          </w:p>
        </w:tc>
      </w:tr>
      <w:tr w:rsidR="003D0E6C" w14:paraId="24325D3D" w14:textId="77777777">
        <w:trPr>
          <w:trHeight w:val="345"/>
        </w:trPr>
        <w:tc>
          <w:tcPr>
            <w:tcW w:w="352" w:type="pct"/>
          </w:tcPr>
          <w:p w14:paraId="06A40C7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E7E7B0E" w14:textId="77777777" w:rsidR="003D0E6C" w:rsidRDefault="00000000">
            <w:pPr>
              <w:widowControl/>
              <w:wordWrap w:val="0"/>
              <w:spacing w:line="240" w:lineRule="auto"/>
              <w:jc w:val="center"/>
              <w:rPr>
                <w:sz w:val="18"/>
              </w:rPr>
            </w:pPr>
            <w:r>
              <w:rPr>
                <w:rFonts w:hint="eastAsia"/>
                <w:sz w:val="18"/>
              </w:rPr>
              <w:t>K2403</w:t>
            </w:r>
          </w:p>
        </w:tc>
        <w:tc>
          <w:tcPr>
            <w:tcW w:w="3120" w:type="pct"/>
          </w:tcPr>
          <w:p w14:paraId="20F8696C" w14:textId="77777777" w:rsidR="003D0E6C" w:rsidRDefault="003D0E6C">
            <w:pPr>
              <w:widowControl/>
              <w:wordWrap w:val="0"/>
              <w:spacing w:line="240" w:lineRule="auto"/>
              <w:jc w:val="center"/>
              <w:rPr>
                <w:sz w:val="18"/>
              </w:rPr>
            </w:pPr>
          </w:p>
        </w:tc>
        <w:tc>
          <w:tcPr>
            <w:tcW w:w="1069" w:type="pct"/>
          </w:tcPr>
          <w:p w14:paraId="3AF92882" w14:textId="77777777" w:rsidR="003D0E6C" w:rsidRDefault="003D0E6C">
            <w:pPr>
              <w:widowControl/>
              <w:wordWrap w:val="0"/>
              <w:spacing w:line="240" w:lineRule="auto"/>
              <w:jc w:val="center"/>
              <w:rPr>
                <w:sz w:val="18"/>
              </w:rPr>
            </w:pPr>
          </w:p>
        </w:tc>
      </w:tr>
      <w:tr w:rsidR="003D0E6C" w14:paraId="1795FD96" w14:textId="77777777">
        <w:trPr>
          <w:trHeight w:val="345"/>
        </w:trPr>
        <w:tc>
          <w:tcPr>
            <w:tcW w:w="352" w:type="pct"/>
          </w:tcPr>
          <w:p w14:paraId="65E20E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563775" w14:textId="77777777" w:rsidR="003D0E6C" w:rsidRDefault="00000000">
            <w:pPr>
              <w:widowControl/>
              <w:wordWrap w:val="0"/>
              <w:spacing w:line="240" w:lineRule="auto"/>
              <w:jc w:val="center"/>
              <w:rPr>
                <w:sz w:val="18"/>
              </w:rPr>
            </w:pPr>
            <w:r>
              <w:rPr>
                <w:rFonts w:hint="eastAsia"/>
                <w:sz w:val="18"/>
              </w:rPr>
              <w:t>K2404</w:t>
            </w:r>
          </w:p>
        </w:tc>
        <w:tc>
          <w:tcPr>
            <w:tcW w:w="3120" w:type="pct"/>
          </w:tcPr>
          <w:p w14:paraId="7CFD4159" w14:textId="77777777" w:rsidR="003D0E6C" w:rsidRDefault="003D0E6C">
            <w:pPr>
              <w:widowControl/>
              <w:wordWrap w:val="0"/>
              <w:spacing w:line="240" w:lineRule="auto"/>
              <w:jc w:val="center"/>
              <w:rPr>
                <w:sz w:val="18"/>
              </w:rPr>
            </w:pPr>
          </w:p>
        </w:tc>
        <w:tc>
          <w:tcPr>
            <w:tcW w:w="1069" w:type="pct"/>
          </w:tcPr>
          <w:p w14:paraId="4181D087" w14:textId="77777777" w:rsidR="003D0E6C" w:rsidRDefault="003D0E6C">
            <w:pPr>
              <w:widowControl/>
              <w:wordWrap w:val="0"/>
              <w:spacing w:line="240" w:lineRule="auto"/>
              <w:jc w:val="center"/>
              <w:rPr>
                <w:sz w:val="18"/>
              </w:rPr>
            </w:pPr>
          </w:p>
        </w:tc>
      </w:tr>
      <w:tr w:rsidR="003D0E6C" w14:paraId="109A969D" w14:textId="77777777">
        <w:trPr>
          <w:trHeight w:val="345"/>
        </w:trPr>
        <w:tc>
          <w:tcPr>
            <w:tcW w:w="352" w:type="pct"/>
          </w:tcPr>
          <w:p w14:paraId="03D647D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8E2B37" w14:textId="77777777" w:rsidR="003D0E6C" w:rsidRDefault="003D0E6C">
            <w:pPr>
              <w:widowControl/>
              <w:wordWrap w:val="0"/>
              <w:spacing w:line="240" w:lineRule="auto"/>
              <w:jc w:val="center"/>
              <w:rPr>
                <w:sz w:val="18"/>
              </w:rPr>
            </w:pPr>
          </w:p>
        </w:tc>
        <w:tc>
          <w:tcPr>
            <w:tcW w:w="3120" w:type="pct"/>
          </w:tcPr>
          <w:p w14:paraId="205E5CD2" w14:textId="77777777" w:rsidR="003D0E6C" w:rsidRDefault="003D0E6C">
            <w:pPr>
              <w:widowControl/>
              <w:wordWrap w:val="0"/>
              <w:spacing w:line="240" w:lineRule="auto"/>
              <w:jc w:val="center"/>
              <w:rPr>
                <w:sz w:val="18"/>
              </w:rPr>
            </w:pPr>
          </w:p>
        </w:tc>
        <w:tc>
          <w:tcPr>
            <w:tcW w:w="1069" w:type="pct"/>
          </w:tcPr>
          <w:p w14:paraId="188A91B5" w14:textId="77777777" w:rsidR="003D0E6C" w:rsidRDefault="003D0E6C">
            <w:pPr>
              <w:widowControl/>
              <w:wordWrap w:val="0"/>
              <w:spacing w:line="240" w:lineRule="auto"/>
              <w:jc w:val="center"/>
              <w:rPr>
                <w:sz w:val="18"/>
              </w:rPr>
            </w:pPr>
          </w:p>
        </w:tc>
      </w:tr>
      <w:tr w:rsidR="003D0E6C" w14:paraId="1608F93C" w14:textId="77777777">
        <w:trPr>
          <w:trHeight w:val="345"/>
        </w:trPr>
        <w:tc>
          <w:tcPr>
            <w:tcW w:w="352" w:type="pct"/>
          </w:tcPr>
          <w:p w14:paraId="7ACCDCA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038EB80" w14:textId="77777777" w:rsidR="003D0E6C" w:rsidRDefault="003D0E6C">
            <w:pPr>
              <w:widowControl/>
              <w:wordWrap w:val="0"/>
              <w:spacing w:line="240" w:lineRule="auto"/>
              <w:jc w:val="center"/>
              <w:rPr>
                <w:sz w:val="18"/>
              </w:rPr>
            </w:pPr>
          </w:p>
        </w:tc>
        <w:tc>
          <w:tcPr>
            <w:tcW w:w="3120" w:type="pct"/>
          </w:tcPr>
          <w:p w14:paraId="7E9603B3" w14:textId="77777777" w:rsidR="003D0E6C" w:rsidRDefault="003D0E6C">
            <w:pPr>
              <w:widowControl/>
              <w:wordWrap w:val="0"/>
              <w:spacing w:line="240" w:lineRule="auto"/>
              <w:jc w:val="center"/>
              <w:rPr>
                <w:sz w:val="18"/>
              </w:rPr>
            </w:pPr>
          </w:p>
        </w:tc>
        <w:tc>
          <w:tcPr>
            <w:tcW w:w="1069" w:type="pct"/>
          </w:tcPr>
          <w:p w14:paraId="47EB3935" w14:textId="77777777" w:rsidR="003D0E6C" w:rsidRDefault="003D0E6C">
            <w:pPr>
              <w:widowControl/>
              <w:wordWrap w:val="0"/>
              <w:spacing w:line="240" w:lineRule="auto"/>
              <w:jc w:val="center"/>
              <w:rPr>
                <w:sz w:val="18"/>
              </w:rPr>
            </w:pPr>
          </w:p>
        </w:tc>
      </w:tr>
      <w:tr w:rsidR="003D0E6C" w14:paraId="75CB33A1" w14:textId="77777777">
        <w:trPr>
          <w:trHeight w:val="345"/>
        </w:trPr>
        <w:tc>
          <w:tcPr>
            <w:tcW w:w="352" w:type="pct"/>
          </w:tcPr>
          <w:p w14:paraId="40ED87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6BFDD1" w14:textId="77777777" w:rsidR="003D0E6C" w:rsidRDefault="00000000">
            <w:pPr>
              <w:widowControl/>
              <w:wordWrap w:val="0"/>
              <w:spacing w:line="240" w:lineRule="auto"/>
              <w:jc w:val="center"/>
              <w:rPr>
                <w:sz w:val="18"/>
              </w:rPr>
            </w:pPr>
            <w:r>
              <w:rPr>
                <w:rFonts w:hint="eastAsia"/>
                <w:sz w:val="18"/>
              </w:rPr>
              <w:t>K2500</w:t>
            </w:r>
          </w:p>
        </w:tc>
        <w:tc>
          <w:tcPr>
            <w:tcW w:w="3120" w:type="pct"/>
          </w:tcPr>
          <w:p w14:paraId="41D0AAD0" w14:textId="77777777" w:rsidR="003D0E6C" w:rsidRDefault="003D0E6C">
            <w:pPr>
              <w:widowControl/>
              <w:wordWrap w:val="0"/>
              <w:spacing w:line="240" w:lineRule="auto"/>
              <w:jc w:val="center"/>
              <w:rPr>
                <w:sz w:val="18"/>
              </w:rPr>
            </w:pPr>
          </w:p>
        </w:tc>
        <w:tc>
          <w:tcPr>
            <w:tcW w:w="1069" w:type="pct"/>
          </w:tcPr>
          <w:p w14:paraId="03097D28" w14:textId="77777777" w:rsidR="003D0E6C" w:rsidRDefault="003D0E6C">
            <w:pPr>
              <w:widowControl/>
              <w:wordWrap w:val="0"/>
              <w:spacing w:line="240" w:lineRule="auto"/>
              <w:jc w:val="center"/>
              <w:rPr>
                <w:sz w:val="18"/>
              </w:rPr>
            </w:pPr>
          </w:p>
        </w:tc>
      </w:tr>
      <w:tr w:rsidR="003D0E6C" w14:paraId="52F53531" w14:textId="77777777">
        <w:trPr>
          <w:trHeight w:val="345"/>
        </w:trPr>
        <w:tc>
          <w:tcPr>
            <w:tcW w:w="352" w:type="pct"/>
          </w:tcPr>
          <w:p w14:paraId="19B39E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C43B70" w14:textId="77777777" w:rsidR="003D0E6C" w:rsidRDefault="00000000">
            <w:pPr>
              <w:widowControl/>
              <w:wordWrap w:val="0"/>
              <w:spacing w:line="240" w:lineRule="auto"/>
              <w:jc w:val="center"/>
              <w:rPr>
                <w:sz w:val="18"/>
              </w:rPr>
            </w:pPr>
            <w:r>
              <w:rPr>
                <w:rFonts w:hint="eastAsia"/>
                <w:sz w:val="18"/>
              </w:rPr>
              <w:t>K2501</w:t>
            </w:r>
          </w:p>
        </w:tc>
        <w:tc>
          <w:tcPr>
            <w:tcW w:w="3120" w:type="pct"/>
          </w:tcPr>
          <w:p w14:paraId="70375353" w14:textId="77777777" w:rsidR="003D0E6C" w:rsidRDefault="003D0E6C">
            <w:pPr>
              <w:widowControl/>
              <w:wordWrap w:val="0"/>
              <w:spacing w:line="240" w:lineRule="auto"/>
              <w:jc w:val="center"/>
              <w:rPr>
                <w:sz w:val="18"/>
              </w:rPr>
            </w:pPr>
          </w:p>
        </w:tc>
        <w:tc>
          <w:tcPr>
            <w:tcW w:w="1069" w:type="pct"/>
          </w:tcPr>
          <w:p w14:paraId="18BC14CD" w14:textId="77777777" w:rsidR="003D0E6C" w:rsidRDefault="003D0E6C">
            <w:pPr>
              <w:widowControl/>
              <w:wordWrap w:val="0"/>
              <w:spacing w:line="240" w:lineRule="auto"/>
              <w:jc w:val="center"/>
              <w:rPr>
                <w:sz w:val="18"/>
              </w:rPr>
            </w:pPr>
          </w:p>
        </w:tc>
      </w:tr>
      <w:tr w:rsidR="003D0E6C" w14:paraId="7576DD9A" w14:textId="77777777">
        <w:trPr>
          <w:trHeight w:val="345"/>
        </w:trPr>
        <w:tc>
          <w:tcPr>
            <w:tcW w:w="352" w:type="pct"/>
          </w:tcPr>
          <w:p w14:paraId="0A3EC2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4CB1943" w14:textId="77777777" w:rsidR="003D0E6C" w:rsidRDefault="00000000">
            <w:pPr>
              <w:widowControl/>
              <w:wordWrap w:val="0"/>
              <w:spacing w:line="240" w:lineRule="auto"/>
              <w:jc w:val="center"/>
              <w:rPr>
                <w:sz w:val="18"/>
              </w:rPr>
            </w:pPr>
            <w:r>
              <w:rPr>
                <w:rFonts w:hint="eastAsia"/>
                <w:sz w:val="18"/>
              </w:rPr>
              <w:t>K2502</w:t>
            </w:r>
          </w:p>
        </w:tc>
        <w:tc>
          <w:tcPr>
            <w:tcW w:w="3120" w:type="pct"/>
          </w:tcPr>
          <w:p w14:paraId="17BE6545" w14:textId="77777777" w:rsidR="003D0E6C" w:rsidRDefault="003D0E6C">
            <w:pPr>
              <w:widowControl/>
              <w:wordWrap w:val="0"/>
              <w:spacing w:line="240" w:lineRule="auto"/>
              <w:jc w:val="center"/>
              <w:rPr>
                <w:sz w:val="18"/>
              </w:rPr>
            </w:pPr>
          </w:p>
        </w:tc>
        <w:tc>
          <w:tcPr>
            <w:tcW w:w="1069" w:type="pct"/>
          </w:tcPr>
          <w:p w14:paraId="6F885993" w14:textId="77777777" w:rsidR="003D0E6C" w:rsidRDefault="003D0E6C">
            <w:pPr>
              <w:widowControl/>
              <w:wordWrap w:val="0"/>
              <w:spacing w:line="240" w:lineRule="auto"/>
              <w:jc w:val="center"/>
              <w:rPr>
                <w:sz w:val="18"/>
              </w:rPr>
            </w:pPr>
          </w:p>
        </w:tc>
      </w:tr>
      <w:tr w:rsidR="003D0E6C" w14:paraId="0F37B9CB" w14:textId="77777777">
        <w:trPr>
          <w:trHeight w:val="345"/>
        </w:trPr>
        <w:tc>
          <w:tcPr>
            <w:tcW w:w="352" w:type="pct"/>
          </w:tcPr>
          <w:p w14:paraId="2F413B6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4902C37" w14:textId="77777777" w:rsidR="003D0E6C" w:rsidRDefault="00000000">
            <w:pPr>
              <w:widowControl/>
              <w:wordWrap w:val="0"/>
              <w:spacing w:line="240" w:lineRule="auto"/>
              <w:jc w:val="center"/>
              <w:rPr>
                <w:sz w:val="18"/>
              </w:rPr>
            </w:pPr>
            <w:r>
              <w:rPr>
                <w:rFonts w:hint="eastAsia"/>
                <w:sz w:val="18"/>
              </w:rPr>
              <w:t>K2503</w:t>
            </w:r>
          </w:p>
        </w:tc>
        <w:tc>
          <w:tcPr>
            <w:tcW w:w="3120" w:type="pct"/>
          </w:tcPr>
          <w:p w14:paraId="7933AC91" w14:textId="77777777" w:rsidR="003D0E6C" w:rsidRDefault="003D0E6C">
            <w:pPr>
              <w:widowControl/>
              <w:wordWrap w:val="0"/>
              <w:spacing w:line="240" w:lineRule="auto"/>
              <w:jc w:val="center"/>
              <w:rPr>
                <w:sz w:val="18"/>
              </w:rPr>
            </w:pPr>
          </w:p>
        </w:tc>
        <w:tc>
          <w:tcPr>
            <w:tcW w:w="1069" w:type="pct"/>
          </w:tcPr>
          <w:p w14:paraId="7A8C5E69" w14:textId="77777777" w:rsidR="003D0E6C" w:rsidRDefault="003D0E6C">
            <w:pPr>
              <w:widowControl/>
              <w:wordWrap w:val="0"/>
              <w:spacing w:line="240" w:lineRule="auto"/>
              <w:jc w:val="center"/>
              <w:rPr>
                <w:sz w:val="18"/>
              </w:rPr>
            </w:pPr>
          </w:p>
        </w:tc>
      </w:tr>
      <w:tr w:rsidR="003D0E6C" w14:paraId="5B2B15F9" w14:textId="77777777">
        <w:trPr>
          <w:trHeight w:val="345"/>
        </w:trPr>
        <w:tc>
          <w:tcPr>
            <w:tcW w:w="352" w:type="pct"/>
          </w:tcPr>
          <w:p w14:paraId="215107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CA3A5C6" w14:textId="77777777" w:rsidR="003D0E6C" w:rsidRDefault="00000000">
            <w:pPr>
              <w:widowControl/>
              <w:wordWrap w:val="0"/>
              <w:spacing w:line="240" w:lineRule="auto"/>
              <w:jc w:val="center"/>
              <w:rPr>
                <w:sz w:val="18"/>
              </w:rPr>
            </w:pPr>
            <w:r>
              <w:rPr>
                <w:rFonts w:hint="eastAsia"/>
                <w:sz w:val="18"/>
              </w:rPr>
              <w:t>K2504</w:t>
            </w:r>
          </w:p>
        </w:tc>
        <w:tc>
          <w:tcPr>
            <w:tcW w:w="3120" w:type="pct"/>
          </w:tcPr>
          <w:p w14:paraId="32043C86" w14:textId="77777777" w:rsidR="003D0E6C" w:rsidRDefault="003D0E6C">
            <w:pPr>
              <w:widowControl/>
              <w:wordWrap w:val="0"/>
              <w:spacing w:line="240" w:lineRule="auto"/>
              <w:jc w:val="center"/>
              <w:rPr>
                <w:sz w:val="18"/>
              </w:rPr>
            </w:pPr>
          </w:p>
        </w:tc>
        <w:tc>
          <w:tcPr>
            <w:tcW w:w="1069" w:type="pct"/>
          </w:tcPr>
          <w:p w14:paraId="5EF59AD5" w14:textId="77777777" w:rsidR="003D0E6C" w:rsidRDefault="003D0E6C">
            <w:pPr>
              <w:widowControl/>
              <w:wordWrap w:val="0"/>
              <w:spacing w:line="240" w:lineRule="auto"/>
              <w:jc w:val="center"/>
              <w:rPr>
                <w:sz w:val="18"/>
              </w:rPr>
            </w:pPr>
          </w:p>
        </w:tc>
      </w:tr>
      <w:tr w:rsidR="003D0E6C" w14:paraId="0D82C589" w14:textId="77777777">
        <w:trPr>
          <w:trHeight w:val="345"/>
        </w:trPr>
        <w:tc>
          <w:tcPr>
            <w:tcW w:w="352" w:type="pct"/>
          </w:tcPr>
          <w:p w14:paraId="780D8A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7F7D58" w14:textId="77777777" w:rsidR="003D0E6C" w:rsidRDefault="00000000">
            <w:pPr>
              <w:widowControl/>
              <w:wordWrap w:val="0"/>
              <w:spacing w:line="240" w:lineRule="auto"/>
              <w:jc w:val="center"/>
              <w:rPr>
                <w:sz w:val="18"/>
              </w:rPr>
            </w:pPr>
            <w:r>
              <w:rPr>
                <w:rFonts w:hint="eastAsia"/>
                <w:sz w:val="18"/>
              </w:rPr>
              <w:t>K2505</w:t>
            </w:r>
          </w:p>
        </w:tc>
        <w:tc>
          <w:tcPr>
            <w:tcW w:w="3120" w:type="pct"/>
          </w:tcPr>
          <w:p w14:paraId="3A7008BF" w14:textId="77777777" w:rsidR="003D0E6C" w:rsidRDefault="003D0E6C">
            <w:pPr>
              <w:widowControl/>
              <w:wordWrap w:val="0"/>
              <w:spacing w:line="240" w:lineRule="auto"/>
              <w:jc w:val="center"/>
              <w:rPr>
                <w:sz w:val="18"/>
              </w:rPr>
            </w:pPr>
          </w:p>
        </w:tc>
        <w:tc>
          <w:tcPr>
            <w:tcW w:w="1069" w:type="pct"/>
          </w:tcPr>
          <w:p w14:paraId="3BF966F6" w14:textId="77777777" w:rsidR="003D0E6C" w:rsidRDefault="003D0E6C">
            <w:pPr>
              <w:widowControl/>
              <w:wordWrap w:val="0"/>
              <w:spacing w:line="240" w:lineRule="auto"/>
              <w:jc w:val="center"/>
              <w:rPr>
                <w:sz w:val="18"/>
              </w:rPr>
            </w:pPr>
          </w:p>
        </w:tc>
      </w:tr>
      <w:tr w:rsidR="003D0E6C" w14:paraId="00083930" w14:textId="77777777">
        <w:trPr>
          <w:trHeight w:val="345"/>
        </w:trPr>
        <w:tc>
          <w:tcPr>
            <w:tcW w:w="352" w:type="pct"/>
          </w:tcPr>
          <w:p w14:paraId="155178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192ADC0" w14:textId="77777777" w:rsidR="003D0E6C" w:rsidRDefault="00000000">
            <w:pPr>
              <w:widowControl/>
              <w:wordWrap w:val="0"/>
              <w:spacing w:line="240" w:lineRule="auto"/>
              <w:jc w:val="center"/>
              <w:rPr>
                <w:sz w:val="18"/>
              </w:rPr>
            </w:pPr>
            <w:r>
              <w:rPr>
                <w:rFonts w:hint="eastAsia"/>
                <w:sz w:val="18"/>
              </w:rPr>
              <w:t>K2506</w:t>
            </w:r>
          </w:p>
        </w:tc>
        <w:tc>
          <w:tcPr>
            <w:tcW w:w="3120" w:type="pct"/>
          </w:tcPr>
          <w:p w14:paraId="468FFB01" w14:textId="77777777" w:rsidR="003D0E6C" w:rsidRDefault="003D0E6C">
            <w:pPr>
              <w:widowControl/>
              <w:wordWrap w:val="0"/>
              <w:spacing w:line="240" w:lineRule="auto"/>
              <w:jc w:val="center"/>
              <w:rPr>
                <w:sz w:val="18"/>
              </w:rPr>
            </w:pPr>
          </w:p>
        </w:tc>
        <w:tc>
          <w:tcPr>
            <w:tcW w:w="1069" w:type="pct"/>
          </w:tcPr>
          <w:p w14:paraId="3BB033EF" w14:textId="77777777" w:rsidR="003D0E6C" w:rsidRDefault="003D0E6C">
            <w:pPr>
              <w:widowControl/>
              <w:wordWrap w:val="0"/>
              <w:spacing w:line="240" w:lineRule="auto"/>
              <w:jc w:val="center"/>
              <w:rPr>
                <w:sz w:val="18"/>
              </w:rPr>
            </w:pPr>
          </w:p>
        </w:tc>
      </w:tr>
      <w:tr w:rsidR="003D0E6C" w14:paraId="107DFE59" w14:textId="77777777">
        <w:trPr>
          <w:trHeight w:val="345"/>
        </w:trPr>
        <w:tc>
          <w:tcPr>
            <w:tcW w:w="352" w:type="pct"/>
          </w:tcPr>
          <w:p w14:paraId="0CFB95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AB069A5" w14:textId="77777777" w:rsidR="003D0E6C" w:rsidRDefault="00000000">
            <w:pPr>
              <w:widowControl/>
              <w:wordWrap w:val="0"/>
              <w:spacing w:line="240" w:lineRule="auto"/>
              <w:jc w:val="center"/>
              <w:rPr>
                <w:sz w:val="18"/>
              </w:rPr>
            </w:pPr>
            <w:r>
              <w:rPr>
                <w:rFonts w:hint="eastAsia"/>
                <w:sz w:val="18"/>
              </w:rPr>
              <w:t>K2507</w:t>
            </w:r>
          </w:p>
        </w:tc>
        <w:tc>
          <w:tcPr>
            <w:tcW w:w="3120" w:type="pct"/>
          </w:tcPr>
          <w:p w14:paraId="6870BEF7" w14:textId="77777777" w:rsidR="003D0E6C" w:rsidRDefault="003D0E6C">
            <w:pPr>
              <w:widowControl/>
              <w:wordWrap w:val="0"/>
              <w:spacing w:line="240" w:lineRule="auto"/>
              <w:jc w:val="center"/>
              <w:rPr>
                <w:sz w:val="18"/>
              </w:rPr>
            </w:pPr>
          </w:p>
        </w:tc>
        <w:tc>
          <w:tcPr>
            <w:tcW w:w="1069" w:type="pct"/>
          </w:tcPr>
          <w:p w14:paraId="1AB2C437" w14:textId="77777777" w:rsidR="003D0E6C" w:rsidRDefault="003D0E6C">
            <w:pPr>
              <w:widowControl/>
              <w:wordWrap w:val="0"/>
              <w:spacing w:line="240" w:lineRule="auto"/>
              <w:jc w:val="center"/>
              <w:rPr>
                <w:sz w:val="18"/>
              </w:rPr>
            </w:pPr>
          </w:p>
        </w:tc>
      </w:tr>
      <w:tr w:rsidR="003D0E6C" w14:paraId="61584F4B" w14:textId="77777777">
        <w:trPr>
          <w:trHeight w:val="345"/>
        </w:trPr>
        <w:tc>
          <w:tcPr>
            <w:tcW w:w="352" w:type="pct"/>
          </w:tcPr>
          <w:p w14:paraId="51E8B1B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F5CB69" w14:textId="77777777" w:rsidR="003D0E6C" w:rsidRDefault="00000000">
            <w:pPr>
              <w:widowControl/>
              <w:wordWrap w:val="0"/>
              <w:spacing w:line="240" w:lineRule="auto"/>
              <w:jc w:val="center"/>
              <w:rPr>
                <w:sz w:val="18"/>
              </w:rPr>
            </w:pPr>
            <w:r>
              <w:rPr>
                <w:rFonts w:hint="eastAsia"/>
                <w:sz w:val="18"/>
              </w:rPr>
              <w:t>K2508</w:t>
            </w:r>
          </w:p>
        </w:tc>
        <w:tc>
          <w:tcPr>
            <w:tcW w:w="3120" w:type="pct"/>
          </w:tcPr>
          <w:p w14:paraId="598F67CA" w14:textId="77777777" w:rsidR="003D0E6C" w:rsidRDefault="003D0E6C">
            <w:pPr>
              <w:widowControl/>
              <w:wordWrap w:val="0"/>
              <w:spacing w:line="240" w:lineRule="auto"/>
              <w:jc w:val="center"/>
              <w:rPr>
                <w:sz w:val="18"/>
              </w:rPr>
            </w:pPr>
          </w:p>
        </w:tc>
        <w:tc>
          <w:tcPr>
            <w:tcW w:w="1069" w:type="pct"/>
          </w:tcPr>
          <w:p w14:paraId="50054C1B" w14:textId="77777777" w:rsidR="003D0E6C" w:rsidRDefault="003D0E6C">
            <w:pPr>
              <w:widowControl/>
              <w:wordWrap w:val="0"/>
              <w:spacing w:line="240" w:lineRule="auto"/>
              <w:jc w:val="center"/>
              <w:rPr>
                <w:sz w:val="18"/>
              </w:rPr>
            </w:pPr>
          </w:p>
        </w:tc>
      </w:tr>
      <w:tr w:rsidR="003D0E6C" w14:paraId="0593A7A0" w14:textId="77777777">
        <w:trPr>
          <w:trHeight w:val="345"/>
        </w:trPr>
        <w:tc>
          <w:tcPr>
            <w:tcW w:w="352" w:type="pct"/>
          </w:tcPr>
          <w:p w14:paraId="5C68965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35C74ED" w14:textId="77777777" w:rsidR="003D0E6C" w:rsidRDefault="00000000">
            <w:pPr>
              <w:widowControl/>
              <w:wordWrap w:val="0"/>
              <w:spacing w:line="240" w:lineRule="auto"/>
              <w:jc w:val="center"/>
              <w:rPr>
                <w:sz w:val="18"/>
              </w:rPr>
            </w:pPr>
            <w:r>
              <w:rPr>
                <w:rFonts w:hint="eastAsia"/>
                <w:sz w:val="18"/>
              </w:rPr>
              <w:t>K2509</w:t>
            </w:r>
          </w:p>
        </w:tc>
        <w:tc>
          <w:tcPr>
            <w:tcW w:w="3120" w:type="pct"/>
          </w:tcPr>
          <w:p w14:paraId="2838E525" w14:textId="77777777" w:rsidR="003D0E6C" w:rsidRDefault="003D0E6C">
            <w:pPr>
              <w:widowControl/>
              <w:wordWrap w:val="0"/>
              <w:spacing w:line="240" w:lineRule="auto"/>
              <w:jc w:val="center"/>
              <w:rPr>
                <w:sz w:val="18"/>
              </w:rPr>
            </w:pPr>
          </w:p>
        </w:tc>
        <w:tc>
          <w:tcPr>
            <w:tcW w:w="1069" w:type="pct"/>
          </w:tcPr>
          <w:p w14:paraId="077EC9C5" w14:textId="77777777" w:rsidR="003D0E6C" w:rsidRDefault="003D0E6C">
            <w:pPr>
              <w:widowControl/>
              <w:wordWrap w:val="0"/>
              <w:spacing w:line="240" w:lineRule="auto"/>
              <w:jc w:val="center"/>
              <w:rPr>
                <w:sz w:val="18"/>
              </w:rPr>
            </w:pPr>
          </w:p>
        </w:tc>
      </w:tr>
      <w:tr w:rsidR="003D0E6C" w14:paraId="33611C31" w14:textId="77777777">
        <w:trPr>
          <w:trHeight w:val="345"/>
        </w:trPr>
        <w:tc>
          <w:tcPr>
            <w:tcW w:w="352" w:type="pct"/>
          </w:tcPr>
          <w:p w14:paraId="17A1BB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9430BC" w14:textId="77777777" w:rsidR="003D0E6C" w:rsidRDefault="00000000">
            <w:pPr>
              <w:widowControl/>
              <w:wordWrap w:val="0"/>
              <w:spacing w:line="240" w:lineRule="auto"/>
              <w:jc w:val="center"/>
              <w:rPr>
                <w:sz w:val="18"/>
              </w:rPr>
            </w:pPr>
            <w:r>
              <w:rPr>
                <w:rFonts w:hint="eastAsia"/>
                <w:sz w:val="18"/>
              </w:rPr>
              <w:t>K2510</w:t>
            </w:r>
          </w:p>
        </w:tc>
        <w:tc>
          <w:tcPr>
            <w:tcW w:w="3120" w:type="pct"/>
          </w:tcPr>
          <w:p w14:paraId="217FA9AD" w14:textId="77777777" w:rsidR="003D0E6C" w:rsidRDefault="003D0E6C">
            <w:pPr>
              <w:widowControl/>
              <w:wordWrap w:val="0"/>
              <w:spacing w:line="240" w:lineRule="auto"/>
              <w:jc w:val="center"/>
              <w:rPr>
                <w:sz w:val="18"/>
              </w:rPr>
            </w:pPr>
          </w:p>
        </w:tc>
        <w:tc>
          <w:tcPr>
            <w:tcW w:w="1069" w:type="pct"/>
          </w:tcPr>
          <w:p w14:paraId="0B821467" w14:textId="77777777" w:rsidR="003D0E6C" w:rsidRDefault="003D0E6C">
            <w:pPr>
              <w:widowControl/>
              <w:wordWrap w:val="0"/>
              <w:spacing w:line="240" w:lineRule="auto"/>
              <w:jc w:val="center"/>
              <w:rPr>
                <w:sz w:val="18"/>
              </w:rPr>
            </w:pPr>
          </w:p>
        </w:tc>
      </w:tr>
      <w:tr w:rsidR="003D0E6C" w14:paraId="364D4166" w14:textId="77777777">
        <w:trPr>
          <w:trHeight w:val="345"/>
        </w:trPr>
        <w:tc>
          <w:tcPr>
            <w:tcW w:w="352" w:type="pct"/>
          </w:tcPr>
          <w:p w14:paraId="478506A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5DEE2B" w14:textId="77777777" w:rsidR="003D0E6C" w:rsidRDefault="00000000">
            <w:pPr>
              <w:widowControl/>
              <w:wordWrap w:val="0"/>
              <w:spacing w:line="240" w:lineRule="auto"/>
              <w:jc w:val="center"/>
              <w:rPr>
                <w:sz w:val="18"/>
              </w:rPr>
            </w:pPr>
            <w:r>
              <w:rPr>
                <w:rFonts w:hint="eastAsia"/>
                <w:sz w:val="18"/>
              </w:rPr>
              <w:t>K2511</w:t>
            </w:r>
          </w:p>
        </w:tc>
        <w:tc>
          <w:tcPr>
            <w:tcW w:w="3120" w:type="pct"/>
          </w:tcPr>
          <w:p w14:paraId="74B46C57" w14:textId="77777777" w:rsidR="003D0E6C" w:rsidRDefault="003D0E6C">
            <w:pPr>
              <w:widowControl/>
              <w:wordWrap w:val="0"/>
              <w:spacing w:line="240" w:lineRule="auto"/>
              <w:jc w:val="center"/>
              <w:rPr>
                <w:sz w:val="18"/>
              </w:rPr>
            </w:pPr>
          </w:p>
        </w:tc>
        <w:tc>
          <w:tcPr>
            <w:tcW w:w="1069" w:type="pct"/>
          </w:tcPr>
          <w:p w14:paraId="086D95B1" w14:textId="77777777" w:rsidR="003D0E6C" w:rsidRDefault="003D0E6C">
            <w:pPr>
              <w:widowControl/>
              <w:wordWrap w:val="0"/>
              <w:spacing w:line="240" w:lineRule="auto"/>
              <w:jc w:val="center"/>
              <w:rPr>
                <w:sz w:val="18"/>
              </w:rPr>
            </w:pPr>
          </w:p>
        </w:tc>
      </w:tr>
      <w:tr w:rsidR="003D0E6C" w14:paraId="490AD07D" w14:textId="77777777">
        <w:trPr>
          <w:trHeight w:val="345"/>
        </w:trPr>
        <w:tc>
          <w:tcPr>
            <w:tcW w:w="352" w:type="pct"/>
          </w:tcPr>
          <w:p w14:paraId="2303BE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9F0AC2" w14:textId="77777777" w:rsidR="003D0E6C" w:rsidRDefault="00000000">
            <w:pPr>
              <w:widowControl/>
              <w:wordWrap w:val="0"/>
              <w:spacing w:line="240" w:lineRule="auto"/>
              <w:jc w:val="center"/>
              <w:rPr>
                <w:sz w:val="18"/>
              </w:rPr>
            </w:pPr>
            <w:r>
              <w:rPr>
                <w:rFonts w:hint="eastAsia"/>
                <w:sz w:val="18"/>
              </w:rPr>
              <w:t>K2512</w:t>
            </w:r>
          </w:p>
        </w:tc>
        <w:tc>
          <w:tcPr>
            <w:tcW w:w="3120" w:type="pct"/>
          </w:tcPr>
          <w:p w14:paraId="2B13324C" w14:textId="77777777" w:rsidR="003D0E6C" w:rsidRDefault="003D0E6C">
            <w:pPr>
              <w:widowControl/>
              <w:wordWrap w:val="0"/>
              <w:spacing w:line="240" w:lineRule="auto"/>
              <w:jc w:val="center"/>
              <w:rPr>
                <w:sz w:val="18"/>
              </w:rPr>
            </w:pPr>
          </w:p>
        </w:tc>
        <w:tc>
          <w:tcPr>
            <w:tcW w:w="1069" w:type="pct"/>
          </w:tcPr>
          <w:p w14:paraId="092C533C" w14:textId="77777777" w:rsidR="003D0E6C" w:rsidRDefault="003D0E6C">
            <w:pPr>
              <w:widowControl/>
              <w:wordWrap w:val="0"/>
              <w:spacing w:line="240" w:lineRule="auto"/>
              <w:jc w:val="center"/>
              <w:rPr>
                <w:sz w:val="18"/>
              </w:rPr>
            </w:pPr>
          </w:p>
        </w:tc>
      </w:tr>
      <w:tr w:rsidR="003D0E6C" w14:paraId="749BDE8B" w14:textId="77777777">
        <w:trPr>
          <w:trHeight w:val="345"/>
        </w:trPr>
        <w:tc>
          <w:tcPr>
            <w:tcW w:w="352" w:type="pct"/>
          </w:tcPr>
          <w:p w14:paraId="57BF4E8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3422A6" w14:textId="77777777" w:rsidR="003D0E6C" w:rsidRDefault="00000000">
            <w:pPr>
              <w:widowControl/>
              <w:wordWrap w:val="0"/>
              <w:spacing w:line="240" w:lineRule="auto"/>
              <w:jc w:val="center"/>
              <w:rPr>
                <w:sz w:val="18"/>
              </w:rPr>
            </w:pPr>
            <w:r>
              <w:rPr>
                <w:rFonts w:hint="eastAsia"/>
                <w:sz w:val="18"/>
              </w:rPr>
              <w:t>K2513</w:t>
            </w:r>
          </w:p>
        </w:tc>
        <w:tc>
          <w:tcPr>
            <w:tcW w:w="3120" w:type="pct"/>
          </w:tcPr>
          <w:p w14:paraId="08286553" w14:textId="77777777" w:rsidR="003D0E6C" w:rsidRDefault="003D0E6C">
            <w:pPr>
              <w:widowControl/>
              <w:wordWrap w:val="0"/>
              <w:spacing w:line="240" w:lineRule="auto"/>
              <w:jc w:val="center"/>
              <w:rPr>
                <w:sz w:val="18"/>
              </w:rPr>
            </w:pPr>
          </w:p>
        </w:tc>
        <w:tc>
          <w:tcPr>
            <w:tcW w:w="1069" w:type="pct"/>
          </w:tcPr>
          <w:p w14:paraId="2D5A2510" w14:textId="77777777" w:rsidR="003D0E6C" w:rsidRDefault="003D0E6C">
            <w:pPr>
              <w:widowControl/>
              <w:wordWrap w:val="0"/>
              <w:spacing w:line="240" w:lineRule="auto"/>
              <w:jc w:val="center"/>
              <w:rPr>
                <w:sz w:val="18"/>
              </w:rPr>
            </w:pPr>
          </w:p>
        </w:tc>
      </w:tr>
      <w:tr w:rsidR="003D0E6C" w14:paraId="7D335588" w14:textId="77777777">
        <w:trPr>
          <w:trHeight w:val="345"/>
        </w:trPr>
        <w:tc>
          <w:tcPr>
            <w:tcW w:w="352" w:type="pct"/>
          </w:tcPr>
          <w:p w14:paraId="4F30765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13816FC" w14:textId="77777777" w:rsidR="003D0E6C" w:rsidRDefault="00000000">
            <w:pPr>
              <w:widowControl/>
              <w:wordWrap w:val="0"/>
              <w:spacing w:line="240" w:lineRule="auto"/>
              <w:jc w:val="center"/>
              <w:rPr>
                <w:sz w:val="18"/>
              </w:rPr>
            </w:pPr>
            <w:r>
              <w:rPr>
                <w:rFonts w:hint="eastAsia"/>
                <w:sz w:val="18"/>
              </w:rPr>
              <w:t>K2514</w:t>
            </w:r>
          </w:p>
        </w:tc>
        <w:tc>
          <w:tcPr>
            <w:tcW w:w="3120" w:type="pct"/>
          </w:tcPr>
          <w:p w14:paraId="5E794C77" w14:textId="77777777" w:rsidR="003D0E6C" w:rsidRDefault="003D0E6C">
            <w:pPr>
              <w:widowControl/>
              <w:wordWrap w:val="0"/>
              <w:spacing w:line="240" w:lineRule="auto"/>
              <w:jc w:val="center"/>
              <w:rPr>
                <w:sz w:val="18"/>
              </w:rPr>
            </w:pPr>
          </w:p>
        </w:tc>
        <w:tc>
          <w:tcPr>
            <w:tcW w:w="1069" w:type="pct"/>
          </w:tcPr>
          <w:p w14:paraId="552DE53B" w14:textId="77777777" w:rsidR="003D0E6C" w:rsidRDefault="003D0E6C">
            <w:pPr>
              <w:widowControl/>
              <w:wordWrap w:val="0"/>
              <w:spacing w:line="240" w:lineRule="auto"/>
              <w:jc w:val="center"/>
              <w:rPr>
                <w:sz w:val="18"/>
              </w:rPr>
            </w:pPr>
          </w:p>
        </w:tc>
      </w:tr>
      <w:tr w:rsidR="003D0E6C" w14:paraId="10D07312" w14:textId="77777777">
        <w:trPr>
          <w:trHeight w:val="345"/>
        </w:trPr>
        <w:tc>
          <w:tcPr>
            <w:tcW w:w="352" w:type="pct"/>
          </w:tcPr>
          <w:p w14:paraId="4F34BA0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D20553" w14:textId="77777777" w:rsidR="003D0E6C" w:rsidRDefault="00000000">
            <w:pPr>
              <w:widowControl/>
              <w:wordWrap w:val="0"/>
              <w:spacing w:line="240" w:lineRule="auto"/>
              <w:jc w:val="center"/>
              <w:rPr>
                <w:sz w:val="18"/>
              </w:rPr>
            </w:pPr>
            <w:r>
              <w:rPr>
                <w:rFonts w:hint="eastAsia"/>
                <w:sz w:val="18"/>
              </w:rPr>
              <w:t>K2515</w:t>
            </w:r>
          </w:p>
        </w:tc>
        <w:tc>
          <w:tcPr>
            <w:tcW w:w="3120" w:type="pct"/>
          </w:tcPr>
          <w:p w14:paraId="10502764" w14:textId="77777777" w:rsidR="003D0E6C" w:rsidRDefault="003D0E6C">
            <w:pPr>
              <w:widowControl/>
              <w:wordWrap w:val="0"/>
              <w:spacing w:line="240" w:lineRule="auto"/>
              <w:jc w:val="center"/>
              <w:rPr>
                <w:sz w:val="18"/>
              </w:rPr>
            </w:pPr>
          </w:p>
        </w:tc>
        <w:tc>
          <w:tcPr>
            <w:tcW w:w="1069" w:type="pct"/>
          </w:tcPr>
          <w:p w14:paraId="7ED4F73C" w14:textId="77777777" w:rsidR="003D0E6C" w:rsidRDefault="003D0E6C">
            <w:pPr>
              <w:widowControl/>
              <w:wordWrap w:val="0"/>
              <w:spacing w:line="240" w:lineRule="auto"/>
              <w:jc w:val="center"/>
              <w:rPr>
                <w:sz w:val="18"/>
              </w:rPr>
            </w:pPr>
          </w:p>
        </w:tc>
      </w:tr>
      <w:tr w:rsidR="003D0E6C" w14:paraId="29DEBE3B" w14:textId="77777777">
        <w:trPr>
          <w:trHeight w:val="345"/>
        </w:trPr>
        <w:tc>
          <w:tcPr>
            <w:tcW w:w="352" w:type="pct"/>
          </w:tcPr>
          <w:p w14:paraId="2A1895D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3841FB" w14:textId="77777777" w:rsidR="003D0E6C" w:rsidRDefault="00000000">
            <w:pPr>
              <w:widowControl/>
              <w:wordWrap w:val="0"/>
              <w:spacing w:line="240" w:lineRule="auto"/>
              <w:jc w:val="center"/>
              <w:rPr>
                <w:sz w:val="18"/>
              </w:rPr>
            </w:pPr>
            <w:r>
              <w:rPr>
                <w:rFonts w:hint="eastAsia"/>
                <w:sz w:val="18"/>
              </w:rPr>
              <w:t>K2516</w:t>
            </w:r>
          </w:p>
        </w:tc>
        <w:tc>
          <w:tcPr>
            <w:tcW w:w="3120" w:type="pct"/>
          </w:tcPr>
          <w:p w14:paraId="483FE6A7" w14:textId="77777777" w:rsidR="003D0E6C" w:rsidRDefault="003D0E6C">
            <w:pPr>
              <w:widowControl/>
              <w:wordWrap w:val="0"/>
              <w:spacing w:line="240" w:lineRule="auto"/>
              <w:jc w:val="center"/>
              <w:rPr>
                <w:sz w:val="18"/>
              </w:rPr>
            </w:pPr>
          </w:p>
        </w:tc>
        <w:tc>
          <w:tcPr>
            <w:tcW w:w="1069" w:type="pct"/>
          </w:tcPr>
          <w:p w14:paraId="43E290F2" w14:textId="77777777" w:rsidR="003D0E6C" w:rsidRDefault="003D0E6C">
            <w:pPr>
              <w:widowControl/>
              <w:wordWrap w:val="0"/>
              <w:spacing w:line="240" w:lineRule="auto"/>
              <w:jc w:val="center"/>
              <w:rPr>
                <w:sz w:val="18"/>
              </w:rPr>
            </w:pPr>
          </w:p>
        </w:tc>
      </w:tr>
      <w:tr w:rsidR="003D0E6C" w14:paraId="7511316D" w14:textId="77777777">
        <w:trPr>
          <w:trHeight w:val="345"/>
        </w:trPr>
        <w:tc>
          <w:tcPr>
            <w:tcW w:w="352" w:type="pct"/>
          </w:tcPr>
          <w:p w14:paraId="282A7A1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99BEC3" w14:textId="77777777" w:rsidR="003D0E6C" w:rsidRDefault="00000000">
            <w:pPr>
              <w:widowControl/>
              <w:wordWrap w:val="0"/>
              <w:spacing w:line="240" w:lineRule="auto"/>
              <w:jc w:val="center"/>
              <w:rPr>
                <w:sz w:val="18"/>
              </w:rPr>
            </w:pPr>
            <w:r>
              <w:rPr>
                <w:rFonts w:hint="eastAsia"/>
                <w:sz w:val="18"/>
              </w:rPr>
              <w:t>K2517</w:t>
            </w:r>
          </w:p>
        </w:tc>
        <w:tc>
          <w:tcPr>
            <w:tcW w:w="3120" w:type="pct"/>
          </w:tcPr>
          <w:p w14:paraId="074923B4" w14:textId="77777777" w:rsidR="003D0E6C" w:rsidRDefault="003D0E6C">
            <w:pPr>
              <w:widowControl/>
              <w:wordWrap w:val="0"/>
              <w:spacing w:line="240" w:lineRule="auto"/>
              <w:jc w:val="center"/>
              <w:rPr>
                <w:sz w:val="18"/>
              </w:rPr>
            </w:pPr>
          </w:p>
        </w:tc>
        <w:tc>
          <w:tcPr>
            <w:tcW w:w="1069" w:type="pct"/>
          </w:tcPr>
          <w:p w14:paraId="1B0B9D0E" w14:textId="77777777" w:rsidR="003D0E6C" w:rsidRDefault="003D0E6C">
            <w:pPr>
              <w:widowControl/>
              <w:wordWrap w:val="0"/>
              <w:spacing w:line="240" w:lineRule="auto"/>
              <w:jc w:val="center"/>
              <w:rPr>
                <w:sz w:val="18"/>
              </w:rPr>
            </w:pPr>
          </w:p>
        </w:tc>
      </w:tr>
      <w:tr w:rsidR="003D0E6C" w14:paraId="636857EA" w14:textId="77777777">
        <w:trPr>
          <w:trHeight w:val="345"/>
        </w:trPr>
        <w:tc>
          <w:tcPr>
            <w:tcW w:w="352" w:type="pct"/>
          </w:tcPr>
          <w:p w14:paraId="0FDACE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419BA3" w14:textId="77777777" w:rsidR="003D0E6C" w:rsidRDefault="00000000">
            <w:pPr>
              <w:widowControl/>
              <w:wordWrap w:val="0"/>
              <w:spacing w:line="240" w:lineRule="auto"/>
              <w:jc w:val="center"/>
              <w:rPr>
                <w:sz w:val="18"/>
              </w:rPr>
            </w:pPr>
            <w:r>
              <w:rPr>
                <w:rFonts w:hint="eastAsia"/>
                <w:sz w:val="18"/>
              </w:rPr>
              <w:t>K2518</w:t>
            </w:r>
          </w:p>
        </w:tc>
        <w:tc>
          <w:tcPr>
            <w:tcW w:w="3120" w:type="pct"/>
          </w:tcPr>
          <w:p w14:paraId="76B7FF6D" w14:textId="77777777" w:rsidR="003D0E6C" w:rsidRDefault="003D0E6C">
            <w:pPr>
              <w:widowControl/>
              <w:wordWrap w:val="0"/>
              <w:spacing w:line="240" w:lineRule="auto"/>
              <w:jc w:val="center"/>
              <w:rPr>
                <w:sz w:val="18"/>
              </w:rPr>
            </w:pPr>
          </w:p>
        </w:tc>
        <w:tc>
          <w:tcPr>
            <w:tcW w:w="1069" w:type="pct"/>
          </w:tcPr>
          <w:p w14:paraId="69825BC8" w14:textId="77777777" w:rsidR="003D0E6C" w:rsidRDefault="003D0E6C">
            <w:pPr>
              <w:widowControl/>
              <w:wordWrap w:val="0"/>
              <w:spacing w:line="240" w:lineRule="auto"/>
              <w:jc w:val="center"/>
              <w:rPr>
                <w:sz w:val="18"/>
              </w:rPr>
            </w:pPr>
          </w:p>
        </w:tc>
      </w:tr>
      <w:tr w:rsidR="003D0E6C" w14:paraId="102650A9" w14:textId="77777777">
        <w:trPr>
          <w:trHeight w:val="345"/>
        </w:trPr>
        <w:tc>
          <w:tcPr>
            <w:tcW w:w="352" w:type="pct"/>
          </w:tcPr>
          <w:p w14:paraId="3D832E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C8F6530" w14:textId="77777777" w:rsidR="003D0E6C" w:rsidRDefault="00000000">
            <w:pPr>
              <w:widowControl/>
              <w:wordWrap w:val="0"/>
              <w:spacing w:line="240" w:lineRule="auto"/>
              <w:jc w:val="center"/>
              <w:rPr>
                <w:sz w:val="18"/>
              </w:rPr>
            </w:pPr>
            <w:r>
              <w:rPr>
                <w:rFonts w:hint="eastAsia"/>
                <w:sz w:val="18"/>
              </w:rPr>
              <w:t>K2519</w:t>
            </w:r>
          </w:p>
        </w:tc>
        <w:tc>
          <w:tcPr>
            <w:tcW w:w="3120" w:type="pct"/>
          </w:tcPr>
          <w:p w14:paraId="5812E58D" w14:textId="77777777" w:rsidR="003D0E6C" w:rsidRDefault="003D0E6C">
            <w:pPr>
              <w:widowControl/>
              <w:wordWrap w:val="0"/>
              <w:spacing w:line="240" w:lineRule="auto"/>
              <w:jc w:val="center"/>
              <w:rPr>
                <w:sz w:val="18"/>
              </w:rPr>
            </w:pPr>
          </w:p>
        </w:tc>
        <w:tc>
          <w:tcPr>
            <w:tcW w:w="1069" w:type="pct"/>
          </w:tcPr>
          <w:p w14:paraId="5B1EAB9F" w14:textId="77777777" w:rsidR="003D0E6C" w:rsidRDefault="003D0E6C">
            <w:pPr>
              <w:widowControl/>
              <w:wordWrap w:val="0"/>
              <w:spacing w:line="240" w:lineRule="auto"/>
              <w:jc w:val="center"/>
              <w:rPr>
                <w:sz w:val="18"/>
              </w:rPr>
            </w:pPr>
          </w:p>
        </w:tc>
      </w:tr>
      <w:tr w:rsidR="003D0E6C" w14:paraId="56F9A66B" w14:textId="77777777">
        <w:trPr>
          <w:trHeight w:val="345"/>
        </w:trPr>
        <w:tc>
          <w:tcPr>
            <w:tcW w:w="352" w:type="pct"/>
          </w:tcPr>
          <w:p w14:paraId="5D0CC1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5B4B16" w14:textId="77777777" w:rsidR="003D0E6C" w:rsidRDefault="00000000">
            <w:pPr>
              <w:widowControl/>
              <w:wordWrap w:val="0"/>
              <w:spacing w:line="240" w:lineRule="auto"/>
              <w:jc w:val="center"/>
              <w:rPr>
                <w:sz w:val="18"/>
              </w:rPr>
            </w:pPr>
            <w:r>
              <w:rPr>
                <w:rFonts w:hint="eastAsia"/>
                <w:sz w:val="18"/>
              </w:rPr>
              <w:t>K2520</w:t>
            </w:r>
          </w:p>
        </w:tc>
        <w:tc>
          <w:tcPr>
            <w:tcW w:w="3120" w:type="pct"/>
          </w:tcPr>
          <w:p w14:paraId="501E609C" w14:textId="77777777" w:rsidR="003D0E6C" w:rsidRDefault="003D0E6C">
            <w:pPr>
              <w:widowControl/>
              <w:wordWrap w:val="0"/>
              <w:spacing w:line="240" w:lineRule="auto"/>
              <w:jc w:val="center"/>
              <w:rPr>
                <w:sz w:val="18"/>
              </w:rPr>
            </w:pPr>
          </w:p>
        </w:tc>
        <w:tc>
          <w:tcPr>
            <w:tcW w:w="1069" w:type="pct"/>
          </w:tcPr>
          <w:p w14:paraId="1025F01F" w14:textId="77777777" w:rsidR="003D0E6C" w:rsidRDefault="003D0E6C">
            <w:pPr>
              <w:widowControl/>
              <w:wordWrap w:val="0"/>
              <w:spacing w:line="240" w:lineRule="auto"/>
              <w:jc w:val="center"/>
              <w:rPr>
                <w:sz w:val="18"/>
              </w:rPr>
            </w:pPr>
          </w:p>
        </w:tc>
      </w:tr>
      <w:tr w:rsidR="003D0E6C" w14:paraId="77FBC61A" w14:textId="77777777">
        <w:trPr>
          <w:trHeight w:val="345"/>
        </w:trPr>
        <w:tc>
          <w:tcPr>
            <w:tcW w:w="352" w:type="pct"/>
          </w:tcPr>
          <w:p w14:paraId="32AFD5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EA42AF5" w14:textId="77777777" w:rsidR="003D0E6C" w:rsidRDefault="00000000">
            <w:pPr>
              <w:widowControl/>
              <w:wordWrap w:val="0"/>
              <w:spacing w:line="240" w:lineRule="auto"/>
              <w:jc w:val="center"/>
              <w:rPr>
                <w:sz w:val="18"/>
              </w:rPr>
            </w:pPr>
            <w:r>
              <w:rPr>
                <w:rFonts w:hint="eastAsia"/>
                <w:sz w:val="18"/>
              </w:rPr>
              <w:t>K2521</w:t>
            </w:r>
          </w:p>
        </w:tc>
        <w:tc>
          <w:tcPr>
            <w:tcW w:w="3120" w:type="pct"/>
          </w:tcPr>
          <w:p w14:paraId="49195636" w14:textId="77777777" w:rsidR="003D0E6C" w:rsidRDefault="003D0E6C">
            <w:pPr>
              <w:widowControl/>
              <w:wordWrap w:val="0"/>
              <w:spacing w:line="240" w:lineRule="auto"/>
              <w:jc w:val="center"/>
              <w:rPr>
                <w:sz w:val="18"/>
              </w:rPr>
            </w:pPr>
          </w:p>
        </w:tc>
        <w:tc>
          <w:tcPr>
            <w:tcW w:w="1069" w:type="pct"/>
          </w:tcPr>
          <w:p w14:paraId="63255694" w14:textId="77777777" w:rsidR="003D0E6C" w:rsidRDefault="003D0E6C">
            <w:pPr>
              <w:widowControl/>
              <w:wordWrap w:val="0"/>
              <w:spacing w:line="240" w:lineRule="auto"/>
              <w:jc w:val="center"/>
              <w:rPr>
                <w:sz w:val="18"/>
              </w:rPr>
            </w:pPr>
          </w:p>
        </w:tc>
      </w:tr>
      <w:tr w:rsidR="003D0E6C" w14:paraId="338432B5" w14:textId="77777777">
        <w:trPr>
          <w:trHeight w:val="345"/>
        </w:trPr>
        <w:tc>
          <w:tcPr>
            <w:tcW w:w="352" w:type="pct"/>
          </w:tcPr>
          <w:p w14:paraId="7806751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AC7381E" w14:textId="77777777" w:rsidR="003D0E6C" w:rsidRDefault="00000000">
            <w:pPr>
              <w:widowControl/>
              <w:wordWrap w:val="0"/>
              <w:spacing w:line="240" w:lineRule="auto"/>
              <w:jc w:val="center"/>
              <w:rPr>
                <w:sz w:val="18"/>
              </w:rPr>
            </w:pPr>
            <w:r>
              <w:rPr>
                <w:rFonts w:hint="eastAsia"/>
                <w:sz w:val="18"/>
              </w:rPr>
              <w:t>K2522</w:t>
            </w:r>
          </w:p>
        </w:tc>
        <w:tc>
          <w:tcPr>
            <w:tcW w:w="3120" w:type="pct"/>
          </w:tcPr>
          <w:p w14:paraId="0D1A04DB" w14:textId="77777777" w:rsidR="003D0E6C" w:rsidRDefault="003D0E6C">
            <w:pPr>
              <w:widowControl/>
              <w:wordWrap w:val="0"/>
              <w:spacing w:line="240" w:lineRule="auto"/>
              <w:jc w:val="center"/>
              <w:rPr>
                <w:sz w:val="18"/>
              </w:rPr>
            </w:pPr>
          </w:p>
        </w:tc>
        <w:tc>
          <w:tcPr>
            <w:tcW w:w="1069" w:type="pct"/>
          </w:tcPr>
          <w:p w14:paraId="357B2AB4" w14:textId="77777777" w:rsidR="003D0E6C" w:rsidRDefault="003D0E6C">
            <w:pPr>
              <w:widowControl/>
              <w:wordWrap w:val="0"/>
              <w:spacing w:line="240" w:lineRule="auto"/>
              <w:jc w:val="center"/>
              <w:rPr>
                <w:sz w:val="18"/>
              </w:rPr>
            </w:pPr>
          </w:p>
        </w:tc>
      </w:tr>
      <w:tr w:rsidR="003D0E6C" w14:paraId="70DC9B85" w14:textId="77777777">
        <w:trPr>
          <w:trHeight w:val="345"/>
        </w:trPr>
        <w:tc>
          <w:tcPr>
            <w:tcW w:w="352" w:type="pct"/>
          </w:tcPr>
          <w:p w14:paraId="5BE978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B73659" w14:textId="77777777" w:rsidR="003D0E6C" w:rsidRDefault="00000000">
            <w:pPr>
              <w:widowControl/>
              <w:wordWrap w:val="0"/>
              <w:spacing w:line="240" w:lineRule="auto"/>
              <w:jc w:val="center"/>
              <w:rPr>
                <w:sz w:val="18"/>
              </w:rPr>
            </w:pPr>
            <w:r>
              <w:rPr>
                <w:rFonts w:hint="eastAsia"/>
                <w:sz w:val="18"/>
              </w:rPr>
              <w:t>K2523</w:t>
            </w:r>
          </w:p>
        </w:tc>
        <w:tc>
          <w:tcPr>
            <w:tcW w:w="3120" w:type="pct"/>
          </w:tcPr>
          <w:p w14:paraId="3BE502EB" w14:textId="77777777" w:rsidR="003D0E6C" w:rsidRDefault="003D0E6C">
            <w:pPr>
              <w:widowControl/>
              <w:wordWrap w:val="0"/>
              <w:spacing w:line="240" w:lineRule="auto"/>
              <w:jc w:val="center"/>
              <w:rPr>
                <w:sz w:val="18"/>
              </w:rPr>
            </w:pPr>
          </w:p>
        </w:tc>
        <w:tc>
          <w:tcPr>
            <w:tcW w:w="1069" w:type="pct"/>
          </w:tcPr>
          <w:p w14:paraId="27C844DD" w14:textId="77777777" w:rsidR="003D0E6C" w:rsidRDefault="003D0E6C">
            <w:pPr>
              <w:widowControl/>
              <w:wordWrap w:val="0"/>
              <w:spacing w:line="240" w:lineRule="auto"/>
              <w:jc w:val="center"/>
              <w:rPr>
                <w:sz w:val="18"/>
              </w:rPr>
            </w:pPr>
          </w:p>
        </w:tc>
      </w:tr>
      <w:tr w:rsidR="003D0E6C" w14:paraId="15DA4732" w14:textId="77777777">
        <w:trPr>
          <w:trHeight w:val="345"/>
        </w:trPr>
        <w:tc>
          <w:tcPr>
            <w:tcW w:w="352" w:type="pct"/>
          </w:tcPr>
          <w:p w14:paraId="5C21B3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3E473E9" w14:textId="77777777" w:rsidR="003D0E6C" w:rsidRDefault="00000000">
            <w:pPr>
              <w:widowControl/>
              <w:wordWrap w:val="0"/>
              <w:spacing w:line="240" w:lineRule="auto"/>
              <w:jc w:val="center"/>
              <w:rPr>
                <w:sz w:val="18"/>
              </w:rPr>
            </w:pPr>
            <w:r>
              <w:rPr>
                <w:rFonts w:hint="eastAsia"/>
                <w:sz w:val="18"/>
              </w:rPr>
              <w:t>K2524</w:t>
            </w:r>
          </w:p>
        </w:tc>
        <w:tc>
          <w:tcPr>
            <w:tcW w:w="3120" w:type="pct"/>
          </w:tcPr>
          <w:p w14:paraId="5B4FC89E" w14:textId="77777777" w:rsidR="003D0E6C" w:rsidRDefault="003D0E6C">
            <w:pPr>
              <w:widowControl/>
              <w:wordWrap w:val="0"/>
              <w:spacing w:line="240" w:lineRule="auto"/>
              <w:jc w:val="center"/>
              <w:rPr>
                <w:sz w:val="18"/>
              </w:rPr>
            </w:pPr>
          </w:p>
        </w:tc>
        <w:tc>
          <w:tcPr>
            <w:tcW w:w="1069" w:type="pct"/>
          </w:tcPr>
          <w:p w14:paraId="7A0C1515" w14:textId="77777777" w:rsidR="003D0E6C" w:rsidRDefault="003D0E6C">
            <w:pPr>
              <w:widowControl/>
              <w:wordWrap w:val="0"/>
              <w:spacing w:line="240" w:lineRule="auto"/>
              <w:jc w:val="center"/>
              <w:rPr>
                <w:sz w:val="18"/>
              </w:rPr>
            </w:pPr>
          </w:p>
        </w:tc>
      </w:tr>
      <w:tr w:rsidR="003D0E6C" w14:paraId="52C00E53" w14:textId="77777777">
        <w:trPr>
          <w:trHeight w:val="345"/>
        </w:trPr>
        <w:tc>
          <w:tcPr>
            <w:tcW w:w="352" w:type="pct"/>
          </w:tcPr>
          <w:p w14:paraId="6D719DC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BFF7B3" w14:textId="77777777" w:rsidR="003D0E6C" w:rsidRDefault="00000000">
            <w:pPr>
              <w:widowControl/>
              <w:wordWrap w:val="0"/>
              <w:spacing w:line="240" w:lineRule="auto"/>
              <w:jc w:val="center"/>
              <w:rPr>
                <w:sz w:val="18"/>
              </w:rPr>
            </w:pPr>
            <w:r>
              <w:rPr>
                <w:rFonts w:hint="eastAsia"/>
                <w:sz w:val="18"/>
              </w:rPr>
              <w:t>K2525</w:t>
            </w:r>
          </w:p>
        </w:tc>
        <w:tc>
          <w:tcPr>
            <w:tcW w:w="3120" w:type="pct"/>
          </w:tcPr>
          <w:p w14:paraId="70F0A4D6" w14:textId="77777777" w:rsidR="003D0E6C" w:rsidRDefault="003D0E6C">
            <w:pPr>
              <w:widowControl/>
              <w:wordWrap w:val="0"/>
              <w:spacing w:line="240" w:lineRule="auto"/>
              <w:jc w:val="center"/>
              <w:rPr>
                <w:sz w:val="18"/>
              </w:rPr>
            </w:pPr>
          </w:p>
        </w:tc>
        <w:tc>
          <w:tcPr>
            <w:tcW w:w="1069" w:type="pct"/>
          </w:tcPr>
          <w:p w14:paraId="5F53024E" w14:textId="77777777" w:rsidR="003D0E6C" w:rsidRDefault="003D0E6C">
            <w:pPr>
              <w:widowControl/>
              <w:wordWrap w:val="0"/>
              <w:spacing w:line="240" w:lineRule="auto"/>
              <w:jc w:val="center"/>
              <w:rPr>
                <w:sz w:val="18"/>
              </w:rPr>
            </w:pPr>
          </w:p>
        </w:tc>
      </w:tr>
      <w:tr w:rsidR="003D0E6C" w14:paraId="75282E9A" w14:textId="77777777">
        <w:trPr>
          <w:trHeight w:val="345"/>
        </w:trPr>
        <w:tc>
          <w:tcPr>
            <w:tcW w:w="352" w:type="pct"/>
          </w:tcPr>
          <w:p w14:paraId="5C90969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EF4693" w14:textId="77777777" w:rsidR="003D0E6C" w:rsidRDefault="00000000">
            <w:pPr>
              <w:widowControl/>
              <w:wordWrap w:val="0"/>
              <w:spacing w:line="240" w:lineRule="auto"/>
              <w:jc w:val="center"/>
              <w:rPr>
                <w:sz w:val="18"/>
              </w:rPr>
            </w:pPr>
            <w:r>
              <w:rPr>
                <w:rFonts w:hint="eastAsia"/>
                <w:sz w:val="18"/>
              </w:rPr>
              <w:t>K2526</w:t>
            </w:r>
          </w:p>
        </w:tc>
        <w:tc>
          <w:tcPr>
            <w:tcW w:w="3120" w:type="pct"/>
          </w:tcPr>
          <w:p w14:paraId="6B21B0A0" w14:textId="77777777" w:rsidR="003D0E6C" w:rsidRDefault="003D0E6C">
            <w:pPr>
              <w:widowControl/>
              <w:wordWrap w:val="0"/>
              <w:spacing w:line="240" w:lineRule="auto"/>
              <w:jc w:val="center"/>
              <w:rPr>
                <w:sz w:val="18"/>
              </w:rPr>
            </w:pPr>
          </w:p>
        </w:tc>
        <w:tc>
          <w:tcPr>
            <w:tcW w:w="1069" w:type="pct"/>
          </w:tcPr>
          <w:p w14:paraId="325DFF33" w14:textId="77777777" w:rsidR="003D0E6C" w:rsidRDefault="003D0E6C">
            <w:pPr>
              <w:widowControl/>
              <w:wordWrap w:val="0"/>
              <w:spacing w:line="240" w:lineRule="auto"/>
              <w:jc w:val="center"/>
              <w:rPr>
                <w:sz w:val="18"/>
              </w:rPr>
            </w:pPr>
          </w:p>
        </w:tc>
      </w:tr>
      <w:tr w:rsidR="003D0E6C" w14:paraId="7DE97E96" w14:textId="77777777">
        <w:trPr>
          <w:trHeight w:val="345"/>
        </w:trPr>
        <w:tc>
          <w:tcPr>
            <w:tcW w:w="352" w:type="pct"/>
          </w:tcPr>
          <w:p w14:paraId="444C08F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01561B" w14:textId="77777777" w:rsidR="003D0E6C" w:rsidRDefault="00000000">
            <w:pPr>
              <w:widowControl/>
              <w:wordWrap w:val="0"/>
              <w:spacing w:line="240" w:lineRule="auto"/>
              <w:jc w:val="center"/>
              <w:rPr>
                <w:sz w:val="18"/>
              </w:rPr>
            </w:pPr>
            <w:r>
              <w:rPr>
                <w:rFonts w:hint="eastAsia"/>
                <w:sz w:val="18"/>
              </w:rPr>
              <w:t>K2527</w:t>
            </w:r>
          </w:p>
        </w:tc>
        <w:tc>
          <w:tcPr>
            <w:tcW w:w="3120" w:type="pct"/>
          </w:tcPr>
          <w:p w14:paraId="249F172C" w14:textId="77777777" w:rsidR="003D0E6C" w:rsidRDefault="003D0E6C">
            <w:pPr>
              <w:widowControl/>
              <w:wordWrap w:val="0"/>
              <w:spacing w:line="240" w:lineRule="auto"/>
              <w:jc w:val="center"/>
              <w:rPr>
                <w:sz w:val="18"/>
              </w:rPr>
            </w:pPr>
          </w:p>
        </w:tc>
        <w:tc>
          <w:tcPr>
            <w:tcW w:w="1069" w:type="pct"/>
          </w:tcPr>
          <w:p w14:paraId="380A83A0" w14:textId="77777777" w:rsidR="003D0E6C" w:rsidRDefault="003D0E6C">
            <w:pPr>
              <w:widowControl/>
              <w:wordWrap w:val="0"/>
              <w:spacing w:line="240" w:lineRule="auto"/>
              <w:jc w:val="center"/>
              <w:rPr>
                <w:sz w:val="18"/>
              </w:rPr>
            </w:pPr>
          </w:p>
        </w:tc>
      </w:tr>
      <w:tr w:rsidR="003D0E6C" w14:paraId="7717A652" w14:textId="77777777">
        <w:trPr>
          <w:trHeight w:val="345"/>
        </w:trPr>
        <w:tc>
          <w:tcPr>
            <w:tcW w:w="352" w:type="pct"/>
          </w:tcPr>
          <w:p w14:paraId="15DE105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26B294" w14:textId="77777777" w:rsidR="003D0E6C" w:rsidRDefault="00000000">
            <w:pPr>
              <w:widowControl/>
              <w:wordWrap w:val="0"/>
              <w:spacing w:line="240" w:lineRule="auto"/>
              <w:jc w:val="center"/>
              <w:rPr>
                <w:sz w:val="18"/>
              </w:rPr>
            </w:pPr>
            <w:r>
              <w:rPr>
                <w:rFonts w:hint="eastAsia"/>
                <w:sz w:val="18"/>
              </w:rPr>
              <w:t>K2528</w:t>
            </w:r>
          </w:p>
        </w:tc>
        <w:tc>
          <w:tcPr>
            <w:tcW w:w="3120" w:type="pct"/>
          </w:tcPr>
          <w:p w14:paraId="2515BB4E" w14:textId="77777777" w:rsidR="003D0E6C" w:rsidRDefault="003D0E6C">
            <w:pPr>
              <w:widowControl/>
              <w:wordWrap w:val="0"/>
              <w:spacing w:line="240" w:lineRule="auto"/>
              <w:jc w:val="center"/>
              <w:rPr>
                <w:sz w:val="18"/>
              </w:rPr>
            </w:pPr>
          </w:p>
        </w:tc>
        <w:tc>
          <w:tcPr>
            <w:tcW w:w="1069" w:type="pct"/>
          </w:tcPr>
          <w:p w14:paraId="2A2746F2" w14:textId="77777777" w:rsidR="003D0E6C" w:rsidRDefault="003D0E6C">
            <w:pPr>
              <w:widowControl/>
              <w:wordWrap w:val="0"/>
              <w:spacing w:line="240" w:lineRule="auto"/>
              <w:jc w:val="center"/>
              <w:rPr>
                <w:sz w:val="18"/>
              </w:rPr>
            </w:pPr>
          </w:p>
        </w:tc>
      </w:tr>
      <w:tr w:rsidR="003D0E6C" w14:paraId="48CF95FD" w14:textId="77777777">
        <w:trPr>
          <w:trHeight w:val="345"/>
        </w:trPr>
        <w:tc>
          <w:tcPr>
            <w:tcW w:w="352" w:type="pct"/>
          </w:tcPr>
          <w:p w14:paraId="5B3AD4E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07BAF3" w14:textId="77777777" w:rsidR="003D0E6C" w:rsidRDefault="00000000">
            <w:pPr>
              <w:widowControl/>
              <w:wordWrap w:val="0"/>
              <w:spacing w:line="240" w:lineRule="auto"/>
              <w:jc w:val="center"/>
              <w:rPr>
                <w:sz w:val="18"/>
              </w:rPr>
            </w:pPr>
            <w:r>
              <w:rPr>
                <w:rFonts w:hint="eastAsia"/>
                <w:sz w:val="18"/>
              </w:rPr>
              <w:t>K2529</w:t>
            </w:r>
          </w:p>
        </w:tc>
        <w:tc>
          <w:tcPr>
            <w:tcW w:w="3120" w:type="pct"/>
          </w:tcPr>
          <w:p w14:paraId="7065E37D" w14:textId="77777777" w:rsidR="003D0E6C" w:rsidRDefault="003D0E6C">
            <w:pPr>
              <w:widowControl/>
              <w:wordWrap w:val="0"/>
              <w:spacing w:line="240" w:lineRule="auto"/>
              <w:jc w:val="center"/>
              <w:rPr>
                <w:sz w:val="18"/>
              </w:rPr>
            </w:pPr>
          </w:p>
        </w:tc>
        <w:tc>
          <w:tcPr>
            <w:tcW w:w="1069" w:type="pct"/>
          </w:tcPr>
          <w:p w14:paraId="65AE6E7B" w14:textId="77777777" w:rsidR="003D0E6C" w:rsidRDefault="003D0E6C">
            <w:pPr>
              <w:widowControl/>
              <w:wordWrap w:val="0"/>
              <w:spacing w:line="240" w:lineRule="auto"/>
              <w:jc w:val="center"/>
              <w:rPr>
                <w:sz w:val="18"/>
              </w:rPr>
            </w:pPr>
          </w:p>
        </w:tc>
      </w:tr>
      <w:tr w:rsidR="003D0E6C" w14:paraId="57AD2F6A" w14:textId="77777777">
        <w:trPr>
          <w:trHeight w:val="345"/>
        </w:trPr>
        <w:tc>
          <w:tcPr>
            <w:tcW w:w="352" w:type="pct"/>
          </w:tcPr>
          <w:p w14:paraId="6ADF869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3A7CA9" w14:textId="77777777" w:rsidR="003D0E6C" w:rsidRDefault="00000000">
            <w:pPr>
              <w:widowControl/>
              <w:wordWrap w:val="0"/>
              <w:spacing w:line="240" w:lineRule="auto"/>
              <w:jc w:val="center"/>
              <w:rPr>
                <w:sz w:val="18"/>
              </w:rPr>
            </w:pPr>
            <w:r>
              <w:rPr>
                <w:rFonts w:hint="eastAsia"/>
                <w:sz w:val="18"/>
              </w:rPr>
              <w:t>K2530</w:t>
            </w:r>
          </w:p>
        </w:tc>
        <w:tc>
          <w:tcPr>
            <w:tcW w:w="3120" w:type="pct"/>
          </w:tcPr>
          <w:p w14:paraId="2F00D227" w14:textId="77777777" w:rsidR="003D0E6C" w:rsidRDefault="003D0E6C">
            <w:pPr>
              <w:widowControl/>
              <w:wordWrap w:val="0"/>
              <w:spacing w:line="240" w:lineRule="auto"/>
              <w:jc w:val="center"/>
              <w:rPr>
                <w:sz w:val="18"/>
              </w:rPr>
            </w:pPr>
          </w:p>
        </w:tc>
        <w:tc>
          <w:tcPr>
            <w:tcW w:w="1069" w:type="pct"/>
          </w:tcPr>
          <w:p w14:paraId="7161466F" w14:textId="77777777" w:rsidR="003D0E6C" w:rsidRDefault="003D0E6C">
            <w:pPr>
              <w:widowControl/>
              <w:wordWrap w:val="0"/>
              <w:spacing w:line="240" w:lineRule="auto"/>
              <w:jc w:val="center"/>
              <w:rPr>
                <w:sz w:val="18"/>
              </w:rPr>
            </w:pPr>
          </w:p>
        </w:tc>
      </w:tr>
      <w:tr w:rsidR="003D0E6C" w14:paraId="7C06F0A3" w14:textId="77777777">
        <w:trPr>
          <w:trHeight w:val="345"/>
        </w:trPr>
        <w:tc>
          <w:tcPr>
            <w:tcW w:w="352" w:type="pct"/>
          </w:tcPr>
          <w:p w14:paraId="12FA57E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0C07D9" w14:textId="77777777" w:rsidR="003D0E6C" w:rsidRDefault="00000000">
            <w:pPr>
              <w:widowControl/>
              <w:wordWrap w:val="0"/>
              <w:spacing w:line="240" w:lineRule="auto"/>
              <w:jc w:val="center"/>
              <w:rPr>
                <w:sz w:val="18"/>
              </w:rPr>
            </w:pPr>
            <w:r>
              <w:rPr>
                <w:rFonts w:hint="eastAsia"/>
                <w:sz w:val="18"/>
              </w:rPr>
              <w:t>K2531</w:t>
            </w:r>
          </w:p>
        </w:tc>
        <w:tc>
          <w:tcPr>
            <w:tcW w:w="3120" w:type="pct"/>
          </w:tcPr>
          <w:p w14:paraId="700BAC57" w14:textId="77777777" w:rsidR="003D0E6C" w:rsidRDefault="003D0E6C">
            <w:pPr>
              <w:widowControl/>
              <w:wordWrap w:val="0"/>
              <w:spacing w:line="240" w:lineRule="auto"/>
              <w:jc w:val="center"/>
              <w:rPr>
                <w:sz w:val="18"/>
              </w:rPr>
            </w:pPr>
          </w:p>
        </w:tc>
        <w:tc>
          <w:tcPr>
            <w:tcW w:w="1069" w:type="pct"/>
          </w:tcPr>
          <w:p w14:paraId="108D3BDA" w14:textId="77777777" w:rsidR="003D0E6C" w:rsidRDefault="003D0E6C">
            <w:pPr>
              <w:widowControl/>
              <w:wordWrap w:val="0"/>
              <w:spacing w:line="240" w:lineRule="auto"/>
              <w:jc w:val="center"/>
              <w:rPr>
                <w:sz w:val="18"/>
              </w:rPr>
            </w:pPr>
          </w:p>
        </w:tc>
      </w:tr>
      <w:tr w:rsidR="003D0E6C" w14:paraId="3BE457EB" w14:textId="77777777">
        <w:trPr>
          <w:trHeight w:val="345"/>
        </w:trPr>
        <w:tc>
          <w:tcPr>
            <w:tcW w:w="352" w:type="pct"/>
          </w:tcPr>
          <w:p w14:paraId="6F68F4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8731450" w14:textId="77777777" w:rsidR="003D0E6C" w:rsidRDefault="00000000">
            <w:pPr>
              <w:widowControl/>
              <w:wordWrap w:val="0"/>
              <w:spacing w:line="240" w:lineRule="auto"/>
              <w:jc w:val="center"/>
              <w:rPr>
                <w:sz w:val="18"/>
              </w:rPr>
            </w:pPr>
            <w:r>
              <w:rPr>
                <w:rFonts w:hint="eastAsia"/>
                <w:sz w:val="18"/>
              </w:rPr>
              <w:t>K2532</w:t>
            </w:r>
          </w:p>
        </w:tc>
        <w:tc>
          <w:tcPr>
            <w:tcW w:w="3120" w:type="pct"/>
          </w:tcPr>
          <w:p w14:paraId="4F77DE73" w14:textId="77777777" w:rsidR="003D0E6C" w:rsidRDefault="003D0E6C">
            <w:pPr>
              <w:widowControl/>
              <w:wordWrap w:val="0"/>
              <w:spacing w:line="240" w:lineRule="auto"/>
              <w:jc w:val="center"/>
              <w:rPr>
                <w:sz w:val="18"/>
              </w:rPr>
            </w:pPr>
          </w:p>
        </w:tc>
        <w:tc>
          <w:tcPr>
            <w:tcW w:w="1069" w:type="pct"/>
          </w:tcPr>
          <w:p w14:paraId="736016E5" w14:textId="77777777" w:rsidR="003D0E6C" w:rsidRDefault="003D0E6C">
            <w:pPr>
              <w:widowControl/>
              <w:wordWrap w:val="0"/>
              <w:spacing w:line="240" w:lineRule="auto"/>
              <w:jc w:val="center"/>
              <w:rPr>
                <w:sz w:val="18"/>
              </w:rPr>
            </w:pPr>
          </w:p>
        </w:tc>
      </w:tr>
      <w:tr w:rsidR="003D0E6C" w14:paraId="6E95149F" w14:textId="77777777">
        <w:trPr>
          <w:trHeight w:val="345"/>
        </w:trPr>
        <w:tc>
          <w:tcPr>
            <w:tcW w:w="352" w:type="pct"/>
          </w:tcPr>
          <w:p w14:paraId="6B3942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EB141B8" w14:textId="77777777" w:rsidR="003D0E6C" w:rsidRDefault="003D0E6C">
            <w:pPr>
              <w:widowControl/>
              <w:wordWrap w:val="0"/>
              <w:spacing w:line="240" w:lineRule="auto"/>
              <w:jc w:val="center"/>
              <w:rPr>
                <w:sz w:val="18"/>
              </w:rPr>
            </w:pPr>
          </w:p>
        </w:tc>
        <w:tc>
          <w:tcPr>
            <w:tcW w:w="3120" w:type="pct"/>
          </w:tcPr>
          <w:p w14:paraId="4049D39E" w14:textId="77777777" w:rsidR="003D0E6C" w:rsidRDefault="003D0E6C">
            <w:pPr>
              <w:widowControl/>
              <w:wordWrap w:val="0"/>
              <w:spacing w:line="240" w:lineRule="auto"/>
              <w:jc w:val="center"/>
              <w:rPr>
                <w:sz w:val="18"/>
              </w:rPr>
            </w:pPr>
          </w:p>
        </w:tc>
        <w:tc>
          <w:tcPr>
            <w:tcW w:w="1069" w:type="pct"/>
          </w:tcPr>
          <w:p w14:paraId="3A5FD649" w14:textId="77777777" w:rsidR="003D0E6C" w:rsidRDefault="003D0E6C">
            <w:pPr>
              <w:widowControl/>
              <w:wordWrap w:val="0"/>
              <w:spacing w:line="240" w:lineRule="auto"/>
              <w:jc w:val="center"/>
              <w:rPr>
                <w:sz w:val="18"/>
              </w:rPr>
            </w:pPr>
          </w:p>
        </w:tc>
      </w:tr>
      <w:tr w:rsidR="003D0E6C" w14:paraId="41FCE828" w14:textId="77777777">
        <w:trPr>
          <w:trHeight w:val="345"/>
        </w:trPr>
        <w:tc>
          <w:tcPr>
            <w:tcW w:w="352" w:type="pct"/>
          </w:tcPr>
          <w:p w14:paraId="4549D44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C62B0CB" w14:textId="77777777" w:rsidR="003D0E6C" w:rsidRDefault="00000000">
            <w:pPr>
              <w:widowControl/>
              <w:wordWrap w:val="0"/>
              <w:spacing w:line="240" w:lineRule="auto"/>
              <w:jc w:val="center"/>
              <w:rPr>
                <w:sz w:val="18"/>
              </w:rPr>
            </w:pPr>
            <w:r>
              <w:rPr>
                <w:rFonts w:hint="eastAsia"/>
                <w:sz w:val="18"/>
              </w:rPr>
              <w:t>K2600</w:t>
            </w:r>
          </w:p>
        </w:tc>
        <w:tc>
          <w:tcPr>
            <w:tcW w:w="3120" w:type="pct"/>
          </w:tcPr>
          <w:p w14:paraId="30F823C9" w14:textId="77777777" w:rsidR="003D0E6C" w:rsidRDefault="003D0E6C">
            <w:pPr>
              <w:widowControl/>
              <w:wordWrap w:val="0"/>
              <w:spacing w:line="240" w:lineRule="auto"/>
              <w:jc w:val="center"/>
              <w:rPr>
                <w:sz w:val="18"/>
              </w:rPr>
            </w:pPr>
          </w:p>
        </w:tc>
        <w:tc>
          <w:tcPr>
            <w:tcW w:w="1069" w:type="pct"/>
          </w:tcPr>
          <w:p w14:paraId="5B3A4C87" w14:textId="77777777" w:rsidR="003D0E6C" w:rsidRDefault="003D0E6C">
            <w:pPr>
              <w:widowControl/>
              <w:wordWrap w:val="0"/>
              <w:spacing w:line="240" w:lineRule="auto"/>
              <w:jc w:val="center"/>
              <w:rPr>
                <w:sz w:val="18"/>
              </w:rPr>
            </w:pPr>
          </w:p>
        </w:tc>
      </w:tr>
      <w:tr w:rsidR="003D0E6C" w14:paraId="4A55A4FF" w14:textId="77777777">
        <w:trPr>
          <w:trHeight w:val="345"/>
        </w:trPr>
        <w:tc>
          <w:tcPr>
            <w:tcW w:w="352" w:type="pct"/>
          </w:tcPr>
          <w:p w14:paraId="5AD1687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A0D3BA" w14:textId="77777777" w:rsidR="003D0E6C" w:rsidRDefault="00000000">
            <w:pPr>
              <w:widowControl/>
              <w:wordWrap w:val="0"/>
              <w:spacing w:line="240" w:lineRule="auto"/>
              <w:jc w:val="center"/>
              <w:rPr>
                <w:sz w:val="18"/>
              </w:rPr>
            </w:pPr>
            <w:r>
              <w:rPr>
                <w:rFonts w:hint="eastAsia"/>
                <w:sz w:val="18"/>
              </w:rPr>
              <w:t>K2601</w:t>
            </w:r>
          </w:p>
        </w:tc>
        <w:tc>
          <w:tcPr>
            <w:tcW w:w="3120" w:type="pct"/>
          </w:tcPr>
          <w:p w14:paraId="53456F3A" w14:textId="77777777" w:rsidR="003D0E6C" w:rsidRDefault="003D0E6C">
            <w:pPr>
              <w:widowControl/>
              <w:wordWrap w:val="0"/>
              <w:spacing w:line="240" w:lineRule="auto"/>
              <w:jc w:val="center"/>
              <w:rPr>
                <w:sz w:val="18"/>
              </w:rPr>
            </w:pPr>
          </w:p>
        </w:tc>
        <w:tc>
          <w:tcPr>
            <w:tcW w:w="1069" w:type="pct"/>
          </w:tcPr>
          <w:p w14:paraId="44D4E0FC" w14:textId="77777777" w:rsidR="003D0E6C" w:rsidRDefault="003D0E6C">
            <w:pPr>
              <w:widowControl/>
              <w:wordWrap w:val="0"/>
              <w:spacing w:line="240" w:lineRule="auto"/>
              <w:jc w:val="center"/>
              <w:rPr>
                <w:sz w:val="18"/>
              </w:rPr>
            </w:pPr>
          </w:p>
        </w:tc>
      </w:tr>
      <w:tr w:rsidR="003D0E6C" w14:paraId="2F2F08C0" w14:textId="77777777">
        <w:trPr>
          <w:trHeight w:val="345"/>
        </w:trPr>
        <w:tc>
          <w:tcPr>
            <w:tcW w:w="352" w:type="pct"/>
          </w:tcPr>
          <w:p w14:paraId="614DAD1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F6BA39" w14:textId="77777777" w:rsidR="003D0E6C" w:rsidRDefault="00000000">
            <w:pPr>
              <w:widowControl/>
              <w:wordWrap w:val="0"/>
              <w:spacing w:line="240" w:lineRule="auto"/>
              <w:jc w:val="center"/>
              <w:rPr>
                <w:sz w:val="18"/>
              </w:rPr>
            </w:pPr>
            <w:r>
              <w:rPr>
                <w:rFonts w:hint="eastAsia"/>
                <w:sz w:val="18"/>
              </w:rPr>
              <w:t>K2602</w:t>
            </w:r>
          </w:p>
        </w:tc>
        <w:tc>
          <w:tcPr>
            <w:tcW w:w="3120" w:type="pct"/>
          </w:tcPr>
          <w:p w14:paraId="795D50F2" w14:textId="77777777" w:rsidR="003D0E6C" w:rsidRDefault="003D0E6C">
            <w:pPr>
              <w:widowControl/>
              <w:wordWrap w:val="0"/>
              <w:spacing w:line="240" w:lineRule="auto"/>
              <w:jc w:val="center"/>
              <w:rPr>
                <w:sz w:val="18"/>
              </w:rPr>
            </w:pPr>
          </w:p>
        </w:tc>
        <w:tc>
          <w:tcPr>
            <w:tcW w:w="1069" w:type="pct"/>
          </w:tcPr>
          <w:p w14:paraId="60752BAF" w14:textId="77777777" w:rsidR="003D0E6C" w:rsidRDefault="003D0E6C">
            <w:pPr>
              <w:widowControl/>
              <w:wordWrap w:val="0"/>
              <w:spacing w:line="240" w:lineRule="auto"/>
              <w:jc w:val="center"/>
              <w:rPr>
                <w:sz w:val="18"/>
              </w:rPr>
            </w:pPr>
          </w:p>
        </w:tc>
      </w:tr>
      <w:tr w:rsidR="003D0E6C" w14:paraId="4F3729A8" w14:textId="77777777">
        <w:trPr>
          <w:trHeight w:val="345"/>
        </w:trPr>
        <w:tc>
          <w:tcPr>
            <w:tcW w:w="352" w:type="pct"/>
          </w:tcPr>
          <w:p w14:paraId="3E97A21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A328474" w14:textId="77777777" w:rsidR="003D0E6C" w:rsidRDefault="00000000">
            <w:pPr>
              <w:widowControl/>
              <w:wordWrap w:val="0"/>
              <w:spacing w:line="240" w:lineRule="auto"/>
              <w:jc w:val="center"/>
              <w:rPr>
                <w:sz w:val="18"/>
              </w:rPr>
            </w:pPr>
            <w:r>
              <w:rPr>
                <w:rFonts w:hint="eastAsia"/>
                <w:sz w:val="18"/>
              </w:rPr>
              <w:t>K2603</w:t>
            </w:r>
          </w:p>
        </w:tc>
        <w:tc>
          <w:tcPr>
            <w:tcW w:w="3120" w:type="pct"/>
          </w:tcPr>
          <w:p w14:paraId="001505C6" w14:textId="77777777" w:rsidR="003D0E6C" w:rsidRDefault="003D0E6C">
            <w:pPr>
              <w:widowControl/>
              <w:wordWrap w:val="0"/>
              <w:spacing w:line="240" w:lineRule="auto"/>
              <w:jc w:val="center"/>
              <w:rPr>
                <w:sz w:val="18"/>
              </w:rPr>
            </w:pPr>
          </w:p>
        </w:tc>
        <w:tc>
          <w:tcPr>
            <w:tcW w:w="1069" w:type="pct"/>
          </w:tcPr>
          <w:p w14:paraId="32327DC8" w14:textId="77777777" w:rsidR="003D0E6C" w:rsidRDefault="003D0E6C">
            <w:pPr>
              <w:widowControl/>
              <w:wordWrap w:val="0"/>
              <w:spacing w:line="240" w:lineRule="auto"/>
              <w:jc w:val="center"/>
              <w:rPr>
                <w:sz w:val="18"/>
              </w:rPr>
            </w:pPr>
          </w:p>
        </w:tc>
      </w:tr>
      <w:tr w:rsidR="003D0E6C" w14:paraId="0A303839" w14:textId="77777777">
        <w:trPr>
          <w:trHeight w:val="345"/>
        </w:trPr>
        <w:tc>
          <w:tcPr>
            <w:tcW w:w="352" w:type="pct"/>
          </w:tcPr>
          <w:p w14:paraId="72BD07B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DD47E6" w14:textId="77777777" w:rsidR="003D0E6C" w:rsidRDefault="00000000">
            <w:pPr>
              <w:widowControl/>
              <w:wordWrap w:val="0"/>
              <w:spacing w:line="240" w:lineRule="auto"/>
              <w:jc w:val="center"/>
              <w:rPr>
                <w:sz w:val="18"/>
              </w:rPr>
            </w:pPr>
            <w:r>
              <w:rPr>
                <w:rFonts w:hint="eastAsia"/>
                <w:sz w:val="18"/>
              </w:rPr>
              <w:t>K2604</w:t>
            </w:r>
          </w:p>
        </w:tc>
        <w:tc>
          <w:tcPr>
            <w:tcW w:w="3120" w:type="pct"/>
          </w:tcPr>
          <w:p w14:paraId="17F4C8D1" w14:textId="77777777" w:rsidR="003D0E6C" w:rsidRDefault="003D0E6C">
            <w:pPr>
              <w:widowControl/>
              <w:wordWrap w:val="0"/>
              <w:spacing w:line="240" w:lineRule="auto"/>
              <w:jc w:val="center"/>
              <w:rPr>
                <w:sz w:val="18"/>
              </w:rPr>
            </w:pPr>
          </w:p>
        </w:tc>
        <w:tc>
          <w:tcPr>
            <w:tcW w:w="1069" w:type="pct"/>
          </w:tcPr>
          <w:p w14:paraId="6A1C1335" w14:textId="77777777" w:rsidR="003D0E6C" w:rsidRDefault="003D0E6C">
            <w:pPr>
              <w:widowControl/>
              <w:wordWrap w:val="0"/>
              <w:spacing w:line="240" w:lineRule="auto"/>
              <w:jc w:val="center"/>
              <w:rPr>
                <w:sz w:val="18"/>
              </w:rPr>
            </w:pPr>
          </w:p>
        </w:tc>
      </w:tr>
      <w:tr w:rsidR="003D0E6C" w14:paraId="72093619" w14:textId="77777777">
        <w:trPr>
          <w:trHeight w:val="345"/>
        </w:trPr>
        <w:tc>
          <w:tcPr>
            <w:tcW w:w="352" w:type="pct"/>
          </w:tcPr>
          <w:p w14:paraId="52E96D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1EFD3F" w14:textId="77777777" w:rsidR="003D0E6C" w:rsidRDefault="00000000">
            <w:pPr>
              <w:widowControl/>
              <w:wordWrap w:val="0"/>
              <w:spacing w:line="240" w:lineRule="auto"/>
              <w:jc w:val="center"/>
              <w:rPr>
                <w:sz w:val="18"/>
              </w:rPr>
            </w:pPr>
            <w:r>
              <w:rPr>
                <w:rFonts w:hint="eastAsia"/>
                <w:sz w:val="18"/>
              </w:rPr>
              <w:t>K2605</w:t>
            </w:r>
          </w:p>
        </w:tc>
        <w:tc>
          <w:tcPr>
            <w:tcW w:w="3120" w:type="pct"/>
          </w:tcPr>
          <w:p w14:paraId="229DCF3B" w14:textId="77777777" w:rsidR="003D0E6C" w:rsidRDefault="003D0E6C">
            <w:pPr>
              <w:widowControl/>
              <w:wordWrap w:val="0"/>
              <w:spacing w:line="240" w:lineRule="auto"/>
              <w:jc w:val="center"/>
              <w:rPr>
                <w:sz w:val="18"/>
              </w:rPr>
            </w:pPr>
          </w:p>
        </w:tc>
        <w:tc>
          <w:tcPr>
            <w:tcW w:w="1069" w:type="pct"/>
          </w:tcPr>
          <w:p w14:paraId="48179804" w14:textId="77777777" w:rsidR="003D0E6C" w:rsidRDefault="003D0E6C">
            <w:pPr>
              <w:widowControl/>
              <w:wordWrap w:val="0"/>
              <w:spacing w:line="240" w:lineRule="auto"/>
              <w:jc w:val="center"/>
              <w:rPr>
                <w:sz w:val="18"/>
              </w:rPr>
            </w:pPr>
          </w:p>
        </w:tc>
      </w:tr>
      <w:tr w:rsidR="003D0E6C" w14:paraId="076F6A00" w14:textId="77777777">
        <w:trPr>
          <w:trHeight w:val="345"/>
        </w:trPr>
        <w:tc>
          <w:tcPr>
            <w:tcW w:w="352" w:type="pct"/>
          </w:tcPr>
          <w:p w14:paraId="11951C0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06020E4" w14:textId="77777777" w:rsidR="003D0E6C" w:rsidRDefault="00000000">
            <w:pPr>
              <w:widowControl/>
              <w:wordWrap w:val="0"/>
              <w:spacing w:line="240" w:lineRule="auto"/>
              <w:jc w:val="center"/>
              <w:rPr>
                <w:sz w:val="18"/>
              </w:rPr>
            </w:pPr>
            <w:r>
              <w:rPr>
                <w:rFonts w:hint="eastAsia"/>
                <w:sz w:val="18"/>
              </w:rPr>
              <w:t>K2606</w:t>
            </w:r>
          </w:p>
        </w:tc>
        <w:tc>
          <w:tcPr>
            <w:tcW w:w="3120" w:type="pct"/>
          </w:tcPr>
          <w:p w14:paraId="38BD5514" w14:textId="77777777" w:rsidR="003D0E6C" w:rsidRDefault="003D0E6C">
            <w:pPr>
              <w:widowControl/>
              <w:wordWrap w:val="0"/>
              <w:spacing w:line="240" w:lineRule="auto"/>
              <w:jc w:val="center"/>
              <w:rPr>
                <w:sz w:val="18"/>
              </w:rPr>
            </w:pPr>
          </w:p>
        </w:tc>
        <w:tc>
          <w:tcPr>
            <w:tcW w:w="1069" w:type="pct"/>
          </w:tcPr>
          <w:p w14:paraId="6FBCD360" w14:textId="77777777" w:rsidR="003D0E6C" w:rsidRDefault="003D0E6C">
            <w:pPr>
              <w:widowControl/>
              <w:wordWrap w:val="0"/>
              <w:spacing w:line="240" w:lineRule="auto"/>
              <w:jc w:val="center"/>
              <w:rPr>
                <w:sz w:val="18"/>
              </w:rPr>
            </w:pPr>
          </w:p>
        </w:tc>
      </w:tr>
      <w:tr w:rsidR="003D0E6C" w14:paraId="0B8C62B0" w14:textId="77777777">
        <w:trPr>
          <w:trHeight w:val="345"/>
        </w:trPr>
        <w:tc>
          <w:tcPr>
            <w:tcW w:w="352" w:type="pct"/>
          </w:tcPr>
          <w:p w14:paraId="6FE14A3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0E8B749" w14:textId="77777777" w:rsidR="003D0E6C" w:rsidRDefault="00000000">
            <w:pPr>
              <w:widowControl/>
              <w:wordWrap w:val="0"/>
              <w:spacing w:line="240" w:lineRule="auto"/>
              <w:jc w:val="center"/>
              <w:rPr>
                <w:sz w:val="18"/>
              </w:rPr>
            </w:pPr>
            <w:r>
              <w:rPr>
                <w:rFonts w:hint="eastAsia"/>
                <w:sz w:val="18"/>
              </w:rPr>
              <w:t>K2607</w:t>
            </w:r>
          </w:p>
        </w:tc>
        <w:tc>
          <w:tcPr>
            <w:tcW w:w="3120" w:type="pct"/>
          </w:tcPr>
          <w:p w14:paraId="0E33D943" w14:textId="77777777" w:rsidR="003D0E6C" w:rsidRDefault="003D0E6C">
            <w:pPr>
              <w:widowControl/>
              <w:wordWrap w:val="0"/>
              <w:spacing w:line="240" w:lineRule="auto"/>
              <w:jc w:val="center"/>
              <w:rPr>
                <w:sz w:val="18"/>
              </w:rPr>
            </w:pPr>
          </w:p>
        </w:tc>
        <w:tc>
          <w:tcPr>
            <w:tcW w:w="1069" w:type="pct"/>
          </w:tcPr>
          <w:p w14:paraId="02560452" w14:textId="77777777" w:rsidR="003D0E6C" w:rsidRDefault="003D0E6C">
            <w:pPr>
              <w:widowControl/>
              <w:wordWrap w:val="0"/>
              <w:spacing w:line="240" w:lineRule="auto"/>
              <w:jc w:val="center"/>
              <w:rPr>
                <w:sz w:val="18"/>
              </w:rPr>
            </w:pPr>
          </w:p>
        </w:tc>
      </w:tr>
      <w:tr w:rsidR="003D0E6C" w14:paraId="6E8BE06D" w14:textId="77777777">
        <w:trPr>
          <w:trHeight w:val="345"/>
        </w:trPr>
        <w:tc>
          <w:tcPr>
            <w:tcW w:w="352" w:type="pct"/>
          </w:tcPr>
          <w:p w14:paraId="40024B8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3175042" w14:textId="77777777" w:rsidR="003D0E6C" w:rsidRDefault="00000000">
            <w:pPr>
              <w:widowControl/>
              <w:wordWrap w:val="0"/>
              <w:spacing w:line="240" w:lineRule="auto"/>
              <w:jc w:val="center"/>
              <w:rPr>
                <w:sz w:val="18"/>
              </w:rPr>
            </w:pPr>
            <w:r>
              <w:rPr>
                <w:rFonts w:hint="eastAsia"/>
                <w:sz w:val="18"/>
              </w:rPr>
              <w:t>K2608</w:t>
            </w:r>
          </w:p>
        </w:tc>
        <w:tc>
          <w:tcPr>
            <w:tcW w:w="3120" w:type="pct"/>
          </w:tcPr>
          <w:p w14:paraId="7510CE4A" w14:textId="77777777" w:rsidR="003D0E6C" w:rsidRDefault="003D0E6C">
            <w:pPr>
              <w:widowControl/>
              <w:wordWrap w:val="0"/>
              <w:spacing w:line="240" w:lineRule="auto"/>
              <w:jc w:val="center"/>
              <w:rPr>
                <w:sz w:val="18"/>
              </w:rPr>
            </w:pPr>
          </w:p>
        </w:tc>
        <w:tc>
          <w:tcPr>
            <w:tcW w:w="1069" w:type="pct"/>
          </w:tcPr>
          <w:p w14:paraId="4A146489" w14:textId="77777777" w:rsidR="003D0E6C" w:rsidRDefault="003D0E6C">
            <w:pPr>
              <w:widowControl/>
              <w:wordWrap w:val="0"/>
              <w:spacing w:line="240" w:lineRule="auto"/>
              <w:jc w:val="center"/>
              <w:rPr>
                <w:sz w:val="18"/>
              </w:rPr>
            </w:pPr>
          </w:p>
        </w:tc>
      </w:tr>
      <w:tr w:rsidR="003D0E6C" w14:paraId="1AEC8152" w14:textId="77777777">
        <w:trPr>
          <w:trHeight w:val="345"/>
        </w:trPr>
        <w:tc>
          <w:tcPr>
            <w:tcW w:w="352" w:type="pct"/>
          </w:tcPr>
          <w:p w14:paraId="1A95E3B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4E3223" w14:textId="77777777" w:rsidR="003D0E6C" w:rsidRDefault="00000000">
            <w:pPr>
              <w:widowControl/>
              <w:wordWrap w:val="0"/>
              <w:spacing w:line="240" w:lineRule="auto"/>
              <w:jc w:val="center"/>
              <w:rPr>
                <w:sz w:val="18"/>
              </w:rPr>
            </w:pPr>
            <w:r>
              <w:rPr>
                <w:rFonts w:hint="eastAsia"/>
                <w:sz w:val="18"/>
              </w:rPr>
              <w:t>K2609</w:t>
            </w:r>
          </w:p>
        </w:tc>
        <w:tc>
          <w:tcPr>
            <w:tcW w:w="3120" w:type="pct"/>
          </w:tcPr>
          <w:p w14:paraId="0521230D" w14:textId="77777777" w:rsidR="003D0E6C" w:rsidRDefault="003D0E6C">
            <w:pPr>
              <w:widowControl/>
              <w:wordWrap w:val="0"/>
              <w:spacing w:line="240" w:lineRule="auto"/>
              <w:jc w:val="center"/>
              <w:rPr>
                <w:sz w:val="18"/>
              </w:rPr>
            </w:pPr>
          </w:p>
        </w:tc>
        <w:tc>
          <w:tcPr>
            <w:tcW w:w="1069" w:type="pct"/>
          </w:tcPr>
          <w:p w14:paraId="34EA305B" w14:textId="77777777" w:rsidR="003D0E6C" w:rsidRDefault="003D0E6C">
            <w:pPr>
              <w:widowControl/>
              <w:wordWrap w:val="0"/>
              <w:spacing w:line="240" w:lineRule="auto"/>
              <w:jc w:val="center"/>
              <w:rPr>
                <w:sz w:val="18"/>
              </w:rPr>
            </w:pPr>
          </w:p>
        </w:tc>
      </w:tr>
      <w:tr w:rsidR="003D0E6C" w14:paraId="05CFCBA9" w14:textId="77777777">
        <w:trPr>
          <w:trHeight w:val="345"/>
        </w:trPr>
        <w:tc>
          <w:tcPr>
            <w:tcW w:w="352" w:type="pct"/>
          </w:tcPr>
          <w:p w14:paraId="60F119A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71C7E1" w14:textId="77777777" w:rsidR="003D0E6C" w:rsidRDefault="00000000">
            <w:pPr>
              <w:widowControl/>
              <w:wordWrap w:val="0"/>
              <w:spacing w:line="240" w:lineRule="auto"/>
              <w:jc w:val="center"/>
              <w:rPr>
                <w:sz w:val="18"/>
              </w:rPr>
            </w:pPr>
            <w:r>
              <w:rPr>
                <w:rFonts w:hint="eastAsia"/>
                <w:sz w:val="18"/>
              </w:rPr>
              <w:t>K2610</w:t>
            </w:r>
          </w:p>
        </w:tc>
        <w:tc>
          <w:tcPr>
            <w:tcW w:w="3120" w:type="pct"/>
          </w:tcPr>
          <w:p w14:paraId="0CBEA62E" w14:textId="77777777" w:rsidR="003D0E6C" w:rsidRDefault="003D0E6C">
            <w:pPr>
              <w:widowControl/>
              <w:wordWrap w:val="0"/>
              <w:spacing w:line="240" w:lineRule="auto"/>
              <w:jc w:val="center"/>
              <w:rPr>
                <w:sz w:val="18"/>
              </w:rPr>
            </w:pPr>
          </w:p>
        </w:tc>
        <w:tc>
          <w:tcPr>
            <w:tcW w:w="1069" w:type="pct"/>
          </w:tcPr>
          <w:p w14:paraId="3E14053E" w14:textId="77777777" w:rsidR="003D0E6C" w:rsidRDefault="003D0E6C">
            <w:pPr>
              <w:widowControl/>
              <w:wordWrap w:val="0"/>
              <w:spacing w:line="240" w:lineRule="auto"/>
              <w:jc w:val="center"/>
              <w:rPr>
                <w:sz w:val="18"/>
              </w:rPr>
            </w:pPr>
          </w:p>
        </w:tc>
      </w:tr>
      <w:tr w:rsidR="003D0E6C" w14:paraId="0B2B8164" w14:textId="77777777">
        <w:trPr>
          <w:trHeight w:val="345"/>
        </w:trPr>
        <w:tc>
          <w:tcPr>
            <w:tcW w:w="352" w:type="pct"/>
          </w:tcPr>
          <w:p w14:paraId="072122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459F96" w14:textId="77777777" w:rsidR="003D0E6C" w:rsidRDefault="00000000">
            <w:pPr>
              <w:widowControl/>
              <w:wordWrap w:val="0"/>
              <w:spacing w:line="240" w:lineRule="auto"/>
              <w:jc w:val="center"/>
              <w:rPr>
                <w:sz w:val="18"/>
              </w:rPr>
            </w:pPr>
            <w:r>
              <w:rPr>
                <w:rFonts w:hint="eastAsia"/>
                <w:sz w:val="18"/>
              </w:rPr>
              <w:t>K2611</w:t>
            </w:r>
          </w:p>
        </w:tc>
        <w:tc>
          <w:tcPr>
            <w:tcW w:w="3120" w:type="pct"/>
          </w:tcPr>
          <w:p w14:paraId="5C7375CB" w14:textId="77777777" w:rsidR="003D0E6C" w:rsidRDefault="003D0E6C">
            <w:pPr>
              <w:widowControl/>
              <w:wordWrap w:val="0"/>
              <w:spacing w:line="240" w:lineRule="auto"/>
              <w:jc w:val="center"/>
              <w:rPr>
                <w:sz w:val="18"/>
              </w:rPr>
            </w:pPr>
          </w:p>
        </w:tc>
        <w:tc>
          <w:tcPr>
            <w:tcW w:w="1069" w:type="pct"/>
          </w:tcPr>
          <w:p w14:paraId="4C79C4F6" w14:textId="77777777" w:rsidR="003D0E6C" w:rsidRDefault="003D0E6C">
            <w:pPr>
              <w:widowControl/>
              <w:wordWrap w:val="0"/>
              <w:spacing w:line="240" w:lineRule="auto"/>
              <w:jc w:val="center"/>
              <w:rPr>
                <w:sz w:val="18"/>
              </w:rPr>
            </w:pPr>
          </w:p>
        </w:tc>
      </w:tr>
      <w:tr w:rsidR="003D0E6C" w14:paraId="597741F3" w14:textId="77777777">
        <w:trPr>
          <w:trHeight w:val="345"/>
        </w:trPr>
        <w:tc>
          <w:tcPr>
            <w:tcW w:w="352" w:type="pct"/>
          </w:tcPr>
          <w:p w14:paraId="2B4CBC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9F8ABA9" w14:textId="77777777" w:rsidR="003D0E6C" w:rsidRDefault="00000000">
            <w:pPr>
              <w:widowControl/>
              <w:wordWrap w:val="0"/>
              <w:spacing w:line="240" w:lineRule="auto"/>
              <w:jc w:val="center"/>
              <w:rPr>
                <w:sz w:val="18"/>
              </w:rPr>
            </w:pPr>
            <w:r>
              <w:rPr>
                <w:rFonts w:hint="eastAsia"/>
                <w:sz w:val="18"/>
              </w:rPr>
              <w:t>K2612</w:t>
            </w:r>
          </w:p>
        </w:tc>
        <w:tc>
          <w:tcPr>
            <w:tcW w:w="3120" w:type="pct"/>
          </w:tcPr>
          <w:p w14:paraId="65EF9D32" w14:textId="77777777" w:rsidR="003D0E6C" w:rsidRDefault="003D0E6C">
            <w:pPr>
              <w:widowControl/>
              <w:wordWrap w:val="0"/>
              <w:spacing w:line="240" w:lineRule="auto"/>
              <w:jc w:val="center"/>
              <w:rPr>
                <w:sz w:val="18"/>
              </w:rPr>
            </w:pPr>
          </w:p>
        </w:tc>
        <w:tc>
          <w:tcPr>
            <w:tcW w:w="1069" w:type="pct"/>
          </w:tcPr>
          <w:p w14:paraId="6A64B801" w14:textId="77777777" w:rsidR="003D0E6C" w:rsidRDefault="003D0E6C">
            <w:pPr>
              <w:widowControl/>
              <w:wordWrap w:val="0"/>
              <w:spacing w:line="240" w:lineRule="auto"/>
              <w:jc w:val="center"/>
              <w:rPr>
                <w:sz w:val="18"/>
              </w:rPr>
            </w:pPr>
          </w:p>
        </w:tc>
      </w:tr>
      <w:tr w:rsidR="003D0E6C" w14:paraId="0A42B37A" w14:textId="77777777">
        <w:trPr>
          <w:trHeight w:val="345"/>
        </w:trPr>
        <w:tc>
          <w:tcPr>
            <w:tcW w:w="352" w:type="pct"/>
          </w:tcPr>
          <w:p w14:paraId="5CC3FB6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5917BE2" w14:textId="77777777" w:rsidR="003D0E6C" w:rsidRDefault="00000000">
            <w:pPr>
              <w:widowControl/>
              <w:wordWrap w:val="0"/>
              <w:spacing w:line="240" w:lineRule="auto"/>
              <w:jc w:val="center"/>
              <w:rPr>
                <w:sz w:val="18"/>
              </w:rPr>
            </w:pPr>
            <w:r>
              <w:rPr>
                <w:rFonts w:hint="eastAsia"/>
                <w:sz w:val="18"/>
              </w:rPr>
              <w:t>K2613</w:t>
            </w:r>
          </w:p>
        </w:tc>
        <w:tc>
          <w:tcPr>
            <w:tcW w:w="3120" w:type="pct"/>
          </w:tcPr>
          <w:p w14:paraId="5F4DD597" w14:textId="77777777" w:rsidR="003D0E6C" w:rsidRDefault="003D0E6C">
            <w:pPr>
              <w:widowControl/>
              <w:wordWrap w:val="0"/>
              <w:spacing w:line="240" w:lineRule="auto"/>
              <w:jc w:val="center"/>
              <w:rPr>
                <w:sz w:val="18"/>
              </w:rPr>
            </w:pPr>
          </w:p>
        </w:tc>
        <w:tc>
          <w:tcPr>
            <w:tcW w:w="1069" w:type="pct"/>
          </w:tcPr>
          <w:p w14:paraId="6952918A" w14:textId="77777777" w:rsidR="003D0E6C" w:rsidRDefault="003D0E6C">
            <w:pPr>
              <w:widowControl/>
              <w:wordWrap w:val="0"/>
              <w:spacing w:line="240" w:lineRule="auto"/>
              <w:jc w:val="center"/>
              <w:rPr>
                <w:sz w:val="18"/>
              </w:rPr>
            </w:pPr>
          </w:p>
        </w:tc>
      </w:tr>
      <w:tr w:rsidR="003D0E6C" w14:paraId="00009EEF" w14:textId="77777777">
        <w:trPr>
          <w:trHeight w:val="345"/>
        </w:trPr>
        <w:tc>
          <w:tcPr>
            <w:tcW w:w="352" w:type="pct"/>
          </w:tcPr>
          <w:p w14:paraId="3A7148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E6287D" w14:textId="77777777" w:rsidR="003D0E6C" w:rsidRDefault="00000000">
            <w:pPr>
              <w:widowControl/>
              <w:wordWrap w:val="0"/>
              <w:spacing w:line="240" w:lineRule="auto"/>
              <w:jc w:val="center"/>
              <w:rPr>
                <w:sz w:val="18"/>
              </w:rPr>
            </w:pPr>
            <w:r>
              <w:rPr>
                <w:rFonts w:hint="eastAsia"/>
                <w:sz w:val="18"/>
              </w:rPr>
              <w:t>K2614</w:t>
            </w:r>
          </w:p>
        </w:tc>
        <w:tc>
          <w:tcPr>
            <w:tcW w:w="3120" w:type="pct"/>
          </w:tcPr>
          <w:p w14:paraId="1A906489" w14:textId="77777777" w:rsidR="003D0E6C" w:rsidRDefault="003D0E6C">
            <w:pPr>
              <w:widowControl/>
              <w:wordWrap w:val="0"/>
              <w:spacing w:line="240" w:lineRule="auto"/>
              <w:jc w:val="center"/>
              <w:rPr>
                <w:sz w:val="18"/>
              </w:rPr>
            </w:pPr>
          </w:p>
        </w:tc>
        <w:tc>
          <w:tcPr>
            <w:tcW w:w="1069" w:type="pct"/>
          </w:tcPr>
          <w:p w14:paraId="4E444FE9" w14:textId="77777777" w:rsidR="003D0E6C" w:rsidRDefault="003D0E6C">
            <w:pPr>
              <w:widowControl/>
              <w:wordWrap w:val="0"/>
              <w:spacing w:line="240" w:lineRule="auto"/>
              <w:jc w:val="center"/>
              <w:rPr>
                <w:sz w:val="18"/>
              </w:rPr>
            </w:pPr>
          </w:p>
        </w:tc>
      </w:tr>
      <w:tr w:rsidR="003D0E6C" w14:paraId="54A6E76D" w14:textId="77777777">
        <w:trPr>
          <w:trHeight w:val="345"/>
        </w:trPr>
        <w:tc>
          <w:tcPr>
            <w:tcW w:w="352" w:type="pct"/>
          </w:tcPr>
          <w:p w14:paraId="750F00C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B9F0D1E" w14:textId="77777777" w:rsidR="003D0E6C" w:rsidRDefault="00000000">
            <w:pPr>
              <w:widowControl/>
              <w:wordWrap w:val="0"/>
              <w:spacing w:line="240" w:lineRule="auto"/>
              <w:jc w:val="center"/>
              <w:rPr>
                <w:sz w:val="18"/>
              </w:rPr>
            </w:pPr>
            <w:r>
              <w:rPr>
                <w:rFonts w:hint="eastAsia"/>
                <w:sz w:val="18"/>
              </w:rPr>
              <w:t>K2615</w:t>
            </w:r>
          </w:p>
        </w:tc>
        <w:tc>
          <w:tcPr>
            <w:tcW w:w="3120" w:type="pct"/>
          </w:tcPr>
          <w:p w14:paraId="5EFF7835" w14:textId="77777777" w:rsidR="003D0E6C" w:rsidRDefault="003D0E6C">
            <w:pPr>
              <w:widowControl/>
              <w:wordWrap w:val="0"/>
              <w:spacing w:line="240" w:lineRule="auto"/>
              <w:jc w:val="center"/>
              <w:rPr>
                <w:sz w:val="18"/>
              </w:rPr>
            </w:pPr>
          </w:p>
        </w:tc>
        <w:tc>
          <w:tcPr>
            <w:tcW w:w="1069" w:type="pct"/>
          </w:tcPr>
          <w:p w14:paraId="244A3D9E" w14:textId="77777777" w:rsidR="003D0E6C" w:rsidRDefault="003D0E6C">
            <w:pPr>
              <w:widowControl/>
              <w:wordWrap w:val="0"/>
              <w:spacing w:line="240" w:lineRule="auto"/>
              <w:jc w:val="center"/>
              <w:rPr>
                <w:sz w:val="18"/>
              </w:rPr>
            </w:pPr>
          </w:p>
        </w:tc>
      </w:tr>
      <w:tr w:rsidR="003D0E6C" w14:paraId="2460DF99" w14:textId="77777777">
        <w:trPr>
          <w:trHeight w:val="345"/>
        </w:trPr>
        <w:tc>
          <w:tcPr>
            <w:tcW w:w="352" w:type="pct"/>
          </w:tcPr>
          <w:p w14:paraId="426AC5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2884D7" w14:textId="77777777" w:rsidR="003D0E6C" w:rsidRDefault="00000000">
            <w:pPr>
              <w:widowControl/>
              <w:wordWrap w:val="0"/>
              <w:spacing w:line="240" w:lineRule="auto"/>
              <w:jc w:val="center"/>
              <w:rPr>
                <w:sz w:val="18"/>
              </w:rPr>
            </w:pPr>
            <w:r>
              <w:rPr>
                <w:rFonts w:hint="eastAsia"/>
                <w:sz w:val="18"/>
              </w:rPr>
              <w:t>K2616</w:t>
            </w:r>
          </w:p>
        </w:tc>
        <w:tc>
          <w:tcPr>
            <w:tcW w:w="3120" w:type="pct"/>
          </w:tcPr>
          <w:p w14:paraId="3C4A489F" w14:textId="77777777" w:rsidR="003D0E6C" w:rsidRDefault="003D0E6C">
            <w:pPr>
              <w:widowControl/>
              <w:wordWrap w:val="0"/>
              <w:spacing w:line="240" w:lineRule="auto"/>
              <w:jc w:val="center"/>
              <w:rPr>
                <w:sz w:val="18"/>
              </w:rPr>
            </w:pPr>
          </w:p>
        </w:tc>
        <w:tc>
          <w:tcPr>
            <w:tcW w:w="1069" w:type="pct"/>
          </w:tcPr>
          <w:p w14:paraId="4FA963A6" w14:textId="77777777" w:rsidR="003D0E6C" w:rsidRDefault="003D0E6C">
            <w:pPr>
              <w:widowControl/>
              <w:wordWrap w:val="0"/>
              <w:spacing w:line="240" w:lineRule="auto"/>
              <w:jc w:val="center"/>
              <w:rPr>
                <w:sz w:val="18"/>
              </w:rPr>
            </w:pPr>
          </w:p>
        </w:tc>
      </w:tr>
      <w:tr w:rsidR="003D0E6C" w14:paraId="42DA63CF" w14:textId="77777777">
        <w:trPr>
          <w:trHeight w:val="345"/>
        </w:trPr>
        <w:tc>
          <w:tcPr>
            <w:tcW w:w="352" w:type="pct"/>
          </w:tcPr>
          <w:p w14:paraId="1E78846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7D0E63" w14:textId="77777777" w:rsidR="003D0E6C" w:rsidRDefault="00000000">
            <w:pPr>
              <w:widowControl/>
              <w:wordWrap w:val="0"/>
              <w:spacing w:line="240" w:lineRule="auto"/>
              <w:jc w:val="center"/>
              <w:rPr>
                <w:sz w:val="18"/>
              </w:rPr>
            </w:pPr>
            <w:r>
              <w:rPr>
                <w:rFonts w:hint="eastAsia"/>
                <w:sz w:val="18"/>
              </w:rPr>
              <w:t>K2617</w:t>
            </w:r>
          </w:p>
        </w:tc>
        <w:tc>
          <w:tcPr>
            <w:tcW w:w="3120" w:type="pct"/>
          </w:tcPr>
          <w:p w14:paraId="0B7471E6" w14:textId="77777777" w:rsidR="003D0E6C" w:rsidRDefault="003D0E6C">
            <w:pPr>
              <w:widowControl/>
              <w:wordWrap w:val="0"/>
              <w:spacing w:line="240" w:lineRule="auto"/>
              <w:jc w:val="center"/>
              <w:rPr>
                <w:sz w:val="18"/>
              </w:rPr>
            </w:pPr>
          </w:p>
        </w:tc>
        <w:tc>
          <w:tcPr>
            <w:tcW w:w="1069" w:type="pct"/>
          </w:tcPr>
          <w:p w14:paraId="08E12645" w14:textId="77777777" w:rsidR="003D0E6C" w:rsidRDefault="003D0E6C">
            <w:pPr>
              <w:widowControl/>
              <w:wordWrap w:val="0"/>
              <w:spacing w:line="240" w:lineRule="auto"/>
              <w:jc w:val="center"/>
              <w:rPr>
                <w:sz w:val="18"/>
              </w:rPr>
            </w:pPr>
          </w:p>
        </w:tc>
      </w:tr>
      <w:tr w:rsidR="003D0E6C" w14:paraId="514C4139" w14:textId="77777777">
        <w:trPr>
          <w:trHeight w:val="345"/>
        </w:trPr>
        <w:tc>
          <w:tcPr>
            <w:tcW w:w="352" w:type="pct"/>
          </w:tcPr>
          <w:p w14:paraId="2DA6C0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12F6683" w14:textId="77777777" w:rsidR="003D0E6C" w:rsidRDefault="00000000">
            <w:pPr>
              <w:widowControl/>
              <w:wordWrap w:val="0"/>
              <w:spacing w:line="240" w:lineRule="auto"/>
              <w:jc w:val="center"/>
              <w:rPr>
                <w:sz w:val="18"/>
              </w:rPr>
            </w:pPr>
            <w:r>
              <w:rPr>
                <w:rFonts w:hint="eastAsia"/>
                <w:sz w:val="18"/>
              </w:rPr>
              <w:t>K2618</w:t>
            </w:r>
          </w:p>
        </w:tc>
        <w:tc>
          <w:tcPr>
            <w:tcW w:w="3120" w:type="pct"/>
          </w:tcPr>
          <w:p w14:paraId="4AE48AA3" w14:textId="77777777" w:rsidR="003D0E6C" w:rsidRDefault="003D0E6C">
            <w:pPr>
              <w:widowControl/>
              <w:wordWrap w:val="0"/>
              <w:spacing w:line="240" w:lineRule="auto"/>
              <w:jc w:val="center"/>
              <w:rPr>
                <w:sz w:val="18"/>
              </w:rPr>
            </w:pPr>
          </w:p>
        </w:tc>
        <w:tc>
          <w:tcPr>
            <w:tcW w:w="1069" w:type="pct"/>
          </w:tcPr>
          <w:p w14:paraId="46424E90" w14:textId="77777777" w:rsidR="003D0E6C" w:rsidRDefault="003D0E6C">
            <w:pPr>
              <w:widowControl/>
              <w:wordWrap w:val="0"/>
              <w:spacing w:line="240" w:lineRule="auto"/>
              <w:jc w:val="center"/>
              <w:rPr>
                <w:sz w:val="18"/>
              </w:rPr>
            </w:pPr>
          </w:p>
        </w:tc>
      </w:tr>
      <w:tr w:rsidR="003D0E6C" w14:paraId="36BA2412" w14:textId="77777777">
        <w:trPr>
          <w:trHeight w:val="345"/>
        </w:trPr>
        <w:tc>
          <w:tcPr>
            <w:tcW w:w="352" w:type="pct"/>
          </w:tcPr>
          <w:p w14:paraId="0DDF3C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812FCD5" w14:textId="77777777" w:rsidR="003D0E6C" w:rsidRDefault="00000000">
            <w:pPr>
              <w:widowControl/>
              <w:wordWrap w:val="0"/>
              <w:spacing w:line="240" w:lineRule="auto"/>
              <w:jc w:val="center"/>
              <w:rPr>
                <w:sz w:val="18"/>
              </w:rPr>
            </w:pPr>
            <w:r>
              <w:rPr>
                <w:rFonts w:hint="eastAsia"/>
                <w:sz w:val="18"/>
              </w:rPr>
              <w:t>K2619</w:t>
            </w:r>
          </w:p>
        </w:tc>
        <w:tc>
          <w:tcPr>
            <w:tcW w:w="3120" w:type="pct"/>
          </w:tcPr>
          <w:p w14:paraId="4AE8A1CA" w14:textId="77777777" w:rsidR="003D0E6C" w:rsidRDefault="003D0E6C">
            <w:pPr>
              <w:widowControl/>
              <w:wordWrap w:val="0"/>
              <w:spacing w:line="240" w:lineRule="auto"/>
              <w:jc w:val="center"/>
              <w:rPr>
                <w:sz w:val="18"/>
              </w:rPr>
            </w:pPr>
          </w:p>
        </w:tc>
        <w:tc>
          <w:tcPr>
            <w:tcW w:w="1069" w:type="pct"/>
          </w:tcPr>
          <w:p w14:paraId="5D666BDC" w14:textId="77777777" w:rsidR="003D0E6C" w:rsidRDefault="003D0E6C">
            <w:pPr>
              <w:widowControl/>
              <w:wordWrap w:val="0"/>
              <w:spacing w:line="240" w:lineRule="auto"/>
              <w:jc w:val="center"/>
              <w:rPr>
                <w:sz w:val="18"/>
              </w:rPr>
            </w:pPr>
          </w:p>
        </w:tc>
      </w:tr>
      <w:tr w:rsidR="003D0E6C" w14:paraId="5BA84066" w14:textId="77777777">
        <w:trPr>
          <w:trHeight w:val="345"/>
        </w:trPr>
        <w:tc>
          <w:tcPr>
            <w:tcW w:w="352" w:type="pct"/>
          </w:tcPr>
          <w:p w14:paraId="30AC480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C5477A8" w14:textId="77777777" w:rsidR="003D0E6C" w:rsidRDefault="00000000">
            <w:pPr>
              <w:widowControl/>
              <w:wordWrap w:val="0"/>
              <w:spacing w:line="240" w:lineRule="auto"/>
              <w:jc w:val="center"/>
              <w:rPr>
                <w:sz w:val="18"/>
              </w:rPr>
            </w:pPr>
            <w:r>
              <w:rPr>
                <w:rFonts w:hint="eastAsia"/>
                <w:sz w:val="18"/>
              </w:rPr>
              <w:t>K2620</w:t>
            </w:r>
          </w:p>
        </w:tc>
        <w:tc>
          <w:tcPr>
            <w:tcW w:w="3120" w:type="pct"/>
          </w:tcPr>
          <w:p w14:paraId="4844D805" w14:textId="77777777" w:rsidR="003D0E6C" w:rsidRDefault="003D0E6C">
            <w:pPr>
              <w:widowControl/>
              <w:wordWrap w:val="0"/>
              <w:spacing w:line="240" w:lineRule="auto"/>
              <w:jc w:val="center"/>
              <w:rPr>
                <w:sz w:val="18"/>
              </w:rPr>
            </w:pPr>
          </w:p>
        </w:tc>
        <w:tc>
          <w:tcPr>
            <w:tcW w:w="1069" w:type="pct"/>
          </w:tcPr>
          <w:p w14:paraId="73A18956" w14:textId="77777777" w:rsidR="003D0E6C" w:rsidRDefault="003D0E6C">
            <w:pPr>
              <w:widowControl/>
              <w:wordWrap w:val="0"/>
              <w:spacing w:line="240" w:lineRule="auto"/>
              <w:jc w:val="center"/>
              <w:rPr>
                <w:sz w:val="18"/>
              </w:rPr>
            </w:pPr>
          </w:p>
        </w:tc>
      </w:tr>
      <w:tr w:rsidR="003D0E6C" w14:paraId="36055C46" w14:textId="77777777">
        <w:trPr>
          <w:trHeight w:val="345"/>
        </w:trPr>
        <w:tc>
          <w:tcPr>
            <w:tcW w:w="352" w:type="pct"/>
          </w:tcPr>
          <w:p w14:paraId="0BF9782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831A33" w14:textId="77777777" w:rsidR="003D0E6C" w:rsidRDefault="00000000">
            <w:pPr>
              <w:widowControl/>
              <w:wordWrap w:val="0"/>
              <w:spacing w:line="240" w:lineRule="auto"/>
              <w:jc w:val="center"/>
              <w:rPr>
                <w:sz w:val="18"/>
              </w:rPr>
            </w:pPr>
            <w:r>
              <w:rPr>
                <w:rFonts w:hint="eastAsia"/>
                <w:sz w:val="18"/>
              </w:rPr>
              <w:t>K2621</w:t>
            </w:r>
          </w:p>
        </w:tc>
        <w:tc>
          <w:tcPr>
            <w:tcW w:w="3120" w:type="pct"/>
          </w:tcPr>
          <w:p w14:paraId="29A83E97" w14:textId="77777777" w:rsidR="003D0E6C" w:rsidRDefault="003D0E6C">
            <w:pPr>
              <w:widowControl/>
              <w:wordWrap w:val="0"/>
              <w:spacing w:line="240" w:lineRule="auto"/>
              <w:jc w:val="center"/>
              <w:rPr>
                <w:sz w:val="18"/>
              </w:rPr>
            </w:pPr>
          </w:p>
        </w:tc>
        <w:tc>
          <w:tcPr>
            <w:tcW w:w="1069" w:type="pct"/>
          </w:tcPr>
          <w:p w14:paraId="4E6C0FA3" w14:textId="77777777" w:rsidR="003D0E6C" w:rsidRDefault="003D0E6C">
            <w:pPr>
              <w:widowControl/>
              <w:wordWrap w:val="0"/>
              <w:spacing w:line="240" w:lineRule="auto"/>
              <w:jc w:val="center"/>
              <w:rPr>
                <w:sz w:val="18"/>
              </w:rPr>
            </w:pPr>
          </w:p>
        </w:tc>
      </w:tr>
      <w:tr w:rsidR="003D0E6C" w14:paraId="22CFCA1F" w14:textId="77777777">
        <w:trPr>
          <w:trHeight w:val="345"/>
        </w:trPr>
        <w:tc>
          <w:tcPr>
            <w:tcW w:w="352" w:type="pct"/>
          </w:tcPr>
          <w:p w14:paraId="7646946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B968B4" w14:textId="77777777" w:rsidR="003D0E6C" w:rsidRDefault="00000000">
            <w:pPr>
              <w:widowControl/>
              <w:wordWrap w:val="0"/>
              <w:spacing w:line="240" w:lineRule="auto"/>
              <w:jc w:val="center"/>
              <w:rPr>
                <w:sz w:val="18"/>
              </w:rPr>
            </w:pPr>
            <w:r>
              <w:rPr>
                <w:rFonts w:hint="eastAsia"/>
                <w:sz w:val="18"/>
              </w:rPr>
              <w:t>K2622</w:t>
            </w:r>
          </w:p>
        </w:tc>
        <w:tc>
          <w:tcPr>
            <w:tcW w:w="3120" w:type="pct"/>
          </w:tcPr>
          <w:p w14:paraId="0E2F57C6" w14:textId="77777777" w:rsidR="003D0E6C" w:rsidRDefault="003D0E6C">
            <w:pPr>
              <w:widowControl/>
              <w:wordWrap w:val="0"/>
              <w:spacing w:line="240" w:lineRule="auto"/>
              <w:jc w:val="center"/>
              <w:rPr>
                <w:sz w:val="18"/>
              </w:rPr>
            </w:pPr>
          </w:p>
        </w:tc>
        <w:tc>
          <w:tcPr>
            <w:tcW w:w="1069" w:type="pct"/>
          </w:tcPr>
          <w:p w14:paraId="51815EEB" w14:textId="77777777" w:rsidR="003D0E6C" w:rsidRDefault="003D0E6C">
            <w:pPr>
              <w:widowControl/>
              <w:wordWrap w:val="0"/>
              <w:spacing w:line="240" w:lineRule="auto"/>
              <w:jc w:val="center"/>
              <w:rPr>
                <w:sz w:val="18"/>
              </w:rPr>
            </w:pPr>
          </w:p>
        </w:tc>
      </w:tr>
      <w:tr w:rsidR="003D0E6C" w14:paraId="03E4CFD2" w14:textId="77777777">
        <w:trPr>
          <w:trHeight w:val="345"/>
        </w:trPr>
        <w:tc>
          <w:tcPr>
            <w:tcW w:w="352" w:type="pct"/>
          </w:tcPr>
          <w:p w14:paraId="0540329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AE15C8B" w14:textId="77777777" w:rsidR="003D0E6C" w:rsidRDefault="00000000">
            <w:pPr>
              <w:widowControl/>
              <w:wordWrap w:val="0"/>
              <w:spacing w:line="240" w:lineRule="auto"/>
              <w:jc w:val="center"/>
              <w:rPr>
                <w:sz w:val="18"/>
              </w:rPr>
            </w:pPr>
            <w:r>
              <w:rPr>
                <w:rFonts w:hint="eastAsia"/>
                <w:sz w:val="18"/>
              </w:rPr>
              <w:t>K2623</w:t>
            </w:r>
          </w:p>
        </w:tc>
        <w:tc>
          <w:tcPr>
            <w:tcW w:w="3120" w:type="pct"/>
          </w:tcPr>
          <w:p w14:paraId="081316E1" w14:textId="77777777" w:rsidR="003D0E6C" w:rsidRDefault="003D0E6C">
            <w:pPr>
              <w:widowControl/>
              <w:wordWrap w:val="0"/>
              <w:spacing w:line="240" w:lineRule="auto"/>
              <w:jc w:val="center"/>
              <w:rPr>
                <w:sz w:val="18"/>
              </w:rPr>
            </w:pPr>
          </w:p>
        </w:tc>
        <w:tc>
          <w:tcPr>
            <w:tcW w:w="1069" w:type="pct"/>
          </w:tcPr>
          <w:p w14:paraId="6728EF3B" w14:textId="77777777" w:rsidR="003D0E6C" w:rsidRDefault="003D0E6C">
            <w:pPr>
              <w:widowControl/>
              <w:wordWrap w:val="0"/>
              <w:spacing w:line="240" w:lineRule="auto"/>
              <w:jc w:val="center"/>
              <w:rPr>
                <w:sz w:val="18"/>
              </w:rPr>
            </w:pPr>
          </w:p>
        </w:tc>
      </w:tr>
      <w:tr w:rsidR="003D0E6C" w14:paraId="02934C83" w14:textId="77777777">
        <w:trPr>
          <w:trHeight w:val="345"/>
        </w:trPr>
        <w:tc>
          <w:tcPr>
            <w:tcW w:w="352" w:type="pct"/>
          </w:tcPr>
          <w:p w14:paraId="6C89CF1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DDBBEE9" w14:textId="77777777" w:rsidR="003D0E6C" w:rsidRDefault="00000000">
            <w:pPr>
              <w:widowControl/>
              <w:wordWrap w:val="0"/>
              <w:spacing w:line="240" w:lineRule="auto"/>
              <w:jc w:val="center"/>
              <w:rPr>
                <w:sz w:val="18"/>
              </w:rPr>
            </w:pPr>
            <w:r>
              <w:rPr>
                <w:rFonts w:hint="eastAsia"/>
                <w:sz w:val="18"/>
              </w:rPr>
              <w:t>K2624</w:t>
            </w:r>
          </w:p>
        </w:tc>
        <w:tc>
          <w:tcPr>
            <w:tcW w:w="3120" w:type="pct"/>
          </w:tcPr>
          <w:p w14:paraId="10E26728" w14:textId="77777777" w:rsidR="003D0E6C" w:rsidRDefault="003D0E6C">
            <w:pPr>
              <w:widowControl/>
              <w:wordWrap w:val="0"/>
              <w:spacing w:line="240" w:lineRule="auto"/>
              <w:jc w:val="center"/>
              <w:rPr>
                <w:sz w:val="18"/>
              </w:rPr>
            </w:pPr>
          </w:p>
        </w:tc>
        <w:tc>
          <w:tcPr>
            <w:tcW w:w="1069" w:type="pct"/>
          </w:tcPr>
          <w:p w14:paraId="5AF26EAC" w14:textId="77777777" w:rsidR="003D0E6C" w:rsidRDefault="003D0E6C">
            <w:pPr>
              <w:widowControl/>
              <w:wordWrap w:val="0"/>
              <w:spacing w:line="240" w:lineRule="auto"/>
              <w:jc w:val="center"/>
              <w:rPr>
                <w:sz w:val="18"/>
              </w:rPr>
            </w:pPr>
          </w:p>
        </w:tc>
      </w:tr>
      <w:tr w:rsidR="003D0E6C" w14:paraId="21476EE4" w14:textId="77777777">
        <w:trPr>
          <w:trHeight w:val="345"/>
        </w:trPr>
        <w:tc>
          <w:tcPr>
            <w:tcW w:w="352" w:type="pct"/>
          </w:tcPr>
          <w:p w14:paraId="5AA790F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727E5F" w14:textId="77777777" w:rsidR="003D0E6C" w:rsidRDefault="00000000">
            <w:pPr>
              <w:widowControl/>
              <w:wordWrap w:val="0"/>
              <w:spacing w:line="240" w:lineRule="auto"/>
              <w:jc w:val="center"/>
              <w:rPr>
                <w:sz w:val="18"/>
              </w:rPr>
            </w:pPr>
            <w:r>
              <w:rPr>
                <w:rFonts w:hint="eastAsia"/>
                <w:sz w:val="18"/>
              </w:rPr>
              <w:t>K2625</w:t>
            </w:r>
          </w:p>
        </w:tc>
        <w:tc>
          <w:tcPr>
            <w:tcW w:w="3120" w:type="pct"/>
          </w:tcPr>
          <w:p w14:paraId="2277E516" w14:textId="77777777" w:rsidR="003D0E6C" w:rsidRDefault="003D0E6C">
            <w:pPr>
              <w:widowControl/>
              <w:wordWrap w:val="0"/>
              <w:spacing w:line="240" w:lineRule="auto"/>
              <w:jc w:val="center"/>
              <w:rPr>
                <w:sz w:val="18"/>
              </w:rPr>
            </w:pPr>
          </w:p>
        </w:tc>
        <w:tc>
          <w:tcPr>
            <w:tcW w:w="1069" w:type="pct"/>
          </w:tcPr>
          <w:p w14:paraId="731D9C44" w14:textId="77777777" w:rsidR="003D0E6C" w:rsidRDefault="003D0E6C">
            <w:pPr>
              <w:widowControl/>
              <w:wordWrap w:val="0"/>
              <w:spacing w:line="240" w:lineRule="auto"/>
              <w:jc w:val="center"/>
              <w:rPr>
                <w:sz w:val="18"/>
              </w:rPr>
            </w:pPr>
          </w:p>
        </w:tc>
      </w:tr>
      <w:tr w:rsidR="003D0E6C" w14:paraId="3A4698E0" w14:textId="77777777">
        <w:trPr>
          <w:trHeight w:val="345"/>
        </w:trPr>
        <w:tc>
          <w:tcPr>
            <w:tcW w:w="352" w:type="pct"/>
          </w:tcPr>
          <w:p w14:paraId="024DB0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7BCADF" w14:textId="77777777" w:rsidR="003D0E6C" w:rsidRDefault="00000000">
            <w:pPr>
              <w:widowControl/>
              <w:wordWrap w:val="0"/>
              <w:spacing w:line="240" w:lineRule="auto"/>
              <w:jc w:val="center"/>
              <w:rPr>
                <w:sz w:val="18"/>
              </w:rPr>
            </w:pPr>
            <w:r>
              <w:rPr>
                <w:rFonts w:hint="eastAsia"/>
                <w:sz w:val="18"/>
              </w:rPr>
              <w:t>K2626</w:t>
            </w:r>
          </w:p>
        </w:tc>
        <w:tc>
          <w:tcPr>
            <w:tcW w:w="3120" w:type="pct"/>
          </w:tcPr>
          <w:p w14:paraId="6242F8EC" w14:textId="77777777" w:rsidR="003D0E6C" w:rsidRDefault="003D0E6C">
            <w:pPr>
              <w:widowControl/>
              <w:wordWrap w:val="0"/>
              <w:spacing w:line="240" w:lineRule="auto"/>
              <w:jc w:val="center"/>
              <w:rPr>
                <w:sz w:val="18"/>
              </w:rPr>
            </w:pPr>
          </w:p>
        </w:tc>
        <w:tc>
          <w:tcPr>
            <w:tcW w:w="1069" w:type="pct"/>
          </w:tcPr>
          <w:p w14:paraId="79BDB579" w14:textId="77777777" w:rsidR="003D0E6C" w:rsidRDefault="003D0E6C">
            <w:pPr>
              <w:widowControl/>
              <w:wordWrap w:val="0"/>
              <w:spacing w:line="240" w:lineRule="auto"/>
              <w:jc w:val="center"/>
              <w:rPr>
                <w:sz w:val="18"/>
              </w:rPr>
            </w:pPr>
          </w:p>
        </w:tc>
      </w:tr>
      <w:tr w:rsidR="003D0E6C" w14:paraId="29CE5175" w14:textId="77777777">
        <w:trPr>
          <w:trHeight w:val="345"/>
        </w:trPr>
        <w:tc>
          <w:tcPr>
            <w:tcW w:w="352" w:type="pct"/>
          </w:tcPr>
          <w:p w14:paraId="4C3B2B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4F49680" w14:textId="77777777" w:rsidR="003D0E6C" w:rsidRDefault="00000000">
            <w:pPr>
              <w:widowControl/>
              <w:wordWrap w:val="0"/>
              <w:spacing w:line="240" w:lineRule="auto"/>
              <w:jc w:val="center"/>
              <w:rPr>
                <w:sz w:val="18"/>
              </w:rPr>
            </w:pPr>
            <w:r>
              <w:rPr>
                <w:rFonts w:hint="eastAsia"/>
                <w:sz w:val="18"/>
              </w:rPr>
              <w:t>K2627</w:t>
            </w:r>
          </w:p>
        </w:tc>
        <w:tc>
          <w:tcPr>
            <w:tcW w:w="3120" w:type="pct"/>
          </w:tcPr>
          <w:p w14:paraId="6E74B5B6" w14:textId="77777777" w:rsidR="003D0E6C" w:rsidRDefault="003D0E6C">
            <w:pPr>
              <w:widowControl/>
              <w:wordWrap w:val="0"/>
              <w:spacing w:line="240" w:lineRule="auto"/>
              <w:jc w:val="center"/>
              <w:rPr>
                <w:sz w:val="18"/>
              </w:rPr>
            </w:pPr>
          </w:p>
        </w:tc>
        <w:tc>
          <w:tcPr>
            <w:tcW w:w="1069" w:type="pct"/>
          </w:tcPr>
          <w:p w14:paraId="3F82837D" w14:textId="77777777" w:rsidR="003D0E6C" w:rsidRDefault="003D0E6C">
            <w:pPr>
              <w:widowControl/>
              <w:wordWrap w:val="0"/>
              <w:spacing w:line="240" w:lineRule="auto"/>
              <w:jc w:val="center"/>
              <w:rPr>
                <w:sz w:val="18"/>
              </w:rPr>
            </w:pPr>
          </w:p>
        </w:tc>
      </w:tr>
      <w:tr w:rsidR="003D0E6C" w14:paraId="1966D273" w14:textId="77777777">
        <w:trPr>
          <w:trHeight w:val="345"/>
        </w:trPr>
        <w:tc>
          <w:tcPr>
            <w:tcW w:w="352" w:type="pct"/>
          </w:tcPr>
          <w:p w14:paraId="6082EEA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0AE0D4" w14:textId="77777777" w:rsidR="003D0E6C" w:rsidRDefault="00000000">
            <w:pPr>
              <w:widowControl/>
              <w:wordWrap w:val="0"/>
              <w:spacing w:line="240" w:lineRule="auto"/>
              <w:jc w:val="center"/>
              <w:rPr>
                <w:sz w:val="18"/>
              </w:rPr>
            </w:pPr>
            <w:r>
              <w:rPr>
                <w:rFonts w:hint="eastAsia"/>
                <w:sz w:val="18"/>
              </w:rPr>
              <w:t>K2628</w:t>
            </w:r>
          </w:p>
        </w:tc>
        <w:tc>
          <w:tcPr>
            <w:tcW w:w="3120" w:type="pct"/>
          </w:tcPr>
          <w:p w14:paraId="08A6FC76" w14:textId="77777777" w:rsidR="003D0E6C" w:rsidRDefault="003D0E6C">
            <w:pPr>
              <w:widowControl/>
              <w:wordWrap w:val="0"/>
              <w:spacing w:line="240" w:lineRule="auto"/>
              <w:jc w:val="center"/>
              <w:rPr>
                <w:sz w:val="18"/>
              </w:rPr>
            </w:pPr>
          </w:p>
        </w:tc>
        <w:tc>
          <w:tcPr>
            <w:tcW w:w="1069" w:type="pct"/>
          </w:tcPr>
          <w:p w14:paraId="376888D4" w14:textId="77777777" w:rsidR="003D0E6C" w:rsidRDefault="003D0E6C">
            <w:pPr>
              <w:widowControl/>
              <w:wordWrap w:val="0"/>
              <w:spacing w:line="240" w:lineRule="auto"/>
              <w:jc w:val="center"/>
              <w:rPr>
                <w:sz w:val="18"/>
              </w:rPr>
            </w:pPr>
          </w:p>
        </w:tc>
      </w:tr>
      <w:tr w:rsidR="003D0E6C" w14:paraId="7110153E" w14:textId="77777777">
        <w:trPr>
          <w:trHeight w:val="345"/>
        </w:trPr>
        <w:tc>
          <w:tcPr>
            <w:tcW w:w="352" w:type="pct"/>
          </w:tcPr>
          <w:p w14:paraId="00B791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49AB04" w14:textId="77777777" w:rsidR="003D0E6C" w:rsidRDefault="00000000">
            <w:pPr>
              <w:widowControl/>
              <w:wordWrap w:val="0"/>
              <w:spacing w:line="240" w:lineRule="auto"/>
              <w:jc w:val="center"/>
              <w:rPr>
                <w:sz w:val="18"/>
              </w:rPr>
            </w:pPr>
            <w:r>
              <w:rPr>
                <w:rFonts w:hint="eastAsia"/>
                <w:sz w:val="18"/>
              </w:rPr>
              <w:t>K2629</w:t>
            </w:r>
          </w:p>
        </w:tc>
        <w:tc>
          <w:tcPr>
            <w:tcW w:w="3120" w:type="pct"/>
          </w:tcPr>
          <w:p w14:paraId="565209F1" w14:textId="77777777" w:rsidR="003D0E6C" w:rsidRDefault="003D0E6C">
            <w:pPr>
              <w:widowControl/>
              <w:wordWrap w:val="0"/>
              <w:spacing w:line="240" w:lineRule="auto"/>
              <w:jc w:val="center"/>
              <w:rPr>
                <w:sz w:val="18"/>
              </w:rPr>
            </w:pPr>
          </w:p>
        </w:tc>
        <w:tc>
          <w:tcPr>
            <w:tcW w:w="1069" w:type="pct"/>
          </w:tcPr>
          <w:p w14:paraId="513FE203" w14:textId="77777777" w:rsidR="003D0E6C" w:rsidRDefault="003D0E6C">
            <w:pPr>
              <w:widowControl/>
              <w:wordWrap w:val="0"/>
              <w:spacing w:line="240" w:lineRule="auto"/>
              <w:jc w:val="center"/>
              <w:rPr>
                <w:sz w:val="18"/>
              </w:rPr>
            </w:pPr>
          </w:p>
        </w:tc>
      </w:tr>
      <w:tr w:rsidR="003D0E6C" w14:paraId="29B3BAA8" w14:textId="77777777">
        <w:trPr>
          <w:trHeight w:val="345"/>
        </w:trPr>
        <w:tc>
          <w:tcPr>
            <w:tcW w:w="352" w:type="pct"/>
          </w:tcPr>
          <w:p w14:paraId="744AC2E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239584" w14:textId="77777777" w:rsidR="003D0E6C" w:rsidRDefault="00000000">
            <w:pPr>
              <w:widowControl/>
              <w:wordWrap w:val="0"/>
              <w:spacing w:line="240" w:lineRule="auto"/>
              <w:jc w:val="center"/>
              <w:rPr>
                <w:sz w:val="18"/>
              </w:rPr>
            </w:pPr>
            <w:r>
              <w:rPr>
                <w:rFonts w:hint="eastAsia"/>
                <w:sz w:val="18"/>
              </w:rPr>
              <w:t>K2630</w:t>
            </w:r>
          </w:p>
        </w:tc>
        <w:tc>
          <w:tcPr>
            <w:tcW w:w="3120" w:type="pct"/>
          </w:tcPr>
          <w:p w14:paraId="2C4A86E2" w14:textId="77777777" w:rsidR="003D0E6C" w:rsidRDefault="003D0E6C">
            <w:pPr>
              <w:widowControl/>
              <w:wordWrap w:val="0"/>
              <w:spacing w:line="240" w:lineRule="auto"/>
              <w:jc w:val="center"/>
              <w:rPr>
                <w:sz w:val="18"/>
              </w:rPr>
            </w:pPr>
          </w:p>
        </w:tc>
        <w:tc>
          <w:tcPr>
            <w:tcW w:w="1069" w:type="pct"/>
          </w:tcPr>
          <w:p w14:paraId="629AA10C" w14:textId="77777777" w:rsidR="003D0E6C" w:rsidRDefault="003D0E6C">
            <w:pPr>
              <w:widowControl/>
              <w:wordWrap w:val="0"/>
              <w:spacing w:line="240" w:lineRule="auto"/>
              <w:jc w:val="center"/>
              <w:rPr>
                <w:sz w:val="18"/>
              </w:rPr>
            </w:pPr>
          </w:p>
        </w:tc>
      </w:tr>
      <w:tr w:rsidR="003D0E6C" w14:paraId="1855B1E7" w14:textId="77777777">
        <w:trPr>
          <w:trHeight w:val="345"/>
        </w:trPr>
        <w:tc>
          <w:tcPr>
            <w:tcW w:w="352" w:type="pct"/>
          </w:tcPr>
          <w:p w14:paraId="116CB1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1EA9B57" w14:textId="77777777" w:rsidR="003D0E6C" w:rsidRDefault="00000000">
            <w:pPr>
              <w:widowControl/>
              <w:wordWrap w:val="0"/>
              <w:spacing w:line="240" w:lineRule="auto"/>
              <w:jc w:val="center"/>
              <w:rPr>
                <w:sz w:val="18"/>
              </w:rPr>
            </w:pPr>
            <w:r>
              <w:rPr>
                <w:rFonts w:hint="eastAsia"/>
                <w:sz w:val="18"/>
              </w:rPr>
              <w:t>K2631</w:t>
            </w:r>
          </w:p>
        </w:tc>
        <w:tc>
          <w:tcPr>
            <w:tcW w:w="3120" w:type="pct"/>
          </w:tcPr>
          <w:p w14:paraId="3D64C3E2" w14:textId="77777777" w:rsidR="003D0E6C" w:rsidRDefault="003D0E6C">
            <w:pPr>
              <w:widowControl/>
              <w:wordWrap w:val="0"/>
              <w:spacing w:line="240" w:lineRule="auto"/>
              <w:jc w:val="center"/>
              <w:rPr>
                <w:sz w:val="18"/>
              </w:rPr>
            </w:pPr>
          </w:p>
        </w:tc>
        <w:tc>
          <w:tcPr>
            <w:tcW w:w="1069" w:type="pct"/>
          </w:tcPr>
          <w:p w14:paraId="3CB9D10A" w14:textId="77777777" w:rsidR="003D0E6C" w:rsidRDefault="003D0E6C">
            <w:pPr>
              <w:widowControl/>
              <w:wordWrap w:val="0"/>
              <w:spacing w:line="240" w:lineRule="auto"/>
              <w:jc w:val="center"/>
              <w:rPr>
                <w:sz w:val="18"/>
              </w:rPr>
            </w:pPr>
          </w:p>
        </w:tc>
      </w:tr>
      <w:tr w:rsidR="003D0E6C" w14:paraId="63C71A27" w14:textId="77777777">
        <w:trPr>
          <w:trHeight w:val="345"/>
        </w:trPr>
        <w:tc>
          <w:tcPr>
            <w:tcW w:w="352" w:type="pct"/>
          </w:tcPr>
          <w:p w14:paraId="41BEB10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99F172" w14:textId="77777777" w:rsidR="003D0E6C" w:rsidRDefault="00000000">
            <w:pPr>
              <w:widowControl/>
              <w:wordWrap w:val="0"/>
              <w:spacing w:line="240" w:lineRule="auto"/>
              <w:jc w:val="center"/>
              <w:rPr>
                <w:sz w:val="18"/>
              </w:rPr>
            </w:pPr>
            <w:r>
              <w:rPr>
                <w:rFonts w:hint="eastAsia"/>
                <w:sz w:val="18"/>
              </w:rPr>
              <w:t>K2632</w:t>
            </w:r>
          </w:p>
        </w:tc>
        <w:tc>
          <w:tcPr>
            <w:tcW w:w="3120" w:type="pct"/>
          </w:tcPr>
          <w:p w14:paraId="60B45D6E" w14:textId="77777777" w:rsidR="003D0E6C" w:rsidRDefault="003D0E6C">
            <w:pPr>
              <w:widowControl/>
              <w:wordWrap w:val="0"/>
              <w:spacing w:line="240" w:lineRule="auto"/>
              <w:jc w:val="center"/>
              <w:rPr>
                <w:sz w:val="18"/>
              </w:rPr>
            </w:pPr>
          </w:p>
        </w:tc>
        <w:tc>
          <w:tcPr>
            <w:tcW w:w="1069" w:type="pct"/>
          </w:tcPr>
          <w:p w14:paraId="732B6616" w14:textId="77777777" w:rsidR="003D0E6C" w:rsidRDefault="003D0E6C">
            <w:pPr>
              <w:widowControl/>
              <w:wordWrap w:val="0"/>
              <w:spacing w:line="240" w:lineRule="auto"/>
              <w:jc w:val="center"/>
              <w:rPr>
                <w:sz w:val="18"/>
              </w:rPr>
            </w:pPr>
          </w:p>
        </w:tc>
      </w:tr>
      <w:tr w:rsidR="003D0E6C" w14:paraId="613FDA49" w14:textId="77777777">
        <w:trPr>
          <w:trHeight w:val="345"/>
        </w:trPr>
        <w:tc>
          <w:tcPr>
            <w:tcW w:w="352" w:type="pct"/>
          </w:tcPr>
          <w:p w14:paraId="6D7D73D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D267D6" w14:textId="77777777" w:rsidR="003D0E6C" w:rsidRDefault="003D0E6C">
            <w:pPr>
              <w:widowControl/>
              <w:wordWrap w:val="0"/>
              <w:spacing w:line="240" w:lineRule="auto"/>
              <w:jc w:val="center"/>
              <w:rPr>
                <w:sz w:val="18"/>
              </w:rPr>
            </w:pPr>
          </w:p>
        </w:tc>
        <w:tc>
          <w:tcPr>
            <w:tcW w:w="3120" w:type="pct"/>
          </w:tcPr>
          <w:p w14:paraId="29FC0043" w14:textId="77777777" w:rsidR="003D0E6C" w:rsidRDefault="003D0E6C">
            <w:pPr>
              <w:widowControl/>
              <w:wordWrap w:val="0"/>
              <w:spacing w:line="240" w:lineRule="auto"/>
              <w:jc w:val="center"/>
              <w:rPr>
                <w:sz w:val="18"/>
              </w:rPr>
            </w:pPr>
          </w:p>
        </w:tc>
        <w:tc>
          <w:tcPr>
            <w:tcW w:w="1069" w:type="pct"/>
          </w:tcPr>
          <w:p w14:paraId="115C98A1" w14:textId="77777777" w:rsidR="003D0E6C" w:rsidRDefault="003D0E6C">
            <w:pPr>
              <w:widowControl/>
              <w:wordWrap w:val="0"/>
              <w:spacing w:line="240" w:lineRule="auto"/>
              <w:jc w:val="center"/>
              <w:rPr>
                <w:sz w:val="18"/>
              </w:rPr>
            </w:pPr>
          </w:p>
        </w:tc>
      </w:tr>
      <w:tr w:rsidR="003D0E6C" w14:paraId="3C5653E2" w14:textId="77777777">
        <w:trPr>
          <w:trHeight w:val="345"/>
        </w:trPr>
        <w:tc>
          <w:tcPr>
            <w:tcW w:w="352" w:type="pct"/>
          </w:tcPr>
          <w:p w14:paraId="38D183B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B72074" w14:textId="77777777" w:rsidR="003D0E6C" w:rsidRDefault="00000000">
            <w:pPr>
              <w:widowControl/>
              <w:wordWrap w:val="0"/>
              <w:spacing w:line="240" w:lineRule="auto"/>
              <w:jc w:val="center"/>
              <w:rPr>
                <w:sz w:val="18"/>
              </w:rPr>
            </w:pPr>
            <w:r>
              <w:rPr>
                <w:rFonts w:hint="eastAsia"/>
                <w:sz w:val="18"/>
              </w:rPr>
              <w:t>K2701</w:t>
            </w:r>
          </w:p>
        </w:tc>
        <w:tc>
          <w:tcPr>
            <w:tcW w:w="3120" w:type="pct"/>
          </w:tcPr>
          <w:p w14:paraId="4BB1C25B" w14:textId="77777777" w:rsidR="003D0E6C" w:rsidRDefault="003D0E6C">
            <w:pPr>
              <w:widowControl/>
              <w:wordWrap w:val="0"/>
              <w:spacing w:line="240" w:lineRule="auto"/>
              <w:jc w:val="center"/>
              <w:rPr>
                <w:sz w:val="18"/>
              </w:rPr>
            </w:pPr>
          </w:p>
        </w:tc>
        <w:tc>
          <w:tcPr>
            <w:tcW w:w="1069" w:type="pct"/>
          </w:tcPr>
          <w:p w14:paraId="0664960E" w14:textId="77777777" w:rsidR="003D0E6C" w:rsidRDefault="003D0E6C">
            <w:pPr>
              <w:widowControl/>
              <w:wordWrap w:val="0"/>
              <w:spacing w:line="240" w:lineRule="auto"/>
              <w:jc w:val="center"/>
              <w:rPr>
                <w:sz w:val="18"/>
              </w:rPr>
            </w:pPr>
          </w:p>
        </w:tc>
      </w:tr>
      <w:tr w:rsidR="003D0E6C" w14:paraId="247364BA" w14:textId="77777777">
        <w:trPr>
          <w:trHeight w:val="345"/>
        </w:trPr>
        <w:tc>
          <w:tcPr>
            <w:tcW w:w="352" w:type="pct"/>
          </w:tcPr>
          <w:p w14:paraId="13A239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91ECC8" w14:textId="77777777" w:rsidR="003D0E6C" w:rsidRDefault="00000000">
            <w:pPr>
              <w:widowControl/>
              <w:wordWrap w:val="0"/>
              <w:spacing w:line="240" w:lineRule="auto"/>
              <w:jc w:val="center"/>
              <w:rPr>
                <w:sz w:val="18"/>
              </w:rPr>
            </w:pPr>
            <w:r>
              <w:rPr>
                <w:rFonts w:hint="eastAsia"/>
                <w:sz w:val="18"/>
              </w:rPr>
              <w:t>K2702</w:t>
            </w:r>
          </w:p>
        </w:tc>
        <w:tc>
          <w:tcPr>
            <w:tcW w:w="3120" w:type="pct"/>
          </w:tcPr>
          <w:p w14:paraId="054AB9ED" w14:textId="77777777" w:rsidR="003D0E6C" w:rsidRDefault="003D0E6C">
            <w:pPr>
              <w:widowControl/>
              <w:wordWrap w:val="0"/>
              <w:spacing w:line="240" w:lineRule="auto"/>
              <w:jc w:val="center"/>
              <w:rPr>
                <w:sz w:val="18"/>
              </w:rPr>
            </w:pPr>
          </w:p>
        </w:tc>
        <w:tc>
          <w:tcPr>
            <w:tcW w:w="1069" w:type="pct"/>
          </w:tcPr>
          <w:p w14:paraId="41B658AA" w14:textId="77777777" w:rsidR="003D0E6C" w:rsidRDefault="003D0E6C">
            <w:pPr>
              <w:widowControl/>
              <w:wordWrap w:val="0"/>
              <w:spacing w:line="240" w:lineRule="auto"/>
              <w:jc w:val="center"/>
              <w:rPr>
                <w:sz w:val="18"/>
              </w:rPr>
            </w:pPr>
          </w:p>
        </w:tc>
      </w:tr>
      <w:tr w:rsidR="003D0E6C" w14:paraId="32E21818" w14:textId="77777777">
        <w:trPr>
          <w:trHeight w:val="345"/>
        </w:trPr>
        <w:tc>
          <w:tcPr>
            <w:tcW w:w="352" w:type="pct"/>
          </w:tcPr>
          <w:p w14:paraId="3F402DD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2AC787" w14:textId="77777777" w:rsidR="003D0E6C" w:rsidRDefault="00000000">
            <w:pPr>
              <w:widowControl/>
              <w:wordWrap w:val="0"/>
              <w:spacing w:line="240" w:lineRule="auto"/>
              <w:jc w:val="center"/>
              <w:rPr>
                <w:sz w:val="18"/>
              </w:rPr>
            </w:pPr>
            <w:r>
              <w:rPr>
                <w:rFonts w:hint="eastAsia"/>
                <w:sz w:val="18"/>
              </w:rPr>
              <w:t>K2703</w:t>
            </w:r>
          </w:p>
        </w:tc>
        <w:tc>
          <w:tcPr>
            <w:tcW w:w="3120" w:type="pct"/>
          </w:tcPr>
          <w:p w14:paraId="5A16ACB7" w14:textId="77777777" w:rsidR="003D0E6C" w:rsidRDefault="003D0E6C">
            <w:pPr>
              <w:widowControl/>
              <w:wordWrap w:val="0"/>
              <w:spacing w:line="240" w:lineRule="auto"/>
              <w:jc w:val="center"/>
              <w:rPr>
                <w:sz w:val="18"/>
              </w:rPr>
            </w:pPr>
          </w:p>
        </w:tc>
        <w:tc>
          <w:tcPr>
            <w:tcW w:w="1069" w:type="pct"/>
          </w:tcPr>
          <w:p w14:paraId="06A8A95E" w14:textId="77777777" w:rsidR="003D0E6C" w:rsidRDefault="003D0E6C">
            <w:pPr>
              <w:widowControl/>
              <w:wordWrap w:val="0"/>
              <w:spacing w:line="240" w:lineRule="auto"/>
              <w:jc w:val="center"/>
              <w:rPr>
                <w:sz w:val="18"/>
              </w:rPr>
            </w:pPr>
          </w:p>
        </w:tc>
      </w:tr>
      <w:tr w:rsidR="003D0E6C" w14:paraId="1AAB85A2" w14:textId="77777777">
        <w:trPr>
          <w:trHeight w:val="345"/>
        </w:trPr>
        <w:tc>
          <w:tcPr>
            <w:tcW w:w="352" w:type="pct"/>
          </w:tcPr>
          <w:p w14:paraId="6F1011C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687A8FB" w14:textId="77777777" w:rsidR="003D0E6C" w:rsidRDefault="00000000">
            <w:pPr>
              <w:widowControl/>
              <w:wordWrap w:val="0"/>
              <w:spacing w:line="240" w:lineRule="auto"/>
              <w:jc w:val="center"/>
              <w:rPr>
                <w:sz w:val="18"/>
              </w:rPr>
            </w:pPr>
            <w:r>
              <w:rPr>
                <w:rFonts w:hint="eastAsia"/>
                <w:sz w:val="18"/>
              </w:rPr>
              <w:t>K2704</w:t>
            </w:r>
          </w:p>
        </w:tc>
        <w:tc>
          <w:tcPr>
            <w:tcW w:w="3120" w:type="pct"/>
          </w:tcPr>
          <w:p w14:paraId="3D037458" w14:textId="77777777" w:rsidR="003D0E6C" w:rsidRDefault="003D0E6C">
            <w:pPr>
              <w:widowControl/>
              <w:wordWrap w:val="0"/>
              <w:spacing w:line="240" w:lineRule="auto"/>
              <w:jc w:val="center"/>
              <w:rPr>
                <w:sz w:val="18"/>
              </w:rPr>
            </w:pPr>
          </w:p>
        </w:tc>
        <w:tc>
          <w:tcPr>
            <w:tcW w:w="1069" w:type="pct"/>
          </w:tcPr>
          <w:p w14:paraId="15DB0476" w14:textId="77777777" w:rsidR="003D0E6C" w:rsidRDefault="003D0E6C">
            <w:pPr>
              <w:widowControl/>
              <w:wordWrap w:val="0"/>
              <w:spacing w:line="240" w:lineRule="auto"/>
              <w:jc w:val="center"/>
              <w:rPr>
                <w:sz w:val="18"/>
              </w:rPr>
            </w:pPr>
          </w:p>
        </w:tc>
      </w:tr>
      <w:tr w:rsidR="003D0E6C" w14:paraId="596AC2D9" w14:textId="77777777">
        <w:trPr>
          <w:trHeight w:val="345"/>
        </w:trPr>
        <w:tc>
          <w:tcPr>
            <w:tcW w:w="352" w:type="pct"/>
          </w:tcPr>
          <w:p w14:paraId="4495B1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DBB5488" w14:textId="77777777" w:rsidR="003D0E6C" w:rsidRDefault="00000000">
            <w:pPr>
              <w:widowControl/>
              <w:wordWrap w:val="0"/>
              <w:spacing w:line="240" w:lineRule="auto"/>
              <w:jc w:val="center"/>
              <w:rPr>
                <w:sz w:val="18"/>
              </w:rPr>
            </w:pPr>
            <w:r>
              <w:rPr>
                <w:rFonts w:hint="eastAsia"/>
                <w:sz w:val="18"/>
              </w:rPr>
              <w:t>K2705</w:t>
            </w:r>
          </w:p>
        </w:tc>
        <w:tc>
          <w:tcPr>
            <w:tcW w:w="3120" w:type="pct"/>
          </w:tcPr>
          <w:p w14:paraId="022A19D3" w14:textId="77777777" w:rsidR="003D0E6C" w:rsidRDefault="003D0E6C">
            <w:pPr>
              <w:widowControl/>
              <w:wordWrap w:val="0"/>
              <w:spacing w:line="240" w:lineRule="auto"/>
              <w:jc w:val="center"/>
              <w:rPr>
                <w:sz w:val="18"/>
              </w:rPr>
            </w:pPr>
          </w:p>
        </w:tc>
        <w:tc>
          <w:tcPr>
            <w:tcW w:w="1069" w:type="pct"/>
          </w:tcPr>
          <w:p w14:paraId="3476C6C4" w14:textId="77777777" w:rsidR="003D0E6C" w:rsidRDefault="003D0E6C">
            <w:pPr>
              <w:widowControl/>
              <w:wordWrap w:val="0"/>
              <w:spacing w:line="240" w:lineRule="auto"/>
              <w:jc w:val="center"/>
              <w:rPr>
                <w:sz w:val="18"/>
              </w:rPr>
            </w:pPr>
          </w:p>
        </w:tc>
      </w:tr>
      <w:tr w:rsidR="003D0E6C" w14:paraId="0EA8C42E" w14:textId="77777777">
        <w:trPr>
          <w:trHeight w:val="345"/>
        </w:trPr>
        <w:tc>
          <w:tcPr>
            <w:tcW w:w="352" w:type="pct"/>
          </w:tcPr>
          <w:p w14:paraId="2C4FE01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55C075" w14:textId="77777777" w:rsidR="003D0E6C" w:rsidRDefault="00000000">
            <w:pPr>
              <w:widowControl/>
              <w:wordWrap w:val="0"/>
              <w:spacing w:line="240" w:lineRule="auto"/>
              <w:jc w:val="center"/>
              <w:rPr>
                <w:sz w:val="18"/>
              </w:rPr>
            </w:pPr>
            <w:r>
              <w:rPr>
                <w:rFonts w:hint="eastAsia"/>
                <w:sz w:val="18"/>
              </w:rPr>
              <w:t>K2706</w:t>
            </w:r>
          </w:p>
        </w:tc>
        <w:tc>
          <w:tcPr>
            <w:tcW w:w="3120" w:type="pct"/>
          </w:tcPr>
          <w:p w14:paraId="7FDC90EA" w14:textId="77777777" w:rsidR="003D0E6C" w:rsidRDefault="003D0E6C">
            <w:pPr>
              <w:widowControl/>
              <w:wordWrap w:val="0"/>
              <w:spacing w:line="240" w:lineRule="auto"/>
              <w:jc w:val="center"/>
              <w:rPr>
                <w:sz w:val="18"/>
              </w:rPr>
            </w:pPr>
          </w:p>
        </w:tc>
        <w:tc>
          <w:tcPr>
            <w:tcW w:w="1069" w:type="pct"/>
          </w:tcPr>
          <w:p w14:paraId="130869EE" w14:textId="77777777" w:rsidR="003D0E6C" w:rsidRDefault="003D0E6C">
            <w:pPr>
              <w:widowControl/>
              <w:wordWrap w:val="0"/>
              <w:spacing w:line="240" w:lineRule="auto"/>
              <w:jc w:val="center"/>
              <w:rPr>
                <w:sz w:val="18"/>
              </w:rPr>
            </w:pPr>
          </w:p>
        </w:tc>
      </w:tr>
      <w:tr w:rsidR="003D0E6C" w14:paraId="089D5AA4" w14:textId="77777777">
        <w:trPr>
          <w:trHeight w:val="345"/>
        </w:trPr>
        <w:tc>
          <w:tcPr>
            <w:tcW w:w="352" w:type="pct"/>
          </w:tcPr>
          <w:p w14:paraId="1EFE78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581E5F" w14:textId="77777777" w:rsidR="003D0E6C" w:rsidRDefault="00000000">
            <w:pPr>
              <w:widowControl/>
              <w:wordWrap w:val="0"/>
              <w:spacing w:line="240" w:lineRule="auto"/>
              <w:jc w:val="center"/>
              <w:rPr>
                <w:sz w:val="18"/>
              </w:rPr>
            </w:pPr>
            <w:r>
              <w:rPr>
                <w:rFonts w:hint="eastAsia"/>
                <w:sz w:val="18"/>
              </w:rPr>
              <w:t>K2707</w:t>
            </w:r>
          </w:p>
        </w:tc>
        <w:tc>
          <w:tcPr>
            <w:tcW w:w="3120" w:type="pct"/>
          </w:tcPr>
          <w:p w14:paraId="1829CC5B" w14:textId="77777777" w:rsidR="003D0E6C" w:rsidRDefault="003D0E6C">
            <w:pPr>
              <w:widowControl/>
              <w:wordWrap w:val="0"/>
              <w:spacing w:line="240" w:lineRule="auto"/>
              <w:jc w:val="center"/>
              <w:rPr>
                <w:sz w:val="18"/>
              </w:rPr>
            </w:pPr>
          </w:p>
        </w:tc>
        <w:tc>
          <w:tcPr>
            <w:tcW w:w="1069" w:type="pct"/>
          </w:tcPr>
          <w:p w14:paraId="3DDD36B3" w14:textId="77777777" w:rsidR="003D0E6C" w:rsidRDefault="003D0E6C">
            <w:pPr>
              <w:widowControl/>
              <w:wordWrap w:val="0"/>
              <w:spacing w:line="240" w:lineRule="auto"/>
              <w:jc w:val="center"/>
              <w:rPr>
                <w:sz w:val="18"/>
              </w:rPr>
            </w:pPr>
          </w:p>
        </w:tc>
      </w:tr>
      <w:tr w:rsidR="003D0E6C" w14:paraId="650D9576" w14:textId="77777777">
        <w:trPr>
          <w:trHeight w:val="345"/>
        </w:trPr>
        <w:tc>
          <w:tcPr>
            <w:tcW w:w="352" w:type="pct"/>
          </w:tcPr>
          <w:p w14:paraId="136108A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9673B9" w14:textId="77777777" w:rsidR="003D0E6C" w:rsidRDefault="00000000">
            <w:pPr>
              <w:widowControl/>
              <w:wordWrap w:val="0"/>
              <w:spacing w:line="240" w:lineRule="auto"/>
              <w:jc w:val="center"/>
              <w:rPr>
                <w:sz w:val="18"/>
              </w:rPr>
            </w:pPr>
            <w:r>
              <w:rPr>
                <w:rFonts w:hint="eastAsia"/>
                <w:sz w:val="18"/>
              </w:rPr>
              <w:t>K2708</w:t>
            </w:r>
          </w:p>
        </w:tc>
        <w:tc>
          <w:tcPr>
            <w:tcW w:w="3120" w:type="pct"/>
          </w:tcPr>
          <w:p w14:paraId="346895D6" w14:textId="77777777" w:rsidR="003D0E6C" w:rsidRDefault="003D0E6C">
            <w:pPr>
              <w:widowControl/>
              <w:wordWrap w:val="0"/>
              <w:spacing w:line="240" w:lineRule="auto"/>
              <w:jc w:val="center"/>
              <w:rPr>
                <w:sz w:val="18"/>
              </w:rPr>
            </w:pPr>
          </w:p>
        </w:tc>
        <w:tc>
          <w:tcPr>
            <w:tcW w:w="1069" w:type="pct"/>
          </w:tcPr>
          <w:p w14:paraId="753E9F28" w14:textId="77777777" w:rsidR="003D0E6C" w:rsidRDefault="003D0E6C">
            <w:pPr>
              <w:widowControl/>
              <w:wordWrap w:val="0"/>
              <w:spacing w:line="240" w:lineRule="auto"/>
              <w:jc w:val="center"/>
              <w:rPr>
                <w:sz w:val="18"/>
              </w:rPr>
            </w:pPr>
          </w:p>
        </w:tc>
      </w:tr>
      <w:tr w:rsidR="003D0E6C" w14:paraId="72D5BAAA" w14:textId="77777777">
        <w:trPr>
          <w:trHeight w:val="345"/>
        </w:trPr>
        <w:tc>
          <w:tcPr>
            <w:tcW w:w="352" w:type="pct"/>
          </w:tcPr>
          <w:p w14:paraId="3254C5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293DEC" w14:textId="77777777" w:rsidR="003D0E6C" w:rsidRDefault="00000000">
            <w:pPr>
              <w:widowControl/>
              <w:wordWrap w:val="0"/>
              <w:spacing w:line="240" w:lineRule="auto"/>
              <w:jc w:val="center"/>
              <w:rPr>
                <w:sz w:val="18"/>
              </w:rPr>
            </w:pPr>
            <w:r>
              <w:rPr>
                <w:rFonts w:hint="eastAsia"/>
                <w:sz w:val="18"/>
              </w:rPr>
              <w:t>K2709</w:t>
            </w:r>
          </w:p>
        </w:tc>
        <w:tc>
          <w:tcPr>
            <w:tcW w:w="3120" w:type="pct"/>
          </w:tcPr>
          <w:p w14:paraId="13460E4E" w14:textId="77777777" w:rsidR="003D0E6C" w:rsidRDefault="003D0E6C">
            <w:pPr>
              <w:widowControl/>
              <w:wordWrap w:val="0"/>
              <w:spacing w:line="240" w:lineRule="auto"/>
              <w:jc w:val="center"/>
              <w:rPr>
                <w:sz w:val="18"/>
              </w:rPr>
            </w:pPr>
          </w:p>
        </w:tc>
        <w:tc>
          <w:tcPr>
            <w:tcW w:w="1069" w:type="pct"/>
          </w:tcPr>
          <w:p w14:paraId="166EDC77" w14:textId="77777777" w:rsidR="003D0E6C" w:rsidRDefault="003D0E6C">
            <w:pPr>
              <w:widowControl/>
              <w:wordWrap w:val="0"/>
              <w:spacing w:line="240" w:lineRule="auto"/>
              <w:jc w:val="center"/>
              <w:rPr>
                <w:sz w:val="18"/>
              </w:rPr>
            </w:pPr>
          </w:p>
        </w:tc>
      </w:tr>
      <w:tr w:rsidR="003D0E6C" w14:paraId="250E080C" w14:textId="77777777">
        <w:trPr>
          <w:trHeight w:val="345"/>
        </w:trPr>
        <w:tc>
          <w:tcPr>
            <w:tcW w:w="352" w:type="pct"/>
          </w:tcPr>
          <w:p w14:paraId="7AAEB3D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B35DA02" w14:textId="77777777" w:rsidR="003D0E6C" w:rsidRDefault="00000000">
            <w:pPr>
              <w:widowControl/>
              <w:wordWrap w:val="0"/>
              <w:spacing w:line="240" w:lineRule="auto"/>
              <w:jc w:val="center"/>
              <w:rPr>
                <w:sz w:val="18"/>
              </w:rPr>
            </w:pPr>
            <w:r>
              <w:rPr>
                <w:rFonts w:hint="eastAsia"/>
                <w:sz w:val="18"/>
              </w:rPr>
              <w:t>K2710</w:t>
            </w:r>
          </w:p>
        </w:tc>
        <w:tc>
          <w:tcPr>
            <w:tcW w:w="3120" w:type="pct"/>
          </w:tcPr>
          <w:p w14:paraId="7EA6B34A" w14:textId="77777777" w:rsidR="003D0E6C" w:rsidRDefault="003D0E6C">
            <w:pPr>
              <w:widowControl/>
              <w:wordWrap w:val="0"/>
              <w:spacing w:line="240" w:lineRule="auto"/>
              <w:jc w:val="center"/>
              <w:rPr>
                <w:sz w:val="18"/>
              </w:rPr>
            </w:pPr>
          </w:p>
        </w:tc>
        <w:tc>
          <w:tcPr>
            <w:tcW w:w="1069" w:type="pct"/>
          </w:tcPr>
          <w:p w14:paraId="4134B0E7" w14:textId="77777777" w:rsidR="003D0E6C" w:rsidRDefault="003D0E6C">
            <w:pPr>
              <w:widowControl/>
              <w:wordWrap w:val="0"/>
              <w:spacing w:line="240" w:lineRule="auto"/>
              <w:jc w:val="center"/>
              <w:rPr>
                <w:sz w:val="18"/>
              </w:rPr>
            </w:pPr>
          </w:p>
        </w:tc>
      </w:tr>
      <w:tr w:rsidR="003D0E6C" w14:paraId="7F528103" w14:textId="77777777">
        <w:trPr>
          <w:trHeight w:val="345"/>
        </w:trPr>
        <w:tc>
          <w:tcPr>
            <w:tcW w:w="352" w:type="pct"/>
          </w:tcPr>
          <w:p w14:paraId="7083D2F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402585" w14:textId="77777777" w:rsidR="003D0E6C" w:rsidRDefault="00000000">
            <w:pPr>
              <w:widowControl/>
              <w:wordWrap w:val="0"/>
              <w:spacing w:line="240" w:lineRule="auto"/>
              <w:jc w:val="center"/>
              <w:rPr>
                <w:sz w:val="18"/>
              </w:rPr>
            </w:pPr>
            <w:r>
              <w:rPr>
                <w:rFonts w:hint="eastAsia"/>
                <w:sz w:val="18"/>
              </w:rPr>
              <w:t>K2711</w:t>
            </w:r>
          </w:p>
        </w:tc>
        <w:tc>
          <w:tcPr>
            <w:tcW w:w="3120" w:type="pct"/>
          </w:tcPr>
          <w:p w14:paraId="32B14DEC" w14:textId="77777777" w:rsidR="003D0E6C" w:rsidRDefault="003D0E6C">
            <w:pPr>
              <w:widowControl/>
              <w:wordWrap w:val="0"/>
              <w:spacing w:line="240" w:lineRule="auto"/>
              <w:jc w:val="center"/>
              <w:rPr>
                <w:sz w:val="18"/>
              </w:rPr>
            </w:pPr>
          </w:p>
        </w:tc>
        <w:tc>
          <w:tcPr>
            <w:tcW w:w="1069" w:type="pct"/>
          </w:tcPr>
          <w:p w14:paraId="44F8C702" w14:textId="77777777" w:rsidR="003D0E6C" w:rsidRDefault="003D0E6C">
            <w:pPr>
              <w:widowControl/>
              <w:wordWrap w:val="0"/>
              <w:spacing w:line="240" w:lineRule="auto"/>
              <w:jc w:val="center"/>
              <w:rPr>
                <w:sz w:val="18"/>
              </w:rPr>
            </w:pPr>
          </w:p>
        </w:tc>
      </w:tr>
      <w:tr w:rsidR="003D0E6C" w14:paraId="649F40FB" w14:textId="77777777">
        <w:trPr>
          <w:trHeight w:val="345"/>
        </w:trPr>
        <w:tc>
          <w:tcPr>
            <w:tcW w:w="352" w:type="pct"/>
          </w:tcPr>
          <w:p w14:paraId="0A4CA1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8ED3EF7" w14:textId="77777777" w:rsidR="003D0E6C" w:rsidRDefault="00000000">
            <w:pPr>
              <w:widowControl/>
              <w:wordWrap w:val="0"/>
              <w:spacing w:line="240" w:lineRule="auto"/>
              <w:jc w:val="center"/>
              <w:rPr>
                <w:sz w:val="18"/>
              </w:rPr>
            </w:pPr>
            <w:r>
              <w:rPr>
                <w:rFonts w:hint="eastAsia"/>
                <w:sz w:val="18"/>
              </w:rPr>
              <w:t>K2712</w:t>
            </w:r>
          </w:p>
        </w:tc>
        <w:tc>
          <w:tcPr>
            <w:tcW w:w="3120" w:type="pct"/>
          </w:tcPr>
          <w:p w14:paraId="2A612238" w14:textId="77777777" w:rsidR="003D0E6C" w:rsidRDefault="003D0E6C">
            <w:pPr>
              <w:widowControl/>
              <w:wordWrap w:val="0"/>
              <w:spacing w:line="240" w:lineRule="auto"/>
              <w:jc w:val="center"/>
              <w:rPr>
                <w:sz w:val="18"/>
              </w:rPr>
            </w:pPr>
          </w:p>
        </w:tc>
        <w:tc>
          <w:tcPr>
            <w:tcW w:w="1069" w:type="pct"/>
          </w:tcPr>
          <w:p w14:paraId="40F9B2D2" w14:textId="77777777" w:rsidR="003D0E6C" w:rsidRDefault="003D0E6C">
            <w:pPr>
              <w:widowControl/>
              <w:wordWrap w:val="0"/>
              <w:spacing w:line="240" w:lineRule="auto"/>
              <w:jc w:val="center"/>
              <w:rPr>
                <w:sz w:val="18"/>
              </w:rPr>
            </w:pPr>
          </w:p>
        </w:tc>
      </w:tr>
      <w:tr w:rsidR="003D0E6C" w14:paraId="2A959532" w14:textId="77777777">
        <w:trPr>
          <w:trHeight w:val="345"/>
        </w:trPr>
        <w:tc>
          <w:tcPr>
            <w:tcW w:w="352" w:type="pct"/>
          </w:tcPr>
          <w:p w14:paraId="035C339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32FB60" w14:textId="77777777" w:rsidR="003D0E6C" w:rsidRDefault="00000000">
            <w:pPr>
              <w:widowControl/>
              <w:wordWrap w:val="0"/>
              <w:spacing w:line="240" w:lineRule="auto"/>
              <w:jc w:val="center"/>
              <w:rPr>
                <w:sz w:val="18"/>
              </w:rPr>
            </w:pPr>
            <w:r>
              <w:rPr>
                <w:rFonts w:hint="eastAsia"/>
                <w:sz w:val="18"/>
              </w:rPr>
              <w:t>K2713</w:t>
            </w:r>
          </w:p>
        </w:tc>
        <w:tc>
          <w:tcPr>
            <w:tcW w:w="3120" w:type="pct"/>
          </w:tcPr>
          <w:p w14:paraId="335E1CC3" w14:textId="77777777" w:rsidR="003D0E6C" w:rsidRDefault="003D0E6C">
            <w:pPr>
              <w:widowControl/>
              <w:wordWrap w:val="0"/>
              <w:spacing w:line="240" w:lineRule="auto"/>
              <w:jc w:val="center"/>
              <w:rPr>
                <w:sz w:val="18"/>
              </w:rPr>
            </w:pPr>
          </w:p>
        </w:tc>
        <w:tc>
          <w:tcPr>
            <w:tcW w:w="1069" w:type="pct"/>
          </w:tcPr>
          <w:p w14:paraId="0EAF2BAB" w14:textId="77777777" w:rsidR="003D0E6C" w:rsidRDefault="003D0E6C">
            <w:pPr>
              <w:widowControl/>
              <w:wordWrap w:val="0"/>
              <w:spacing w:line="240" w:lineRule="auto"/>
              <w:jc w:val="center"/>
              <w:rPr>
                <w:sz w:val="18"/>
              </w:rPr>
            </w:pPr>
          </w:p>
        </w:tc>
      </w:tr>
      <w:tr w:rsidR="003D0E6C" w14:paraId="2F520396" w14:textId="77777777">
        <w:trPr>
          <w:trHeight w:val="345"/>
        </w:trPr>
        <w:tc>
          <w:tcPr>
            <w:tcW w:w="352" w:type="pct"/>
          </w:tcPr>
          <w:p w14:paraId="4441136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92446A" w14:textId="77777777" w:rsidR="003D0E6C" w:rsidRDefault="00000000">
            <w:pPr>
              <w:widowControl/>
              <w:wordWrap w:val="0"/>
              <w:spacing w:line="240" w:lineRule="auto"/>
              <w:jc w:val="center"/>
              <w:rPr>
                <w:sz w:val="18"/>
              </w:rPr>
            </w:pPr>
            <w:r>
              <w:rPr>
                <w:rFonts w:hint="eastAsia"/>
                <w:sz w:val="18"/>
              </w:rPr>
              <w:t>K2714</w:t>
            </w:r>
          </w:p>
        </w:tc>
        <w:tc>
          <w:tcPr>
            <w:tcW w:w="3120" w:type="pct"/>
          </w:tcPr>
          <w:p w14:paraId="2D18A1A1" w14:textId="77777777" w:rsidR="003D0E6C" w:rsidRDefault="003D0E6C">
            <w:pPr>
              <w:widowControl/>
              <w:wordWrap w:val="0"/>
              <w:spacing w:line="240" w:lineRule="auto"/>
              <w:jc w:val="center"/>
              <w:rPr>
                <w:sz w:val="18"/>
              </w:rPr>
            </w:pPr>
          </w:p>
        </w:tc>
        <w:tc>
          <w:tcPr>
            <w:tcW w:w="1069" w:type="pct"/>
          </w:tcPr>
          <w:p w14:paraId="461A3693" w14:textId="77777777" w:rsidR="003D0E6C" w:rsidRDefault="003D0E6C">
            <w:pPr>
              <w:widowControl/>
              <w:wordWrap w:val="0"/>
              <w:spacing w:line="240" w:lineRule="auto"/>
              <w:jc w:val="center"/>
              <w:rPr>
                <w:sz w:val="18"/>
              </w:rPr>
            </w:pPr>
          </w:p>
        </w:tc>
      </w:tr>
      <w:tr w:rsidR="003D0E6C" w14:paraId="397301A9" w14:textId="77777777">
        <w:trPr>
          <w:trHeight w:val="345"/>
        </w:trPr>
        <w:tc>
          <w:tcPr>
            <w:tcW w:w="352" w:type="pct"/>
          </w:tcPr>
          <w:p w14:paraId="5E0813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E01AFD" w14:textId="77777777" w:rsidR="003D0E6C" w:rsidRDefault="00000000">
            <w:pPr>
              <w:widowControl/>
              <w:wordWrap w:val="0"/>
              <w:spacing w:line="240" w:lineRule="auto"/>
              <w:jc w:val="center"/>
              <w:rPr>
                <w:sz w:val="18"/>
              </w:rPr>
            </w:pPr>
            <w:r>
              <w:rPr>
                <w:rFonts w:hint="eastAsia"/>
                <w:sz w:val="18"/>
              </w:rPr>
              <w:t>K2715</w:t>
            </w:r>
          </w:p>
        </w:tc>
        <w:tc>
          <w:tcPr>
            <w:tcW w:w="3120" w:type="pct"/>
          </w:tcPr>
          <w:p w14:paraId="1DB29860" w14:textId="77777777" w:rsidR="003D0E6C" w:rsidRDefault="003D0E6C">
            <w:pPr>
              <w:widowControl/>
              <w:wordWrap w:val="0"/>
              <w:spacing w:line="240" w:lineRule="auto"/>
              <w:jc w:val="center"/>
              <w:rPr>
                <w:sz w:val="18"/>
              </w:rPr>
            </w:pPr>
          </w:p>
        </w:tc>
        <w:tc>
          <w:tcPr>
            <w:tcW w:w="1069" w:type="pct"/>
          </w:tcPr>
          <w:p w14:paraId="600CF6A7" w14:textId="77777777" w:rsidR="003D0E6C" w:rsidRDefault="003D0E6C">
            <w:pPr>
              <w:widowControl/>
              <w:wordWrap w:val="0"/>
              <w:spacing w:line="240" w:lineRule="auto"/>
              <w:jc w:val="center"/>
              <w:rPr>
                <w:sz w:val="18"/>
              </w:rPr>
            </w:pPr>
          </w:p>
        </w:tc>
      </w:tr>
      <w:tr w:rsidR="003D0E6C" w14:paraId="215D38B2" w14:textId="77777777">
        <w:trPr>
          <w:trHeight w:val="345"/>
        </w:trPr>
        <w:tc>
          <w:tcPr>
            <w:tcW w:w="352" w:type="pct"/>
          </w:tcPr>
          <w:p w14:paraId="5876BAD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DEB7657" w14:textId="77777777" w:rsidR="003D0E6C" w:rsidRDefault="00000000">
            <w:pPr>
              <w:widowControl/>
              <w:wordWrap w:val="0"/>
              <w:spacing w:line="240" w:lineRule="auto"/>
              <w:jc w:val="center"/>
              <w:rPr>
                <w:sz w:val="18"/>
              </w:rPr>
            </w:pPr>
            <w:r>
              <w:rPr>
                <w:rFonts w:hint="eastAsia"/>
                <w:sz w:val="18"/>
              </w:rPr>
              <w:t>K2716</w:t>
            </w:r>
          </w:p>
        </w:tc>
        <w:tc>
          <w:tcPr>
            <w:tcW w:w="3120" w:type="pct"/>
          </w:tcPr>
          <w:p w14:paraId="47777322" w14:textId="77777777" w:rsidR="003D0E6C" w:rsidRDefault="003D0E6C">
            <w:pPr>
              <w:widowControl/>
              <w:wordWrap w:val="0"/>
              <w:spacing w:line="240" w:lineRule="auto"/>
              <w:jc w:val="center"/>
              <w:rPr>
                <w:sz w:val="18"/>
              </w:rPr>
            </w:pPr>
          </w:p>
        </w:tc>
        <w:tc>
          <w:tcPr>
            <w:tcW w:w="1069" w:type="pct"/>
          </w:tcPr>
          <w:p w14:paraId="65D7447F" w14:textId="77777777" w:rsidR="003D0E6C" w:rsidRDefault="003D0E6C">
            <w:pPr>
              <w:widowControl/>
              <w:wordWrap w:val="0"/>
              <w:spacing w:line="240" w:lineRule="auto"/>
              <w:jc w:val="center"/>
              <w:rPr>
                <w:sz w:val="18"/>
              </w:rPr>
            </w:pPr>
          </w:p>
        </w:tc>
      </w:tr>
      <w:tr w:rsidR="003D0E6C" w14:paraId="064930AB" w14:textId="77777777">
        <w:trPr>
          <w:trHeight w:val="345"/>
        </w:trPr>
        <w:tc>
          <w:tcPr>
            <w:tcW w:w="352" w:type="pct"/>
          </w:tcPr>
          <w:p w14:paraId="5AE659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0CBD7C" w14:textId="77777777" w:rsidR="003D0E6C" w:rsidRDefault="00000000">
            <w:pPr>
              <w:widowControl/>
              <w:wordWrap w:val="0"/>
              <w:spacing w:line="240" w:lineRule="auto"/>
              <w:jc w:val="center"/>
              <w:rPr>
                <w:sz w:val="18"/>
              </w:rPr>
            </w:pPr>
            <w:r>
              <w:rPr>
                <w:rFonts w:hint="eastAsia"/>
                <w:sz w:val="18"/>
              </w:rPr>
              <w:t>K2717</w:t>
            </w:r>
          </w:p>
        </w:tc>
        <w:tc>
          <w:tcPr>
            <w:tcW w:w="3120" w:type="pct"/>
          </w:tcPr>
          <w:p w14:paraId="5AB233A0" w14:textId="77777777" w:rsidR="003D0E6C" w:rsidRDefault="003D0E6C">
            <w:pPr>
              <w:widowControl/>
              <w:wordWrap w:val="0"/>
              <w:spacing w:line="240" w:lineRule="auto"/>
              <w:jc w:val="center"/>
              <w:rPr>
                <w:sz w:val="18"/>
              </w:rPr>
            </w:pPr>
          </w:p>
        </w:tc>
        <w:tc>
          <w:tcPr>
            <w:tcW w:w="1069" w:type="pct"/>
          </w:tcPr>
          <w:p w14:paraId="4D88ED45" w14:textId="77777777" w:rsidR="003D0E6C" w:rsidRDefault="003D0E6C">
            <w:pPr>
              <w:widowControl/>
              <w:wordWrap w:val="0"/>
              <w:spacing w:line="240" w:lineRule="auto"/>
              <w:jc w:val="center"/>
              <w:rPr>
                <w:sz w:val="18"/>
              </w:rPr>
            </w:pPr>
          </w:p>
        </w:tc>
      </w:tr>
      <w:tr w:rsidR="003D0E6C" w14:paraId="3F0E0ABC" w14:textId="77777777">
        <w:trPr>
          <w:trHeight w:val="345"/>
        </w:trPr>
        <w:tc>
          <w:tcPr>
            <w:tcW w:w="352" w:type="pct"/>
          </w:tcPr>
          <w:p w14:paraId="1D71CC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B34BC5" w14:textId="77777777" w:rsidR="003D0E6C" w:rsidRDefault="00000000">
            <w:pPr>
              <w:widowControl/>
              <w:wordWrap w:val="0"/>
              <w:spacing w:line="240" w:lineRule="auto"/>
              <w:jc w:val="center"/>
              <w:rPr>
                <w:sz w:val="18"/>
              </w:rPr>
            </w:pPr>
            <w:r>
              <w:rPr>
                <w:rFonts w:hint="eastAsia"/>
                <w:sz w:val="18"/>
              </w:rPr>
              <w:t>D203</w:t>
            </w:r>
          </w:p>
        </w:tc>
        <w:tc>
          <w:tcPr>
            <w:tcW w:w="3120" w:type="pct"/>
          </w:tcPr>
          <w:p w14:paraId="2EE9384B" w14:textId="77777777" w:rsidR="003D0E6C" w:rsidRDefault="003D0E6C">
            <w:pPr>
              <w:widowControl/>
              <w:wordWrap w:val="0"/>
              <w:spacing w:line="240" w:lineRule="auto"/>
              <w:jc w:val="center"/>
              <w:rPr>
                <w:sz w:val="18"/>
              </w:rPr>
            </w:pPr>
          </w:p>
        </w:tc>
        <w:tc>
          <w:tcPr>
            <w:tcW w:w="1069" w:type="pct"/>
          </w:tcPr>
          <w:p w14:paraId="07F94E29" w14:textId="77777777" w:rsidR="003D0E6C" w:rsidRDefault="003D0E6C">
            <w:pPr>
              <w:widowControl/>
              <w:wordWrap w:val="0"/>
              <w:spacing w:line="240" w:lineRule="auto"/>
              <w:jc w:val="center"/>
              <w:rPr>
                <w:sz w:val="18"/>
              </w:rPr>
            </w:pPr>
          </w:p>
        </w:tc>
      </w:tr>
      <w:tr w:rsidR="003D0E6C" w14:paraId="0FA4F327" w14:textId="77777777">
        <w:trPr>
          <w:trHeight w:val="345"/>
        </w:trPr>
        <w:tc>
          <w:tcPr>
            <w:tcW w:w="352" w:type="pct"/>
          </w:tcPr>
          <w:p w14:paraId="0AB5A71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5D71DC0" w14:textId="77777777" w:rsidR="003D0E6C" w:rsidRDefault="00000000">
            <w:pPr>
              <w:widowControl/>
              <w:wordWrap w:val="0"/>
              <w:spacing w:line="240" w:lineRule="auto"/>
              <w:jc w:val="center"/>
              <w:rPr>
                <w:sz w:val="18"/>
              </w:rPr>
            </w:pPr>
            <w:r>
              <w:rPr>
                <w:rFonts w:hint="eastAsia"/>
                <w:sz w:val="18"/>
              </w:rPr>
              <w:t>D205</w:t>
            </w:r>
          </w:p>
        </w:tc>
        <w:tc>
          <w:tcPr>
            <w:tcW w:w="3120" w:type="pct"/>
          </w:tcPr>
          <w:p w14:paraId="74205A3A" w14:textId="77777777" w:rsidR="003D0E6C" w:rsidRDefault="003D0E6C">
            <w:pPr>
              <w:widowControl/>
              <w:wordWrap w:val="0"/>
              <w:spacing w:line="240" w:lineRule="auto"/>
              <w:jc w:val="center"/>
              <w:rPr>
                <w:sz w:val="18"/>
              </w:rPr>
            </w:pPr>
          </w:p>
        </w:tc>
        <w:tc>
          <w:tcPr>
            <w:tcW w:w="1069" w:type="pct"/>
          </w:tcPr>
          <w:p w14:paraId="607D08A4" w14:textId="77777777" w:rsidR="003D0E6C" w:rsidRDefault="003D0E6C">
            <w:pPr>
              <w:widowControl/>
              <w:wordWrap w:val="0"/>
              <w:spacing w:line="240" w:lineRule="auto"/>
              <w:jc w:val="center"/>
              <w:rPr>
                <w:sz w:val="18"/>
              </w:rPr>
            </w:pPr>
          </w:p>
        </w:tc>
      </w:tr>
      <w:tr w:rsidR="003D0E6C" w14:paraId="1B3926A5" w14:textId="77777777">
        <w:trPr>
          <w:trHeight w:val="345"/>
        </w:trPr>
        <w:tc>
          <w:tcPr>
            <w:tcW w:w="352" w:type="pct"/>
          </w:tcPr>
          <w:p w14:paraId="24ADD4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BCC075D" w14:textId="77777777" w:rsidR="003D0E6C" w:rsidRDefault="00000000">
            <w:pPr>
              <w:widowControl/>
              <w:wordWrap w:val="0"/>
              <w:spacing w:line="240" w:lineRule="auto"/>
              <w:jc w:val="center"/>
              <w:rPr>
                <w:sz w:val="18"/>
              </w:rPr>
            </w:pPr>
            <w:r>
              <w:rPr>
                <w:rFonts w:hint="eastAsia"/>
                <w:sz w:val="18"/>
              </w:rPr>
              <w:t>D206</w:t>
            </w:r>
          </w:p>
        </w:tc>
        <w:tc>
          <w:tcPr>
            <w:tcW w:w="3120" w:type="pct"/>
          </w:tcPr>
          <w:p w14:paraId="1A3CF7DB" w14:textId="77777777" w:rsidR="003D0E6C" w:rsidRDefault="003D0E6C">
            <w:pPr>
              <w:widowControl/>
              <w:wordWrap w:val="0"/>
              <w:spacing w:line="240" w:lineRule="auto"/>
              <w:jc w:val="center"/>
              <w:rPr>
                <w:sz w:val="18"/>
              </w:rPr>
            </w:pPr>
          </w:p>
        </w:tc>
        <w:tc>
          <w:tcPr>
            <w:tcW w:w="1069" w:type="pct"/>
          </w:tcPr>
          <w:p w14:paraId="744DE59E" w14:textId="77777777" w:rsidR="003D0E6C" w:rsidRDefault="003D0E6C">
            <w:pPr>
              <w:widowControl/>
              <w:wordWrap w:val="0"/>
              <w:spacing w:line="240" w:lineRule="auto"/>
              <w:jc w:val="center"/>
              <w:rPr>
                <w:sz w:val="18"/>
              </w:rPr>
            </w:pPr>
          </w:p>
        </w:tc>
      </w:tr>
      <w:tr w:rsidR="003D0E6C" w14:paraId="4FA8CE8D" w14:textId="77777777">
        <w:trPr>
          <w:trHeight w:val="345"/>
        </w:trPr>
        <w:tc>
          <w:tcPr>
            <w:tcW w:w="352" w:type="pct"/>
          </w:tcPr>
          <w:p w14:paraId="06A180E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DA2189" w14:textId="77777777" w:rsidR="003D0E6C" w:rsidRDefault="00000000">
            <w:pPr>
              <w:widowControl/>
              <w:wordWrap w:val="0"/>
              <w:spacing w:line="240" w:lineRule="auto"/>
              <w:jc w:val="center"/>
              <w:rPr>
                <w:sz w:val="18"/>
              </w:rPr>
            </w:pPr>
            <w:r>
              <w:rPr>
                <w:rFonts w:hint="eastAsia"/>
                <w:sz w:val="18"/>
              </w:rPr>
              <w:t>D207</w:t>
            </w:r>
          </w:p>
        </w:tc>
        <w:tc>
          <w:tcPr>
            <w:tcW w:w="3120" w:type="pct"/>
          </w:tcPr>
          <w:p w14:paraId="3A39F3AA" w14:textId="77777777" w:rsidR="003D0E6C" w:rsidRDefault="003D0E6C">
            <w:pPr>
              <w:widowControl/>
              <w:wordWrap w:val="0"/>
              <w:spacing w:line="240" w:lineRule="auto"/>
              <w:jc w:val="center"/>
              <w:rPr>
                <w:sz w:val="18"/>
              </w:rPr>
            </w:pPr>
          </w:p>
        </w:tc>
        <w:tc>
          <w:tcPr>
            <w:tcW w:w="1069" w:type="pct"/>
          </w:tcPr>
          <w:p w14:paraId="7FA160AF" w14:textId="77777777" w:rsidR="003D0E6C" w:rsidRDefault="003D0E6C">
            <w:pPr>
              <w:widowControl/>
              <w:wordWrap w:val="0"/>
              <w:spacing w:line="240" w:lineRule="auto"/>
              <w:jc w:val="center"/>
              <w:rPr>
                <w:sz w:val="18"/>
              </w:rPr>
            </w:pPr>
          </w:p>
        </w:tc>
      </w:tr>
      <w:tr w:rsidR="003D0E6C" w14:paraId="44A744A8" w14:textId="77777777">
        <w:trPr>
          <w:trHeight w:val="345"/>
        </w:trPr>
        <w:tc>
          <w:tcPr>
            <w:tcW w:w="352" w:type="pct"/>
          </w:tcPr>
          <w:p w14:paraId="3251CEC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7772E53" w14:textId="77777777" w:rsidR="003D0E6C" w:rsidRDefault="00000000">
            <w:pPr>
              <w:widowControl/>
              <w:wordWrap w:val="0"/>
              <w:spacing w:line="240" w:lineRule="auto"/>
              <w:jc w:val="center"/>
              <w:rPr>
                <w:sz w:val="18"/>
              </w:rPr>
            </w:pPr>
            <w:r>
              <w:rPr>
                <w:rFonts w:hint="eastAsia"/>
                <w:sz w:val="18"/>
              </w:rPr>
              <w:t>D208</w:t>
            </w:r>
          </w:p>
        </w:tc>
        <w:tc>
          <w:tcPr>
            <w:tcW w:w="3120" w:type="pct"/>
          </w:tcPr>
          <w:p w14:paraId="75D0FBEF" w14:textId="77777777" w:rsidR="003D0E6C" w:rsidRDefault="003D0E6C">
            <w:pPr>
              <w:widowControl/>
              <w:wordWrap w:val="0"/>
              <w:spacing w:line="240" w:lineRule="auto"/>
              <w:jc w:val="center"/>
              <w:rPr>
                <w:sz w:val="18"/>
              </w:rPr>
            </w:pPr>
          </w:p>
        </w:tc>
        <w:tc>
          <w:tcPr>
            <w:tcW w:w="1069" w:type="pct"/>
          </w:tcPr>
          <w:p w14:paraId="4BB7F220" w14:textId="77777777" w:rsidR="003D0E6C" w:rsidRDefault="003D0E6C">
            <w:pPr>
              <w:widowControl/>
              <w:wordWrap w:val="0"/>
              <w:spacing w:line="240" w:lineRule="auto"/>
              <w:jc w:val="center"/>
              <w:rPr>
                <w:sz w:val="18"/>
              </w:rPr>
            </w:pPr>
          </w:p>
        </w:tc>
      </w:tr>
      <w:tr w:rsidR="003D0E6C" w14:paraId="6AA0F002" w14:textId="77777777">
        <w:trPr>
          <w:trHeight w:val="345"/>
        </w:trPr>
        <w:tc>
          <w:tcPr>
            <w:tcW w:w="352" w:type="pct"/>
          </w:tcPr>
          <w:p w14:paraId="221097A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195B58E" w14:textId="77777777" w:rsidR="003D0E6C" w:rsidRDefault="00000000">
            <w:pPr>
              <w:widowControl/>
              <w:wordWrap w:val="0"/>
              <w:spacing w:line="240" w:lineRule="auto"/>
              <w:jc w:val="center"/>
              <w:rPr>
                <w:sz w:val="18"/>
              </w:rPr>
            </w:pPr>
            <w:r>
              <w:rPr>
                <w:rFonts w:hint="eastAsia"/>
                <w:sz w:val="18"/>
              </w:rPr>
              <w:t>D209</w:t>
            </w:r>
          </w:p>
        </w:tc>
        <w:tc>
          <w:tcPr>
            <w:tcW w:w="3120" w:type="pct"/>
          </w:tcPr>
          <w:p w14:paraId="62B839E6" w14:textId="77777777" w:rsidR="003D0E6C" w:rsidRDefault="003D0E6C">
            <w:pPr>
              <w:widowControl/>
              <w:wordWrap w:val="0"/>
              <w:spacing w:line="240" w:lineRule="auto"/>
              <w:jc w:val="center"/>
              <w:rPr>
                <w:sz w:val="18"/>
              </w:rPr>
            </w:pPr>
          </w:p>
        </w:tc>
        <w:tc>
          <w:tcPr>
            <w:tcW w:w="1069" w:type="pct"/>
          </w:tcPr>
          <w:p w14:paraId="107D0818" w14:textId="77777777" w:rsidR="003D0E6C" w:rsidRDefault="003D0E6C">
            <w:pPr>
              <w:widowControl/>
              <w:wordWrap w:val="0"/>
              <w:spacing w:line="240" w:lineRule="auto"/>
              <w:jc w:val="center"/>
              <w:rPr>
                <w:sz w:val="18"/>
              </w:rPr>
            </w:pPr>
          </w:p>
        </w:tc>
      </w:tr>
      <w:tr w:rsidR="003D0E6C" w14:paraId="5FDCCB1F" w14:textId="77777777">
        <w:trPr>
          <w:trHeight w:val="345"/>
        </w:trPr>
        <w:tc>
          <w:tcPr>
            <w:tcW w:w="352" w:type="pct"/>
          </w:tcPr>
          <w:p w14:paraId="7AB6B6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83D8B6" w14:textId="77777777" w:rsidR="003D0E6C" w:rsidRDefault="00000000">
            <w:pPr>
              <w:widowControl/>
              <w:wordWrap w:val="0"/>
              <w:spacing w:line="240" w:lineRule="auto"/>
              <w:jc w:val="center"/>
              <w:rPr>
                <w:sz w:val="18"/>
              </w:rPr>
            </w:pPr>
            <w:r>
              <w:rPr>
                <w:rFonts w:hint="eastAsia"/>
                <w:sz w:val="18"/>
              </w:rPr>
              <w:t>D210</w:t>
            </w:r>
          </w:p>
        </w:tc>
        <w:tc>
          <w:tcPr>
            <w:tcW w:w="3120" w:type="pct"/>
          </w:tcPr>
          <w:p w14:paraId="3A78A681" w14:textId="77777777" w:rsidR="003D0E6C" w:rsidRDefault="003D0E6C">
            <w:pPr>
              <w:widowControl/>
              <w:wordWrap w:val="0"/>
              <w:spacing w:line="240" w:lineRule="auto"/>
              <w:jc w:val="center"/>
              <w:rPr>
                <w:sz w:val="18"/>
              </w:rPr>
            </w:pPr>
          </w:p>
        </w:tc>
        <w:tc>
          <w:tcPr>
            <w:tcW w:w="1069" w:type="pct"/>
          </w:tcPr>
          <w:p w14:paraId="05FAE309" w14:textId="77777777" w:rsidR="003D0E6C" w:rsidRDefault="003D0E6C">
            <w:pPr>
              <w:widowControl/>
              <w:wordWrap w:val="0"/>
              <w:spacing w:line="240" w:lineRule="auto"/>
              <w:jc w:val="center"/>
              <w:rPr>
                <w:sz w:val="18"/>
              </w:rPr>
            </w:pPr>
          </w:p>
        </w:tc>
      </w:tr>
      <w:tr w:rsidR="003D0E6C" w14:paraId="118CB132" w14:textId="77777777">
        <w:trPr>
          <w:trHeight w:val="345"/>
        </w:trPr>
        <w:tc>
          <w:tcPr>
            <w:tcW w:w="352" w:type="pct"/>
          </w:tcPr>
          <w:p w14:paraId="0E10A73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ECC3D3" w14:textId="77777777" w:rsidR="003D0E6C" w:rsidRDefault="00000000">
            <w:pPr>
              <w:widowControl/>
              <w:wordWrap w:val="0"/>
              <w:spacing w:line="240" w:lineRule="auto"/>
              <w:jc w:val="center"/>
              <w:rPr>
                <w:sz w:val="18"/>
              </w:rPr>
            </w:pPr>
            <w:r>
              <w:rPr>
                <w:rFonts w:hint="eastAsia"/>
                <w:sz w:val="18"/>
              </w:rPr>
              <w:t>D211</w:t>
            </w:r>
          </w:p>
        </w:tc>
        <w:tc>
          <w:tcPr>
            <w:tcW w:w="3120" w:type="pct"/>
          </w:tcPr>
          <w:p w14:paraId="15F9BC11" w14:textId="77777777" w:rsidR="003D0E6C" w:rsidRDefault="003D0E6C">
            <w:pPr>
              <w:widowControl/>
              <w:wordWrap w:val="0"/>
              <w:spacing w:line="240" w:lineRule="auto"/>
              <w:jc w:val="center"/>
              <w:rPr>
                <w:sz w:val="18"/>
              </w:rPr>
            </w:pPr>
          </w:p>
        </w:tc>
        <w:tc>
          <w:tcPr>
            <w:tcW w:w="1069" w:type="pct"/>
          </w:tcPr>
          <w:p w14:paraId="2ED076D9" w14:textId="77777777" w:rsidR="003D0E6C" w:rsidRDefault="003D0E6C">
            <w:pPr>
              <w:widowControl/>
              <w:wordWrap w:val="0"/>
              <w:spacing w:line="240" w:lineRule="auto"/>
              <w:jc w:val="center"/>
              <w:rPr>
                <w:sz w:val="18"/>
              </w:rPr>
            </w:pPr>
          </w:p>
        </w:tc>
      </w:tr>
      <w:tr w:rsidR="003D0E6C" w14:paraId="36B93440" w14:textId="77777777">
        <w:trPr>
          <w:trHeight w:val="345"/>
        </w:trPr>
        <w:tc>
          <w:tcPr>
            <w:tcW w:w="352" w:type="pct"/>
          </w:tcPr>
          <w:p w14:paraId="28A2D1C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56A905" w14:textId="77777777" w:rsidR="003D0E6C" w:rsidRDefault="00000000">
            <w:pPr>
              <w:widowControl/>
              <w:wordWrap w:val="0"/>
              <w:spacing w:line="240" w:lineRule="auto"/>
              <w:jc w:val="center"/>
              <w:rPr>
                <w:sz w:val="18"/>
              </w:rPr>
            </w:pPr>
            <w:r>
              <w:rPr>
                <w:rFonts w:hint="eastAsia"/>
                <w:sz w:val="18"/>
              </w:rPr>
              <w:t>D214</w:t>
            </w:r>
          </w:p>
        </w:tc>
        <w:tc>
          <w:tcPr>
            <w:tcW w:w="3120" w:type="pct"/>
          </w:tcPr>
          <w:p w14:paraId="2A83F96A" w14:textId="77777777" w:rsidR="003D0E6C" w:rsidRDefault="003D0E6C">
            <w:pPr>
              <w:widowControl/>
              <w:wordWrap w:val="0"/>
              <w:spacing w:line="240" w:lineRule="auto"/>
              <w:jc w:val="center"/>
              <w:rPr>
                <w:sz w:val="18"/>
              </w:rPr>
            </w:pPr>
          </w:p>
        </w:tc>
        <w:tc>
          <w:tcPr>
            <w:tcW w:w="1069" w:type="pct"/>
          </w:tcPr>
          <w:p w14:paraId="59C4FA41" w14:textId="77777777" w:rsidR="003D0E6C" w:rsidRDefault="003D0E6C">
            <w:pPr>
              <w:widowControl/>
              <w:wordWrap w:val="0"/>
              <w:spacing w:line="240" w:lineRule="auto"/>
              <w:jc w:val="center"/>
              <w:rPr>
                <w:sz w:val="18"/>
              </w:rPr>
            </w:pPr>
          </w:p>
        </w:tc>
      </w:tr>
      <w:tr w:rsidR="003D0E6C" w14:paraId="42363952" w14:textId="77777777">
        <w:trPr>
          <w:trHeight w:val="345"/>
        </w:trPr>
        <w:tc>
          <w:tcPr>
            <w:tcW w:w="352" w:type="pct"/>
          </w:tcPr>
          <w:p w14:paraId="5E29B0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6A2AD8" w14:textId="77777777" w:rsidR="003D0E6C" w:rsidRDefault="00000000">
            <w:pPr>
              <w:widowControl/>
              <w:wordWrap w:val="0"/>
              <w:spacing w:line="240" w:lineRule="auto"/>
              <w:jc w:val="center"/>
              <w:rPr>
                <w:sz w:val="18"/>
              </w:rPr>
            </w:pPr>
            <w:r>
              <w:rPr>
                <w:rFonts w:hint="eastAsia"/>
                <w:sz w:val="18"/>
              </w:rPr>
              <w:t>D215</w:t>
            </w:r>
          </w:p>
        </w:tc>
        <w:tc>
          <w:tcPr>
            <w:tcW w:w="3120" w:type="pct"/>
          </w:tcPr>
          <w:p w14:paraId="52D5B143" w14:textId="77777777" w:rsidR="003D0E6C" w:rsidRDefault="003D0E6C">
            <w:pPr>
              <w:widowControl/>
              <w:wordWrap w:val="0"/>
              <w:spacing w:line="240" w:lineRule="auto"/>
              <w:jc w:val="center"/>
              <w:rPr>
                <w:sz w:val="18"/>
              </w:rPr>
            </w:pPr>
          </w:p>
        </w:tc>
        <w:tc>
          <w:tcPr>
            <w:tcW w:w="1069" w:type="pct"/>
          </w:tcPr>
          <w:p w14:paraId="3976B346" w14:textId="77777777" w:rsidR="003D0E6C" w:rsidRDefault="003D0E6C">
            <w:pPr>
              <w:widowControl/>
              <w:wordWrap w:val="0"/>
              <w:spacing w:line="240" w:lineRule="auto"/>
              <w:jc w:val="center"/>
              <w:rPr>
                <w:sz w:val="18"/>
              </w:rPr>
            </w:pPr>
          </w:p>
        </w:tc>
      </w:tr>
      <w:tr w:rsidR="003D0E6C" w14:paraId="35D76114" w14:textId="77777777">
        <w:trPr>
          <w:trHeight w:val="345"/>
        </w:trPr>
        <w:tc>
          <w:tcPr>
            <w:tcW w:w="352" w:type="pct"/>
          </w:tcPr>
          <w:p w14:paraId="5E5221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CC0AEF" w14:textId="77777777" w:rsidR="003D0E6C" w:rsidRDefault="00000000">
            <w:pPr>
              <w:widowControl/>
              <w:wordWrap w:val="0"/>
              <w:spacing w:line="240" w:lineRule="auto"/>
              <w:jc w:val="center"/>
              <w:rPr>
                <w:sz w:val="18"/>
              </w:rPr>
            </w:pPr>
            <w:r>
              <w:rPr>
                <w:rFonts w:hint="eastAsia"/>
                <w:sz w:val="18"/>
              </w:rPr>
              <w:t>D216</w:t>
            </w:r>
          </w:p>
        </w:tc>
        <w:tc>
          <w:tcPr>
            <w:tcW w:w="3120" w:type="pct"/>
          </w:tcPr>
          <w:p w14:paraId="4A6E17F8" w14:textId="77777777" w:rsidR="003D0E6C" w:rsidRDefault="003D0E6C">
            <w:pPr>
              <w:widowControl/>
              <w:wordWrap w:val="0"/>
              <w:spacing w:line="240" w:lineRule="auto"/>
              <w:jc w:val="center"/>
              <w:rPr>
                <w:sz w:val="18"/>
              </w:rPr>
            </w:pPr>
          </w:p>
        </w:tc>
        <w:tc>
          <w:tcPr>
            <w:tcW w:w="1069" w:type="pct"/>
          </w:tcPr>
          <w:p w14:paraId="5728FE69" w14:textId="77777777" w:rsidR="003D0E6C" w:rsidRDefault="003D0E6C">
            <w:pPr>
              <w:widowControl/>
              <w:wordWrap w:val="0"/>
              <w:spacing w:line="240" w:lineRule="auto"/>
              <w:jc w:val="center"/>
              <w:rPr>
                <w:sz w:val="18"/>
              </w:rPr>
            </w:pPr>
          </w:p>
        </w:tc>
      </w:tr>
      <w:tr w:rsidR="003D0E6C" w14:paraId="580CB934" w14:textId="77777777">
        <w:trPr>
          <w:trHeight w:val="345"/>
        </w:trPr>
        <w:tc>
          <w:tcPr>
            <w:tcW w:w="352" w:type="pct"/>
          </w:tcPr>
          <w:p w14:paraId="17A7F5A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885FEA" w14:textId="77777777" w:rsidR="003D0E6C" w:rsidRDefault="00000000">
            <w:pPr>
              <w:widowControl/>
              <w:wordWrap w:val="0"/>
              <w:spacing w:line="240" w:lineRule="auto"/>
              <w:jc w:val="center"/>
              <w:rPr>
                <w:sz w:val="18"/>
              </w:rPr>
            </w:pPr>
            <w:r>
              <w:rPr>
                <w:rFonts w:hint="eastAsia"/>
                <w:sz w:val="18"/>
              </w:rPr>
              <w:t>D217</w:t>
            </w:r>
          </w:p>
        </w:tc>
        <w:tc>
          <w:tcPr>
            <w:tcW w:w="3120" w:type="pct"/>
          </w:tcPr>
          <w:p w14:paraId="704ECE17" w14:textId="77777777" w:rsidR="003D0E6C" w:rsidRDefault="003D0E6C">
            <w:pPr>
              <w:widowControl/>
              <w:wordWrap w:val="0"/>
              <w:spacing w:line="240" w:lineRule="auto"/>
              <w:jc w:val="center"/>
              <w:rPr>
                <w:sz w:val="18"/>
              </w:rPr>
            </w:pPr>
          </w:p>
        </w:tc>
        <w:tc>
          <w:tcPr>
            <w:tcW w:w="1069" w:type="pct"/>
          </w:tcPr>
          <w:p w14:paraId="257F40C2" w14:textId="77777777" w:rsidR="003D0E6C" w:rsidRDefault="003D0E6C">
            <w:pPr>
              <w:widowControl/>
              <w:wordWrap w:val="0"/>
              <w:spacing w:line="240" w:lineRule="auto"/>
              <w:jc w:val="center"/>
              <w:rPr>
                <w:sz w:val="18"/>
              </w:rPr>
            </w:pPr>
          </w:p>
        </w:tc>
      </w:tr>
      <w:tr w:rsidR="003D0E6C" w14:paraId="1E8EDEF9" w14:textId="77777777">
        <w:trPr>
          <w:trHeight w:val="345"/>
        </w:trPr>
        <w:tc>
          <w:tcPr>
            <w:tcW w:w="352" w:type="pct"/>
          </w:tcPr>
          <w:p w14:paraId="5C1BC21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F27348" w14:textId="77777777" w:rsidR="003D0E6C" w:rsidRDefault="00000000">
            <w:pPr>
              <w:widowControl/>
              <w:wordWrap w:val="0"/>
              <w:spacing w:line="240" w:lineRule="auto"/>
              <w:jc w:val="center"/>
              <w:rPr>
                <w:sz w:val="18"/>
              </w:rPr>
            </w:pPr>
            <w:r>
              <w:rPr>
                <w:rFonts w:hint="eastAsia"/>
                <w:sz w:val="18"/>
              </w:rPr>
              <w:t>D218</w:t>
            </w:r>
          </w:p>
        </w:tc>
        <w:tc>
          <w:tcPr>
            <w:tcW w:w="3120" w:type="pct"/>
          </w:tcPr>
          <w:p w14:paraId="0E8A5D3D" w14:textId="77777777" w:rsidR="003D0E6C" w:rsidRDefault="003D0E6C">
            <w:pPr>
              <w:widowControl/>
              <w:wordWrap w:val="0"/>
              <w:spacing w:line="240" w:lineRule="auto"/>
              <w:jc w:val="center"/>
              <w:rPr>
                <w:sz w:val="18"/>
              </w:rPr>
            </w:pPr>
          </w:p>
        </w:tc>
        <w:tc>
          <w:tcPr>
            <w:tcW w:w="1069" w:type="pct"/>
          </w:tcPr>
          <w:p w14:paraId="7F81F8BF" w14:textId="77777777" w:rsidR="003D0E6C" w:rsidRDefault="003D0E6C">
            <w:pPr>
              <w:widowControl/>
              <w:wordWrap w:val="0"/>
              <w:spacing w:line="240" w:lineRule="auto"/>
              <w:jc w:val="center"/>
              <w:rPr>
                <w:sz w:val="18"/>
              </w:rPr>
            </w:pPr>
          </w:p>
        </w:tc>
      </w:tr>
      <w:tr w:rsidR="003D0E6C" w14:paraId="514F1136" w14:textId="77777777">
        <w:trPr>
          <w:trHeight w:val="345"/>
        </w:trPr>
        <w:tc>
          <w:tcPr>
            <w:tcW w:w="352" w:type="pct"/>
          </w:tcPr>
          <w:p w14:paraId="7BE901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DA9E4D" w14:textId="77777777" w:rsidR="003D0E6C" w:rsidRDefault="00000000">
            <w:pPr>
              <w:widowControl/>
              <w:wordWrap w:val="0"/>
              <w:spacing w:line="240" w:lineRule="auto"/>
              <w:jc w:val="center"/>
              <w:rPr>
                <w:sz w:val="18"/>
              </w:rPr>
            </w:pPr>
            <w:r>
              <w:rPr>
                <w:rFonts w:hint="eastAsia"/>
                <w:sz w:val="18"/>
              </w:rPr>
              <w:t>D219</w:t>
            </w:r>
          </w:p>
        </w:tc>
        <w:tc>
          <w:tcPr>
            <w:tcW w:w="3120" w:type="pct"/>
          </w:tcPr>
          <w:p w14:paraId="5DDA0571" w14:textId="77777777" w:rsidR="003D0E6C" w:rsidRDefault="003D0E6C">
            <w:pPr>
              <w:widowControl/>
              <w:wordWrap w:val="0"/>
              <w:spacing w:line="240" w:lineRule="auto"/>
              <w:jc w:val="center"/>
              <w:rPr>
                <w:sz w:val="18"/>
              </w:rPr>
            </w:pPr>
          </w:p>
        </w:tc>
        <w:tc>
          <w:tcPr>
            <w:tcW w:w="1069" w:type="pct"/>
          </w:tcPr>
          <w:p w14:paraId="040A388A" w14:textId="77777777" w:rsidR="003D0E6C" w:rsidRDefault="003D0E6C">
            <w:pPr>
              <w:widowControl/>
              <w:wordWrap w:val="0"/>
              <w:spacing w:line="240" w:lineRule="auto"/>
              <w:jc w:val="center"/>
              <w:rPr>
                <w:sz w:val="18"/>
              </w:rPr>
            </w:pPr>
          </w:p>
        </w:tc>
      </w:tr>
      <w:tr w:rsidR="003D0E6C" w14:paraId="13BCFDAD" w14:textId="77777777">
        <w:trPr>
          <w:trHeight w:val="345"/>
        </w:trPr>
        <w:tc>
          <w:tcPr>
            <w:tcW w:w="352" w:type="pct"/>
          </w:tcPr>
          <w:p w14:paraId="4B4542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B13FD97" w14:textId="77777777" w:rsidR="003D0E6C" w:rsidRDefault="00000000">
            <w:pPr>
              <w:widowControl/>
              <w:wordWrap w:val="0"/>
              <w:spacing w:line="240" w:lineRule="auto"/>
              <w:jc w:val="center"/>
              <w:rPr>
                <w:sz w:val="18"/>
              </w:rPr>
            </w:pPr>
            <w:r>
              <w:rPr>
                <w:rFonts w:hint="eastAsia"/>
                <w:sz w:val="18"/>
              </w:rPr>
              <w:t>D220</w:t>
            </w:r>
          </w:p>
        </w:tc>
        <w:tc>
          <w:tcPr>
            <w:tcW w:w="3120" w:type="pct"/>
          </w:tcPr>
          <w:p w14:paraId="52E98C73" w14:textId="77777777" w:rsidR="003D0E6C" w:rsidRDefault="003D0E6C">
            <w:pPr>
              <w:widowControl/>
              <w:wordWrap w:val="0"/>
              <w:spacing w:line="240" w:lineRule="auto"/>
              <w:jc w:val="center"/>
              <w:rPr>
                <w:sz w:val="18"/>
              </w:rPr>
            </w:pPr>
          </w:p>
        </w:tc>
        <w:tc>
          <w:tcPr>
            <w:tcW w:w="1069" w:type="pct"/>
          </w:tcPr>
          <w:p w14:paraId="29EB1F89" w14:textId="77777777" w:rsidR="003D0E6C" w:rsidRDefault="003D0E6C">
            <w:pPr>
              <w:widowControl/>
              <w:wordWrap w:val="0"/>
              <w:spacing w:line="240" w:lineRule="auto"/>
              <w:jc w:val="center"/>
              <w:rPr>
                <w:sz w:val="18"/>
              </w:rPr>
            </w:pPr>
          </w:p>
        </w:tc>
      </w:tr>
      <w:tr w:rsidR="003D0E6C" w14:paraId="71293516" w14:textId="77777777">
        <w:trPr>
          <w:trHeight w:val="345"/>
        </w:trPr>
        <w:tc>
          <w:tcPr>
            <w:tcW w:w="352" w:type="pct"/>
          </w:tcPr>
          <w:p w14:paraId="275038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877D19" w14:textId="77777777" w:rsidR="003D0E6C" w:rsidRDefault="00000000">
            <w:pPr>
              <w:widowControl/>
              <w:wordWrap w:val="0"/>
              <w:spacing w:line="240" w:lineRule="auto"/>
              <w:jc w:val="center"/>
              <w:rPr>
                <w:sz w:val="18"/>
              </w:rPr>
            </w:pPr>
            <w:r>
              <w:rPr>
                <w:rFonts w:hint="eastAsia"/>
                <w:sz w:val="18"/>
              </w:rPr>
              <w:t>D221</w:t>
            </w:r>
          </w:p>
        </w:tc>
        <w:tc>
          <w:tcPr>
            <w:tcW w:w="3120" w:type="pct"/>
          </w:tcPr>
          <w:p w14:paraId="08340EE5" w14:textId="77777777" w:rsidR="003D0E6C" w:rsidRDefault="003D0E6C">
            <w:pPr>
              <w:widowControl/>
              <w:wordWrap w:val="0"/>
              <w:spacing w:line="240" w:lineRule="auto"/>
              <w:jc w:val="center"/>
              <w:rPr>
                <w:sz w:val="18"/>
              </w:rPr>
            </w:pPr>
          </w:p>
        </w:tc>
        <w:tc>
          <w:tcPr>
            <w:tcW w:w="1069" w:type="pct"/>
          </w:tcPr>
          <w:p w14:paraId="43286AF5" w14:textId="77777777" w:rsidR="003D0E6C" w:rsidRDefault="003D0E6C">
            <w:pPr>
              <w:widowControl/>
              <w:wordWrap w:val="0"/>
              <w:spacing w:line="240" w:lineRule="auto"/>
              <w:jc w:val="center"/>
              <w:rPr>
                <w:sz w:val="18"/>
              </w:rPr>
            </w:pPr>
          </w:p>
        </w:tc>
      </w:tr>
      <w:tr w:rsidR="003D0E6C" w14:paraId="05B572F1" w14:textId="77777777">
        <w:trPr>
          <w:trHeight w:val="345"/>
        </w:trPr>
        <w:tc>
          <w:tcPr>
            <w:tcW w:w="352" w:type="pct"/>
          </w:tcPr>
          <w:p w14:paraId="6CFDF3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564ABCD" w14:textId="77777777" w:rsidR="003D0E6C" w:rsidRDefault="00000000">
            <w:pPr>
              <w:widowControl/>
              <w:wordWrap w:val="0"/>
              <w:spacing w:line="240" w:lineRule="auto"/>
              <w:jc w:val="center"/>
              <w:rPr>
                <w:sz w:val="18"/>
              </w:rPr>
            </w:pPr>
            <w:r>
              <w:rPr>
                <w:rFonts w:hint="eastAsia"/>
                <w:sz w:val="18"/>
              </w:rPr>
              <w:t>D222</w:t>
            </w:r>
          </w:p>
        </w:tc>
        <w:tc>
          <w:tcPr>
            <w:tcW w:w="3120" w:type="pct"/>
          </w:tcPr>
          <w:p w14:paraId="71D69322" w14:textId="77777777" w:rsidR="003D0E6C" w:rsidRDefault="003D0E6C">
            <w:pPr>
              <w:widowControl/>
              <w:wordWrap w:val="0"/>
              <w:spacing w:line="240" w:lineRule="auto"/>
              <w:jc w:val="center"/>
              <w:rPr>
                <w:sz w:val="18"/>
              </w:rPr>
            </w:pPr>
          </w:p>
        </w:tc>
        <w:tc>
          <w:tcPr>
            <w:tcW w:w="1069" w:type="pct"/>
          </w:tcPr>
          <w:p w14:paraId="49B5ADBD" w14:textId="77777777" w:rsidR="003D0E6C" w:rsidRDefault="003D0E6C">
            <w:pPr>
              <w:widowControl/>
              <w:wordWrap w:val="0"/>
              <w:spacing w:line="240" w:lineRule="auto"/>
              <w:jc w:val="center"/>
              <w:rPr>
                <w:sz w:val="18"/>
              </w:rPr>
            </w:pPr>
          </w:p>
        </w:tc>
      </w:tr>
      <w:tr w:rsidR="003D0E6C" w14:paraId="44096EE2" w14:textId="77777777">
        <w:trPr>
          <w:trHeight w:val="345"/>
        </w:trPr>
        <w:tc>
          <w:tcPr>
            <w:tcW w:w="352" w:type="pct"/>
          </w:tcPr>
          <w:p w14:paraId="66B731A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CF95ECA" w14:textId="77777777" w:rsidR="003D0E6C" w:rsidRDefault="00000000">
            <w:pPr>
              <w:widowControl/>
              <w:wordWrap w:val="0"/>
              <w:spacing w:line="240" w:lineRule="auto"/>
              <w:jc w:val="center"/>
              <w:rPr>
                <w:sz w:val="18"/>
              </w:rPr>
            </w:pPr>
            <w:r>
              <w:rPr>
                <w:rFonts w:hint="eastAsia"/>
                <w:sz w:val="18"/>
              </w:rPr>
              <w:t>D223</w:t>
            </w:r>
          </w:p>
        </w:tc>
        <w:tc>
          <w:tcPr>
            <w:tcW w:w="3120" w:type="pct"/>
          </w:tcPr>
          <w:p w14:paraId="629EE2F8" w14:textId="77777777" w:rsidR="003D0E6C" w:rsidRDefault="003D0E6C">
            <w:pPr>
              <w:widowControl/>
              <w:wordWrap w:val="0"/>
              <w:spacing w:line="240" w:lineRule="auto"/>
              <w:jc w:val="center"/>
              <w:rPr>
                <w:sz w:val="18"/>
              </w:rPr>
            </w:pPr>
          </w:p>
        </w:tc>
        <w:tc>
          <w:tcPr>
            <w:tcW w:w="1069" w:type="pct"/>
          </w:tcPr>
          <w:p w14:paraId="618EA0FA" w14:textId="77777777" w:rsidR="003D0E6C" w:rsidRDefault="003D0E6C">
            <w:pPr>
              <w:widowControl/>
              <w:wordWrap w:val="0"/>
              <w:spacing w:line="240" w:lineRule="auto"/>
              <w:jc w:val="center"/>
              <w:rPr>
                <w:sz w:val="18"/>
              </w:rPr>
            </w:pPr>
          </w:p>
        </w:tc>
      </w:tr>
      <w:tr w:rsidR="003D0E6C" w14:paraId="02F5EB42" w14:textId="77777777">
        <w:trPr>
          <w:trHeight w:val="345"/>
        </w:trPr>
        <w:tc>
          <w:tcPr>
            <w:tcW w:w="352" w:type="pct"/>
          </w:tcPr>
          <w:p w14:paraId="519D79D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593F2C" w14:textId="77777777" w:rsidR="003D0E6C" w:rsidRDefault="00000000">
            <w:pPr>
              <w:widowControl/>
              <w:wordWrap w:val="0"/>
              <w:spacing w:line="240" w:lineRule="auto"/>
              <w:jc w:val="center"/>
              <w:rPr>
                <w:sz w:val="18"/>
              </w:rPr>
            </w:pPr>
            <w:r>
              <w:rPr>
                <w:rFonts w:hint="eastAsia"/>
                <w:sz w:val="18"/>
              </w:rPr>
              <w:t>D224</w:t>
            </w:r>
          </w:p>
        </w:tc>
        <w:tc>
          <w:tcPr>
            <w:tcW w:w="3120" w:type="pct"/>
          </w:tcPr>
          <w:p w14:paraId="5B438B00" w14:textId="77777777" w:rsidR="003D0E6C" w:rsidRDefault="003D0E6C">
            <w:pPr>
              <w:widowControl/>
              <w:wordWrap w:val="0"/>
              <w:spacing w:line="240" w:lineRule="auto"/>
              <w:jc w:val="center"/>
              <w:rPr>
                <w:sz w:val="18"/>
              </w:rPr>
            </w:pPr>
          </w:p>
        </w:tc>
        <w:tc>
          <w:tcPr>
            <w:tcW w:w="1069" w:type="pct"/>
          </w:tcPr>
          <w:p w14:paraId="614848FA" w14:textId="77777777" w:rsidR="003D0E6C" w:rsidRDefault="003D0E6C">
            <w:pPr>
              <w:widowControl/>
              <w:wordWrap w:val="0"/>
              <w:spacing w:line="240" w:lineRule="auto"/>
              <w:jc w:val="center"/>
              <w:rPr>
                <w:sz w:val="18"/>
              </w:rPr>
            </w:pPr>
          </w:p>
        </w:tc>
      </w:tr>
      <w:tr w:rsidR="003D0E6C" w14:paraId="3F1681C9" w14:textId="77777777">
        <w:trPr>
          <w:trHeight w:val="345"/>
        </w:trPr>
        <w:tc>
          <w:tcPr>
            <w:tcW w:w="352" w:type="pct"/>
          </w:tcPr>
          <w:p w14:paraId="06B747A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04508DE" w14:textId="77777777" w:rsidR="003D0E6C" w:rsidRDefault="00000000">
            <w:pPr>
              <w:widowControl/>
              <w:wordWrap w:val="0"/>
              <w:spacing w:line="240" w:lineRule="auto"/>
              <w:jc w:val="center"/>
              <w:rPr>
                <w:sz w:val="18"/>
              </w:rPr>
            </w:pPr>
            <w:r>
              <w:rPr>
                <w:rFonts w:hint="eastAsia"/>
                <w:sz w:val="18"/>
              </w:rPr>
              <w:t>D225</w:t>
            </w:r>
          </w:p>
        </w:tc>
        <w:tc>
          <w:tcPr>
            <w:tcW w:w="3120" w:type="pct"/>
          </w:tcPr>
          <w:p w14:paraId="3832F3AB" w14:textId="77777777" w:rsidR="003D0E6C" w:rsidRDefault="003D0E6C">
            <w:pPr>
              <w:widowControl/>
              <w:wordWrap w:val="0"/>
              <w:spacing w:line="240" w:lineRule="auto"/>
              <w:jc w:val="center"/>
              <w:rPr>
                <w:sz w:val="18"/>
              </w:rPr>
            </w:pPr>
          </w:p>
        </w:tc>
        <w:tc>
          <w:tcPr>
            <w:tcW w:w="1069" w:type="pct"/>
          </w:tcPr>
          <w:p w14:paraId="2744E90A" w14:textId="77777777" w:rsidR="003D0E6C" w:rsidRDefault="003D0E6C">
            <w:pPr>
              <w:widowControl/>
              <w:wordWrap w:val="0"/>
              <w:spacing w:line="240" w:lineRule="auto"/>
              <w:jc w:val="center"/>
              <w:rPr>
                <w:sz w:val="18"/>
              </w:rPr>
            </w:pPr>
          </w:p>
        </w:tc>
      </w:tr>
      <w:tr w:rsidR="003D0E6C" w14:paraId="15C7753E" w14:textId="77777777">
        <w:trPr>
          <w:trHeight w:val="345"/>
        </w:trPr>
        <w:tc>
          <w:tcPr>
            <w:tcW w:w="352" w:type="pct"/>
          </w:tcPr>
          <w:p w14:paraId="28D00CD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08A443D" w14:textId="77777777" w:rsidR="003D0E6C" w:rsidRDefault="00000000">
            <w:pPr>
              <w:widowControl/>
              <w:wordWrap w:val="0"/>
              <w:spacing w:line="240" w:lineRule="auto"/>
              <w:jc w:val="center"/>
              <w:rPr>
                <w:sz w:val="18"/>
              </w:rPr>
            </w:pPr>
            <w:r>
              <w:rPr>
                <w:rFonts w:hint="eastAsia"/>
                <w:sz w:val="18"/>
              </w:rPr>
              <w:t>D226</w:t>
            </w:r>
          </w:p>
        </w:tc>
        <w:tc>
          <w:tcPr>
            <w:tcW w:w="3120" w:type="pct"/>
          </w:tcPr>
          <w:p w14:paraId="677988FE" w14:textId="77777777" w:rsidR="003D0E6C" w:rsidRDefault="003D0E6C">
            <w:pPr>
              <w:widowControl/>
              <w:wordWrap w:val="0"/>
              <w:spacing w:line="240" w:lineRule="auto"/>
              <w:jc w:val="center"/>
              <w:rPr>
                <w:sz w:val="18"/>
              </w:rPr>
            </w:pPr>
          </w:p>
        </w:tc>
        <w:tc>
          <w:tcPr>
            <w:tcW w:w="1069" w:type="pct"/>
          </w:tcPr>
          <w:p w14:paraId="2395D802" w14:textId="77777777" w:rsidR="003D0E6C" w:rsidRDefault="003D0E6C">
            <w:pPr>
              <w:widowControl/>
              <w:wordWrap w:val="0"/>
              <w:spacing w:line="240" w:lineRule="auto"/>
              <w:jc w:val="center"/>
              <w:rPr>
                <w:sz w:val="18"/>
              </w:rPr>
            </w:pPr>
          </w:p>
        </w:tc>
      </w:tr>
      <w:tr w:rsidR="003D0E6C" w14:paraId="10426D95" w14:textId="77777777">
        <w:trPr>
          <w:trHeight w:val="345"/>
        </w:trPr>
        <w:tc>
          <w:tcPr>
            <w:tcW w:w="352" w:type="pct"/>
          </w:tcPr>
          <w:p w14:paraId="193904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B76B9B8" w14:textId="77777777" w:rsidR="003D0E6C" w:rsidRDefault="00000000">
            <w:pPr>
              <w:widowControl/>
              <w:wordWrap w:val="0"/>
              <w:spacing w:line="240" w:lineRule="auto"/>
              <w:jc w:val="center"/>
              <w:rPr>
                <w:sz w:val="18"/>
              </w:rPr>
            </w:pPr>
            <w:r>
              <w:rPr>
                <w:rFonts w:hint="eastAsia"/>
                <w:sz w:val="18"/>
              </w:rPr>
              <w:t>D227</w:t>
            </w:r>
          </w:p>
        </w:tc>
        <w:tc>
          <w:tcPr>
            <w:tcW w:w="3120" w:type="pct"/>
          </w:tcPr>
          <w:p w14:paraId="31276F6F" w14:textId="77777777" w:rsidR="003D0E6C" w:rsidRDefault="003D0E6C">
            <w:pPr>
              <w:widowControl/>
              <w:wordWrap w:val="0"/>
              <w:spacing w:line="240" w:lineRule="auto"/>
              <w:jc w:val="center"/>
              <w:rPr>
                <w:sz w:val="18"/>
              </w:rPr>
            </w:pPr>
          </w:p>
        </w:tc>
        <w:tc>
          <w:tcPr>
            <w:tcW w:w="1069" w:type="pct"/>
          </w:tcPr>
          <w:p w14:paraId="65A5C405" w14:textId="77777777" w:rsidR="003D0E6C" w:rsidRDefault="003D0E6C">
            <w:pPr>
              <w:widowControl/>
              <w:wordWrap w:val="0"/>
              <w:spacing w:line="240" w:lineRule="auto"/>
              <w:jc w:val="center"/>
              <w:rPr>
                <w:sz w:val="18"/>
              </w:rPr>
            </w:pPr>
          </w:p>
        </w:tc>
      </w:tr>
      <w:tr w:rsidR="003D0E6C" w14:paraId="5ACFB89E" w14:textId="77777777">
        <w:trPr>
          <w:trHeight w:val="345"/>
        </w:trPr>
        <w:tc>
          <w:tcPr>
            <w:tcW w:w="352" w:type="pct"/>
          </w:tcPr>
          <w:p w14:paraId="4DEFEC6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84D23D5" w14:textId="77777777" w:rsidR="003D0E6C" w:rsidRDefault="00000000">
            <w:pPr>
              <w:widowControl/>
              <w:wordWrap w:val="0"/>
              <w:spacing w:line="240" w:lineRule="auto"/>
              <w:jc w:val="center"/>
              <w:rPr>
                <w:sz w:val="18"/>
              </w:rPr>
            </w:pPr>
            <w:r>
              <w:rPr>
                <w:rFonts w:hint="eastAsia"/>
                <w:sz w:val="18"/>
              </w:rPr>
              <w:t>D300</w:t>
            </w:r>
          </w:p>
        </w:tc>
        <w:tc>
          <w:tcPr>
            <w:tcW w:w="3120" w:type="pct"/>
          </w:tcPr>
          <w:p w14:paraId="164C5808" w14:textId="77777777" w:rsidR="003D0E6C" w:rsidRDefault="003D0E6C">
            <w:pPr>
              <w:widowControl/>
              <w:wordWrap w:val="0"/>
              <w:spacing w:line="240" w:lineRule="auto"/>
              <w:jc w:val="center"/>
              <w:rPr>
                <w:sz w:val="18"/>
              </w:rPr>
            </w:pPr>
          </w:p>
        </w:tc>
        <w:tc>
          <w:tcPr>
            <w:tcW w:w="1069" w:type="pct"/>
          </w:tcPr>
          <w:p w14:paraId="310CABC9" w14:textId="77777777" w:rsidR="003D0E6C" w:rsidRDefault="003D0E6C">
            <w:pPr>
              <w:widowControl/>
              <w:wordWrap w:val="0"/>
              <w:spacing w:line="240" w:lineRule="auto"/>
              <w:jc w:val="center"/>
              <w:rPr>
                <w:sz w:val="18"/>
              </w:rPr>
            </w:pPr>
          </w:p>
        </w:tc>
      </w:tr>
      <w:tr w:rsidR="003D0E6C" w14:paraId="097C376F" w14:textId="77777777">
        <w:trPr>
          <w:trHeight w:val="345"/>
        </w:trPr>
        <w:tc>
          <w:tcPr>
            <w:tcW w:w="352" w:type="pct"/>
          </w:tcPr>
          <w:p w14:paraId="1F7C7B2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8D4301" w14:textId="77777777" w:rsidR="003D0E6C" w:rsidRDefault="00000000">
            <w:pPr>
              <w:widowControl/>
              <w:wordWrap w:val="0"/>
              <w:spacing w:line="240" w:lineRule="auto"/>
              <w:jc w:val="center"/>
              <w:rPr>
                <w:sz w:val="18"/>
              </w:rPr>
            </w:pPr>
            <w:r>
              <w:rPr>
                <w:rFonts w:hint="eastAsia"/>
                <w:sz w:val="18"/>
              </w:rPr>
              <w:t>D301</w:t>
            </w:r>
          </w:p>
        </w:tc>
        <w:tc>
          <w:tcPr>
            <w:tcW w:w="3120" w:type="pct"/>
          </w:tcPr>
          <w:p w14:paraId="1FE40C14" w14:textId="77777777" w:rsidR="003D0E6C" w:rsidRDefault="003D0E6C">
            <w:pPr>
              <w:widowControl/>
              <w:wordWrap w:val="0"/>
              <w:spacing w:line="240" w:lineRule="auto"/>
              <w:jc w:val="center"/>
              <w:rPr>
                <w:sz w:val="18"/>
              </w:rPr>
            </w:pPr>
          </w:p>
        </w:tc>
        <w:tc>
          <w:tcPr>
            <w:tcW w:w="1069" w:type="pct"/>
          </w:tcPr>
          <w:p w14:paraId="2A45D40B" w14:textId="77777777" w:rsidR="003D0E6C" w:rsidRDefault="003D0E6C">
            <w:pPr>
              <w:widowControl/>
              <w:wordWrap w:val="0"/>
              <w:spacing w:line="240" w:lineRule="auto"/>
              <w:jc w:val="center"/>
              <w:rPr>
                <w:sz w:val="18"/>
              </w:rPr>
            </w:pPr>
          </w:p>
        </w:tc>
      </w:tr>
      <w:tr w:rsidR="003D0E6C" w14:paraId="465FF007" w14:textId="77777777">
        <w:trPr>
          <w:trHeight w:val="345"/>
        </w:trPr>
        <w:tc>
          <w:tcPr>
            <w:tcW w:w="352" w:type="pct"/>
          </w:tcPr>
          <w:p w14:paraId="16AA71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CFDC97" w14:textId="77777777" w:rsidR="003D0E6C" w:rsidRDefault="00000000">
            <w:pPr>
              <w:widowControl/>
              <w:wordWrap w:val="0"/>
              <w:spacing w:line="240" w:lineRule="auto"/>
              <w:jc w:val="center"/>
              <w:rPr>
                <w:sz w:val="18"/>
              </w:rPr>
            </w:pPr>
            <w:r>
              <w:rPr>
                <w:rFonts w:hint="eastAsia"/>
                <w:sz w:val="18"/>
              </w:rPr>
              <w:t>K7000</w:t>
            </w:r>
          </w:p>
        </w:tc>
        <w:tc>
          <w:tcPr>
            <w:tcW w:w="3120" w:type="pct"/>
          </w:tcPr>
          <w:p w14:paraId="06E289FE" w14:textId="77777777" w:rsidR="003D0E6C" w:rsidRDefault="003D0E6C">
            <w:pPr>
              <w:widowControl/>
              <w:wordWrap w:val="0"/>
              <w:spacing w:line="240" w:lineRule="auto"/>
              <w:jc w:val="center"/>
              <w:rPr>
                <w:sz w:val="18"/>
              </w:rPr>
            </w:pPr>
          </w:p>
        </w:tc>
        <w:tc>
          <w:tcPr>
            <w:tcW w:w="1069" w:type="pct"/>
          </w:tcPr>
          <w:p w14:paraId="74B7E976" w14:textId="77777777" w:rsidR="003D0E6C" w:rsidRDefault="003D0E6C">
            <w:pPr>
              <w:widowControl/>
              <w:wordWrap w:val="0"/>
              <w:spacing w:line="240" w:lineRule="auto"/>
              <w:jc w:val="center"/>
              <w:rPr>
                <w:sz w:val="18"/>
              </w:rPr>
            </w:pPr>
          </w:p>
        </w:tc>
      </w:tr>
      <w:tr w:rsidR="003D0E6C" w14:paraId="4EF9D0B7" w14:textId="77777777">
        <w:trPr>
          <w:trHeight w:val="345"/>
        </w:trPr>
        <w:tc>
          <w:tcPr>
            <w:tcW w:w="352" w:type="pct"/>
          </w:tcPr>
          <w:p w14:paraId="5F46265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3AC27D" w14:textId="77777777" w:rsidR="003D0E6C" w:rsidRDefault="00000000">
            <w:pPr>
              <w:widowControl/>
              <w:wordWrap w:val="0"/>
              <w:spacing w:line="240" w:lineRule="auto"/>
              <w:jc w:val="center"/>
              <w:rPr>
                <w:sz w:val="18"/>
              </w:rPr>
            </w:pPr>
            <w:r>
              <w:rPr>
                <w:rFonts w:hint="eastAsia"/>
                <w:sz w:val="18"/>
              </w:rPr>
              <w:t>K7001</w:t>
            </w:r>
          </w:p>
        </w:tc>
        <w:tc>
          <w:tcPr>
            <w:tcW w:w="3120" w:type="pct"/>
          </w:tcPr>
          <w:p w14:paraId="67BD2549" w14:textId="77777777" w:rsidR="003D0E6C" w:rsidRDefault="003D0E6C">
            <w:pPr>
              <w:widowControl/>
              <w:wordWrap w:val="0"/>
              <w:spacing w:line="240" w:lineRule="auto"/>
              <w:jc w:val="center"/>
              <w:rPr>
                <w:sz w:val="18"/>
              </w:rPr>
            </w:pPr>
          </w:p>
        </w:tc>
        <w:tc>
          <w:tcPr>
            <w:tcW w:w="1069" w:type="pct"/>
          </w:tcPr>
          <w:p w14:paraId="27E0467C" w14:textId="77777777" w:rsidR="003D0E6C" w:rsidRDefault="003D0E6C">
            <w:pPr>
              <w:widowControl/>
              <w:wordWrap w:val="0"/>
              <w:spacing w:line="240" w:lineRule="auto"/>
              <w:jc w:val="center"/>
              <w:rPr>
                <w:sz w:val="18"/>
              </w:rPr>
            </w:pPr>
          </w:p>
        </w:tc>
      </w:tr>
      <w:tr w:rsidR="003D0E6C" w14:paraId="11F5EAC7" w14:textId="77777777">
        <w:trPr>
          <w:trHeight w:val="345"/>
        </w:trPr>
        <w:tc>
          <w:tcPr>
            <w:tcW w:w="352" w:type="pct"/>
          </w:tcPr>
          <w:p w14:paraId="0F8D103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B39DF1" w14:textId="77777777" w:rsidR="003D0E6C" w:rsidRDefault="00000000">
            <w:pPr>
              <w:widowControl/>
              <w:wordWrap w:val="0"/>
              <w:spacing w:line="240" w:lineRule="auto"/>
              <w:jc w:val="center"/>
              <w:rPr>
                <w:sz w:val="18"/>
              </w:rPr>
            </w:pPr>
            <w:r>
              <w:rPr>
                <w:rFonts w:hint="eastAsia"/>
                <w:sz w:val="18"/>
              </w:rPr>
              <w:t>K7002</w:t>
            </w:r>
          </w:p>
        </w:tc>
        <w:tc>
          <w:tcPr>
            <w:tcW w:w="3120" w:type="pct"/>
          </w:tcPr>
          <w:p w14:paraId="78F2F93C" w14:textId="77777777" w:rsidR="003D0E6C" w:rsidRDefault="003D0E6C">
            <w:pPr>
              <w:widowControl/>
              <w:wordWrap w:val="0"/>
              <w:spacing w:line="240" w:lineRule="auto"/>
              <w:jc w:val="center"/>
              <w:rPr>
                <w:sz w:val="18"/>
              </w:rPr>
            </w:pPr>
          </w:p>
        </w:tc>
        <w:tc>
          <w:tcPr>
            <w:tcW w:w="1069" w:type="pct"/>
          </w:tcPr>
          <w:p w14:paraId="2479C59A" w14:textId="77777777" w:rsidR="003D0E6C" w:rsidRDefault="003D0E6C">
            <w:pPr>
              <w:widowControl/>
              <w:wordWrap w:val="0"/>
              <w:spacing w:line="240" w:lineRule="auto"/>
              <w:jc w:val="center"/>
              <w:rPr>
                <w:sz w:val="18"/>
              </w:rPr>
            </w:pPr>
          </w:p>
        </w:tc>
      </w:tr>
      <w:tr w:rsidR="003D0E6C" w14:paraId="327B2D1C" w14:textId="77777777">
        <w:trPr>
          <w:trHeight w:val="345"/>
        </w:trPr>
        <w:tc>
          <w:tcPr>
            <w:tcW w:w="352" w:type="pct"/>
          </w:tcPr>
          <w:p w14:paraId="1603D78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6F031F" w14:textId="77777777" w:rsidR="003D0E6C" w:rsidRDefault="00000000">
            <w:pPr>
              <w:widowControl/>
              <w:wordWrap w:val="0"/>
              <w:spacing w:line="240" w:lineRule="auto"/>
              <w:jc w:val="center"/>
              <w:rPr>
                <w:sz w:val="18"/>
              </w:rPr>
            </w:pPr>
            <w:r>
              <w:rPr>
                <w:rFonts w:hint="eastAsia"/>
                <w:sz w:val="18"/>
              </w:rPr>
              <w:t>K7003</w:t>
            </w:r>
          </w:p>
        </w:tc>
        <w:tc>
          <w:tcPr>
            <w:tcW w:w="3120" w:type="pct"/>
          </w:tcPr>
          <w:p w14:paraId="4014957F" w14:textId="77777777" w:rsidR="003D0E6C" w:rsidRDefault="003D0E6C">
            <w:pPr>
              <w:widowControl/>
              <w:wordWrap w:val="0"/>
              <w:spacing w:line="240" w:lineRule="auto"/>
              <w:jc w:val="center"/>
              <w:rPr>
                <w:sz w:val="18"/>
              </w:rPr>
            </w:pPr>
          </w:p>
        </w:tc>
        <w:tc>
          <w:tcPr>
            <w:tcW w:w="1069" w:type="pct"/>
          </w:tcPr>
          <w:p w14:paraId="3220C2A8" w14:textId="77777777" w:rsidR="003D0E6C" w:rsidRDefault="003D0E6C">
            <w:pPr>
              <w:widowControl/>
              <w:wordWrap w:val="0"/>
              <w:spacing w:line="240" w:lineRule="auto"/>
              <w:jc w:val="center"/>
              <w:rPr>
                <w:sz w:val="18"/>
              </w:rPr>
            </w:pPr>
          </w:p>
        </w:tc>
      </w:tr>
      <w:tr w:rsidR="003D0E6C" w14:paraId="620A66AD" w14:textId="77777777">
        <w:trPr>
          <w:trHeight w:val="345"/>
        </w:trPr>
        <w:tc>
          <w:tcPr>
            <w:tcW w:w="352" w:type="pct"/>
          </w:tcPr>
          <w:p w14:paraId="7948DD7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B664C64" w14:textId="77777777" w:rsidR="003D0E6C" w:rsidRDefault="00000000">
            <w:pPr>
              <w:widowControl/>
              <w:wordWrap w:val="0"/>
              <w:spacing w:line="240" w:lineRule="auto"/>
              <w:jc w:val="center"/>
              <w:rPr>
                <w:sz w:val="18"/>
              </w:rPr>
            </w:pPr>
            <w:r>
              <w:rPr>
                <w:rFonts w:hint="eastAsia"/>
                <w:sz w:val="18"/>
              </w:rPr>
              <w:t>K7004</w:t>
            </w:r>
          </w:p>
        </w:tc>
        <w:tc>
          <w:tcPr>
            <w:tcW w:w="3120" w:type="pct"/>
          </w:tcPr>
          <w:p w14:paraId="05DD2E1A" w14:textId="77777777" w:rsidR="003D0E6C" w:rsidRDefault="003D0E6C">
            <w:pPr>
              <w:widowControl/>
              <w:wordWrap w:val="0"/>
              <w:spacing w:line="240" w:lineRule="auto"/>
              <w:jc w:val="center"/>
              <w:rPr>
                <w:sz w:val="18"/>
              </w:rPr>
            </w:pPr>
          </w:p>
        </w:tc>
        <w:tc>
          <w:tcPr>
            <w:tcW w:w="1069" w:type="pct"/>
          </w:tcPr>
          <w:p w14:paraId="5E577288" w14:textId="77777777" w:rsidR="003D0E6C" w:rsidRDefault="003D0E6C">
            <w:pPr>
              <w:widowControl/>
              <w:wordWrap w:val="0"/>
              <w:spacing w:line="240" w:lineRule="auto"/>
              <w:jc w:val="center"/>
              <w:rPr>
                <w:sz w:val="18"/>
              </w:rPr>
            </w:pPr>
          </w:p>
        </w:tc>
      </w:tr>
      <w:tr w:rsidR="003D0E6C" w14:paraId="6D661708" w14:textId="77777777">
        <w:trPr>
          <w:trHeight w:val="345"/>
        </w:trPr>
        <w:tc>
          <w:tcPr>
            <w:tcW w:w="352" w:type="pct"/>
          </w:tcPr>
          <w:p w14:paraId="21471F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9D2C8F" w14:textId="77777777" w:rsidR="003D0E6C" w:rsidRDefault="00000000">
            <w:pPr>
              <w:widowControl/>
              <w:wordWrap w:val="0"/>
              <w:spacing w:line="240" w:lineRule="auto"/>
              <w:jc w:val="center"/>
              <w:rPr>
                <w:sz w:val="18"/>
              </w:rPr>
            </w:pPr>
            <w:r>
              <w:rPr>
                <w:rFonts w:hint="eastAsia"/>
                <w:sz w:val="18"/>
              </w:rPr>
              <w:t>K7005</w:t>
            </w:r>
          </w:p>
        </w:tc>
        <w:tc>
          <w:tcPr>
            <w:tcW w:w="3120" w:type="pct"/>
          </w:tcPr>
          <w:p w14:paraId="0EEAB0F2" w14:textId="77777777" w:rsidR="003D0E6C" w:rsidRDefault="003D0E6C">
            <w:pPr>
              <w:widowControl/>
              <w:wordWrap w:val="0"/>
              <w:spacing w:line="240" w:lineRule="auto"/>
              <w:jc w:val="center"/>
              <w:rPr>
                <w:sz w:val="18"/>
              </w:rPr>
            </w:pPr>
          </w:p>
        </w:tc>
        <w:tc>
          <w:tcPr>
            <w:tcW w:w="1069" w:type="pct"/>
          </w:tcPr>
          <w:p w14:paraId="447ED738" w14:textId="77777777" w:rsidR="003D0E6C" w:rsidRDefault="003D0E6C">
            <w:pPr>
              <w:widowControl/>
              <w:wordWrap w:val="0"/>
              <w:spacing w:line="240" w:lineRule="auto"/>
              <w:jc w:val="center"/>
              <w:rPr>
                <w:sz w:val="18"/>
              </w:rPr>
            </w:pPr>
          </w:p>
        </w:tc>
      </w:tr>
      <w:tr w:rsidR="003D0E6C" w14:paraId="0C6F495A" w14:textId="77777777">
        <w:trPr>
          <w:trHeight w:val="345"/>
        </w:trPr>
        <w:tc>
          <w:tcPr>
            <w:tcW w:w="352" w:type="pct"/>
          </w:tcPr>
          <w:p w14:paraId="20BB89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892E1A" w14:textId="77777777" w:rsidR="003D0E6C" w:rsidRDefault="00000000">
            <w:pPr>
              <w:widowControl/>
              <w:wordWrap w:val="0"/>
              <w:spacing w:line="240" w:lineRule="auto"/>
              <w:jc w:val="center"/>
              <w:rPr>
                <w:sz w:val="18"/>
              </w:rPr>
            </w:pPr>
            <w:r>
              <w:rPr>
                <w:rFonts w:hint="eastAsia"/>
                <w:sz w:val="18"/>
              </w:rPr>
              <w:t>K7006</w:t>
            </w:r>
          </w:p>
        </w:tc>
        <w:tc>
          <w:tcPr>
            <w:tcW w:w="3120" w:type="pct"/>
          </w:tcPr>
          <w:p w14:paraId="4801706F" w14:textId="77777777" w:rsidR="003D0E6C" w:rsidRDefault="003D0E6C">
            <w:pPr>
              <w:widowControl/>
              <w:wordWrap w:val="0"/>
              <w:spacing w:line="240" w:lineRule="auto"/>
              <w:jc w:val="center"/>
              <w:rPr>
                <w:sz w:val="18"/>
              </w:rPr>
            </w:pPr>
          </w:p>
        </w:tc>
        <w:tc>
          <w:tcPr>
            <w:tcW w:w="1069" w:type="pct"/>
          </w:tcPr>
          <w:p w14:paraId="4D58D234" w14:textId="77777777" w:rsidR="003D0E6C" w:rsidRDefault="003D0E6C">
            <w:pPr>
              <w:widowControl/>
              <w:wordWrap w:val="0"/>
              <w:spacing w:line="240" w:lineRule="auto"/>
              <w:jc w:val="center"/>
              <w:rPr>
                <w:sz w:val="18"/>
              </w:rPr>
            </w:pPr>
          </w:p>
        </w:tc>
      </w:tr>
      <w:tr w:rsidR="003D0E6C" w14:paraId="491A55C7" w14:textId="77777777">
        <w:trPr>
          <w:trHeight w:val="345"/>
        </w:trPr>
        <w:tc>
          <w:tcPr>
            <w:tcW w:w="352" w:type="pct"/>
          </w:tcPr>
          <w:p w14:paraId="0E00BA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106426" w14:textId="77777777" w:rsidR="003D0E6C" w:rsidRDefault="00000000">
            <w:pPr>
              <w:widowControl/>
              <w:wordWrap w:val="0"/>
              <w:spacing w:line="240" w:lineRule="auto"/>
              <w:jc w:val="center"/>
              <w:rPr>
                <w:sz w:val="18"/>
              </w:rPr>
            </w:pPr>
            <w:r>
              <w:rPr>
                <w:rFonts w:hint="eastAsia"/>
                <w:sz w:val="18"/>
              </w:rPr>
              <w:t>K7007</w:t>
            </w:r>
          </w:p>
        </w:tc>
        <w:tc>
          <w:tcPr>
            <w:tcW w:w="3120" w:type="pct"/>
          </w:tcPr>
          <w:p w14:paraId="0CBAA280" w14:textId="77777777" w:rsidR="003D0E6C" w:rsidRDefault="003D0E6C">
            <w:pPr>
              <w:widowControl/>
              <w:wordWrap w:val="0"/>
              <w:spacing w:line="240" w:lineRule="auto"/>
              <w:jc w:val="center"/>
              <w:rPr>
                <w:sz w:val="18"/>
              </w:rPr>
            </w:pPr>
          </w:p>
        </w:tc>
        <w:tc>
          <w:tcPr>
            <w:tcW w:w="1069" w:type="pct"/>
          </w:tcPr>
          <w:p w14:paraId="67273FD1" w14:textId="77777777" w:rsidR="003D0E6C" w:rsidRDefault="003D0E6C">
            <w:pPr>
              <w:widowControl/>
              <w:wordWrap w:val="0"/>
              <w:spacing w:line="240" w:lineRule="auto"/>
              <w:jc w:val="center"/>
              <w:rPr>
                <w:sz w:val="18"/>
              </w:rPr>
            </w:pPr>
          </w:p>
        </w:tc>
      </w:tr>
      <w:tr w:rsidR="003D0E6C" w14:paraId="48474135" w14:textId="77777777">
        <w:trPr>
          <w:trHeight w:val="345"/>
        </w:trPr>
        <w:tc>
          <w:tcPr>
            <w:tcW w:w="352" w:type="pct"/>
          </w:tcPr>
          <w:p w14:paraId="34F128C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2B69EE8" w14:textId="77777777" w:rsidR="003D0E6C" w:rsidRDefault="00000000">
            <w:pPr>
              <w:widowControl/>
              <w:wordWrap w:val="0"/>
              <w:spacing w:line="240" w:lineRule="auto"/>
              <w:jc w:val="center"/>
              <w:rPr>
                <w:sz w:val="18"/>
              </w:rPr>
            </w:pPr>
            <w:r>
              <w:rPr>
                <w:rFonts w:hint="eastAsia"/>
                <w:sz w:val="18"/>
              </w:rPr>
              <w:t>K7008</w:t>
            </w:r>
          </w:p>
        </w:tc>
        <w:tc>
          <w:tcPr>
            <w:tcW w:w="3120" w:type="pct"/>
          </w:tcPr>
          <w:p w14:paraId="5FE547FE" w14:textId="77777777" w:rsidR="003D0E6C" w:rsidRDefault="003D0E6C">
            <w:pPr>
              <w:widowControl/>
              <w:wordWrap w:val="0"/>
              <w:spacing w:line="240" w:lineRule="auto"/>
              <w:jc w:val="center"/>
              <w:rPr>
                <w:sz w:val="18"/>
              </w:rPr>
            </w:pPr>
          </w:p>
        </w:tc>
        <w:tc>
          <w:tcPr>
            <w:tcW w:w="1069" w:type="pct"/>
          </w:tcPr>
          <w:p w14:paraId="60120BF7" w14:textId="77777777" w:rsidR="003D0E6C" w:rsidRDefault="003D0E6C">
            <w:pPr>
              <w:widowControl/>
              <w:wordWrap w:val="0"/>
              <w:spacing w:line="240" w:lineRule="auto"/>
              <w:jc w:val="center"/>
              <w:rPr>
                <w:sz w:val="18"/>
              </w:rPr>
            </w:pPr>
          </w:p>
        </w:tc>
      </w:tr>
      <w:tr w:rsidR="003D0E6C" w14:paraId="68571AC7" w14:textId="77777777">
        <w:trPr>
          <w:trHeight w:val="345"/>
        </w:trPr>
        <w:tc>
          <w:tcPr>
            <w:tcW w:w="352" w:type="pct"/>
          </w:tcPr>
          <w:p w14:paraId="6ECD7F0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C8E2526" w14:textId="77777777" w:rsidR="003D0E6C" w:rsidRDefault="00000000">
            <w:pPr>
              <w:widowControl/>
              <w:wordWrap w:val="0"/>
              <w:spacing w:line="240" w:lineRule="auto"/>
              <w:jc w:val="center"/>
              <w:rPr>
                <w:sz w:val="18"/>
              </w:rPr>
            </w:pPr>
            <w:r>
              <w:rPr>
                <w:rFonts w:hint="eastAsia"/>
                <w:sz w:val="18"/>
              </w:rPr>
              <w:t>K7009</w:t>
            </w:r>
          </w:p>
        </w:tc>
        <w:tc>
          <w:tcPr>
            <w:tcW w:w="3120" w:type="pct"/>
          </w:tcPr>
          <w:p w14:paraId="37C67E95" w14:textId="77777777" w:rsidR="003D0E6C" w:rsidRDefault="003D0E6C">
            <w:pPr>
              <w:widowControl/>
              <w:wordWrap w:val="0"/>
              <w:spacing w:line="240" w:lineRule="auto"/>
              <w:jc w:val="center"/>
              <w:rPr>
                <w:sz w:val="18"/>
              </w:rPr>
            </w:pPr>
          </w:p>
        </w:tc>
        <w:tc>
          <w:tcPr>
            <w:tcW w:w="1069" w:type="pct"/>
          </w:tcPr>
          <w:p w14:paraId="05F0D8B4" w14:textId="77777777" w:rsidR="003D0E6C" w:rsidRDefault="003D0E6C">
            <w:pPr>
              <w:widowControl/>
              <w:wordWrap w:val="0"/>
              <w:spacing w:line="240" w:lineRule="auto"/>
              <w:jc w:val="center"/>
              <w:rPr>
                <w:sz w:val="18"/>
              </w:rPr>
            </w:pPr>
          </w:p>
        </w:tc>
      </w:tr>
      <w:tr w:rsidR="003D0E6C" w14:paraId="0ED45119" w14:textId="77777777">
        <w:trPr>
          <w:trHeight w:val="345"/>
        </w:trPr>
        <w:tc>
          <w:tcPr>
            <w:tcW w:w="352" w:type="pct"/>
          </w:tcPr>
          <w:p w14:paraId="34C8AB3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15DA86A" w14:textId="77777777" w:rsidR="003D0E6C" w:rsidRDefault="00000000">
            <w:pPr>
              <w:widowControl/>
              <w:wordWrap w:val="0"/>
              <w:spacing w:line="240" w:lineRule="auto"/>
              <w:jc w:val="center"/>
              <w:rPr>
                <w:sz w:val="18"/>
              </w:rPr>
            </w:pPr>
            <w:r>
              <w:rPr>
                <w:rFonts w:hint="eastAsia"/>
                <w:sz w:val="18"/>
              </w:rPr>
              <w:t>K7010</w:t>
            </w:r>
          </w:p>
        </w:tc>
        <w:tc>
          <w:tcPr>
            <w:tcW w:w="3120" w:type="pct"/>
          </w:tcPr>
          <w:p w14:paraId="58E2BADA" w14:textId="77777777" w:rsidR="003D0E6C" w:rsidRDefault="003D0E6C">
            <w:pPr>
              <w:widowControl/>
              <w:wordWrap w:val="0"/>
              <w:spacing w:line="240" w:lineRule="auto"/>
              <w:jc w:val="center"/>
              <w:rPr>
                <w:sz w:val="18"/>
              </w:rPr>
            </w:pPr>
          </w:p>
        </w:tc>
        <w:tc>
          <w:tcPr>
            <w:tcW w:w="1069" w:type="pct"/>
          </w:tcPr>
          <w:p w14:paraId="77315AFB" w14:textId="77777777" w:rsidR="003D0E6C" w:rsidRDefault="003D0E6C">
            <w:pPr>
              <w:widowControl/>
              <w:wordWrap w:val="0"/>
              <w:spacing w:line="240" w:lineRule="auto"/>
              <w:jc w:val="center"/>
              <w:rPr>
                <w:sz w:val="18"/>
              </w:rPr>
            </w:pPr>
          </w:p>
        </w:tc>
      </w:tr>
      <w:tr w:rsidR="003D0E6C" w14:paraId="2BBAA019" w14:textId="77777777">
        <w:trPr>
          <w:trHeight w:val="345"/>
        </w:trPr>
        <w:tc>
          <w:tcPr>
            <w:tcW w:w="352" w:type="pct"/>
          </w:tcPr>
          <w:p w14:paraId="469708F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3FB11E" w14:textId="77777777" w:rsidR="003D0E6C" w:rsidRDefault="00000000">
            <w:pPr>
              <w:widowControl/>
              <w:wordWrap w:val="0"/>
              <w:spacing w:line="240" w:lineRule="auto"/>
              <w:jc w:val="center"/>
              <w:rPr>
                <w:sz w:val="18"/>
              </w:rPr>
            </w:pPr>
            <w:r>
              <w:rPr>
                <w:rFonts w:hint="eastAsia"/>
                <w:sz w:val="18"/>
              </w:rPr>
              <w:t>K7011</w:t>
            </w:r>
          </w:p>
        </w:tc>
        <w:tc>
          <w:tcPr>
            <w:tcW w:w="3120" w:type="pct"/>
          </w:tcPr>
          <w:p w14:paraId="482F000C" w14:textId="77777777" w:rsidR="003D0E6C" w:rsidRDefault="003D0E6C">
            <w:pPr>
              <w:widowControl/>
              <w:wordWrap w:val="0"/>
              <w:spacing w:line="240" w:lineRule="auto"/>
              <w:jc w:val="center"/>
              <w:rPr>
                <w:sz w:val="18"/>
              </w:rPr>
            </w:pPr>
          </w:p>
        </w:tc>
        <w:tc>
          <w:tcPr>
            <w:tcW w:w="1069" w:type="pct"/>
          </w:tcPr>
          <w:p w14:paraId="44C49B04" w14:textId="77777777" w:rsidR="003D0E6C" w:rsidRDefault="003D0E6C">
            <w:pPr>
              <w:widowControl/>
              <w:wordWrap w:val="0"/>
              <w:spacing w:line="240" w:lineRule="auto"/>
              <w:jc w:val="center"/>
              <w:rPr>
                <w:sz w:val="18"/>
              </w:rPr>
            </w:pPr>
          </w:p>
        </w:tc>
      </w:tr>
      <w:tr w:rsidR="003D0E6C" w14:paraId="7491DFA5" w14:textId="77777777">
        <w:trPr>
          <w:trHeight w:val="345"/>
        </w:trPr>
        <w:tc>
          <w:tcPr>
            <w:tcW w:w="352" w:type="pct"/>
          </w:tcPr>
          <w:p w14:paraId="058B700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5619F5" w14:textId="77777777" w:rsidR="003D0E6C" w:rsidRDefault="00000000">
            <w:pPr>
              <w:widowControl/>
              <w:wordWrap w:val="0"/>
              <w:spacing w:line="240" w:lineRule="auto"/>
              <w:jc w:val="center"/>
              <w:rPr>
                <w:sz w:val="18"/>
              </w:rPr>
            </w:pPr>
            <w:r>
              <w:rPr>
                <w:rFonts w:hint="eastAsia"/>
                <w:sz w:val="18"/>
              </w:rPr>
              <w:t>K7012</w:t>
            </w:r>
          </w:p>
        </w:tc>
        <w:tc>
          <w:tcPr>
            <w:tcW w:w="3120" w:type="pct"/>
          </w:tcPr>
          <w:p w14:paraId="3EC2BEDC" w14:textId="77777777" w:rsidR="003D0E6C" w:rsidRDefault="003D0E6C">
            <w:pPr>
              <w:widowControl/>
              <w:wordWrap w:val="0"/>
              <w:spacing w:line="240" w:lineRule="auto"/>
              <w:jc w:val="center"/>
              <w:rPr>
                <w:sz w:val="18"/>
              </w:rPr>
            </w:pPr>
          </w:p>
        </w:tc>
        <w:tc>
          <w:tcPr>
            <w:tcW w:w="1069" w:type="pct"/>
          </w:tcPr>
          <w:p w14:paraId="75CC4333" w14:textId="77777777" w:rsidR="003D0E6C" w:rsidRDefault="003D0E6C">
            <w:pPr>
              <w:widowControl/>
              <w:wordWrap w:val="0"/>
              <w:spacing w:line="240" w:lineRule="auto"/>
              <w:jc w:val="center"/>
              <w:rPr>
                <w:sz w:val="18"/>
              </w:rPr>
            </w:pPr>
          </w:p>
        </w:tc>
      </w:tr>
      <w:tr w:rsidR="003D0E6C" w14:paraId="1F25A1ED" w14:textId="77777777">
        <w:trPr>
          <w:trHeight w:val="345"/>
        </w:trPr>
        <w:tc>
          <w:tcPr>
            <w:tcW w:w="352" w:type="pct"/>
          </w:tcPr>
          <w:p w14:paraId="75EE646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8FE631" w14:textId="77777777" w:rsidR="003D0E6C" w:rsidRDefault="00000000">
            <w:pPr>
              <w:widowControl/>
              <w:wordWrap w:val="0"/>
              <w:spacing w:line="240" w:lineRule="auto"/>
              <w:jc w:val="center"/>
              <w:rPr>
                <w:sz w:val="18"/>
              </w:rPr>
            </w:pPr>
            <w:r>
              <w:rPr>
                <w:rFonts w:hint="eastAsia"/>
                <w:sz w:val="18"/>
              </w:rPr>
              <w:t>K7013</w:t>
            </w:r>
          </w:p>
        </w:tc>
        <w:tc>
          <w:tcPr>
            <w:tcW w:w="3120" w:type="pct"/>
          </w:tcPr>
          <w:p w14:paraId="62B94D8E" w14:textId="77777777" w:rsidR="003D0E6C" w:rsidRDefault="003D0E6C">
            <w:pPr>
              <w:widowControl/>
              <w:wordWrap w:val="0"/>
              <w:spacing w:line="240" w:lineRule="auto"/>
              <w:jc w:val="center"/>
              <w:rPr>
                <w:sz w:val="18"/>
              </w:rPr>
            </w:pPr>
          </w:p>
        </w:tc>
        <w:tc>
          <w:tcPr>
            <w:tcW w:w="1069" w:type="pct"/>
          </w:tcPr>
          <w:p w14:paraId="72577412" w14:textId="77777777" w:rsidR="003D0E6C" w:rsidRDefault="003D0E6C">
            <w:pPr>
              <w:widowControl/>
              <w:wordWrap w:val="0"/>
              <w:spacing w:line="240" w:lineRule="auto"/>
              <w:jc w:val="center"/>
              <w:rPr>
                <w:sz w:val="18"/>
              </w:rPr>
            </w:pPr>
          </w:p>
        </w:tc>
      </w:tr>
      <w:tr w:rsidR="003D0E6C" w14:paraId="0C69F08B" w14:textId="77777777">
        <w:trPr>
          <w:trHeight w:val="345"/>
        </w:trPr>
        <w:tc>
          <w:tcPr>
            <w:tcW w:w="352" w:type="pct"/>
          </w:tcPr>
          <w:p w14:paraId="2DBBB3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4F4CA74" w14:textId="77777777" w:rsidR="003D0E6C" w:rsidRDefault="00000000">
            <w:pPr>
              <w:widowControl/>
              <w:wordWrap w:val="0"/>
              <w:spacing w:line="240" w:lineRule="auto"/>
              <w:jc w:val="center"/>
              <w:rPr>
                <w:sz w:val="18"/>
              </w:rPr>
            </w:pPr>
            <w:r>
              <w:rPr>
                <w:rFonts w:hint="eastAsia"/>
                <w:sz w:val="18"/>
              </w:rPr>
              <w:t>K7014</w:t>
            </w:r>
          </w:p>
        </w:tc>
        <w:tc>
          <w:tcPr>
            <w:tcW w:w="3120" w:type="pct"/>
          </w:tcPr>
          <w:p w14:paraId="22A87C9E" w14:textId="77777777" w:rsidR="003D0E6C" w:rsidRDefault="003D0E6C">
            <w:pPr>
              <w:widowControl/>
              <w:wordWrap w:val="0"/>
              <w:spacing w:line="240" w:lineRule="auto"/>
              <w:jc w:val="center"/>
              <w:rPr>
                <w:sz w:val="18"/>
              </w:rPr>
            </w:pPr>
          </w:p>
        </w:tc>
        <w:tc>
          <w:tcPr>
            <w:tcW w:w="1069" w:type="pct"/>
          </w:tcPr>
          <w:p w14:paraId="1B0F01D6" w14:textId="77777777" w:rsidR="003D0E6C" w:rsidRDefault="003D0E6C">
            <w:pPr>
              <w:widowControl/>
              <w:wordWrap w:val="0"/>
              <w:spacing w:line="240" w:lineRule="auto"/>
              <w:jc w:val="center"/>
              <w:rPr>
                <w:sz w:val="18"/>
              </w:rPr>
            </w:pPr>
          </w:p>
        </w:tc>
      </w:tr>
      <w:tr w:rsidR="003D0E6C" w14:paraId="6F35EB75" w14:textId="77777777">
        <w:trPr>
          <w:trHeight w:val="345"/>
        </w:trPr>
        <w:tc>
          <w:tcPr>
            <w:tcW w:w="352" w:type="pct"/>
          </w:tcPr>
          <w:p w14:paraId="71E70A3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7F4B3A" w14:textId="77777777" w:rsidR="003D0E6C" w:rsidRDefault="00000000">
            <w:pPr>
              <w:widowControl/>
              <w:wordWrap w:val="0"/>
              <w:spacing w:line="240" w:lineRule="auto"/>
              <w:jc w:val="center"/>
              <w:rPr>
                <w:sz w:val="18"/>
              </w:rPr>
            </w:pPr>
            <w:r>
              <w:rPr>
                <w:rFonts w:hint="eastAsia"/>
                <w:sz w:val="18"/>
              </w:rPr>
              <w:t>K7015</w:t>
            </w:r>
          </w:p>
        </w:tc>
        <w:tc>
          <w:tcPr>
            <w:tcW w:w="3120" w:type="pct"/>
          </w:tcPr>
          <w:p w14:paraId="38349D6B" w14:textId="77777777" w:rsidR="003D0E6C" w:rsidRDefault="003D0E6C">
            <w:pPr>
              <w:widowControl/>
              <w:wordWrap w:val="0"/>
              <w:spacing w:line="240" w:lineRule="auto"/>
              <w:jc w:val="center"/>
              <w:rPr>
                <w:sz w:val="18"/>
              </w:rPr>
            </w:pPr>
          </w:p>
        </w:tc>
        <w:tc>
          <w:tcPr>
            <w:tcW w:w="1069" w:type="pct"/>
          </w:tcPr>
          <w:p w14:paraId="02A3D09E" w14:textId="77777777" w:rsidR="003D0E6C" w:rsidRDefault="003D0E6C">
            <w:pPr>
              <w:widowControl/>
              <w:wordWrap w:val="0"/>
              <w:spacing w:line="240" w:lineRule="auto"/>
              <w:jc w:val="center"/>
              <w:rPr>
                <w:sz w:val="18"/>
              </w:rPr>
            </w:pPr>
          </w:p>
        </w:tc>
      </w:tr>
      <w:tr w:rsidR="003D0E6C" w14:paraId="0CA765A5" w14:textId="77777777">
        <w:trPr>
          <w:trHeight w:val="345"/>
        </w:trPr>
        <w:tc>
          <w:tcPr>
            <w:tcW w:w="352" w:type="pct"/>
          </w:tcPr>
          <w:p w14:paraId="118E5F2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E6339E" w14:textId="77777777" w:rsidR="003D0E6C" w:rsidRDefault="00000000">
            <w:pPr>
              <w:widowControl/>
              <w:wordWrap w:val="0"/>
              <w:spacing w:line="240" w:lineRule="auto"/>
              <w:jc w:val="center"/>
              <w:rPr>
                <w:sz w:val="18"/>
              </w:rPr>
            </w:pPr>
            <w:r>
              <w:rPr>
                <w:rFonts w:hint="eastAsia"/>
                <w:sz w:val="18"/>
              </w:rPr>
              <w:t>K7016</w:t>
            </w:r>
          </w:p>
        </w:tc>
        <w:tc>
          <w:tcPr>
            <w:tcW w:w="3120" w:type="pct"/>
          </w:tcPr>
          <w:p w14:paraId="55359023" w14:textId="77777777" w:rsidR="003D0E6C" w:rsidRDefault="003D0E6C">
            <w:pPr>
              <w:widowControl/>
              <w:wordWrap w:val="0"/>
              <w:spacing w:line="240" w:lineRule="auto"/>
              <w:jc w:val="center"/>
              <w:rPr>
                <w:sz w:val="18"/>
              </w:rPr>
            </w:pPr>
          </w:p>
        </w:tc>
        <w:tc>
          <w:tcPr>
            <w:tcW w:w="1069" w:type="pct"/>
          </w:tcPr>
          <w:p w14:paraId="2B2FD53F" w14:textId="77777777" w:rsidR="003D0E6C" w:rsidRDefault="003D0E6C">
            <w:pPr>
              <w:widowControl/>
              <w:wordWrap w:val="0"/>
              <w:spacing w:line="240" w:lineRule="auto"/>
              <w:jc w:val="center"/>
              <w:rPr>
                <w:sz w:val="18"/>
              </w:rPr>
            </w:pPr>
          </w:p>
        </w:tc>
      </w:tr>
      <w:tr w:rsidR="003D0E6C" w14:paraId="1D2AB460" w14:textId="77777777">
        <w:trPr>
          <w:trHeight w:val="345"/>
        </w:trPr>
        <w:tc>
          <w:tcPr>
            <w:tcW w:w="352" w:type="pct"/>
          </w:tcPr>
          <w:p w14:paraId="4D955E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5F8831" w14:textId="77777777" w:rsidR="003D0E6C" w:rsidRDefault="00000000">
            <w:pPr>
              <w:widowControl/>
              <w:wordWrap w:val="0"/>
              <w:spacing w:line="240" w:lineRule="auto"/>
              <w:jc w:val="center"/>
              <w:rPr>
                <w:sz w:val="18"/>
              </w:rPr>
            </w:pPr>
            <w:r>
              <w:rPr>
                <w:rFonts w:hint="eastAsia"/>
                <w:sz w:val="18"/>
              </w:rPr>
              <w:t>K7017</w:t>
            </w:r>
          </w:p>
        </w:tc>
        <w:tc>
          <w:tcPr>
            <w:tcW w:w="3120" w:type="pct"/>
          </w:tcPr>
          <w:p w14:paraId="4DB80687" w14:textId="77777777" w:rsidR="003D0E6C" w:rsidRDefault="003D0E6C">
            <w:pPr>
              <w:widowControl/>
              <w:wordWrap w:val="0"/>
              <w:spacing w:line="240" w:lineRule="auto"/>
              <w:jc w:val="center"/>
              <w:rPr>
                <w:sz w:val="18"/>
              </w:rPr>
            </w:pPr>
          </w:p>
        </w:tc>
        <w:tc>
          <w:tcPr>
            <w:tcW w:w="1069" w:type="pct"/>
          </w:tcPr>
          <w:p w14:paraId="0BF8D44C" w14:textId="77777777" w:rsidR="003D0E6C" w:rsidRDefault="003D0E6C">
            <w:pPr>
              <w:widowControl/>
              <w:wordWrap w:val="0"/>
              <w:spacing w:line="240" w:lineRule="auto"/>
              <w:jc w:val="center"/>
              <w:rPr>
                <w:sz w:val="18"/>
              </w:rPr>
            </w:pPr>
          </w:p>
        </w:tc>
      </w:tr>
      <w:tr w:rsidR="003D0E6C" w14:paraId="7A85863D" w14:textId="77777777">
        <w:trPr>
          <w:trHeight w:val="345"/>
        </w:trPr>
        <w:tc>
          <w:tcPr>
            <w:tcW w:w="352" w:type="pct"/>
          </w:tcPr>
          <w:p w14:paraId="5E839E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53D753" w14:textId="77777777" w:rsidR="003D0E6C" w:rsidRDefault="00000000">
            <w:pPr>
              <w:widowControl/>
              <w:wordWrap w:val="0"/>
              <w:spacing w:line="240" w:lineRule="auto"/>
              <w:jc w:val="center"/>
              <w:rPr>
                <w:sz w:val="18"/>
              </w:rPr>
            </w:pPr>
            <w:r>
              <w:rPr>
                <w:rFonts w:hint="eastAsia"/>
                <w:sz w:val="18"/>
              </w:rPr>
              <w:t>K7018</w:t>
            </w:r>
          </w:p>
        </w:tc>
        <w:tc>
          <w:tcPr>
            <w:tcW w:w="3120" w:type="pct"/>
          </w:tcPr>
          <w:p w14:paraId="60B3B561" w14:textId="77777777" w:rsidR="003D0E6C" w:rsidRDefault="003D0E6C">
            <w:pPr>
              <w:widowControl/>
              <w:wordWrap w:val="0"/>
              <w:spacing w:line="240" w:lineRule="auto"/>
              <w:jc w:val="center"/>
              <w:rPr>
                <w:sz w:val="18"/>
              </w:rPr>
            </w:pPr>
          </w:p>
        </w:tc>
        <w:tc>
          <w:tcPr>
            <w:tcW w:w="1069" w:type="pct"/>
          </w:tcPr>
          <w:p w14:paraId="31B1F9DA" w14:textId="77777777" w:rsidR="003D0E6C" w:rsidRDefault="003D0E6C">
            <w:pPr>
              <w:widowControl/>
              <w:wordWrap w:val="0"/>
              <w:spacing w:line="240" w:lineRule="auto"/>
              <w:jc w:val="center"/>
              <w:rPr>
                <w:sz w:val="18"/>
              </w:rPr>
            </w:pPr>
          </w:p>
        </w:tc>
      </w:tr>
      <w:tr w:rsidR="003D0E6C" w14:paraId="6C83AC4F" w14:textId="77777777">
        <w:trPr>
          <w:trHeight w:val="345"/>
        </w:trPr>
        <w:tc>
          <w:tcPr>
            <w:tcW w:w="352" w:type="pct"/>
          </w:tcPr>
          <w:p w14:paraId="4A40B3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26425A" w14:textId="77777777" w:rsidR="003D0E6C" w:rsidRDefault="00000000">
            <w:pPr>
              <w:widowControl/>
              <w:wordWrap w:val="0"/>
              <w:spacing w:line="240" w:lineRule="auto"/>
              <w:jc w:val="center"/>
              <w:rPr>
                <w:sz w:val="18"/>
              </w:rPr>
            </w:pPr>
            <w:r>
              <w:rPr>
                <w:rFonts w:hint="eastAsia"/>
                <w:sz w:val="18"/>
              </w:rPr>
              <w:t>K7019</w:t>
            </w:r>
          </w:p>
        </w:tc>
        <w:tc>
          <w:tcPr>
            <w:tcW w:w="3120" w:type="pct"/>
          </w:tcPr>
          <w:p w14:paraId="2BE30BDE" w14:textId="77777777" w:rsidR="003D0E6C" w:rsidRDefault="003D0E6C">
            <w:pPr>
              <w:widowControl/>
              <w:wordWrap w:val="0"/>
              <w:spacing w:line="240" w:lineRule="auto"/>
              <w:jc w:val="center"/>
              <w:rPr>
                <w:sz w:val="18"/>
              </w:rPr>
            </w:pPr>
          </w:p>
        </w:tc>
        <w:tc>
          <w:tcPr>
            <w:tcW w:w="1069" w:type="pct"/>
          </w:tcPr>
          <w:p w14:paraId="17DA0157" w14:textId="77777777" w:rsidR="003D0E6C" w:rsidRDefault="003D0E6C">
            <w:pPr>
              <w:widowControl/>
              <w:wordWrap w:val="0"/>
              <w:spacing w:line="240" w:lineRule="auto"/>
              <w:jc w:val="center"/>
              <w:rPr>
                <w:sz w:val="18"/>
              </w:rPr>
            </w:pPr>
          </w:p>
        </w:tc>
      </w:tr>
      <w:tr w:rsidR="003D0E6C" w14:paraId="0FD7796F" w14:textId="77777777">
        <w:trPr>
          <w:trHeight w:val="345"/>
        </w:trPr>
        <w:tc>
          <w:tcPr>
            <w:tcW w:w="352" w:type="pct"/>
          </w:tcPr>
          <w:p w14:paraId="1EF315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80EA9D" w14:textId="77777777" w:rsidR="003D0E6C" w:rsidRDefault="00000000">
            <w:pPr>
              <w:widowControl/>
              <w:wordWrap w:val="0"/>
              <w:spacing w:line="240" w:lineRule="auto"/>
              <w:jc w:val="center"/>
              <w:rPr>
                <w:sz w:val="18"/>
              </w:rPr>
            </w:pPr>
            <w:r>
              <w:rPr>
                <w:rFonts w:hint="eastAsia"/>
                <w:sz w:val="18"/>
              </w:rPr>
              <w:t>K7020</w:t>
            </w:r>
          </w:p>
        </w:tc>
        <w:tc>
          <w:tcPr>
            <w:tcW w:w="3120" w:type="pct"/>
          </w:tcPr>
          <w:p w14:paraId="26FBD439" w14:textId="77777777" w:rsidR="003D0E6C" w:rsidRDefault="003D0E6C">
            <w:pPr>
              <w:widowControl/>
              <w:wordWrap w:val="0"/>
              <w:spacing w:line="240" w:lineRule="auto"/>
              <w:jc w:val="center"/>
              <w:rPr>
                <w:sz w:val="18"/>
              </w:rPr>
            </w:pPr>
          </w:p>
        </w:tc>
        <w:tc>
          <w:tcPr>
            <w:tcW w:w="1069" w:type="pct"/>
          </w:tcPr>
          <w:p w14:paraId="4BD75A27" w14:textId="77777777" w:rsidR="003D0E6C" w:rsidRDefault="003D0E6C">
            <w:pPr>
              <w:widowControl/>
              <w:wordWrap w:val="0"/>
              <w:spacing w:line="240" w:lineRule="auto"/>
              <w:jc w:val="center"/>
              <w:rPr>
                <w:sz w:val="18"/>
              </w:rPr>
            </w:pPr>
          </w:p>
        </w:tc>
      </w:tr>
      <w:tr w:rsidR="003D0E6C" w14:paraId="05952772" w14:textId="77777777">
        <w:trPr>
          <w:trHeight w:val="345"/>
        </w:trPr>
        <w:tc>
          <w:tcPr>
            <w:tcW w:w="352" w:type="pct"/>
          </w:tcPr>
          <w:p w14:paraId="25466F8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31870E" w14:textId="77777777" w:rsidR="003D0E6C" w:rsidRDefault="00000000">
            <w:pPr>
              <w:widowControl/>
              <w:wordWrap w:val="0"/>
              <w:spacing w:line="240" w:lineRule="auto"/>
              <w:jc w:val="center"/>
              <w:rPr>
                <w:sz w:val="18"/>
              </w:rPr>
            </w:pPr>
            <w:r>
              <w:rPr>
                <w:rFonts w:hint="eastAsia"/>
                <w:sz w:val="18"/>
              </w:rPr>
              <w:t>K7021</w:t>
            </w:r>
          </w:p>
        </w:tc>
        <w:tc>
          <w:tcPr>
            <w:tcW w:w="3120" w:type="pct"/>
          </w:tcPr>
          <w:p w14:paraId="1522349B" w14:textId="77777777" w:rsidR="003D0E6C" w:rsidRDefault="003D0E6C">
            <w:pPr>
              <w:widowControl/>
              <w:wordWrap w:val="0"/>
              <w:spacing w:line="240" w:lineRule="auto"/>
              <w:jc w:val="center"/>
              <w:rPr>
                <w:sz w:val="18"/>
              </w:rPr>
            </w:pPr>
          </w:p>
        </w:tc>
        <w:tc>
          <w:tcPr>
            <w:tcW w:w="1069" w:type="pct"/>
          </w:tcPr>
          <w:p w14:paraId="0C30FD6B" w14:textId="77777777" w:rsidR="003D0E6C" w:rsidRDefault="003D0E6C">
            <w:pPr>
              <w:widowControl/>
              <w:wordWrap w:val="0"/>
              <w:spacing w:line="240" w:lineRule="auto"/>
              <w:jc w:val="center"/>
              <w:rPr>
                <w:sz w:val="18"/>
              </w:rPr>
            </w:pPr>
          </w:p>
        </w:tc>
      </w:tr>
      <w:tr w:rsidR="003D0E6C" w14:paraId="4D21E519" w14:textId="77777777">
        <w:trPr>
          <w:trHeight w:val="345"/>
        </w:trPr>
        <w:tc>
          <w:tcPr>
            <w:tcW w:w="352" w:type="pct"/>
          </w:tcPr>
          <w:p w14:paraId="7616EB0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4385E5" w14:textId="77777777" w:rsidR="003D0E6C" w:rsidRDefault="00000000">
            <w:pPr>
              <w:widowControl/>
              <w:wordWrap w:val="0"/>
              <w:spacing w:line="240" w:lineRule="auto"/>
              <w:jc w:val="center"/>
              <w:rPr>
                <w:sz w:val="18"/>
              </w:rPr>
            </w:pPr>
            <w:r>
              <w:rPr>
                <w:rFonts w:hint="eastAsia"/>
                <w:sz w:val="18"/>
              </w:rPr>
              <w:t>K7022</w:t>
            </w:r>
          </w:p>
        </w:tc>
        <w:tc>
          <w:tcPr>
            <w:tcW w:w="3120" w:type="pct"/>
          </w:tcPr>
          <w:p w14:paraId="3E89E885" w14:textId="77777777" w:rsidR="003D0E6C" w:rsidRDefault="003D0E6C">
            <w:pPr>
              <w:widowControl/>
              <w:wordWrap w:val="0"/>
              <w:spacing w:line="240" w:lineRule="auto"/>
              <w:jc w:val="center"/>
              <w:rPr>
                <w:sz w:val="18"/>
              </w:rPr>
            </w:pPr>
          </w:p>
        </w:tc>
        <w:tc>
          <w:tcPr>
            <w:tcW w:w="1069" w:type="pct"/>
          </w:tcPr>
          <w:p w14:paraId="644584C4" w14:textId="77777777" w:rsidR="003D0E6C" w:rsidRDefault="003D0E6C">
            <w:pPr>
              <w:widowControl/>
              <w:wordWrap w:val="0"/>
              <w:spacing w:line="240" w:lineRule="auto"/>
              <w:jc w:val="center"/>
              <w:rPr>
                <w:sz w:val="18"/>
              </w:rPr>
            </w:pPr>
          </w:p>
        </w:tc>
      </w:tr>
      <w:tr w:rsidR="003D0E6C" w14:paraId="7DB7021D" w14:textId="77777777">
        <w:trPr>
          <w:trHeight w:val="345"/>
        </w:trPr>
        <w:tc>
          <w:tcPr>
            <w:tcW w:w="352" w:type="pct"/>
          </w:tcPr>
          <w:p w14:paraId="5B1DDBA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808490" w14:textId="77777777" w:rsidR="003D0E6C" w:rsidRDefault="00000000">
            <w:pPr>
              <w:widowControl/>
              <w:wordWrap w:val="0"/>
              <w:spacing w:line="240" w:lineRule="auto"/>
              <w:jc w:val="center"/>
              <w:rPr>
                <w:sz w:val="18"/>
              </w:rPr>
            </w:pPr>
            <w:r>
              <w:rPr>
                <w:rFonts w:hint="eastAsia"/>
                <w:sz w:val="18"/>
              </w:rPr>
              <w:t>K7023</w:t>
            </w:r>
          </w:p>
        </w:tc>
        <w:tc>
          <w:tcPr>
            <w:tcW w:w="3120" w:type="pct"/>
          </w:tcPr>
          <w:p w14:paraId="2E4B3B53" w14:textId="77777777" w:rsidR="003D0E6C" w:rsidRDefault="003D0E6C">
            <w:pPr>
              <w:widowControl/>
              <w:wordWrap w:val="0"/>
              <w:spacing w:line="240" w:lineRule="auto"/>
              <w:jc w:val="center"/>
              <w:rPr>
                <w:sz w:val="18"/>
              </w:rPr>
            </w:pPr>
          </w:p>
        </w:tc>
        <w:tc>
          <w:tcPr>
            <w:tcW w:w="1069" w:type="pct"/>
          </w:tcPr>
          <w:p w14:paraId="107FD504" w14:textId="77777777" w:rsidR="003D0E6C" w:rsidRDefault="003D0E6C">
            <w:pPr>
              <w:widowControl/>
              <w:wordWrap w:val="0"/>
              <w:spacing w:line="240" w:lineRule="auto"/>
              <w:jc w:val="center"/>
              <w:rPr>
                <w:sz w:val="18"/>
              </w:rPr>
            </w:pPr>
          </w:p>
        </w:tc>
      </w:tr>
      <w:tr w:rsidR="003D0E6C" w14:paraId="37826ECF" w14:textId="77777777">
        <w:trPr>
          <w:trHeight w:val="345"/>
        </w:trPr>
        <w:tc>
          <w:tcPr>
            <w:tcW w:w="352" w:type="pct"/>
          </w:tcPr>
          <w:p w14:paraId="2E583C3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A0A443A" w14:textId="77777777" w:rsidR="003D0E6C" w:rsidRDefault="00000000">
            <w:pPr>
              <w:widowControl/>
              <w:wordWrap w:val="0"/>
              <w:spacing w:line="240" w:lineRule="auto"/>
              <w:jc w:val="center"/>
              <w:rPr>
                <w:sz w:val="18"/>
              </w:rPr>
            </w:pPr>
            <w:r>
              <w:rPr>
                <w:rFonts w:hint="eastAsia"/>
                <w:sz w:val="18"/>
              </w:rPr>
              <w:t>K7024</w:t>
            </w:r>
          </w:p>
        </w:tc>
        <w:tc>
          <w:tcPr>
            <w:tcW w:w="3120" w:type="pct"/>
          </w:tcPr>
          <w:p w14:paraId="1973BFD5" w14:textId="77777777" w:rsidR="003D0E6C" w:rsidRDefault="003D0E6C">
            <w:pPr>
              <w:widowControl/>
              <w:wordWrap w:val="0"/>
              <w:spacing w:line="240" w:lineRule="auto"/>
              <w:jc w:val="center"/>
              <w:rPr>
                <w:sz w:val="18"/>
              </w:rPr>
            </w:pPr>
          </w:p>
        </w:tc>
        <w:tc>
          <w:tcPr>
            <w:tcW w:w="1069" w:type="pct"/>
          </w:tcPr>
          <w:p w14:paraId="45E6F9A5" w14:textId="77777777" w:rsidR="003D0E6C" w:rsidRDefault="003D0E6C">
            <w:pPr>
              <w:widowControl/>
              <w:wordWrap w:val="0"/>
              <w:spacing w:line="240" w:lineRule="auto"/>
              <w:jc w:val="center"/>
              <w:rPr>
                <w:sz w:val="18"/>
              </w:rPr>
            </w:pPr>
          </w:p>
        </w:tc>
      </w:tr>
      <w:tr w:rsidR="003D0E6C" w14:paraId="0259A5FC" w14:textId="77777777">
        <w:trPr>
          <w:trHeight w:val="345"/>
        </w:trPr>
        <w:tc>
          <w:tcPr>
            <w:tcW w:w="352" w:type="pct"/>
          </w:tcPr>
          <w:p w14:paraId="02DAF84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5740E0B" w14:textId="77777777" w:rsidR="003D0E6C" w:rsidRDefault="00000000">
            <w:pPr>
              <w:widowControl/>
              <w:wordWrap w:val="0"/>
              <w:spacing w:line="240" w:lineRule="auto"/>
              <w:jc w:val="center"/>
              <w:rPr>
                <w:sz w:val="18"/>
              </w:rPr>
            </w:pPr>
            <w:r>
              <w:rPr>
                <w:rFonts w:hint="eastAsia"/>
                <w:sz w:val="18"/>
              </w:rPr>
              <w:t>K7025</w:t>
            </w:r>
          </w:p>
        </w:tc>
        <w:tc>
          <w:tcPr>
            <w:tcW w:w="3120" w:type="pct"/>
          </w:tcPr>
          <w:p w14:paraId="2513EB7F" w14:textId="77777777" w:rsidR="003D0E6C" w:rsidRDefault="003D0E6C">
            <w:pPr>
              <w:widowControl/>
              <w:wordWrap w:val="0"/>
              <w:spacing w:line="240" w:lineRule="auto"/>
              <w:jc w:val="center"/>
              <w:rPr>
                <w:sz w:val="18"/>
              </w:rPr>
            </w:pPr>
          </w:p>
        </w:tc>
        <w:tc>
          <w:tcPr>
            <w:tcW w:w="1069" w:type="pct"/>
          </w:tcPr>
          <w:p w14:paraId="4E636341" w14:textId="77777777" w:rsidR="003D0E6C" w:rsidRDefault="003D0E6C">
            <w:pPr>
              <w:widowControl/>
              <w:wordWrap w:val="0"/>
              <w:spacing w:line="240" w:lineRule="auto"/>
              <w:jc w:val="center"/>
              <w:rPr>
                <w:sz w:val="18"/>
              </w:rPr>
            </w:pPr>
          </w:p>
        </w:tc>
      </w:tr>
      <w:tr w:rsidR="003D0E6C" w14:paraId="7AFCAAE2" w14:textId="77777777">
        <w:trPr>
          <w:trHeight w:val="345"/>
        </w:trPr>
        <w:tc>
          <w:tcPr>
            <w:tcW w:w="352" w:type="pct"/>
          </w:tcPr>
          <w:p w14:paraId="3904E6A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1100AA" w14:textId="77777777" w:rsidR="003D0E6C" w:rsidRDefault="00000000">
            <w:pPr>
              <w:widowControl/>
              <w:wordWrap w:val="0"/>
              <w:spacing w:line="240" w:lineRule="auto"/>
              <w:jc w:val="center"/>
              <w:rPr>
                <w:sz w:val="18"/>
              </w:rPr>
            </w:pPr>
            <w:r>
              <w:rPr>
                <w:rFonts w:hint="eastAsia"/>
                <w:sz w:val="18"/>
              </w:rPr>
              <w:t>K7026</w:t>
            </w:r>
          </w:p>
        </w:tc>
        <w:tc>
          <w:tcPr>
            <w:tcW w:w="3120" w:type="pct"/>
          </w:tcPr>
          <w:p w14:paraId="146A604F" w14:textId="77777777" w:rsidR="003D0E6C" w:rsidRDefault="003D0E6C">
            <w:pPr>
              <w:widowControl/>
              <w:wordWrap w:val="0"/>
              <w:spacing w:line="240" w:lineRule="auto"/>
              <w:jc w:val="center"/>
              <w:rPr>
                <w:sz w:val="18"/>
              </w:rPr>
            </w:pPr>
          </w:p>
        </w:tc>
        <w:tc>
          <w:tcPr>
            <w:tcW w:w="1069" w:type="pct"/>
          </w:tcPr>
          <w:p w14:paraId="45627C9B" w14:textId="77777777" w:rsidR="003D0E6C" w:rsidRDefault="003D0E6C">
            <w:pPr>
              <w:widowControl/>
              <w:wordWrap w:val="0"/>
              <w:spacing w:line="240" w:lineRule="auto"/>
              <w:jc w:val="center"/>
              <w:rPr>
                <w:sz w:val="18"/>
              </w:rPr>
            </w:pPr>
          </w:p>
        </w:tc>
      </w:tr>
      <w:tr w:rsidR="003D0E6C" w14:paraId="4C808AC9" w14:textId="77777777">
        <w:trPr>
          <w:trHeight w:val="345"/>
        </w:trPr>
        <w:tc>
          <w:tcPr>
            <w:tcW w:w="352" w:type="pct"/>
          </w:tcPr>
          <w:p w14:paraId="4EF5D6B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83A3ECF" w14:textId="77777777" w:rsidR="003D0E6C" w:rsidRDefault="00000000">
            <w:pPr>
              <w:widowControl/>
              <w:wordWrap w:val="0"/>
              <w:spacing w:line="240" w:lineRule="auto"/>
              <w:jc w:val="center"/>
              <w:rPr>
                <w:sz w:val="18"/>
              </w:rPr>
            </w:pPr>
            <w:r>
              <w:rPr>
                <w:rFonts w:hint="eastAsia"/>
                <w:sz w:val="18"/>
              </w:rPr>
              <w:t>K7027</w:t>
            </w:r>
          </w:p>
        </w:tc>
        <w:tc>
          <w:tcPr>
            <w:tcW w:w="3120" w:type="pct"/>
          </w:tcPr>
          <w:p w14:paraId="1BE70017" w14:textId="77777777" w:rsidR="003D0E6C" w:rsidRDefault="003D0E6C">
            <w:pPr>
              <w:widowControl/>
              <w:wordWrap w:val="0"/>
              <w:spacing w:line="240" w:lineRule="auto"/>
              <w:jc w:val="center"/>
              <w:rPr>
                <w:sz w:val="18"/>
              </w:rPr>
            </w:pPr>
          </w:p>
        </w:tc>
        <w:tc>
          <w:tcPr>
            <w:tcW w:w="1069" w:type="pct"/>
          </w:tcPr>
          <w:p w14:paraId="63DDCBB6" w14:textId="77777777" w:rsidR="003D0E6C" w:rsidRDefault="003D0E6C">
            <w:pPr>
              <w:widowControl/>
              <w:wordWrap w:val="0"/>
              <w:spacing w:line="240" w:lineRule="auto"/>
              <w:jc w:val="center"/>
              <w:rPr>
                <w:sz w:val="18"/>
              </w:rPr>
            </w:pPr>
          </w:p>
        </w:tc>
      </w:tr>
      <w:tr w:rsidR="003D0E6C" w14:paraId="15FDBD8C" w14:textId="77777777">
        <w:trPr>
          <w:trHeight w:val="345"/>
        </w:trPr>
        <w:tc>
          <w:tcPr>
            <w:tcW w:w="352" w:type="pct"/>
          </w:tcPr>
          <w:p w14:paraId="6652157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0F726A" w14:textId="77777777" w:rsidR="003D0E6C" w:rsidRDefault="00000000">
            <w:pPr>
              <w:widowControl/>
              <w:wordWrap w:val="0"/>
              <w:spacing w:line="240" w:lineRule="auto"/>
              <w:jc w:val="center"/>
              <w:rPr>
                <w:sz w:val="18"/>
              </w:rPr>
            </w:pPr>
            <w:r>
              <w:rPr>
                <w:rFonts w:hint="eastAsia"/>
                <w:sz w:val="18"/>
              </w:rPr>
              <w:t>K7028</w:t>
            </w:r>
          </w:p>
        </w:tc>
        <w:tc>
          <w:tcPr>
            <w:tcW w:w="3120" w:type="pct"/>
          </w:tcPr>
          <w:p w14:paraId="130A8D42" w14:textId="77777777" w:rsidR="003D0E6C" w:rsidRDefault="003D0E6C">
            <w:pPr>
              <w:widowControl/>
              <w:wordWrap w:val="0"/>
              <w:spacing w:line="240" w:lineRule="auto"/>
              <w:jc w:val="center"/>
              <w:rPr>
                <w:sz w:val="18"/>
              </w:rPr>
            </w:pPr>
          </w:p>
        </w:tc>
        <w:tc>
          <w:tcPr>
            <w:tcW w:w="1069" w:type="pct"/>
          </w:tcPr>
          <w:p w14:paraId="54C0F073" w14:textId="77777777" w:rsidR="003D0E6C" w:rsidRDefault="003D0E6C">
            <w:pPr>
              <w:widowControl/>
              <w:wordWrap w:val="0"/>
              <w:spacing w:line="240" w:lineRule="auto"/>
              <w:jc w:val="center"/>
              <w:rPr>
                <w:sz w:val="18"/>
              </w:rPr>
            </w:pPr>
          </w:p>
        </w:tc>
      </w:tr>
      <w:tr w:rsidR="003D0E6C" w14:paraId="59B3F665" w14:textId="77777777">
        <w:trPr>
          <w:trHeight w:val="345"/>
        </w:trPr>
        <w:tc>
          <w:tcPr>
            <w:tcW w:w="352" w:type="pct"/>
          </w:tcPr>
          <w:p w14:paraId="64AB08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7F14EC" w14:textId="77777777" w:rsidR="003D0E6C" w:rsidRDefault="00000000">
            <w:pPr>
              <w:widowControl/>
              <w:wordWrap w:val="0"/>
              <w:spacing w:line="240" w:lineRule="auto"/>
              <w:jc w:val="center"/>
              <w:rPr>
                <w:sz w:val="18"/>
              </w:rPr>
            </w:pPr>
            <w:r>
              <w:rPr>
                <w:rFonts w:hint="eastAsia"/>
                <w:sz w:val="18"/>
              </w:rPr>
              <w:t>K7029</w:t>
            </w:r>
          </w:p>
        </w:tc>
        <w:tc>
          <w:tcPr>
            <w:tcW w:w="3120" w:type="pct"/>
          </w:tcPr>
          <w:p w14:paraId="30DAF601" w14:textId="77777777" w:rsidR="003D0E6C" w:rsidRDefault="003D0E6C">
            <w:pPr>
              <w:widowControl/>
              <w:wordWrap w:val="0"/>
              <w:spacing w:line="240" w:lineRule="auto"/>
              <w:jc w:val="center"/>
              <w:rPr>
                <w:sz w:val="18"/>
              </w:rPr>
            </w:pPr>
          </w:p>
        </w:tc>
        <w:tc>
          <w:tcPr>
            <w:tcW w:w="1069" w:type="pct"/>
          </w:tcPr>
          <w:p w14:paraId="04A2F119" w14:textId="77777777" w:rsidR="003D0E6C" w:rsidRDefault="003D0E6C">
            <w:pPr>
              <w:widowControl/>
              <w:wordWrap w:val="0"/>
              <w:spacing w:line="240" w:lineRule="auto"/>
              <w:jc w:val="center"/>
              <w:rPr>
                <w:sz w:val="18"/>
              </w:rPr>
            </w:pPr>
          </w:p>
        </w:tc>
      </w:tr>
      <w:tr w:rsidR="003D0E6C" w14:paraId="6F51B27D" w14:textId="77777777">
        <w:trPr>
          <w:trHeight w:val="345"/>
        </w:trPr>
        <w:tc>
          <w:tcPr>
            <w:tcW w:w="352" w:type="pct"/>
          </w:tcPr>
          <w:p w14:paraId="5239B81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57C065" w14:textId="77777777" w:rsidR="003D0E6C" w:rsidRDefault="00000000">
            <w:pPr>
              <w:widowControl/>
              <w:wordWrap w:val="0"/>
              <w:spacing w:line="240" w:lineRule="auto"/>
              <w:jc w:val="center"/>
              <w:rPr>
                <w:sz w:val="18"/>
              </w:rPr>
            </w:pPr>
            <w:r>
              <w:rPr>
                <w:rFonts w:hint="eastAsia"/>
                <w:sz w:val="18"/>
              </w:rPr>
              <w:t>K7030</w:t>
            </w:r>
          </w:p>
        </w:tc>
        <w:tc>
          <w:tcPr>
            <w:tcW w:w="3120" w:type="pct"/>
          </w:tcPr>
          <w:p w14:paraId="44AA134D" w14:textId="77777777" w:rsidR="003D0E6C" w:rsidRDefault="003D0E6C">
            <w:pPr>
              <w:widowControl/>
              <w:wordWrap w:val="0"/>
              <w:spacing w:line="240" w:lineRule="auto"/>
              <w:jc w:val="center"/>
              <w:rPr>
                <w:sz w:val="18"/>
              </w:rPr>
            </w:pPr>
          </w:p>
        </w:tc>
        <w:tc>
          <w:tcPr>
            <w:tcW w:w="1069" w:type="pct"/>
          </w:tcPr>
          <w:p w14:paraId="7B0EAB5E" w14:textId="77777777" w:rsidR="003D0E6C" w:rsidRDefault="003D0E6C">
            <w:pPr>
              <w:widowControl/>
              <w:wordWrap w:val="0"/>
              <w:spacing w:line="240" w:lineRule="auto"/>
              <w:jc w:val="center"/>
              <w:rPr>
                <w:sz w:val="18"/>
              </w:rPr>
            </w:pPr>
          </w:p>
        </w:tc>
      </w:tr>
      <w:tr w:rsidR="003D0E6C" w14:paraId="02C973D3" w14:textId="77777777">
        <w:trPr>
          <w:trHeight w:val="345"/>
        </w:trPr>
        <w:tc>
          <w:tcPr>
            <w:tcW w:w="352" w:type="pct"/>
          </w:tcPr>
          <w:p w14:paraId="0CA54A2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C19BACA" w14:textId="77777777" w:rsidR="003D0E6C" w:rsidRDefault="00000000">
            <w:pPr>
              <w:widowControl/>
              <w:wordWrap w:val="0"/>
              <w:spacing w:line="240" w:lineRule="auto"/>
              <w:jc w:val="center"/>
              <w:rPr>
                <w:sz w:val="18"/>
              </w:rPr>
            </w:pPr>
            <w:r>
              <w:rPr>
                <w:rFonts w:hint="eastAsia"/>
                <w:sz w:val="18"/>
              </w:rPr>
              <w:t>K7031</w:t>
            </w:r>
          </w:p>
        </w:tc>
        <w:tc>
          <w:tcPr>
            <w:tcW w:w="3120" w:type="pct"/>
          </w:tcPr>
          <w:p w14:paraId="7198DA0B" w14:textId="77777777" w:rsidR="003D0E6C" w:rsidRDefault="003D0E6C">
            <w:pPr>
              <w:widowControl/>
              <w:wordWrap w:val="0"/>
              <w:spacing w:line="240" w:lineRule="auto"/>
              <w:jc w:val="center"/>
              <w:rPr>
                <w:sz w:val="18"/>
              </w:rPr>
            </w:pPr>
          </w:p>
        </w:tc>
        <w:tc>
          <w:tcPr>
            <w:tcW w:w="1069" w:type="pct"/>
          </w:tcPr>
          <w:p w14:paraId="36918A3B" w14:textId="77777777" w:rsidR="003D0E6C" w:rsidRDefault="003D0E6C">
            <w:pPr>
              <w:widowControl/>
              <w:wordWrap w:val="0"/>
              <w:spacing w:line="240" w:lineRule="auto"/>
              <w:jc w:val="center"/>
              <w:rPr>
                <w:sz w:val="18"/>
              </w:rPr>
            </w:pPr>
          </w:p>
        </w:tc>
      </w:tr>
      <w:tr w:rsidR="003D0E6C" w14:paraId="3F89A70B" w14:textId="77777777">
        <w:trPr>
          <w:trHeight w:val="345"/>
        </w:trPr>
        <w:tc>
          <w:tcPr>
            <w:tcW w:w="352" w:type="pct"/>
          </w:tcPr>
          <w:p w14:paraId="1A76C60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997E829" w14:textId="77777777" w:rsidR="003D0E6C" w:rsidRDefault="00000000">
            <w:pPr>
              <w:widowControl/>
              <w:wordWrap w:val="0"/>
              <w:spacing w:line="240" w:lineRule="auto"/>
              <w:jc w:val="center"/>
              <w:rPr>
                <w:sz w:val="18"/>
              </w:rPr>
            </w:pPr>
            <w:r>
              <w:rPr>
                <w:rFonts w:hint="eastAsia"/>
                <w:sz w:val="18"/>
              </w:rPr>
              <w:t>K7032</w:t>
            </w:r>
          </w:p>
        </w:tc>
        <w:tc>
          <w:tcPr>
            <w:tcW w:w="3120" w:type="pct"/>
          </w:tcPr>
          <w:p w14:paraId="068D3A41" w14:textId="77777777" w:rsidR="003D0E6C" w:rsidRDefault="003D0E6C">
            <w:pPr>
              <w:widowControl/>
              <w:wordWrap w:val="0"/>
              <w:spacing w:line="240" w:lineRule="auto"/>
              <w:jc w:val="center"/>
              <w:rPr>
                <w:sz w:val="18"/>
              </w:rPr>
            </w:pPr>
          </w:p>
        </w:tc>
        <w:tc>
          <w:tcPr>
            <w:tcW w:w="1069" w:type="pct"/>
          </w:tcPr>
          <w:p w14:paraId="3BC01DA9" w14:textId="77777777" w:rsidR="003D0E6C" w:rsidRDefault="003D0E6C">
            <w:pPr>
              <w:widowControl/>
              <w:wordWrap w:val="0"/>
              <w:spacing w:line="240" w:lineRule="auto"/>
              <w:jc w:val="center"/>
              <w:rPr>
                <w:sz w:val="18"/>
              </w:rPr>
            </w:pPr>
          </w:p>
        </w:tc>
      </w:tr>
      <w:tr w:rsidR="003D0E6C" w14:paraId="10DF5315" w14:textId="77777777">
        <w:trPr>
          <w:trHeight w:val="345"/>
        </w:trPr>
        <w:tc>
          <w:tcPr>
            <w:tcW w:w="352" w:type="pct"/>
          </w:tcPr>
          <w:p w14:paraId="368B874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D163C5" w14:textId="77777777" w:rsidR="003D0E6C" w:rsidRDefault="00000000">
            <w:pPr>
              <w:widowControl/>
              <w:wordWrap w:val="0"/>
              <w:spacing w:line="240" w:lineRule="auto"/>
              <w:jc w:val="center"/>
              <w:rPr>
                <w:sz w:val="18"/>
              </w:rPr>
            </w:pPr>
            <w:r>
              <w:rPr>
                <w:rFonts w:hint="eastAsia"/>
                <w:sz w:val="18"/>
              </w:rPr>
              <w:t>K7033</w:t>
            </w:r>
          </w:p>
        </w:tc>
        <w:tc>
          <w:tcPr>
            <w:tcW w:w="3120" w:type="pct"/>
          </w:tcPr>
          <w:p w14:paraId="07375DE6" w14:textId="77777777" w:rsidR="003D0E6C" w:rsidRDefault="003D0E6C">
            <w:pPr>
              <w:widowControl/>
              <w:wordWrap w:val="0"/>
              <w:spacing w:line="240" w:lineRule="auto"/>
              <w:jc w:val="center"/>
              <w:rPr>
                <w:sz w:val="18"/>
              </w:rPr>
            </w:pPr>
          </w:p>
        </w:tc>
        <w:tc>
          <w:tcPr>
            <w:tcW w:w="1069" w:type="pct"/>
          </w:tcPr>
          <w:p w14:paraId="10DC486C" w14:textId="77777777" w:rsidR="003D0E6C" w:rsidRDefault="003D0E6C">
            <w:pPr>
              <w:widowControl/>
              <w:wordWrap w:val="0"/>
              <w:spacing w:line="240" w:lineRule="auto"/>
              <w:jc w:val="center"/>
              <w:rPr>
                <w:sz w:val="18"/>
              </w:rPr>
            </w:pPr>
          </w:p>
        </w:tc>
      </w:tr>
      <w:tr w:rsidR="003D0E6C" w14:paraId="5436F59A" w14:textId="77777777">
        <w:trPr>
          <w:trHeight w:val="345"/>
        </w:trPr>
        <w:tc>
          <w:tcPr>
            <w:tcW w:w="352" w:type="pct"/>
          </w:tcPr>
          <w:p w14:paraId="028B167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E9BDA2" w14:textId="77777777" w:rsidR="003D0E6C" w:rsidRDefault="00000000">
            <w:pPr>
              <w:widowControl/>
              <w:wordWrap w:val="0"/>
              <w:spacing w:line="240" w:lineRule="auto"/>
              <w:jc w:val="center"/>
              <w:rPr>
                <w:sz w:val="18"/>
              </w:rPr>
            </w:pPr>
            <w:r>
              <w:rPr>
                <w:rFonts w:hint="eastAsia"/>
                <w:sz w:val="18"/>
              </w:rPr>
              <w:t>K7034</w:t>
            </w:r>
          </w:p>
        </w:tc>
        <w:tc>
          <w:tcPr>
            <w:tcW w:w="3120" w:type="pct"/>
          </w:tcPr>
          <w:p w14:paraId="7E3CE883" w14:textId="77777777" w:rsidR="003D0E6C" w:rsidRDefault="003D0E6C">
            <w:pPr>
              <w:widowControl/>
              <w:wordWrap w:val="0"/>
              <w:spacing w:line="240" w:lineRule="auto"/>
              <w:jc w:val="center"/>
              <w:rPr>
                <w:sz w:val="18"/>
              </w:rPr>
            </w:pPr>
          </w:p>
        </w:tc>
        <w:tc>
          <w:tcPr>
            <w:tcW w:w="1069" w:type="pct"/>
          </w:tcPr>
          <w:p w14:paraId="4690CD37" w14:textId="77777777" w:rsidR="003D0E6C" w:rsidRDefault="003D0E6C">
            <w:pPr>
              <w:widowControl/>
              <w:wordWrap w:val="0"/>
              <w:spacing w:line="240" w:lineRule="auto"/>
              <w:jc w:val="center"/>
              <w:rPr>
                <w:sz w:val="18"/>
              </w:rPr>
            </w:pPr>
          </w:p>
        </w:tc>
      </w:tr>
      <w:tr w:rsidR="003D0E6C" w14:paraId="1DCD27BA" w14:textId="77777777">
        <w:trPr>
          <w:trHeight w:val="345"/>
        </w:trPr>
        <w:tc>
          <w:tcPr>
            <w:tcW w:w="352" w:type="pct"/>
          </w:tcPr>
          <w:p w14:paraId="6979D10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55C5B4" w14:textId="77777777" w:rsidR="003D0E6C" w:rsidRDefault="00000000">
            <w:pPr>
              <w:widowControl/>
              <w:wordWrap w:val="0"/>
              <w:spacing w:line="240" w:lineRule="auto"/>
              <w:jc w:val="center"/>
              <w:rPr>
                <w:sz w:val="18"/>
              </w:rPr>
            </w:pPr>
            <w:r>
              <w:rPr>
                <w:rFonts w:hint="eastAsia"/>
                <w:sz w:val="18"/>
              </w:rPr>
              <w:t>K7035</w:t>
            </w:r>
          </w:p>
        </w:tc>
        <w:tc>
          <w:tcPr>
            <w:tcW w:w="3120" w:type="pct"/>
          </w:tcPr>
          <w:p w14:paraId="2737F28D" w14:textId="77777777" w:rsidR="003D0E6C" w:rsidRDefault="003D0E6C">
            <w:pPr>
              <w:widowControl/>
              <w:wordWrap w:val="0"/>
              <w:spacing w:line="240" w:lineRule="auto"/>
              <w:jc w:val="center"/>
              <w:rPr>
                <w:sz w:val="18"/>
              </w:rPr>
            </w:pPr>
          </w:p>
        </w:tc>
        <w:tc>
          <w:tcPr>
            <w:tcW w:w="1069" w:type="pct"/>
          </w:tcPr>
          <w:p w14:paraId="55A7BC91" w14:textId="77777777" w:rsidR="003D0E6C" w:rsidRDefault="003D0E6C">
            <w:pPr>
              <w:widowControl/>
              <w:wordWrap w:val="0"/>
              <w:spacing w:line="240" w:lineRule="auto"/>
              <w:jc w:val="center"/>
              <w:rPr>
                <w:sz w:val="18"/>
              </w:rPr>
            </w:pPr>
          </w:p>
        </w:tc>
      </w:tr>
      <w:tr w:rsidR="003D0E6C" w14:paraId="76EB2AAF" w14:textId="77777777">
        <w:trPr>
          <w:trHeight w:val="345"/>
        </w:trPr>
        <w:tc>
          <w:tcPr>
            <w:tcW w:w="352" w:type="pct"/>
          </w:tcPr>
          <w:p w14:paraId="6F32F1D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744A21" w14:textId="77777777" w:rsidR="003D0E6C" w:rsidRDefault="00000000">
            <w:pPr>
              <w:widowControl/>
              <w:wordWrap w:val="0"/>
              <w:spacing w:line="240" w:lineRule="auto"/>
              <w:jc w:val="center"/>
              <w:rPr>
                <w:sz w:val="18"/>
              </w:rPr>
            </w:pPr>
            <w:r>
              <w:rPr>
                <w:rFonts w:hint="eastAsia"/>
                <w:sz w:val="18"/>
              </w:rPr>
              <w:t>K7036</w:t>
            </w:r>
          </w:p>
        </w:tc>
        <w:tc>
          <w:tcPr>
            <w:tcW w:w="3120" w:type="pct"/>
          </w:tcPr>
          <w:p w14:paraId="04A55332" w14:textId="77777777" w:rsidR="003D0E6C" w:rsidRDefault="003D0E6C">
            <w:pPr>
              <w:widowControl/>
              <w:wordWrap w:val="0"/>
              <w:spacing w:line="240" w:lineRule="auto"/>
              <w:jc w:val="center"/>
              <w:rPr>
                <w:sz w:val="18"/>
              </w:rPr>
            </w:pPr>
          </w:p>
        </w:tc>
        <w:tc>
          <w:tcPr>
            <w:tcW w:w="1069" w:type="pct"/>
          </w:tcPr>
          <w:p w14:paraId="516CD2B7" w14:textId="77777777" w:rsidR="003D0E6C" w:rsidRDefault="003D0E6C">
            <w:pPr>
              <w:widowControl/>
              <w:wordWrap w:val="0"/>
              <w:spacing w:line="240" w:lineRule="auto"/>
              <w:jc w:val="center"/>
              <w:rPr>
                <w:sz w:val="18"/>
              </w:rPr>
            </w:pPr>
          </w:p>
        </w:tc>
      </w:tr>
      <w:tr w:rsidR="003D0E6C" w14:paraId="283F9E2C" w14:textId="77777777">
        <w:trPr>
          <w:trHeight w:val="345"/>
        </w:trPr>
        <w:tc>
          <w:tcPr>
            <w:tcW w:w="352" w:type="pct"/>
          </w:tcPr>
          <w:p w14:paraId="237E224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8F5E80B" w14:textId="77777777" w:rsidR="003D0E6C" w:rsidRDefault="00000000">
            <w:pPr>
              <w:widowControl/>
              <w:wordWrap w:val="0"/>
              <w:spacing w:line="240" w:lineRule="auto"/>
              <w:jc w:val="center"/>
              <w:rPr>
                <w:sz w:val="18"/>
              </w:rPr>
            </w:pPr>
            <w:r>
              <w:rPr>
                <w:rFonts w:hint="eastAsia"/>
                <w:sz w:val="18"/>
              </w:rPr>
              <w:t>K7037</w:t>
            </w:r>
          </w:p>
        </w:tc>
        <w:tc>
          <w:tcPr>
            <w:tcW w:w="3120" w:type="pct"/>
          </w:tcPr>
          <w:p w14:paraId="4A12AC27" w14:textId="77777777" w:rsidR="003D0E6C" w:rsidRDefault="003D0E6C">
            <w:pPr>
              <w:widowControl/>
              <w:wordWrap w:val="0"/>
              <w:spacing w:line="240" w:lineRule="auto"/>
              <w:jc w:val="center"/>
              <w:rPr>
                <w:sz w:val="18"/>
              </w:rPr>
            </w:pPr>
          </w:p>
        </w:tc>
        <w:tc>
          <w:tcPr>
            <w:tcW w:w="1069" w:type="pct"/>
          </w:tcPr>
          <w:p w14:paraId="6FC291BB" w14:textId="77777777" w:rsidR="003D0E6C" w:rsidRDefault="003D0E6C">
            <w:pPr>
              <w:widowControl/>
              <w:wordWrap w:val="0"/>
              <w:spacing w:line="240" w:lineRule="auto"/>
              <w:jc w:val="center"/>
              <w:rPr>
                <w:sz w:val="18"/>
              </w:rPr>
            </w:pPr>
          </w:p>
        </w:tc>
      </w:tr>
      <w:tr w:rsidR="003D0E6C" w14:paraId="569B6946" w14:textId="77777777">
        <w:trPr>
          <w:trHeight w:val="345"/>
        </w:trPr>
        <w:tc>
          <w:tcPr>
            <w:tcW w:w="352" w:type="pct"/>
          </w:tcPr>
          <w:p w14:paraId="53C8E1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C75F897" w14:textId="77777777" w:rsidR="003D0E6C" w:rsidRDefault="00000000">
            <w:pPr>
              <w:widowControl/>
              <w:wordWrap w:val="0"/>
              <w:spacing w:line="240" w:lineRule="auto"/>
              <w:jc w:val="center"/>
              <w:rPr>
                <w:sz w:val="18"/>
              </w:rPr>
            </w:pPr>
            <w:r>
              <w:rPr>
                <w:rFonts w:hint="eastAsia"/>
                <w:sz w:val="18"/>
              </w:rPr>
              <w:t>K7038</w:t>
            </w:r>
          </w:p>
        </w:tc>
        <w:tc>
          <w:tcPr>
            <w:tcW w:w="3120" w:type="pct"/>
          </w:tcPr>
          <w:p w14:paraId="6E4D5E95" w14:textId="77777777" w:rsidR="003D0E6C" w:rsidRDefault="003D0E6C">
            <w:pPr>
              <w:widowControl/>
              <w:wordWrap w:val="0"/>
              <w:spacing w:line="240" w:lineRule="auto"/>
              <w:jc w:val="center"/>
              <w:rPr>
                <w:sz w:val="18"/>
              </w:rPr>
            </w:pPr>
          </w:p>
        </w:tc>
        <w:tc>
          <w:tcPr>
            <w:tcW w:w="1069" w:type="pct"/>
          </w:tcPr>
          <w:p w14:paraId="01A9CE87" w14:textId="77777777" w:rsidR="003D0E6C" w:rsidRDefault="003D0E6C">
            <w:pPr>
              <w:widowControl/>
              <w:wordWrap w:val="0"/>
              <w:spacing w:line="240" w:lineRule="auto"/>
              <w:jc w:val="center"/>
              <w:rPr>
                <w:sz w:val="18"/>
              </w:rPr>
            </w:pPr>
          </w:p>
        </w:tc>
      </w:tr>
      <w:tr w:rsidR="003D0E6C" w14:paraId="58E2B74F" w14:textId="77777777">
        <w:trPr>
          <w:trHeight w:val="345"/>
        </w:trPr>
        <w:tc>
          <w:tcPr>
            <w:tcW w:w="352" w:type="pct"/>
          </w:tcPr>
          <w:p w14:paraId="0FE0A65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85AFC20" w14:textId="77777777" w:rsidR="003D0E6C" w:rsidRDefault="00000000">
            <w:pPr>
              <w:widowControl/>
              <w:wordWrap w:val="0"/>
              <w:spacing w:line="240" w:lineRule="auto"/>
              <w:jc w:val="center"/>
              <w:rPr>
                <w:sz w:val="18"/>
              </w:rPr>
            </w:pPr>
            <w:r>
              <w:rPr>
                <w:rFonts w:hint="eastAsia"/>
                <w:sz w:val="18"/>
              </w:rPr>
              <w:t>K7039</w:t>
            </w:r>
          </w:p>
        </w:tc>
        <w:tc>
          <w:tcPr>
            <w:tcW w:w="3120" w:type="pct"/>
          </w:tcPr>
          <w:p w14:paraId="1263E398" w14:textId="77777777" w:rsidR="003D0E6C" w:rsidRDefault="003D0E6C">
            <w:pPr>
              <w:widowControl/>
              <w:wordWrap w:val="0"/>
              <w:spacing w:line="240" w:lineRule="auto"/>
              <w:jc w:val="center"/>
              <w:rPr>
                <w:sz w:val="18"/>
              </w:rPr>
            </w:pPr>
          </w:p>
        </w:tc>
        <w:tc>
          <w:tcPr>
            <w:tcW w:w="1069" w:type="pct"/>
          </w:tcPr>
          <w:p w14:paraId="1167D672" w14:textId="77777777" w:rsidR="003D0E6C" w:rsidRDefault="003D0E6C">
            <w:pPr>
              <w:widowControl/>
              <w:wordWrap w:val="0"/>
              <w:spacing w:line="240" w:lineRule="auto"/>
              <w:jc w:val="center"/>
              <w:rPr>
                <w:sz w:val="18"/>
              </w:rPr>
            </w:pPr>
          </w:p>
        </w:tc>
      </w:tr>
      <w:tr w:rsidR="003D0E6C" w14:paraId="0B89C0A4" w14:textId="77777777">
        <w:trPr>
          <w:trHeight w:val="345"/>
        </w:trPr>
        <w:tc>
          <w:tcPr>
            <w:tcW w:w="352" w:type="pct"/>
          </w:tcPr>
          <w:p w14:paraId="017A612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ED01A2" w14:textId="77777777" w:rsidR="003D0E6C" w:rsidRDefault="00000000">
            <w:pPr>
              <w:widowControl/>
              <w:wordWrap w:val="0"/>
              <w:spacing w:line="240" w:lineRule="auto"/>
              <w:jc w:val="center"/>
              <w:rPr>
                <w:sz w:val="18"/>
              </w:rPr>
            </w:pPr>
            <w:r>
              <w:rPr>
                <w:rFonts w:hint="eastAsia"/>
                <w:sz w:val="18"/>
              </w:rPr>
              <w:t>K7040</w:t>
            </w:r>
          </w:p>
        </w:tc>
        <w:tc>
          <w:tcPr>
            <w:tcW w:w="3120" w:type="pct"/>
          </w:tcPr>
          <w:p w14:paraId="1816EFAE" w14:textId="77777777" w:rsidR="003D0E6C" w:rsidRDefault="003D0E6C">
            <w:pPr>
              <w:widowControl/>
              <w:wordWrap w:val="0"/>
              <w:spacing w:line="240" w:lineRule="auto"/>
              <w:jc w:val="center"/>
              <w:rPr>
                <w:sz w:val="18"/>
              </w:rPr>
            </w:pPr>
          </w:p>
        </w:tc>
        <w:tc>
          <w:tcPr>
            <w:tcW w:w="1069" w:type="pct"/>
          </w:tcPr>
          <w:p w14:paraId="41658F15" w14:textId="77777777" w:rsidR="003D0E6C" w:rsidRDefault="003D0E6C">
            <w:pPr>
              <w:widowControl/>
              <w:wordWrap w:val="0"/>
              <w:spacing w:line="240" w:lineRule="auto"/>
              <w:jc w:val="center"/>
              <w:rPr>
                <w:sz w:val="18"/>
              </w:rPr>
            </w:pPr>
          </w:p>
        </w:tc>
      </w:tr>
      <w:tr w:rsidR="003D0E6C" w14:paraId="6758BE2C" w14:textId="77777777">
        <w:trPr>
          <w:trHeight w:val="345"/>
        </w:trPr>
        <w:tc>
          <w:tcPr>
            <w:tcW w:w="352" w:type="pct"/>
          </w:tcPr>
          <w:p w14:paraId="164017D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3E077B1" w14:textId="77777777" w:rsidR="003D0E6C" w:rsidRDefault="00000000">
            <w:pPr>
              <w:widowControl/>
              <w:wordWrap w:val="0"/>
              <w:spacing w:line="240" w:lineRule="auto"/>
              <w:jc w:val="center"/>
              <w:rPr>
                <w:sz w:val="18"/>
              </w:rPr>
            </w:pPr>
            <w:r>
              <w:rPr>
                <w:rFonts w:hint="eastAsia"/>
                <w:sz w:val="18"/>
              </w:rPr>
              <w:t>K7041</w:t>
            </w:r>
          </w:p>
        </w:tc>
        <w:tc>
          <w:tcPr>
            <w:tcW w:w="3120" w:type="pct"/>
          </w:tcPr>
          <w:p w14:paraId="0910F18A" w14:textId="77777777" w:rsidR="003D0E6C" w:rsidRDefault="003D0E6C">
            <w:pPr>
              <w:widowControl/>
              <w:wordWrap w:val="0"/>
              <w:spacing w:line="240" w:lineRule="auto"/>
              <w:jc w:val="center"/>
              <w:rPr>
                <w:sz w:val="18"/>
              </w:rPr>
            </w:pPr>
          </w:p>
        </w:tc>
        <w:tc>
          <w:tcPr>
            <w:tcW w:w="1069" w:type="pct"/>
          </w:tcPr>
          <w:p w14:paraId="4C439880" w14:textId="77777777" w:rsidR="003D0E6C" w:rsidRDefault="003D0E6C">
            <w:pPr>
              <w:widowControl/>
              <w:wordWrap w:val="0"/>
              <w:spacing w:line="240" w:lineRule="auto"/>
              <w:jc w:val="center"/>
              <w:rPr>
                <w:sz w:val="18"/>
              </w:rPr>
            </w:pPr>
          </w:p>
        </w:tc>
      </w:tr>
      <w:tr w:rsidR="003D0E6C" w14:paraId="1F2C91A4" w14:textId="77777777">
        <w:trPr>
          <w:trHeight w:val="345"/>
        </w:trPr>
        <w:tc>
          <w:tcPr>
            <w:tcW w:w="352" w:type="pct"/>
          </w:tcPr>
          <w:p w14:paraId="327D39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1F5999" w14:textId="77777777" w:rsidR="003D0E6C" w:rsidRDefault="00000000">
            <w:pPr>
              <w:widowControl/>
              <w:wordWrap w:val="0"/>
              <w:spacing w:line="240" w:lineRule="auto"/>
              <w:jc w:val="center"/>
              <w:rPr>
                <w:sz w:val="18"/>
              </w:rPr>
            </w:pPr>
            <w:r>
              <w:rPr>
                <w:rFonts w:hint="eastAsia"/>
                <w:sz w:val="18"/>
              </w:rPr>
              <w:t>K7042</w:t>
            </w:r>
          </w:p>
        </w:tc>
        <w:tc>
          <w:tcPr>
            <w:tcW w:w="3120" w:type="pct"/>
          </w:tcPr>
          <w:p w14:paraId="30E929E7" w14:textId="77777777" w:rsidR="003D0E6C" w:rsidRDefault="003D0E6C">
            <w:pPr>
              <w:widowControl/>
              <w:wordWrap w:val="0"/>
              <w:spacing w:line="240" w:lineRule="auto"/>
              <w:jc w:val="center"/>
              <w:rPr>
                <w:sz w:val="18"/>
              </w:rPr>
            </w:pPr>
          </w:p>
        </w:tc>
        <w:tc>
          <w:tcPr>
            <w:tcW w:w="1069" w:type="pct"/>
          </w:tcPr>
          <w:p w14:paraId="6796570C" w14:textId="77777777" w:rsidR="003D0E6C" w:rsidRDefault="003D0E6C">
            <w:pPr>
              <w:widowControl/>
              <w:wordWrap w:val="0"/>
              <w:spacing w:line="240" w:lineRule="auto"/>
              <w:jc w:val="center"/>
              <w:rPr>
                <w:sz w:val="18"/>
              </w:rPr>
            </w:pPr>
          </w:p>
        </w:tc>
      </w:tr>
      <w:tr w:rsidR="003D0E6C" w14:paraId="17BF2131" w14:textId="77777777">
        <w:trPr>
          <w:trHeight w:val="345"/>
        </w:trPr>
        <w:tc>
          <w:tcPr>
            <w:tcW w:w="352" w:type="pct"/>
          </w:tcPr>
          <w:p w14:paraId="27A4935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B4C8F7" w14:textId="77777777" w:rsidR="003D0E6C" w:rsidRDefault="00000000">
            <w:pPr>
              <w:widowControl/>
              <w:wordWrap w:val="0"/>
              <w:spacing w:line="240" w:lineRule="auto"/>
              <w:jc w:val="center"/>
              <w:rPr>
                <w:sz w:val="18"/>
              </w:rPr>
            </w:pPr>
            <w:r>
              <w:rPr>
                <w:rFonts w:hint="eastAsia"/>
                <w:sz w:val="18"/>
              </w:rPr>
              <w:t>K7043</w:t>
            </w:r>
          </w:p>
        </w:tc>
        <w:tc>
          <w:tcPr>
            <w:tcW w:w="3120" w:type="pct"/>
          </w:tcPr>
          <w:p w14:paraId="7C46A886" w14:textId="77777777" w:rsidR="003D0E6C" w:rsidRDefault="003D0E6C">
            <w:pPr>
              <w:widowControl/>
              <w:wordWrap w:val="0"/>
              <w:spacing w:line="240" w:lineRule="auto"/>
              <w:jc w:val="center"/>
              <w:rPr>
                <w:sz w:val="18"/>
              </w:rPr>
            </w:pPr>
          </w:p>
        </w:tc>
        <w:tc>
          <w:tcPr>
            <w:tcW w:w="1069" w:type="pct"/>
          </w:tcPr>
          <w:p w14:paraId="4EED1092" w14:textId="77777777" w:rsidR="003D0E6C" w:rsidRDefault="003D0E6C">
            <w:pPr>
              <w:widowControl/>
              <w:wordWrap w:val="0"/>
              <w:spacing w:line="240" w:lineRule="auto"/>
              <w:jc w:val="center"/>
              <w:rPr>
                <w:sz w:val="18"/>
              </w:rPr>
            </w:pPr>
          </w:p>
        </w:tc>
      </w:tr>
      <w:tr w:rsidR="003D0E6C" w14:paraId="122A5798" w14:textId="77777777">
        <w:trPr>
          <w:trHeight w:val="345"/>
        </w:trPr>
        <w:tc>
          <w:tcPr>
            <w:tcW w:w="352" w:type="pct"/>
          </w:tcPr>
          <w:p w14:paraId="63F4A08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BFA0A1" w14:textId="77777777" w:rsidR="003D0E6C" w:rsidRDefault="00000000">
            <w:pPr>
              <w:widowControl/>
              <w:wordWrap w:val="0"/>
              <w:spacing w:line="240" w:lineRule="auto"/>
              <w:jc w:val="center"/>
              <w:rPr>
                <w:sz w:val="18"/>
              </w:rPr>
            </w:pPr>
            <w:r>
              <w:rPr>
                <w:rFonts w:hint="eastAsia"/>
                <w:sz w:val="18"/>
              </w:rPr>
              <w:t>K7044</w:t>
            </w:r>
          </w:p>
        </w:tc>
        <w:tc>
          <w:tcPr>
            <w:tcW w:w="3120" w:type="pct"/>
          </w:tcPr>
          <w:p w14:paraId="1216AECA" w14:textId="77777777" w:rsidR="003D0E6C" w:rsidRDefault="003D0E6C">
            <w:pPr>
              <w:widowControl/>
              <w:wordWrap w:val="0"/>
              <w:spacing w:line="240" w:lineRule="auto"/>
              <w:jc w:val="center"/>
              <w:rPr>
                <w:sz w:val="18"/>
              </w:rPr>
            </w:pPr>
          </w:p>
        </w:tc>
        <w:tc>
          <w:tcPr>
            <w:tcW w:w="1069" w:type="pct"/>
          </w:tcPr>
          <w:p w14:paraId="763013B8" w14:textId="77777777" w:rsidR="003D0E6C" w:rsidRDefault="003D0E6C">
            <w:pPr>
              <w:widowControl/>
              <w:wordWrap w:val="0"/>
              <w:spacing w:line="240" w:lineRule="auto"/>
              <w:jc w:val="center"/>
              <w:rPr>
                <w:sz w:val="18"/>
              </w:rPr>
            </w:pPr>
          </w:p>
        </w:tc>
      </w:tr>
      <w:tr w:rsidR="003D0E6C" w14:paraId="3AC92FD9" w14:textId="77777777">
        <w:trPr>
          <w:trHeight w:val="345"/>
        </w:trPr>
        <w:tc>
          <w:tcPr>
            <w:tcW w:w="352" w:type="pct"/>
          </w:tcPr>
          <w:p w14:paraId="45A8ADC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204060" w14:textId="77777777" w:rsidR="003D0E6C" w:rsidRDefault="00000000">
            <w:pPr>
              <w:widowControl/>
              <w:wordWrap w:val="0"/>
              <w:spacing w:line="240" w:lineRule="auto"/>
              <w:jc w:val="center"/>
              <w:rPr>
                <w:sz w:val="18"/>
              </w:rPr>
            </w:pPr>
            <w:r>
              <w:rPr>
                <w:rFonts w:hint="eastAsia"/>
                <w:sz w:val="18"/>
              </w:rPr>
              <w:t>K7045</w:t>
            </w:r>
          </w:p>
        </w:tc>
        <w:tc>
          <w:tcPr>
            <w:tcW w:w="3120" w:type="pct"/>
          </w:tcPr>
          <w:p w14:paraId="4688B914" w14:textId="77777777" w:rsidR="003D0E6C" w:rsidRDefault="003D0E6C">
            <w:pPr>
              <w:widowControl/>
              <w:wordWrap w:val="0"/>
              <w:spacing w:line="240" w:lineRule="auto"/>
              <w:jc w:val="center"/>
              <w:rPr>
                <w:sz w:val="18"/>
              </w:rPr>
            </w:pPr>
          </w:p>
        </w:tc>
        <w:tc>
          <w:tcPr>
            <w:tcW w:w="1069" w:type="pct"/>
          </w:tcPr>
          <w:p w14:paraId="19C4BA7B" w14:textId="77777777" w:rsidR="003D0E6C" w:rsidRDefault="003D0E6C">
            <w:pPr>
              <w:widowControl/>
              <w:wordWrap w:val="0"/>
              <w:spacing w:line="240" w:lineRule="auto"/>
              <w:jc w:val="center"/>
              <w:rPr>
                <w:sz w:val="18"/>
              </w:rPr>
            </w:pPr>
          </w:p>
        </w:tc>
      </w:tr>
      <w:tr w:rsidR="003D0E6C" w14:paraId="210A7F51" w14:textId="77777777">
        <w:trPr>
          <w:trHeight w:val="345"/>
        </w:trPr>
        <w:tc>
          <w:tcPr>
            <w:tcW w:w="352" w:type="pct"/>
          </w:tcPr>
          <w:p w14:paraId="509AA6F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041790" w14:textId="77777777" w:rsidR="003D0E6C" w:rsidRDefault="00000000">
            <w:pPr>
              <w:widowControl/>
              <w:wordWrap w:val="0"/>
              <w:spacing w:line="240" w:lineRule="auto"/>
              <w:jc w:val="center"/>
              <w:rPr>
                <w:sz w:val="18"/>
              </w:rPr>
            </w:pPr>
            <w:r>
              <w:rPr>
                <w:rFonts w:hint="eastAsia"/>
                <w:sz w:val="18"/>
              </w:rPr>
              <w:t>K7046</w:t>
            </w:r>
          </w:p>
        </w:tc>
        <w:tc>
          <w:tcPr>
            <w:tcW w:w="3120" w:type="pct"/>
          </w:tcPr>
          <w:p w14:paraId="15BAED00" w14:textId="77777777" w:rsidR="003D0E6C" w:rsidRDefault="003D0E6C">
            <w:pPr>
              <w:widowControl/>
              <w:wordWrap w:val="0"/>
              <w:spacing w:line="240" w:lineRule="auto"/>
              <w:jc w:val="center"/>
              <w:rPr>
                <w:sz w:val="18"/>
              </w:rPr>
            </w:pPr>
          </w:p>
        </w:tc>
        <w:tc>
          <w:tcPr>
            <w:tcW w:w="1069" w:type="pct"/>
          </w:tcPr>
          <w:p w14:paraId="0334CDA6" w14:textId="77777777" w:rsidR="003D0E6C" w:rsidRDefault="003D0E6C">
            <w:pPr>
              <w:widowControl/>
              <w:wordWrap w:val="0"/>
              <w:spacing w:line="240" w:lineRule="auto"/>
              <w:jc w:val="center"/>
              <w:rPr>
                <w:sz w:val="18"/>
              </w:rPr>
            </w:pPr>
          </w:p>
        </w:tc>
      </w:tr>
      <w:tr w:rsidR="003D0E6C" w14:paraId="3E6316E6" w14:textId="77777777">
        <w:trPr>
          <w:trHeight w:val="345"/>
        </w:trPr>
        <w:tc>
          <w:tcPr>
            <w:tcW w:w="352" w:type="pct"/>
          </w:tcPr>
          <w:p w14:paraId="610545B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2515DF2" w14:textId="77777777" w:rsidR="003D0E6C" w:rsidRDefault="00000000">
            <w:pPr>
              <w:widowControl/>
              <w:wordWrap w:val="0"/>
              <w:spacing w:line="240" w:lineRule="auto"/>
              <w:jc w:val="center"/>
              <w:rPr>
                <w:sz w:val="18"/>
              </w:rPr>
            </w:pPr>
            <w:r>
              <w:rPr>
                <w:rFonts w:hint="eastAsia"/>
                <w:sz w:val="18"/>
              </w:rPr>
              <w:t>K7047</w:t>
            </w:r>
          </w:p>
        </w:tc>
        <w:tc>
          <w:tcPr>
            <w:tcW w:w="3120" w:type="pct"/>
          </w:tcPr>
          <w:p w14:paraId="5B9D0863" w14:textId="77777777" w:rsidR="003D0E6C" w:rsidRDefault="003D0E6C">
            <w:pPr>
              <w:widowControl/>
              <w:wordWrap w:val="0"/>
              <w:spacing w:line="240" w:lineRule="auto"/>
              <w:jc w:val="center"/>
              <w:rPr>
                <w:sz w:val="18"/>
              </w:rPr>
            </w:pPr>
          </w:p>
        </w:tc>
        <w:tc>
          <w:tcPr>
            <w:tcW w:w="1069" w:type="pct"/>
          </w:tcPr>
          <w:p w14:paraId="24B3CE7C" w14:textId="77777777" w:rsidR="003D0E6C" w:rsidRDefault="003D0E6C">
            <w:pPr>
              <w:widowControl/>
              <w:wordWrap w:val="0"/>
              <w:spacing w:line="240" w:lineRule="auto"/>
              <w:jc w:val="center"/>
              <w:rPr>
                <w:sz w:val="18"/>
              </w:rPr>
            </w:pPr>
          </w:p>
        </w:tc>
      </w:tr>
      <w:tr w:rsidR="003D0E6C" w14:paraId="0F955EA5" w14:textId="77777777">
        <w:trPr>
          <w:trHeight w:val="345"/>
        </w:trPr>
        <w:tc>
          <w:tcPr>
            <w:tcW w:w="352" w:type="pct"/>
          </w:tcPr>
          <w:p w14:paraId="7560AE0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901053B" w14:textId="77777777" w:rsidR="003D0E6C" w:rsidRDefault="00000000">
            <w:pPr>
              <w:widowControl/>
              <w:wordWrap w:val="0"/>
              <w:spacing w:line="240" w:lineRule="auto"/>
              <w:jc w:val="center"/>
              <w:rPr>
                <w:sz w:val="18"/>
              </w:rPr>
            </w:pPr>
            <w:r>
              <w:rPr>
                <w:rFonts w:hint="eastAsia"/>
                <w:sz w:val="18"/>
              </w:rPr>
              <w:t>K7048</w:t>
            </w:r>
          </w:p>
        </w:tc>
        <w:tc>
          <w:tcPr>
            <w:tcW w:w="3120" w:type="pct"/>
          </w:tcPr>
          <w:p w14:paraId="707DF6DA" w14:textId="77777777" w:rsidR="003D0E6C" w:rsidRDefault="003D0E6C">
            <w:pPr>
              <w:widowControl/>
              <w:wordWrap w:val="0"/>
              <w:spacing w:line="240" w:lineRule="auto"/>
              <w:jc w:val="center"/>
              <w:rPr>
                <w:sz w:val="18"/>
              </w:rPr>
            </w:pPr>
          </w:p>
        </w:tc>
        <w:tc>
          <w:tcPr>
            <w:tcW w:w="1069" w:type="pct"/>
          </w:tcPr>
          <w:p w14:paraId="463A2546" w14:textId="77777777" w:rsidR="003D0E6C" w:rsidRDefault="003D0E6C">
            <w:pPr>
              <w:widowControl/>
              <w:wordWrap w:val="0"/>
              <w:spacing w:line="240" w:lineRule="auto"/>
              <w:jc w:val="center"/>
              <w:rPr>
                <w:sz w:val="18"/>
              </w:rPr>
            </w:pPr>
          </w:p>
        </w:tc>
      </w:tr>
      <w:tr w:rsidR="003D0E6C" w14:paraId="201D4E36" w14:textId="77777777">
        <w:trPr>
          <w:trHeight w:val="345"/>
        </w:trPr>
        <w:tc>
          <w:tcPr>
            <w:tcW w:w="352" w:type="pct"/>
          </w:tcPr>
          <w:p w14:paraId="55C2EB2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C45126" w14:textId="77777777" w:rsidR="003D0E6C" w:rsidRDefault="00000000">
            <w:pPr>
              <w:widowControl/>
              <w:wordWrap w:val="0"/>
              <w:spacing w:line="240" w:lineRule="auto"/>
              <w:jc w:val="center"/>
              <w:rPr>
                <w:sz w:val="18"/>
              </w:rPr>
            </w:pPr>
            <w:r>
              <w:rPr>
                <w:rFonts w:hint="eastAsia"/>
                <w:sz w:val="18"/>
              </w:rPr>
              <w:t>K7049</w:t>
            </w:r>
          </w:p>
        </w:tc>
        <w:tc>
          <w:tcPr>
            <w:tcW w:w="3120" w:type="pct"/>
          </w:tcPr>
          <w:p w14:paraId="07FBE721" w14:textId="77777777" w:rsidR="003D0E6C" w:rsidRDefault="003D0E6C">
            <w:pPr>
              <w:widowControl/>
              <w:wordWrap w:val="0"/>
              <w:spacing w:line="240" w:lineRule="auto"/>
              <w:jc w:val="center"/>
              <w:rPr>
                <w:sz w:val="18"/>
              </w:rPr>
            </w:pPr>
          </w:p>
        </w:tc>
        <w:tc>
          <w:tcPr>
            <w:tcW w:w="1069" w:type="pct"/>
          </w:tcPr>
          <w:p w14:paraId="12AB9970" w14:textId="77777777" w:rsidR="003D0E6C" w:rsidRDefault="003D0E6C">
            <w:pPr>
              <w:widowControl/>
              <w:wordWrap w:val="0"/>
              <w:spacing w:line="240" w:lineRule="auto"/>
              <w:jc w:val="center"/>
              <w:rPr>
                <w:sz w:val="18"/>
              </w:rPr>
            </w:pPr>
          </w:p>
        </w:tc>
      </w:tr>
      <w:tr w:rsidR="003D0E6C" w14:paraId="2B14C8B4" w14:textId="77777777">
        <w:trPr>
          <w:trHeight w:val="345"/>
        </w:trPr>
        <w:tc>
          <w:tcPr>
            <w:tcW w:w="352" w:type="pct"/>
          </w:tcPr>
          <w:p w14:paraId="2146363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9AF6DC" w14:textId="77777777" w:rsidR="003D0E6C" w:rsidRDefault="00000000">
            <w:pPr>
              <w:widowControl/>
              <w:wordWrap w:val="0"/>
              <w:spacing w:line="240" w:lineRule="auto"/>
              <w:jc w:val="center"/>
              <w:rPr>
                <w:sz w:val="18"/>
              </w:rPr>
            </w:pPr>
            <w:r>
              <w:rPr>
                <w:rFonts w:hint="eastAsia"/>
                <w:sz w:val="18"/>
              </w:rPr>
              <w:t>K7050</w:t>
            </w:r>
          </w:p>
        </w:tc>
        <w:tc>
          <w:tcPr>
            <w:tcW w:w="3120" w:type="pct"/>
          </w:tcPr>
          <w:p w14:paraId="35E8AAF2" w14:textId="77777777" w:rsidR="003D0E6C" w:rsidRDefault="003D0E6C">
            <w:pPr>
              <w:widowControl/>
              <w:wordWrap w:val="0"/>
              <w:spacing w:line="240" w:lineRule="auto"/>
              <w:jc w:val="center"/>
              <w:rPr>
                <w:sz w:val="18"/>
              </w:rPr>
            </w:pPr>
          </w:p>
        </w:tc>
        <w:tc>
          <w:tcPr>
            <w:tcW w:w="1069" w:type="pct"/>
          </w:tcPr>
          <w:p w14:paraId="2F4BF65D" w14:textId="77777777" w:rsidR="003D0E6C" w:rsidRDefault="003D0E6C">
            <w:pPr>
              <w:widowControl/>
              <w:wordWrap w:val="0"/>
              <w:spacing w:line="240" w:lineRule="auto"/>
              <w:jc w:val="center"/>
              <w:rPr>
                <w:sz w:val="18"/>
              </w:rPr>
            </w:pPr>
          </w:p>
        </w:tc>
      </w:tr>
      <w:tr w:rsidR="003D0E6C" w14:paraId="4AB2B444" w14:textId="77777777">
        <w:trPr>
          <w:trHeight w:val="345"/>
        </w:trPr>
        <w:tc>
          <w:tcPr>
            <w:tcW w:w="352" w:type="pct"/>
          </w:tcPr>
          <w:p w14:paraId="0E3D481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038161" w14:textId="77777777" w:rsidR="003D0E6C" w:rsidRDefault="00000000">
            <w:pPr>
              <w:widowControl/>
              <w:wordWrap w:val="0"/>
              <w:spacing w:line="240" w:lineRule="auto"/>
              <w:jc w:val="center"/>
              <w:rPr>
                <w:sz w:val="18"/>
              </w:rPr>
            </w:pPr>
            <w:r>
              <w:rPr>
                <w:rFonts w:hint="eastAsia"/>
                <w:sz w:val="18"/>
              </w:rPr>
              <w:t>K7051</w:t>
            </w:r>
          </w:p>
        </w:tc>
        <w:tc>
          <w:tcPr>
            <w:tcW w:w="3120" w:type="pct"/>
          </w:tcPr>
          <w:p w14:paraId="4523AD9F" w14:textId="77777777" w:rsidR="003D0E6C" w:rsidRDefault="003D0E6C">
            <w:pPr>
              <w:widowControl/>
              <w:wordWrap w:val="0"/>
              <w:spacing w:line="240" w:lineRule="auto"/>
              <w:jc w:val="center"/>
              <w:rPr>
                <w:sz w:val="18"/>
              </w:rPr>
            </w:pPr>
          </w:p>
        </w:tc>
        <w:tc>
          <w:tcPr>
            <w:tcW w:w="1069" w:type="pct"/>
          </w:tcPr>
          <w:p w14:paraId="4E65D43F" w14:textId="77777777" w:rsidR="003D0E6C" w:rsidRDefault="003D0E6C">
            <w:pPr>
              <w:widowControl/>
              <w:wordWrap w:val="0"/>
              <w:spacing w:line="240" w:lineRule="auto"/>
              <w:jc w:val="center"/>
              <w:rPr>
                <w:sz w:val="18"/>
              </w:rPr>
            </w:pPr>
          </w:p>
        </w:tc>
      </w:tr>
      <w:tr w:rsidR="003D0E6C" w14:paraId="24D6271B" w14:textId="77777777">
        <w:trPr>
          <w:trHeight w:val="345"/>
        </w:trPr>
        <w:tc>
          <w:tcPr>
            <w:tcW w:w="352" w:type="pct"/>
          </w:tcPr>
          <w:p w14:paraId="55CD75A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275718" w14:textId="77777777" w:rsidR="003D0E6C" w:rsidRDefault="00000000">
            <w:pPr>
              <w:widowControl/>
              <w:wordWrap w:val="0"/>
              <w:spacing w:line="240" w:lineRule="auto"/>
              <w:jc w:val="center"/>
              <w:rPr>
                <w:sz w:val="18"/>
              </w:rPr>
            </w:pPr>
            <w:r>
              <w:rPr>
                <w:rFonts w:hint="eastAsia"/>
                <w:sz w:val="18"/>
              </w:rPr>
              <w:t>K7052</w:t>
            </w:r>
          </w:p>
        </w:tc>
        <w:tc>
          <w:tcPr>
            <w:tcW w:w="3120" w:type="pct"/>
          </w:tcPr>
          <w:p w14:paraId="24170668" w14:textId="77777777" w:rsidR="003D0E6C" w:rsidRDefault="003D0E6C">
            <w:pPr>
              <w:widowControl/>
              <w:wordWrap w:val="0"/>
              <w:spacing w:line="240" w:lineRule="auto"/>
              <w:jc w:val="center"/>
              <w:rPr>
                <w:sz w:val="18"/>
              </w:rPr>
            </w:pPr>
          </w:p>
        </w:tc>
        <w:tc>
          <w:tcPr>
            <w:tcW w:w="1069" w:type="pct"/>
          </w:tcPr>
          <w:p w14:paraId="5B6BD793" w14:textId="77777777" w:rsidR="003D0E6C" w:rsidRDefault="003D0E6C">
            <w:pPr>
              <w:widowControl/>
              <w:wordWrap w:val="0"/>
              <w:spacing w:line="240" w:lineRule="auto"/>
              <w:jc w:val="center"/>
              <w:rPr>
                <w:sz w:val="18"/>
              </w:rPr>
            </w:pPr>
          </w:p>
        </w:tc>
      </w:tr>
      <w:tr w:rsidR="003D0E6C" w14:paraId="43644F80" w14:textId="77777777">
        <w:trPr>
          <w:trHeight w:val="345"/>
        </w:trPr>
        <w:tc>
          <w:tcPr>
            <w:tcW w:w="352" w:type="pct"/>
          </w:tcPr>
          <w:p w14:paraId="796CA5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22EF76" w14:textId="77777777" w:rsidR="003D0E6C" w:rsidRDefault="00000000">
            <w:pPr>
              <w:widowControl/>
              <w:wordWrap w:val="0"/>
              <w:spacing w:line="240" w:lineRule="auto"/>
              <w:jc w:val="center"/>
              <w:rPr>
                <w:sz w:val="18"/>
              </w:rPr>
            </w:pPr>
            <w:r>
              <w:rPr>
                <w:rFonts w:hint="eastAsia"/>
                <w:sz w:val="18"/>
              </w:rPr>
              <w:t>K7053</w:t>
            </w:r>
          </w:p>
        </w:tc>
        <w:tc>
          <w:tcPr>
            <w:tcW w:w="3120" w:type="pct"/>
          </w:tcPr>
          <w:p w14:paraId="61F2C680" w14:textId="77777777" w:rsidR="003D0E6C" w:rsidRDefault="003D0E6C">
            <w:pPr>
              <w:widowControl/>
              <w:wordWrap w:val="0"/>
              <w:spacing w:line="240" w:lineRule="auto"/>
              <w:jc w:val="center"/>
              <w:rPr>
                <w:sz w:val="18"/>
              </w:rPr>
            </w:pPr>
          </w:p>
        </w:tc>
        <w:tc>
          <w:tcPr>
            <w:tcW w:w="1069" w:type="pct"/>
          </w:tcPr>
          <w:p w14:paraId="0BF52294" w14:textId="77777777" w:rsidR="003D0E6C" w:rsidRDefault="003D0E6C">
            <w:pPr>
              <w:widowControl/>
              <w:wordWrap w:val="0"/>
              <w:spacing w:line="240" w:lineRule="auto"/>
              <w:jc w:val="center"/>
              <w:rPr>
                <w:sz w:val="18"/>
              </w:rPr>
            </w:pPr>
          </w:p>
        </w:tc>
      </w:tr>
      <w:tr w:rsidR="003D0E6C" w14:paraId="0F963DC5" w14:textId="77777777">
        <w:trPr>
          <w:trHeight w:val="345"/>
        </w:trPr>
        <w:tc>
          <w:tcPr>
            <w:tcW w:w="352" w:type="pct"/>
          </w:tcPr>
          <w:p w14:paraId="3C691BC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75A6F0A" w14:textId="77777777" w:rsidR="003D0E6C" w:rsidRDefault="00000000">
            <w:pPr>
              <w:widowControl/>
              <w:wordWrap w:val="0"/>
              <w:spacing w:line="240" w:lineRule="auto"/>
              <w:jc w:val="center"/>
              <w:rPr>
                <w:sz w:val="18"/>
              </w:rPr>
            </w:pPr>
            <w:r>
              <w:rPr>
                <w:rFonts w:hint="eastAsia"/>
                <w:sz w:val="18"/>
              </w:rPr>
              <w:t>K7054</w:t>
            </w:r>
          </w:p>
        </w:tc>
        <w:tc>
          <w:tcPr>
            <w:tcW w:w="3120" w:type="pct"/>
          </w:tcPr>
          <w:p w14:paraId="5FBE0F42" w14:textId="77777777" w:rsidR="003D0E6C" w:rsidRDefault="003D0E6C">
            <w:pPr>
              <w:widowControl/>
              <w:wordWrap w:val="0"/>
              <w:spacing w:line="240" w:lineRule="auto"/>
              <w:jc w:val="center"/>
              <w:rPr>
                <w:sz w:val="18"/>
              </w:rPr>
            </w:pPr>
          </w:p>
        </w:tc>
        <w:tc>
          <w:tcPr>
            <w:tcW w:w="1069" w:type="pct"/>
          </w:tcPr>
          <w:p w14:paraId="3FC8309C" w14:textId="77777777" w:rsidR="003D0E6C" w:rsidRDefault="003D0E6C">
            <w:pPr>
              <w:widowControl/>
              <w:wordWrap w:val="0"/>
              <w:spacing w:line="240" w:lineRule="auto"/>
              <w:jc w:val="center"/>
              <w:rPr>
                <w:sz w:val="18"/>
              </w:rPr>
            </w:pPr>
          </w:p>
        </w:tc>
      </w:tr>
      <w:tr w:rsidR="003D0E6C" w14:paraId="2F744107" w14:textId="77777777">
        <w:trPr>
          <w:trHeight w:val="345"/>
        </w:trPr>
        <w:tc>
          <w:tcPr>
            <w:tcW w:w="352" w:type="pct"/>
          </w:tcPr>
          <w:p w14:paraId="7B07FC1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5E68D9" w14:textId="77777777" w:rsidR="003D0E6C" w:rsidRDefault="00000000">
            <w:pPr>
              <w:widowControl/>
              <w:wordWrap w:val="0"/>
              <w:spacing w:line="240" w:lineRule="auto"/>
              <w:jc w:val="center"/>
              <w:rPr>
                <w:sz w:val="18"/>
              </w:rPr>
            </w:pPr>
            <w:r>
              <w:rPr>
                <w:rFonts w:hint="eastAsia"/>
                <w:sz w:val="18"/>
              </w:rPr>
              <w:t>K7055</w:t>
            </w:r>
          </w:p>
        </w:tc>
        <w:tc>
          <w:tcPr>
            <w:tcW w:w="3120" w:type="pct"/>
          </w:tcPr>
          <w:p w14:paraId="51D04634" w14:textId="77777777" w:rsidR="003D0E6C" w:rsidRDefault="003D0E6C">
            <w:pPr>
              <w:widowControl/>
              <w:wordWrap w:val="0"/>
              <w:spacing w:line="240" w:lineRule="auto"/>
              <w:jc w:val="center"/>
              <w:rPr>
                <w:sz w:val="18"/>
              </w:rPr>
            </w:pPr>
          </w:p>
        </w:tc>
        <w:tc>
          <w:tcPr>
            <w:tcW w:w="1069" w:type="pct"/>
          </w:tcPr>
          <w:p w14:paraId="3419CA97" w14:textId="77777777" w:rsidR="003D0E6C" w:rsidRDefault="003D0E6C">
            <w:pPr>
              <w:widowControl/>
              <w:wordWrap w:val="0"/>
              <w:spacing w:line="240" w:lineRule="auto"/>
              <w:jc w:val="center"/>
              <w:rPr>
                <w:sz w:val="18"/>
              </w:rPr>
            </w:pPr>
          </w:p>
        </w:tc>
      </w:tr>
      <w:tr w:rsidR="003D0E6C" w14:paraId="469FD1C9" w14:textId="77777777">
        <w:trPr>
          <w:trHeight w:val="345"/>
        </w:trPr>
        <w:tc>
          <w:tcPr>
            <w:tcW w:w="352" w:type="pct"/>
          </w:tcPr>
          <w:p w14:paraId="7FB0B27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8BC42EC" w14:textId="77777777" w:rsidR="003D0E6C" w:rsidRDefault="00000000">
            <w:pPr>
              <w:widowControl/>
              <w:wordWrap w:val="0"/>
              <w:spacing w:line="240" w:lineRule="auto"/>
              <w:jc w:val="center"/>
              <w:rPr>
                <w:sz w:val="18"/>
              </w:rPr>
            </w:pPr>
            <w:r>
              <w:rPr>
                <w:rFonts w:hint="eastAsia"/>
                <w:sz w:val="18"/>
              </w:rPr>
              <w:t>K7056</w:t>
            </w:r>
          </w:p>
        </w:tc>
        <w:tc>
          <w:tcPr>
            <w:tcW w:w="3120" w:type="pct"/>
          </w:tcPr>
          <w:p w14:paraId="0FAB8636" w14:textId="77777777" w:rsidR="003D0E6C" w:rsidRDefault="003D0E6C">
            <w:pPr>
              <w:widowControl/>
              <w:wordWrap w:val="0"/>
              <w:spacing w:line="240" w:lineRule="auto"/>
              <w:jc w:val="center"/>
              <w:rPr>
                <w:sz w:val="18"/>
              </w:rPr>
            </w:pPr>
          </w:p>
        </w:tc>
        <w:tc>
          <w:tcPr>
            <w:tcW w:w="1069" w:type="pct"/>
          </w:tcPr>
          <w:p w14:paraId="174AB954" w14:textId="77777777" w:rsidR="003D0E6C" w:rsidRDefault="003D0E6C">
            <w:pPr>
              <w:widowControl/>
              <w:wordWrap w:val="0"/>
              <w:spacing w:line="240" w:lineRule="auto"/>
              <w:jc w:val="center"/>
              <w:rPr>
                <w:sz w:val="18"/>
              </w:rPr>
            </w:pPr>
          </w:p>
        </w:tc>
      </w:tr>
      <w:tr w:rsidR="003D0E6C" w14:paraId="3E2242D1" w14:textId="77777777">
        <w:trPr>
          <w:trHeight w:val="345"/>
        </w:trPr>
        <w:tc>
          <w:tcPr>
            <w:tcW w:w="352" w:type="pct"/>
          </w:tcPr>
          <w:p w14:paraId="70BCCB2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C983DD" w14:textId="77777777" w:rsidR="003D0E6C" w:rsidRDefault="00000000">
            <w:pPr>
              <w:widowControl/>
              <w:wordWrap w:val="0"/>
              <w:spacing w:line="240" w:lineRule="auto"/>
              <w:jc w:val="center"/>
              <w:rPr>
                <w:sz w:val="18"/>
              </w:rPr>
            </w:pPr>
            <w:r>
              <w:rPr>
                <w:rFonts w:hint="eastAsia"/>
                <w:sz w:val="18"/>
              </w:rPr>
              <w:t>K7057</w:t>
            </w:r>
          </w:p>
        </w:tc>
        <w:tc>
          <w:tcPr>
            <w:tcW w:w="3120" w:type="pct"/>
          </w:tcPr>
          <w:p w14:paraId="7E4BCF4C" w14:textId="77777777" w:rsidR="003D0E6C" w:rsidRDefault="003D0E6C">
            <w:pPr>
              <w:widowControl/>
              <w:wordWrap w:val="0"/>
              <w:spacing w:line="240" w:lineRule="auto"/>
              <w:jc w:val="center"/>
              <w:rPr>
                <w:sz w:val="18"/>
              </w:rPr>
            </w:pPr>
          </w:p>
        </w:tc>
        <w:tc>
          <w:tcPr>
            <w:tcW w:w="1069" w:type="pct"/>
          </w:tcPr>
          <w:p w14:paraId="6E2799E2" w14:textId="77777777" w:rsidR="003D0E6C" w:rsidRDefault="003D0E6C">
            <w:pPr>
              <w:widowControl/>
              <w:wordWrap w:val="0"/>
              <w:spacing w:line="240" w:lineRule="auto"/>
              <w:jc w:val="center"/>
              <w:rPr>
                <w:sz w:val="18"/>
              </w:rPr>
            </w:pPr>
          </w:p>
        </w:tc>
      </w:tr>
      <w:tr w:rsidR="003D0E6C" w14:paraId="52E34715" w14:textId="77777777">
        <w:trPr>
          <w:trHeight w:val="345"/>
        </w:trPr>
        <w:tc>
          <w:tcPr>
            <w:tcW w:w="352" w:type="pct"/>
          </w:tcPr>
          <w:p w14:paraId="35DCAD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DE7E672" w14:textId="77777777" w:rsidR="003D0E6C" w:rsidRDefault="00000000">
            <w:pPr>
              <w:widowControl/>
              <w:wordWrap w:val="0"/>
              <w:spacing w:line="240" w:lineRule="auto"/>
              <w:jc w:val="center"/>
              <w:rPr>
                <w:sz w:val="18"/>
              </w:rPr>
            </w:pPr>
            <w:r>
              <w:rPr>
                <w:rFonts w:hint="eastAsia"/>
                <w:sz w:val="18"/>
              </w:rPr>
              <w:t>K7058</w:t>
            </w:r>
          </w:p>
        </w:tc>
        <w:tc>
          <w:tcPr>
            <w:tcW w:w="3120" w:type="pct"/>
          </w:tcPr>
          <w:p w14:paraId="7155E3E5" w14:textId="77777777" w:rsidR="003D0E6C" w:rsidRDefault="003D0E6C">
            <w:pPr>
              <w:widowControl/>
              <w:wordWrap w:val="0"/>
              <w:spacing w:line="240" w:lineRule="auto"/>
              <w:jc w:val="center"/>
              <w:rPr>
                <w:sz w:val="18"/>
              </w:rPr>
            </w:pPr>
          </w:p>
        </w:tc>
        <w:tc>
          <w:tcPr>
            <w:tcW w:w="1069" w:type="pct"/>
          </w:tcPr>
          <w:p w14:paraId="32268B96" w14:textId="77777777" w:rsidR="003D0E6C" w:rsidRDefault="003D0E6C">
            <w:pPr>
              <w:widowControl/>
              <w:wordWrap w:val="0"/>
              <w:spacing w:line="240" w:lineRule="auto"/>
              <w:jc w:val="center"/>
              <w:rPr>
                <w:sz w:val="18"/>
              </w:rPr>
            </w:pPr>
          </w:p>
        </w:tc>
      </w:tr>
      <w:tr w:rsidR="003D0E6C" w14:paraId="2668E8E4" w14:textId="77777777">
        <w:trPr>
          <w:trHeight w:val="345"/>
        </w:trPr>
        <w:tc>
          <w:tcPr>
            <w:tcW w:w="352" w:type="pct"/>
          </w:tcPr>
          <w:p w14:paraId="1D4F2EA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BC6B19" w14:textId="77777777" w:rsidR="003D0E6C" w:rsidRDefault="00000000">
            <w:pPr>
              <w:widowControl/>
              <w:wordWrap w:val="0"/>
              <w:spacing w:line="240" w:lineRule="auto"/>
              <w:jc w:val="center"/>
              <w:rPr>
                <w:sz w:val="18"/>
              </w:rPr>
            </w:pPr>
            <w:r>
              <w:rPr>
                <w:rFonts w:hint="eastAsia"/>
                <w:sz w:val="18"/>
              </w:rPr>
              <w:t>K7059</w:t>
            </w:r>
          </w:p>
        </w:tc>
        <w:tc>
          <w:tcPr>
            <w:tcW w:w="3120" w:type="pct"/>
          </w:tcPr>
          <w:p w14:paraId="756C9020" w14:textId="77777777" w:rsidR="003D0E6C" w:rsidRDefault="003D0E6C">
            <w:pPr>
              <w:widowControl/>
              <w:wordWrap w:val="0"/>
              <w:spacing w:line="240" w:lineRule="auto"/>
              <w:jc w:val="center"/>
              <w:rPr>
                <w:sz w:val="18"/>
              </w:rPr>
            </w:pPr>
          </w:p>
        </w:tc>
        <w:tc>
          <w:tcPr>
            <w:tcW w:w="1069" w:type="pct"/>
          </w:tcPr>
          <w:p w14:paraId="677D1012" w14:textId="77777777" w:rsidR="003D0E6C" w:rsidRDefault="003D0E6C">
            <w:pPr>
              <w:widowControl/>
              <w:wordWrap w:val="0"/>
              <w:spacing w:line="240" w:lineRule="auto"/>
              <w:jc w:val="center"/>
              <w:rPr>
                <w:sz w:val="18"/>
              </w:rPr>
            </w:pPr>
          </w:p>
        </w:tc>
      </w:tr>
      <w:tr w:rsidR="003D0E6C" w14:paraId="0E94990C" w14:textId="77777777">
        <w:trPr>
          <w:trHeight w:val="345"/>
        </w:trPr>
        <w:tc>
          <w:tcPr>
            <w:tcW w:w="352" w:type="pct"/>
          </w:tcPr>
          <w:p w14:paraId="0FE85E4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754F1C" w14:textId="77777777" w:rsidR="003D0E6C" w:rsidRDefault="00000000">
            <w:pPr>
              <w:widowControl/>
              <w:wordWrap w:val="0"/>
              <w:spacing w:line="240" w:lineRule="auto"/>
              <w:jc w:val="center"/>
              <w:rPr>
                <w:sz w:val="18"/>
              </w:rPr>
            </w:pPr>
            <w:r>
              <w:rPr>
                <w:rFonts w:hint="eastAsia"/>
                <w:sz w:val="18"/>
              </w:rPr>
              <w:t>K7060</w:t>
            </w:r>
          </w:p>
        </w:tc>
        <w:tc>
          <w:tcPr>
            <w:tcW w:w="3120" w:type="pct"/>
          </w:tcPr>
          <w:p w14:paraId="2A4D8DCC" w14:textId="77777777" w:rsidR="003D0E6C" w:rsidRDefault="003D0E6C">
            <w:pPr>
              <w:widowControl/>
              <w:wordWrap w:val="0"/>
              <w:spacing w:line="240" w:lineRule="auto"/>
              <w:jc w:val="center"/>
              <w:rPr>
                <w:sz w:val="18"/>
              </w:rPr>
            </w:pPr>
          </w:p>
        </w:tc>
        <w:tc>
          <w:tcPr>
            <w:tcW w:w="1069" w:type="pct"/>
          </w:tcPr>
          <w:p w14:paraId="44BAB7FE" w14:textId="77777777" w:rsidR="003D0E6C" w:rsidRDefault="003D0E6C">
            <w:pPr>
              <w:widowControl/>
              <w:wordWrap w:val="0"/>
              <w:spacing w:line="240" w:lineRule="auto"/>
              <w:jc w:val="center"/>
              <w:rPr>
                <w:sz w:val="18"/>
              </w:rPr>
            </w:pPr>
          </w:p>
        </w:tc>
      </w:tr>
      <w:tr w:rsidR="003D0E6C" w14:paraId="49633B81" w14:textId="77777777">
        <w:trPr>
          <w:trHeight w:val="345"/>
        </w:trPr>
        <w:tc>
          <w:tcPr>
            <w:tcW w:w="352" w:type="pct"/>
          </w:tcPr>
          <w:p w14:paraId="0B2738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A31353" w14:textId="77777777" w:rsidR="003D0E6C" w:rsidRDefault="00000000">
            <w:pPr>
              <w:widowControl/>
              <w:wordWrap w:val="0"/>
              <w:spacing w:line="240" w:lineRule="auto"/>
              <w:jc w:val="center"/>
              <w:rPr>
                <w:sz w:val="18"/>
              </w:rPr>
            </w:pPr>
            <w:r>
              <w:rPr>
                <w:rFonts w:hint="eastAsia"/>
                <w:sz w:val="18"/>
              </w:rPr>
              <w:t>K7061</w:t>
            </w:r>
          </w:p>
        </w:tc>
        <w:tc>
          <w:tcPr>
            <w:tcW w:w="3120" w:type="pct"/>
          </w:tcPr>
          <w:p w14:paraId="5CD5DC6B" w14:textId="77777777" w:rsidR="003D0E6C" w:rsidRDefault="003D0E6C">
            <w:pPr>
              <w:widowControl/>
              <w:wordWrap w:val="0"/>
              <w:spacing w:line="240" w:lineRule="auto"/>
              <w:jc w:val="center"/>
              <w:rPr>
                <w:sz w:val="18"/>
              </w:rPr>
            </w:pPr>
          </w:p>
        </w:tc>
        <w:tc>
          <w:tcPr>
            <w:tcW w:w="1069" w:type="pct"/>
          </w:tcPr>
          <w:p w14:paraId="7D43BBE6" w14:textId="77777777" w:rsidR="003D0E6C" w:rsidRDefault="003D0E6C">
            <w:pPr>
              <w:widowControl/>
              <w:wordWrap w:val="0"/>
              <w:spacing w:line="240" w:lineRule="auto"/>
              <w:jc w:val="center"/>
              <w:rPr>
                <w:sz w:val="18"/>
              </w:rPr>
            </w:pPr>
          </w:p>
        </w:tc>
      </w:tr>
      <w:tr w:rsidR="003D0E6C" w14:paraId="530CF083" w14:textId="77777777">
        <w:trPr>
          <w:trHeight w:val="345"/>
        </w:trPr>
        <w:tc>
          <w:tcPr>
            <w:tcW w:w="352" w:type="pct"/>
          </w:tcPr>
          <w:p w14:paraId="08FF20A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93ED93" w14:textId="77777777" w:rsidR="003D0E6C" w:rsidRDefault="00000000">
            <w:pPr>
              <w:widowControl/>
              <w:wordWrap w:val="0"/>
              <w:spacing w:line="240" w:lineRule="auto"/>
              <w:jc w:val="center"/>
              <w:rPr>
                <w:sz w:val="18"/>
              </w:rPr>
            </w:pPr>
            <w:r>
              <w:rPr>
                <w:rFonts w:hint="eastAsia"/>
                <w:sz w:val="18"/>
              </w:rPr>
              <w:t>K7062</w:t>
            </w:r>
          </w:p>
        </w:tc>
        <w:tc>
          <w:tcPr>
            <w:tcW w:w="3120" w:type="pct"/>
          </w:tcPr>
          <w:p w14:paraId="0796804A" w14:textId="77777777" w:rsidR="003D0E6C" w:rsidRDefault="003D0E6C">
            <w:pPr>
              <w:widowControl/>
              <w:wordWrap w:val="0"/>
              <w:spacing w:line="240" w:lineRule="auto"/>
              <w:jc w:val="center"/>
              <w:rPr>
                <w:sz w:val="18"/>
              </w:rPr>
            </w:pPr>
          </w:p>
        </w:tc>
        <w:tc>
          <w:tcPr>
            <w:tcW w:w="1069" w:type="pct"/>
          </w:tcPr>
          <w:p w14:paraId="749C34EE" w14:textId="77777777" w:rsidR="003D0E6C" w:rsidRDefault="003D0E6C">
            <w:pPr>
              <w:widowControl/>
              <w:wordWrap w:val="0"/>
              <w:spacing w:line="240" w:lineRule="auto"/>
              <w:jc w:val="center"/>
              <w:rPr>
                <w:sz w:val="18"/>
              </w:rPr>
            </w:pPr>
          </w:p>
        </w:tc>
      </w:tr>
      <w:tr w:rsidR="003D0E6C" w14:paraId="093B7531" w14:textId="77777777">
        <w:trPr>
          <w:trHeight w:val="345"/>
        </w:trPr>
        <w:tc>
          <w:tcPr>
            <w:tcW w:w="352" w:type="pct"/>
          </w:tcPr>
          <w:p w14:paraId="14E515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36A5B0E" w14:textId="77777777" w:rsidR="003D0E6C" w:rsidRDefault="00000000">
            <w:pPr>
              <w:widowControl/>
              <w:wordWrap w:val="0"/>
              <w:spacing w:line="240" w:lineRule="auto"/>
              <w:jc w:val="center"/>
              <w:rPr>
                <w:sz w:val="18"/>
              </w:rPr>
            </w:pPr>
            <w:r>
              <w:rPr>
                <w:rFonts w:hint="eastAsia"/>
                <w:sz w:val="18"/>
              </w:rPr>
              <w:t>K7063</w:t>
            </w:r>
          </w:p>
        </w:tc>
        <w:tc>
          <w:tcPr>
            <w:tcW w:w="3120" w:type="pct"/>
          </w:tcPr>
          <w:p w14:paraId="424AA184" w14:textId="77777777" w:rsidR="003D0E6C" w:rsidRDefault="003D0E6C">
            <w:pPr>
              <w:widowControl/>
              <w:wordWrap w:val="0"/>
              <w:spacing w:line="240" w:lineRule="auto"/>
              <w:jc w:val="center"/>
              <w:rPr>
                <w:sz w:val="18"/>
              </w:rPr>
            </w:pPr>
          </w:p>
        </w:tc>
        <w:tc>
          <w:tcPr>
            <w:tcW w:w="1069" w:type="pct"/>
          </w:tcPr>
          <w:p w14:paraId="7DAF244D" w14:textId="77777777" w:rsidR="003D0E6C" w:rsidRDefault="003D0E6C">
            <w:pPr>
              <w:widowControl/>
              <w:wordWrap w:val="0"/>
              <w:spacing w:line="240" w:lineRule="auto"/>
              <w:jc w:val="center"/>
              <w:rPr>
                <w:sz w:val="18"/>
              </w:rPr>
            </w:pPr>
          </w:p>
        </w:tc>
      </w:tr>
      <w:tr w:rsidR="003D0E6C" w14:paraId="2279CD75" w14:textId="77777777">
        <w:trPr>
          <w:trHeight w:val="345"/>
        </w:trPr>
        <w:tc>
          <w:tcPr>
            <w:tcW w:w="352" w:type="pct"/>
          </w:tcPr>
          <w:p w14:paraId="07153AB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4798685" w14:textId="77777777" w:rsidR="003D0E6C" w:rsidRDefault="00000000">
            <w:pPr>
              <w:widowControl/>
              <w:wordWrap w:val="0"/>
              <w:spacing w:line="240" w:lineRule="auto"/>
              <w:jc w:val="center"/>
              <w:rPr>
                <w:sz w:val="18"/>
              </w:rPr>
            </w:pPr>
            <w:r>
              <w:rPr>
                <w:rFonts w:hint="eastAsia"/>
                <w:sz w:val="18"/>
              </w:rPr>
              <w:t>K7064</w:t>
            </w:r>
          </w:p>
        </w:tc>
        <w:tc>
          <w:tcPr>
            <w:tcW w:w="3120" w:type="pct"/>
          </w:tcPr>
          <w:p w14:paraId="1ACD1C8F" w14:textId="77777777" w:rsidR="003D0E6C" w:rsidRDefault="003D0E6C">
            <w:pPr>
              <w:widowControl/>
              <w:wordWrap w:val="0"/>
              <w:spacing w:line="240" w:lineRule="auto"/>
              <w:jc w:val="center"/>
              <w:rPr>
                <w:sz w:val="18"/>
              </w:rPr>
            </w:pPr>
          </w:p>
        </w:tc>
        <w:tc>
          <w:tcPr>
            <w:tcW w:w="1069" w:type="pct"/>
          </w:tcPr>
          <w:p w14:paraId="6180547F" w14:textId="77777777" w:rsidR="003D0E6C" w:rsidRDefault="003D0E6C">
            <w:pPr>
              <w:widowControl/>
              <w:wordWrap w:val="0"/>
              <w:spacing w:line="240" w:lineRule="auto"/>
              <w:jc w:val="center"/>
              <w:rPr>
                <w:sz w:val="18"/>
              </w:rPr>
            </w:pPr>
          </w:p>
        </w:tc>
      </w:tr>
      <w:tr w:rsidR="003D0E6C" w14:paraId="72AD8B03" w14:textId="77777777">
        <w:trPr>
          <w:trHeight w:val="345"/>
        </w:trPr>
        <w:tc>
          <w:tcPr>
            <w:tcW w:w="352" w:type="pct"/>
          </w:tcPr>
          <w:p w14:paraId="01D6E4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0C6579" w14:textId="77777777" w:rsidR="003D0E6C" w:rsidRDefault="00000000">
            <w:pPr>
              <w:widowControl/>
              <w:wordWrap w:val="0"/>
              <w:spacing w:line="240" w:lineRule="auto"/>
              <w:jc w:val="center"/>
              <w:rPr>
                <w:sz w:val="18"/>
              </w:rPr>
            </w:pPr>
            <w:r>
              <w:rPr>
                <w:rFonts w:hint="eastAsia"/>
                <w:sz w:val="18"/>
              </w:rPr>
              <w:t>K7065</w:t>
            </w:r>
          </w:p>
        </w:tc>
        <w:tc>
          <w:tcPr>
            <w:tcW w:w="3120" w:type="pct"/>
          </w:tcPr>
          <w:p w14:paraId="4D0970FB" w14:textId="77777777" w:rsidR="003D0E6C" w:rsidRDefault="003D0E6C">
            <w:pPr>
              <w:widowControl/>
              <w:wordWrap w:val="0"/>
              <w:spacing w:line="240" w:lineRule="auto"/>
              <w:jc w:val="center"/>
              <w:rPr>
                <w:sz w:val="18"/>
              </w:rPr>
            </w:pPr>
          </w:p>
        </w:tc>
        <w:tc>
          <w:tcPr>
            <w:tcW w:w="1069" w:type="pct"/>
          </w:tcPr>
          <w:p w14:paraId="216AE224" w14:textId="77777777" w:rsidR="003D0E6C" w:rsidRDefault="003D0E6C">
            <w:pPr>
              <w:widowControl/>
              <w:wordWrap w:val="0"/>
              <w:spacing w:line="240" w:lineRule="auto"/>
              <w:jc w:val="center"/>
              <w:rPr>
                <w:sz w:val="18"/>
              </w:rPr>
            </w:pPr>
          </w:p>
        </w:tc>
      </w:tr>
      <w:tr w:rsidR="003D0E6C" w14:paraId="4EA37442" w14:textId="77777777">
        <w:trPr>
          <w:trHeight w:val="345"/>
        </w:trPr>
        <w:tc>
          <w:tcPr>
            <w:tcW w:w="352" w:type="pct"/>
          </w:tcPr>
          <w:p w14:paraId="63D16FA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4B56568" w14:textId="77777777" w:rsidR="003D0E6C" w:rsidRDefault="00000000">
            <w:pPr>
              <w:widowControl/>
              <w:wordWrap w:val="0"/>
              <w:spacing w:line="240" w:lineRule="auto"/>
              <w:jc w:val="center"/>
              <w:rPr>
                <w:sz w:val="18"/>
              </w:rPr>
            </w:pPr>
            <w:r>
              <w:rPr>
                <w:rFonts w:hint="eastAsia"/>
                <w:sz w:val="18"/>
              </w:rPr>
              <w:t>K7066</w:t>
            </w:r>
          </w:p>
        </w:tc>
        <w:tc>
          <w:tcPr>
            <w:tcW w:w="3120" w:type="pct"/>
          </w:tcPr>
          <w:p w14:paraId="0337D108" w14:textId="77777777" w:rsidR="003D0E6C" w:rsidRDefault="003D0E6C">
            <w:pPr>
              <w:widowControl/>
              <w:wordWrap w:val="0"/>
              <w:spacing w:line="240" w:lineRule="auto"/>
              <w:jc w:val="center"/>
              <w:rPr>
                <w:sz w:val="18"/>
              </w:rPr>
            </w:pPr>
          </w:p>
        </w:tc>
        <w:tc>
          <w:tcPr>
            <w:tcW w:w="1069" w:type="pct"/>
          </w:tcPr>
          <w:p w14:paraId="253D4444" w14:textId="77777777" w:rsidR="003D0E6C" w:rsidRDefault="003D0E6C">
            <w:pPr>
              <w:widowControl/>
              <w:wordWrap w:val="0"/>
              <w:spacing w:line="240" w:lineRule="auto"/>
              <w:jc w:val="center"/>
              <w:rPr>
                <w:sz w:val="18"/>
              </w:rPr>
            </w:pPr>
          </w:p>
        </w:tc>
      </w:tr>
      <w:tr w:rsidR="003D0E6C" w14:paraId="56B79292" w14:textId="77777777">
        <w:trPr>
          <w:trHeight w:val="345"/>
        </w:trPr>
        <w:tc>
          <w:tcPr>
            <w:tcW w:w="352" w:type="pct"/>
          </w:tcPr>
          <w:p w14:paraId="12DEC0E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69A982A" w14:textId="77777777" w:rsidR="003D0E6C" w:rsidRDefault="00000000">
            <w:pPr>
              <w:widowControl/>
              <w:wordWrap w:val="0"/>
              <w:spacing w:line="240" w:lineRule="auto"/>
              <w:jc w:val="center"/>
              <w:rPr>
                <w:sz w:val="18"/>
              </w:rPr>
            </w:pPr>
            <w:r>
              <w:rPr>
                <w:rFonts w:hint="eastAsia"/>
                <w:sz w:val="18"/>
              </w:rPr>
              <w:t>K7067</w:t>
            </w:r>
          </w:p>
        </w:tc>
        <w:tc>
          <w:tcPr>
            <w:tcW w:w="3120" w:type="pct"/>
          </w:tcPr>
          <w:p w14:paraId="193D1E39" w14:textId="77777777" w:rsidR="003D0E6C" w:rsidRDefault="003D0E6C">
            <w:pPr>
              <w:widowControl/>
              <w:wordWrap w:val="0"/>
              <w:spacing w:line="240" w:lineRule="auto"/>
              <w:jc w:val="center"/>
              <w:rPr>
                <w:sz w:val="18"/>
              </w:rPr>
            </w:pPr>
          </w:p>
        </w:tc>
        <w:tc>
          <w:tcPr>
            <w:tcW w:w="1069" w:type="pct"/>
          </w:tcPr>
          <w:p w14:paraId="09516864" w14:textId="77777777" w:rsidR="003D0E6C" w:rsidRDefault="003D0E6C">
            <w:pPr>
              <w:widowControl/>
              <w:wordWrap w:val="0"/>
              <w:spacing w:line="240" w:lineRule="auto"/>
              <w:jc w:val="center"/>
              <w:rPr>
                <w:sz w:val="18"/>
              </w:rPr>
            </w:pPr>
          </w:p>
        </w:tc>
      </w:tr>
      <w:tr w:rsidR="003D0E6C" w14:paraId="17E1D2CA" w14:textId="77777777">
        <w:trPr>
          <w:trHeight w:val="345"/>
        </w:trPr>
        <w:tc>
          <w:tcPr>
            <w:tcW w:w="352" w:type="pct"/>
          </w:tcPr>
          <w:p w14:paraId="0E5EA55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F96A58" w14:textId="77777777" w:rsidR="003D0E6C" w:rsidRDefault="00000000">
            <w:pPr>
              <w:widowControl/>
              <w:wordWrap w:val="0"/>
              <w:spacing w:line="240" w:lineRule="auto"/>
              <w:jc w:val="center"/>
              <w:rPr>
                <w:sz w:val="18"/>
              </w:rPr>
            </w:pPr>
            <w:r>
              <w:rPr>
                <w:rFonts w:hint="eastAsia"/>
                <w:sz w:val="18"/>
              </w:rPr>
              <w:t>K7068</w:t>
            </w:r>
          </w:p>
        </w:tc>
        <w:tc>
          <w:tcPr>
            <w:tcW w:w="3120" w:type="pct"/>
          </w:tcPr>
          <w:p w14:paraId="70280381" w14:textId="77777777" w:rsidR="003D0E6C" w:rsidRDefault="003D0E6C">
            <w:pPr>
              <w:widowControl/>
              <w:wordWrap w:val="0"/>
              <w:spacing w:line="240" w:lineRule="auto"/>
              <w:jc w:val="center"/>
              <w:rPr>
                <w:sz w:val="18"/>
              </w:rPr>
            </w:pPr>
          </w:p>
        </w:tc>
        <w:tc>
          <w:tcPr>
            <w:tcW w:w="1069" w:type="pct"/>
          </w:tcPr>
          <w:p w14:paraId="6D74F54F" w14:textId="77777777" w:rsidR="003D0E6C" w:rsidRDefault="003D0E6C">
            <w:pPr>
              <w:widowControl/>
              <w:wordWrap w:val="0"/>
              <w:spacing w:line="240" w:lineRule="auto"/>
              <w:jc w:val="center"/>
              <w:rPr>
                <w:sz w:val="18"/>
              </w:rPr>
            </w:pPr>
          </w:p>
        </w:tc>
      </w:tr>
      <w:tr w:rsidR="003D0E6C" w14:paraId="01125BD4" w14:textId="77777777">
        <w:trPr>
          <w:trHeight w:val="345"/>
        </w:trPr>
        <w:tc>
          <w:tcPr>
            <w:tcW w:w="352" w:type="pct"/>
          </w:tcPr>
          <w:p w14:paraId="6EB6F95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8758C9" w14:textId="77777777" w:rsidR="003D0E6C" w:rsidRDefault="00000000">
            <w:pPr>
              <w:widowControl/>
              <w:wordWrap w:val="0"/>
              <w:spacing w:line="240" w:lineRule="auto"/>
              <w:jc w:val="center"/>
              <w:rPr>
                <w:sz w:val="18"/>
              </w:rPr>
            </w:pPr>
            <w:r>
              <w:rPr>
                <w:rFonts w:hint="eastAsia"/>
                <w:sz w:val="18"/>
              </w:rPr>
              <w:t>K7069</w:t>
            </w:r>
          </w:p>
        </w:tc>
        <w:tc>
          <w:tcPr>
            <w:tcW w:w="3120" w:type="pct"/>
          </w:tcPr>
          <w:p w14:paraId="50A87CFC" w14:textId="77777777" w:rsidR="003D0E6C" w:rsidRDefault="003D0E6C">
            <w:pPr>
              <w:widowControl/>
              <w:wordWrap w:val="0"/>
              <w:spacing w:line="240" w:lineRule="auto"/>
              <w:jc w:val="center"/>
              <w:rPr>
                <w:sz w:val="18"/>
              </w:rPr>
            </w:pPr>
          </w:p>
        </w:tc>
        <w:tc>
          <w:tcPr>
            <w:tcW w:w="1069" w:type="pct"/>
          </w:tcPr>
          <w:p w14:paraId="0EC62F1B" w14:textId="77777777" w:rsidR="003D0E6C" w:rsidRDefault="003D0E6C">
            <w:pPr>
              <w:widowControl/>
              <w:wordWrap w:val="0"/>
              <w:spacing w:line="240" w:lineRule="auto"/>
              <w:jc w:val="center"/>
              <w:rPr>
                <w:sz w:val="18"/>
              </w:rPr>
            </w:pPr>
          </w:p>
        </w:tc>
      </w:tr>
      <w:tr w:rsidR="003D0E6C" w14:paraId="1809D6B8" w14:textId="77777777">
        <w:trPr>
          <w:trHeight w:val="345"/>
        </w:trPr>
        <w:tc>
          <w:tcPr>
            <w:tcW w:w="352" w:type="pct"/>
          </w:tcPr>
          <w:p w14:paraId="613895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BF3BFB" w14:textId="77777777" w:rsidR="003D0E6C" w:rsidRDefault="00000000">
            <w:pPr>
              <w:widowControl/>
              <w:wordWrap w:val="0"/>
              <w:spacing w:line="240" w:lineRule="auto"/>
              <w:jc w:val="center"/>
              <w:rPr>
                <w:sz w:val="18"/>
              </w:rPr>
            </w:pPr>
            <w:r>
              <w:rPr>
                <w:rFonts w:hint="eastAsia"/>
                <w:sz w:val="18"/>
              </w:rPr>
              <w:t>K7070</w:t>
            </w:r>
          </w:p>
        </w:tc>
        <w:tc>
          <w:tcPr>
            <w:tcW w:w="3120" w:type="pct"/>
          </w:tcPr>
          <w:p w14:paraId="42083F59" w14:textId="77777777" w:rsidR="003D0E6C" w:rsidRDefault="003D0E6C">
            <w:pPr>
              <w:widowControl/>
              <w:wordWrap w:val="0"/>
              <w:spacing w:line="240" w:lineRule="auto"/>
              <w:jc w:val="center"/>
              <w:rPr>
                <w:sz w:val="18"/>
              </w:rPr>
            </w:pPr>
          </w:p>
        </w:tc>
        <w:tc>
          <w:tcPr>
            <w:tcW w:w="1069" w:type="pct"/>
          </w:tcPr>
          <w:p w14:paraId="1C384147" w14:textId="77777777" w:rsidR="003D0E6C" w:rsidRDefault="003D0E6C">
            <w:pPr>
              <w:widowControl/>
              <w:wordWrap w:val="0"/>
              <w:spacing w:line="240" w:lineRule="auto"/>
              <w:jc w:val="center"/>
              <w:rPr>
                <w:sz w:val="18"/>
              </w:rPr>
            </w:pPr>
          </w:p>
        </w:tc>
      </w:tr>
      <w:tr w:rsidR="003D0E6C" w14:paraId="6F27CA79" w14:textId="77777777">
        <w:trPr>
          <w:trHeight w:val="345"/>
        </w:trPr>
        <w:tc>
          <w:tcPr>
            <w:tcW w:w="352" w:type="pct"/>
          </w:tcPr>
          <w:p w14:paraId="6D7C9E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CB575D" w14:textId="77777777" w:rsidR="003D0E6C" w:rsidRDefault="00000000">
            <w:pPr>
              <w:widowControl/>
              <w:wordWrap w:val="0"/>
              <w:spacing w:line="240" w:lineRule="auto"/>
              <w:jc w:val="center"/>
              <w:rPr>
                <w:sz w:val="18"/>
              </w:rPr>
            </w:pPr>
            <w:r>
              <w:rPr>
                <w:rFonts w:hint="eastAsia"/>
                <w:sz w:val="18"/>
              </w:rPr>
              <w:t>K7071</w:t>
            </w:r>
          </w:p>
        </w:tc>
        <w:tc>
          <w:tcPr>
            <w:tcW w:w="3120" w:type="pct"/>
          </w:tcPr>
          <w:p w14:paraId="3CECB74D" w14:textId="77777777" w:rsidR="003D0E6C" w:rsidRDefault="003D0E6C">
            <w:pPr>
              <w:widowControl/>
              <w:wordWrap w:val="0"/>
              <w:spacing w:line="240" w:lineRule="auto"/>
              <w:jc w:val="center"/>
              <w:rPr>
                <w:sz w:val="18"/>
              </w:rPr>
            </w:pPr>
          </w:p>
        </w:tc>
        <w:tc>
          <w:tcPr>
            <w:tcW w:w="1069" w:type="pct"/>
          </w:tcPr>
          <w:p w14:paraId="76E1A1BD" w14:textId="77777777" w:rsidR="003D0E6C" w:rsidRDefault="003D0E6C">
            <w:pPr>
              <w:widowControl/>
              <w:wordWrap w:val="0"/>
              <w:spacing w:line="240" w:lineRule="auto"/>
              <w:jc w:val="center"/>
              <w:rPr>
                <w:sz w:val="18"/>
              </w:rPr>
            </w:pPr>
          </w:p>
        </w:tc>
      </w:tr>
      <w:tr w:rsidR="003D0E6C" w14:paraId="3CAAD226" w14:textId="77777777">
        <w:trPr>
          <w:trHeight w:val="345"/>
        </w:trPr>
        <w:tc>
          <w:tcPr>
            <w:tcW w:w="352" w:type="pct"/>
          </w:tcPr>
          <w:p w14:paraId="3D93CE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A604422" w14:textId="77777777" w:rsidR="003D0E6C" w:rsidRDefault="00000000">
            <w:pPr>
              <w:widowControl/>
              <w:wordWrap w:val="0"/>
              <w:spacing w:line="240" w:lineRule="auto"/>
              <w:jc w:val="center"/>
              <w:rPr>
                <w:sz w:val="18"/>
              </w:rPr>
            </w:pPr>
            <w:r>
              <w:rPr>
                <w:rFonts w:hint="eastAsia"/>
                <w:sz w:val="18"/>
              </w:rPr>
              <w:t>K7072</w:t>
            </w:r>
          </w:p>
        </w:tc>
        <w:tc>
          <w:tcPr>
            <w:tcW w:w="3120" w:type="pct"/>
          </w:tcPr>
          <w:p w14:paraId="1688977C" w14:textId="77777777" w:rsidR="003D0E6C" w:rsidRDefault="003D0E6C">
            <w:pPr>
              <w:widowControl/>
              <w:wordWrap w:val="0"/>
              <w:spacing w:line="240" w:lineRule="auto"/>
              <w:jc w:val="center"/>
              <w:rPr>
                <w:sz w:val="18"/>
              </w:rPr>
            </w:pPr>
          </w:p>
        </w:tc>
        <w:tc>
          <w:tcPr>
            <w:tcW w:w="1069" w:type="pct"/>
          </w:tcPr>
          <w:p w14:paraId="5D749244" w14:textId="77777777" w:rsidR="003D0E6C" w:rsidRDefault="003D0E6C">
            <w:pPr>
              <w:widowControl/>
              <w:wordWrap w:val="0"/>
              <w:spacing w:line="240" w:lineRule="auto"/>
              <w:jc w:val="center"/>
              <w:rPr>
                <w:sz w:val="18"/>
              </w:rPr>
            </w:pPr>
          </w:p>
        </w:tc>
      </w:tr>
      <w:tr w:rsidR="003D0E6C" w14:paraId="44DB3EB2" w14:textId="77777777">
        <w:trPr>
          <w:trHeight w:val="345"/>
        </w:trPr>
        <w:tc>
          <w:tcPr>
            <w:tcW w:w="352" w:type="pct"/>
          </w:tcPr>
          <w:p w14:paraId="157BE0D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6E4458" w14:textId="77777777" w:rsidR="003D0E6C" w:rsidRDefault="00000000">
            <w:pPr>
              <w:widowControl/>
              <w:wordWrap w:val="0"/>
              <w:spacing w:line="240" w:lineRule="auto"/>
              <w:jc w:val="center"/>
              <w:rPr>
                <w:sz w:val="18"/>
              </w:rPr>
            </w:pPr>
            <w:r>
              <w:rPr>
                <w:rFonts w:hint="eastAsia"/>
                <w:sz w:val="18"/>
              </w:rPr>
              <w:t>K7073</w:t>
            </w:r>
          </w:p>
        </w:tc>
        <w:tc>
          <w:tcPr>
            <w:tcW w:w="3120" w:type="pct"/>
          </w:tcPr>
          <w:p w14:paraId="5F896BE9" w14:textId="77777777" w:rsidR="003D0E6C" w:rsidRDefault="003D0E6C">
            <w:pPr>
              <w:widowControl/>
              <w:wordWrap w:val="0"/>
              <w:spacing w:line="240" w:lineRule="auto"/>
              <w:jc w:val="center"/>
              <w:rPr>
                <w:sz w:val="18"/>
              </w:rPr>
            </w:pPr>
          </w:p>
        </w:tc>
        <w:tc>
          <w:tcPr>
            <w:tcW w:w="1069" w:type="pct"/>
          </w:tcPr>
          <w:p w14:paraId="368B7020" w14:textId="77777777" w:rsidR="003D0E6C" w:rsidRDefault="003D0E6C">
            <w:pPr>
              <w:widowControl/>
              <w:wordWrap w:val="0"/>
              <w:spacing w:line="240" w:lineRule="auto"/>
              <w:jc w:val="center"/>
              <w:rPr>
                <w:sz w:val="18"/>
              </w:rPr>
            </w:pPr>
          </w:p>
        </w:tc>
      </w:tr>
      <w:tr w:rsidR="003D0E6C" w14:paraId="45198E8F" w14:textId="77777777">
        <w:trPr>
          <w:trHeight w:val="345"/>
        </w:trPr>
        <w:tc>
          <w:tcPr>
            <w:tcW w:w="352" w:type="pct"/>
          </w:tcPr>
          <w:p w14:paraId="06815DF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BFF2965" w14:textId="77777777" w:rsidR="003D0E6C" w:rsidRDefault="00000000">
            <w:pPr>
              <w:widowControl/>
              <w:wordWrap w:val="0"/>
              <w:spacing w:line="240" w:lineRule="auto"/>
              <w:jc w:val="center"/>
              <w:rPr>
                <w:sz w:val="18"/>
              </w:rPr>
            </w:pPr>
            <w:r>
              <w:rPr>
                <w:rFonts w:hint="eastAsia"/>
                <w:sz w:val="18"/>
              </w:rPr>
              <w:t>K7074</w:t>
            </w:r>
          </w:p>
        </w:tc>
        <w:tc>
          <w:tcPr>
            <w:tcW w:w="3120" w:type="pct"/>
          </w:tcPr>
          <w:p w14:paraId="3DE54DC4" w14:textId="77777777" w:rsidR="003D0E6C" w:rsidRDefault="003D0E6C">
            <w:pPr>
              <w:widowControl/>
              <w:wordWrap w:val="0"/>
              <w:spacing w:line="240" w:lineRule="auto"/>
              <w:jc w:val="center"/>
              <w:rPr>
                <w:sz w:val="18"/>
              </w:rPr>
            </w:pPr>
          </w:p>
        </w:tc>
        <w:tc>
          <w:tcPr>
            <w:tcW w:w="1069" w:type="pct"/>
          </w:tcPr>
          <w:p w14:paraId="2B43928A" w14:textId="77777777" w:rsidR="003D0E6C" w:rsidRDefault="003D0E6C">
            <w:pPr>
              <w:widowControl/>
              <w:wordWrap w:val="0"/>
              <w:spacing w:line="240" w:lineRule="auto"/>
              <w:jc w:val="center"/>
              <w:rPr>
                <w:sz w:val="18"/>
              </w:rPr>
            </w:pPr>
          </w:p>
        </w:tc>
      </w:tr>
      <w:tr w:rsidR="003D0E6C" w14:paraId="44E82ED5" w14:textId="77777777">
        <w:trPr>
          <w:trHeight w:val="345"/>
        </w:trPr>
        <w:tc>
          <w:tcPr>
            <w:tcW w:w="352" w:type="pct"/>
          </w:tcPr>
          <w:p w14:paraId="075DF7D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F96372" w14:textId="77777777" w:rsidR="003D0E6C" w:rsidRDefault="00000000">
            <w:pPr>
              <w:widowControl/>
              <w:wordWrap w:val="0"/>
              <w:spacing w:line="240" w:lineRule="auto"/>
              <w:jc w:val="center"/>
              <w:rPr>
                <w:sz w:val="18"/>
              </w:rPr>
            </w:pPr>
            <w:r>
              <w:rPr>
                <w:rFonts w:hint="eastAsia"/>
                <w:sz w:val="18"/>
              </w:rPr>
              <w:t>K7075</w:t>
            </w:r>
          </w:p>
        </w:tc>
        <w:tc>
          <w:tcPr>
            <w:tcW w:w="3120" w:type="pct"/>
          </w:tcPr>
          <w:p w14:paraId="6D2A3209" w14:textId="77777777" w:rsidR="003D0E6C" w:rsidRDefault="003D0E6C">
            <w:pPr>
              <w:widowControl/>
              <w:wordWrap w:val="0"/>
              <w:spacing w:line="240" w:lineRule="auto"/>
              <w:jc w:val="center"/>
              <w:rPr>
                <w:sz w:val="18"/>
              </w:rPr>
            </w:pPr>
          </w:p>
        </w:tc>
        <w:tc>
          <w:tcPr>
            <w:tcW w:w="1069" w:type="pct"/>
          </w:tcPr>
          <w:p w14:paraId="7ACC55D4" w14:textId="77777777" w:rsidR="003D0E6C" w:rsidRDefault="003D0E6C">
            <w:pPr>
              <w:widowControl/>
              <w:wordWrap w:val="0"/>
              <w:spacing w:line="240" w:lineRule="auto"/>
              <w:jc w:val="center"/>
              <w:rPr>
                <w:sz w:val="18"/>
              </w:rPr>
            </w:pPr>
          </w:p>
        </w:tc>
      </w:tr>
      <w:tr w:rsidR="003D0E6C" w14:paraId="2C3A215C" w14:textId="77777777">
        <w:trPr>
          <w:trHeight w:val="345"/>
        </w:trPr>
        <w:tc>
          <w:tcPr>
            <w:tcW w:w="352" w:type="pct"/>
          </w:tcPr>
          <w:p w14:paraId="2341E0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60E9AE" w14:textId="77777777" w:rsidR="003D0E6C" w:rsidRDefault="00000000">
            <w:pPr>
              <w:widowControl/>
              <w:wordWrap w:val="0"/>
              <w:spacing w:line="240" w:lineRule="auto"/>
              <w:jc w:val="center"/>
              <w:rPr>
                <w:sz w:val="18"/>
              </w:rPr>
            </w:pPr>
            <w:r>
              <w:rPr>
                <w:rFonts w:hint="eastAsia"/>
                <w:sz w:val="18"/>
              </w:rPr>
              <w:t>K7076</w:t>
            </w:r>
          </w:p>
        </w:tc>
        <w:tc>
          <w:tcPr>
            <w:tcW w:w="3120" w:type="pct"/>
          </w:tcPr>
          <w:p w14:paraId="2A108AF1" w14:textId="77777777" w:rsidR="003D0E6C" w:rsidRDefault="003D0E6C">
            <w:pPr>
              <w:widowControl/>
              <w:wordWrap w:val="0"/>
              <w:spacing w:line="240" w:lineRule="auto"/>
              <w:jc w:val="center"/>
              <w:rPr>
                <w:sz w:val="18"/>
              </w:rPr>
            </w:pPr>
          </w:p>
        </w:tc>
        <w:tc>
          <w:tcPr>
            <w:tcW w:w="1069" w:type="pct"/>
          </w:tcPr>
          <w:p w14:paraId="75280C7C" w14:textId="77777777" w:rsidR="003D0E6C" w:rsidRDefault="003D0E6C">
            <w:pPr>
              <w:widowControl/>
              <w:wordWrap w:val="0"/>
              <w:spacing w:line="240" w:lineRule="auto"/>
              <w:jc w:val="center"/>
              <w:rPr>
                <w:sz w:val="18"/>
              </w:rPr>
            </w:pPr>
          </w:p>
        </w:tc>
      </w:tr>
      <w:tr w:rsidR="003D0E6C" w14:paraId="76B68B64" w14:textId="77777777">
        <w:trPr>
          <w:trHeight w:val="345"/>
        </w:trPr>
        <w:tc>
          <w:tcPr>
            <w:tcW w:w="352" w:type="pct"/>
          </w:tcPr>
          <w:p w14:paraId="2F69FC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12837C" w14:textId="77777777" w:rsidR="003D0E6C" w:rsidRDefault="00000000">
            <w:pPr>
              <w:widowControl/>
              <w:wordWrap w:val="0"/>
              <w:spacing w:line="240" w:lineRule="auto"/>
              <w:jc w:val="center"/>
              <w:rPr>
                <w:sz w:val="18"/>
              </w:rPr>
            </w:pPr>
            <w:r>
              <w:rPr>
                <w:rFonts w:hint="eastAsia"/>
                <w:sz w:val="18"/>
              </w:rPr>
              <w:t>K7077</w:t>
            </w:r>
          </w:p>
        </w:tc>
        <w:tc>
          <w:tcPr>
            <w:tcW w:w="3120" w:type="pct"/>
          </w:tcPr>
          <w:p w14:paraId="7D52D8BD" w14:textId="77777777" w:rsidR="003D0E6C" w:rsidRDefault="003D0E6C">
            <w:pPr>
              <w:widowControl/>
              <w:wordWrap w:val="0"/>
              <w:spacing w:line="240" w:lineRule="auto"/>
              <w:jc w:val="center"/>
              <w:rPr>
                <w:sz w:val="18"/>
              </w:rPr>
            </w:pPr>
          </w:p>
        </w:tc>
        <w:tc>
          <w:tcPr>
            <w:tcW w:w="1069" w:type="pct"/>
          </w:tcPr>
          <w:p w14:paraId="298B21D9" w14:textId="77777777" w:rsidR="003D0E6C" w:rsidRDefault="003D0E6C">
            <w:pPr>
              <w:widowControl/>
              <w:wordWrap w:val="0"/>
              <w:spacing w:line="240" w:lineRule="auto"/>
              <w:jc w:val="center"/>
              <w:rPr>
                <w:sz w:val="18"/>
              </w:rPr>
            </w:pPr>
          </w:p>
        </w:tc>
      </w:tr>
      <w:tr w:rsidR="003D0E6C" w14:paraId="58BCE4A2" w14:textId="77777777">
        <w:trPr>
          <w:trHeight w:val="345"/>
        </w:trPr>
        <w:tc>
          <w:tcPr>
            <w:tcW w:w="352" w:type="pct"/>
          </w:tcPr>
          <w:p w14:paraId="08230E8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3F166F9" w14:textId="77777777" w:rsidR="003D0E6C" w:rsidRDefault="00000000">
            <w:pPr>
              <w:widowControl/>
              <w:wordWrap w:val="0"/>
              <w:spacing w:line="240" w:lineRule="auto"/>
              <w:jc w:val="center"/>
              <w:rPr>
                <w:sz w:val="18"/>
              </w:rPr>
            </w:pPr>
            <w:r>
              <w:rPr>
                <w:rFonts w:hint="eastAsia"/>
                <w:sz w:val="18"/>
              </w:rPr>
              <w:t>K7078</w:t>
            </w:r>
          </w:p>
        </w:tc>
        <w:tc>
          <w:tcPr>
            <w:tcW w:w="3120" w:type="pct"/>
          </w:tcPr>
          <w:p w14:paraId="5F7F46D4" w14:textId="77777777" w:rsidR="003D0E6C" w:rsidRDefault="003D0E6C">
            <w:pPr>
              <w:widowControl/>
              <w:wordWrap w:val="0"/>
              <w:spacing w:line="240" w:lineRule="auto"/>
              <w:jc w:val="center"/>
              <w:rPr>
                <w:sz w:val="18"/>
              </w:rPr>
            </w:pPr>
          </w:p>
        </w:tc>
        <w:tc>
          <w:tcPr>
            <w:tcW w:w="1069" w:type="pct"/>
          </w:tcPr>
          <w:p w14:paraId="50A2923D" w14:textId="77777777" w:rsidR="003D0E6C" w:rsidRDefault="003D0E6C">
            <w:pPr>
              <w:widowControl/>
              <w:wordWrap w:val="0"/>
              <w:spacing w:line="240" w:lineRule="auto"/>
              <w:jc w:val="center"/>
              <w:rPr>
                <w:sz w:val="18"/>
              </w:rPr>
            </w:pPr>
          </w:p>
        </w:tc>
      </w:tr>
      <w:tr w:rsidR="003D0E6C" w14:paraId="3A089601" w14:textId="77777777">
        <w:trPr>
          <w:trHeight w:val="345"/>
        </w:trPr>
        <w:tc>
          <w:tcPr>
            <w:tcW w:w="352" w:type="pct"/>
          </w:tcPr>
          <w:p w14:paraId="701BEC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4B62AD" w14:textId="77777777" w:rsidR="003D0E6C" w:rsidRDefault="00000000">
            <w:pPr>
              <w:widowControl/>
              <w:wordWrap w:val="0"/>
              <w:spacing w:line="240" w:lineRule="auto"/>
              <w:jc w:val="center"/>
              <w:rPr>
                <w:sz w:val="18"/>
              </w:rPr>
            </w:pPr>
            <w:r>
              <w:rPr>
                <w:rFonts w:hint="eastAsia"/>
                <w:sz w:val="18"/>
              </w:rPr>
              <w:t>K7079</w:t>
            </w:r>
          </w:p>
        </w:tc>
        <w:tc>
          <w:tcPr>
            <w:tcW w:w="3120" w:type="pct"/>
          </w:tcPr>
          <w:p w14:paraId="754A4740" w14:textId="77777777" w:rsidR="003D0E6C" w:rsidRDefault="003D0E6C">
            <w:pPr>
              <w:widowControl/>
              <w:wordWrap w:val="0"/>
              <w:spacing w:line="240" w:lineRule="auto"/>
              <w:jc w:val="center"/>
              <w:rPr>
                <w:sz w:val="18"/>
              </w:rPr>
            </w:pPr>
          </w:p>
        </w:tc>
        <w:tc>
          <w:tcPr>
            <w:tcW w:w="1069" w:type="pct"/>
          </w:tcPr>
          <w:p w14:paraId="208CCA0A" w14:textId="77777777" w:rsidR="003D0E6C" w:rsidRDefault="003D0E6C">
            <w:pPr>
              <w:widowControl/>
              <w:wordWrap w:val="0"/>
              <w:spacing w:line="240" w:lineRule="auto"/>
              <w:jc w:val="center"/>
              <w:rPr>
                <w:sz w:val="18"/>
              </w:rPr>
            </w:pPr>
          </w:p>
        </w:tc>
      </w:tr>
      <w:tr w:rsidR="003D0E6C" w14:paraId="0E5A541B" w14:textId="77777777">
        <w:trPr>
          <w:trHeight w:val="345"/>
        </w:trPr>
        <w:tc>
          <w:tcPr>
            <w:tcW w:w="352" w:type="pct"/>
          </w:tcPr>
          <w:p w14:paraId="458F5E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82F5C3A" w14:textId="77777777" w:rsidR="003D0E6C" w:rsidRDefault="00000000">
            <w:pPr>
              <w:widowControl/>
              <w:wordWrap w:val="0"/>
              <w:spacing w:line="240" w:lineRule="auto"/>
              <w:jc w:val="center"/>
              <w:rPr>
                <w:sz w:val="18"/>
              </w:rPr>
            </w:pPr>
            <w:r>
              <w:rPr>
                <w:rFonts w:hint="eastAsia"/>
                <w:sz w:val="18"/>
              </w:rPr>
              <w:t>K7080</w:t>
            </w:r>
          </w:p>
        </w:tc>
        <w:tc>
          <w:tcPr>
            <w:tcW w:w="3120" w:type="pct"/>
          </w:tcPr>
          <w:p w14:paraId="50B90CED" w14:textId="77777777" w:rsidR="003D0E6C" w:rsidRDefault="003D0E6C">
            <w:pPr>
              <w:widowControl/>
              <w:wordWrap w:val="0"/>
              <w:spacing w:line="240" w:lineRule="auto"/>
              <w:jc w:val="center"/>
              <w:rPr>
                <w:sz w:val="18"/>
              </w:rPr>
            </w:pPr>
          </w:p>
        </w:tc>
        <w:tc>
          <w:tcPr>
            <w:tcW w:w="1069" w:type="pct"/>
          </w:tcPr>
          <w:p w14:paraId="1D53A634" w14:textId="77777777" w:rsidR="003D0E6C" w:rsidRDefault="003D0E6C">
            <w:pPr>
              <w:widowControl/>
              <w:wordWrap w:val="0"/>
              <w:spacing w:line="240" w:lineRule="auto"/>
              <w:jc w:val="center"/>
              <w:rPr>
                <w:sz w:val="18"/>
              </w:rPr>
            </w:pPr>
          </w:p>
        </w:tc>
      </w:tr>
      <w:tr w:rsidR="003D0E6C" w14:paraId="7A6CC828" w14:textId="77777777">
        <w:trPr>
          <w:trHeight w:val="345"/>
        </w:trPr>
        <w:tc>
          <w:tcPr>
            <w:tcW w:w="352" w:type="pct"/>
          </w:tcPr>
          <w:p w14:paraId="2BDFAD1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005573" w14:textId="77777777" w:rsidR="003D0E6C" w:rsidRDefault="00000000">
            <w:pPr>
              <w:widowControl/>
              <w:wordWrap w:val="0"/>
              <w:spacing w:line="240" w:lineRule="auto"/>
              <w:jc w:val="center"/>
              <w:rPr>
                <w:sz w:val="18"/>
              </w:rPr>
            </w:pPr>
            <w:r>
              <w:rPr>
                <w:rFonts w:hint="eastAsia"/>
                <w:sz w:val="18"/>
              </w:rPr>
              <w:t>K7081</w:t>
            </w:r>
          </w:p>
        </w:tc>
        <w:tc>
          <w:tcPr>
            <w:tcW w:w="3120" w:type="pct"/>
          </w:tcPr>
          <w:p w14:paraId="44AAC291" w14:textId="77777777" w:rsidR="003D0E6C" w:rsidRDefault="003D0E6C">
            <w:pPr>
              <w:widowControl/>
              <w:wordWrap w:val="0"/>
              <w:spacing w:line="240" w:lineRule="auto"/>
              <w:jc w:val="center"/>
              <w:rPr>
                <w:sz w:val="18"/>
              </w:rPr>
            </w:pPr>
          </w:p>
        </w:tc>
        <w:tc>
          <w:tcPr>
            <w:tcW w:w="1069" w:type="pct"/>
          </w:tcPr>
          <w:p w14:paraId="66C48845" w14:textId="77777777" w:rsidR="003D0E6C" w:rsidRDefault="003D0E6C">
            <w:pPr>
              <w:widowControl/>
              <w:wordWrap w:val="0"/>
              <w:spacing w:line="240" w:lineRule="auto"/>
              <w:jc w:val="center"/>
              <w:rPr>
                <w:sz w:val="18"/>
              </w:rPr>
            </w:pPr>
          </w:p>
        </w:tc>
      </w:tr>
      <w:tr w:rsidR="003D0E6C" w14:paraId="00BD5FA6" w14:textId="77777777">
        <w:trPr>
          <w:trHeight w:val="345"/>
        </w:trPr>
        <w:tc>
          <w:tcPr>
            <w:tcW w:w="352" w:type="pct"/>
          </w:tcPr>
          <w:p w14:paraId="7C2CF9E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47CB99C" w14:textId="77777777" w:rsidR="003D0E6C" w:rsidRDefault="00000000">
            <w:pPr>
              <w:widowControl/>
              <w:wordWrap w:val="0"/>
              <w:spacing w:line="240" w:lineRule="auto"/>
              <w:jc w:val="center"/>
              <w:rPr>
                <w:sz w:val="18"/>
              </w:rPr>
            </w:pPr>
            <w:r>
              <w:rPr>
                <w:rFonts w:hint="eastAsia"/>
                <w:sz w:val="18"/>
              </w:rPr>
              <w:t>K7082</w:t>
            </w:r>
          </w:p>
        </w:tc>
        <w:tc>
          <w:tcPr>
            <w:tcW w:w="3120" w:type="pct"/>
          </w:tcPr>
          <w:p w14:paraId="0C771C0D" w14:textId="77777777" w:rsidR="003D0E6C" w:rsidRDefault="003D0E6C">
            <w:pPr>
              <w:widowControl/>
              <w:wordWrap w:val="0"/>
              <w:spacing w:line="240" w:lineRule="auto"/>
              <w:jc w:val="center"/>
              <w:rPr>
                <w:sz w:val="18"/>
              </w:rPr>
            </w:pPr>
          </w:p>
        </w:tc>
        <w:tc>
          <w:tcPr>
            <w:tcW w:w="1069" w:type="pct"/>
          </w:tcPr>
          <w:p w14:paraId="1546A2EA" w14:textId="77777777" w:rsidR="003D0E6C" w:rsidRDefault="003D0E6C">
            <w:pPr>
              <w:widowControl/>
              <w:wordWrap w:val="0"/>
              <w:spacing w:line="240" w:lineRule="auto"/>
              <w:jc w:val="center"/>
              <w:rPr>
                <w:sz w:val="18"/>
              </w:rPr>
            </w:pPr>
          </w:p>
        </w:tc>
      </w:tr>
      <w:tr w:rsidR="003D0E6C" w14:paraId="7D395553" w14:textId="77777777">
        <w:trPr>
          <w:trHeight w:val="345"/>
        </w:trPr>
        <w:tc>
          <w:tcPr>
            <w:tcW w:w="352" w:type="pct"/>
          </w:tcPr>
          <w:p w14:paraId="27721E4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017C50" w14:textId="77777777" w:rsidR="003D0E6C" w:rsidRDefault="00000000">
            <w:pPr>
              <w:widowControl/>
              <w:wordWrap w:val="0"/>
              <w:spacing w:line="240" w:lineRule="auto"/>
              <w:jc w:val="center"/>
              <w:rPr>
                <w:sz w:val="18"/>
              </w:rPr>
            </w:pPr>
            <w:r>
              <w:rPr>
                <w:rFonts w:hint="eastAsia"/>
                <w:sz w:val="18"/>
              </w:rPr>
              <w:t>K7083</w:t>
            </w:r>
          </w:p>
        </w:tc>
        <w:tc>
          <w:tcPr>
            <w:tcW w:w="3120" w:type="pct"/>
          </w:tcPr>
          <w:p w14:paraId="0619E196" w14:textId="77777777" w:rsidR="003D0E6C" w:rsidRDefault="003D0E6C">
            <w:pPr>
              <w:widowControl/>
              <w:wordWrap w:val="0"/>
              <w:spacing w:line="240" w:lineRule="auto"/>
              <w:jc w:val="center"/>
              <w:rPr>
                <w:sz w:val="18"/>
              </w:rPr>
            </w:pPr>
          </w:p>
        </w:tc>
        <w:tc>
          <w:tcPr>
            <w:tcW w:w="1069" w:type="pct"/>
          </w:tcPr>
          <w:p w14:paraId="34221AAF" w14:textId="77777777" w:rsidR="003D0E6C" w:rsidRDefault="003D0E6C">
            <w:pPr>
              <w:widowControl/>
              <w:wordWrap w:val="0"/>
              <w:spacing w:line="240" w:lineRule="auto"/>
              <w:jc w:val="center"/>
              <w:rPr>
                <w:sz w:val="18"/>
              </w:rPr>
            </w:pPr>
          </w:p>
        </w:tc>
      </w:tr>
      <w:tr w:rsidR="003D0E6C" w14:paraId="58C00F01" w14:textId="77777777">
        <w:trPr>
          <w:trHeight w:val="345"/>
        </w:trPr>
        <w:tc>
          <w:tcPr>
            <w:tcW w:w="352" w:type="pct"/>
          </w:tcPr>
          <w:p w14:paraId="1095466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9BAE051" w14:textId="77777777" w:rsidR="003D0E6C" w:rsidRDefault="00000000">
            <w:pPr>
              <w:widowControl/>
              <w:wordWrap w:val="0"/>
              <w:spacing w:line="240" w:lineRule="auto"/>
              <w:jc w:val="center"/>
              <w:rPr>
                <w:sz w:val="18"/>
              </w:rPr>
            </w:pPr>
            <w:r>
              <w:rPr>
                <w:rFonts w:hint="eastAsia"/>
                <w:sz w:val="18"/>
              </w:rPr>
              <w:t>K7084</w:t>
            </w:r>
          </w:p>
        </w:tc>
        <w:tc>
          <w:tcPr>
            <w:tcW w:w="3120" w:type="pct"/>
          </w:tcPr>
          <w:p w14:paraId="0857B137" w14:textId="77777777" w:rsidR="003D0E6C" w:rsidRDefault="003D0E6C">
            <w:pPr>
              <w:widowControl/>
              <w:wordWrap w:val="0"/>
              <w:spacing w:line="240" w:lineRule="auto"/>
              <w:jc w:val="center"/>
              <w:rPr>
                <w:sz w:val="18"/>
              </w:rPr>
            </w:pPr>
          </w:p>
        </w:tc>
        <w:tc>
          <w:tcPr>
            <w:tcW w:w="1069" w:type="pct"/>
          </w:tcPr>
          <w:p w14:paraId="6F343382" w14:textId="77777777" w:rsidR="003D0E6C" w:rsidRDefault="003D0E6C">
            <w:pPr>
              <w:widowControl/>
              <w:wordWrap w:val="0"/>
              <w:spacing w:line="240" w:lineRule="auto"/>
              <w:jc w:val="center"/>
              <w:rPr>
                <w:sz w:val="18"/>
              </w:rPr>
            </w:pPr>
          </w:p>
        </w:tc>
      </w:tr>
      <w:tr w:rsidR="003D0E6C" w14:paraId="1130733F" w14:textId="77777777">
        <w:trPr>
          <w:trHeight w:val="345"/>
        </w:trPr>
        <w:tc>
          <w:tcPr>
            <w:tcW w:w="352" w:type="pct"/>
          </w:tcPr>
          <w:p w14:paraId="59CC27C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81DE62B" w14:textId="77777777" w:rsidR="003D0E6C" w:rsidRDefault="00000000">
            <w:pPr>
              <w:widowControl/>
              <w:wordWrap w:val="0"/>
              <w:spacing w:line="240" w:lineRule="auto"/>
              <w:jc w:val="center"/>
              <w:rPr>
                <w:sz w:val="18"/>
              </w:rPr>
            </w:pPr>
            <w:r>
              <w:rPr>
                <w:rFonts w:hint="eastAsia"/>
                <w:sz w:val="18"/>
              </w:rPr>
              <w:t>K7085</w:t>
            </w:r>
          </w:p>
        </w:tc>
        <w:tc>
          <w:tcPr>
            <w:tcW w:w="3120" w:type="pct"/>
          </w:tcPr>
          <w:p w14:paraId="50282288" w14:textId="77777777" w:rsidR="003D0E6C" w:rsidRDefault="003D0E6C">
            <w:pPr>
              <w:widowControl/>
              <w:wordWrap w:val="0"/>
              <w:spacing w:line="240" w:lineRule="auto"/>
              <w:jc w:val="center"/>
              <w:rPr>
                <w:sz w:val="18"/>
              </w:rPr>
            </w:pPr>
          </w:p>
        </w:tc>
        <w:tc>
          <w:tcPr>
            <w:tcW w:w="1069" w:type="pct"/>
          </w:tcPr>
          <w:p w14:paraId="79056614" w14:textId="77777777" w:rsidR="003D0E6C" w:rsidRDefault="003D0E6C">
            <w:pPr>
              <w:widowControl/>
              <w:wordWrap w:val="0"/>
              <w:spacing w:line="240" w:lineRule="auto"/>
              <w:jc w:val="center"/>
              <w:rPr>
                <w:sz w:val="18"/>
              </w:rPr>
            </w:pPr>
          </w:p>
        </w:tc>
      </w:tr>
      <w:tr w:rsidR="003D0E6C" w14:paraId="32A49530" w14:textId="77777777">
        <w:trPr>
          <w:trHeight w:val="345"/>
        </w:trPr>
        <w:tc>
          <w:tcPr>
            <w:tcW w:w="352" w:type="pct"/>
          </w:tcPr>
          <w:p w14:paraId="2304AAB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516847B" w14:textId="77777777" w:rsidR="003D0E6C" w:rsidRDefault="00000000">
            <w:pPr>
              <w:widowControl/>
              <w:wordWrap w:val="0"/>
              <w:spacing w:line="240" w:lineRule="auto"/>
              <w:jc w:val="center"/>
              <w:rPr>
                <w:sz w:val="18"/>
              </w:rPr>
            </w:pPr>
            <w:r>
              <w:rPr>
                <w:rFonts w:hint="eastAsia"/>
                <w:sz w:val="18"/>
              </w:rPr>
              <w:t>K7086</w:t>
            </w:r>
          </w:p>
        </w:tc>
        <w:tc>
          <w:tcPr>
            <w:tcW w:w="3120" w:type="pct"/>
          </w:tcPr>
          <w:p w14:paraId="0C02024C" w14:textId="77777777" w:rsidR="003D0E6C" w:rsidRDefault="003D0E6C">
            <w:pPr>
              <w:widowControl/>
              <w:wordWrap w:val="0"/>
              <w:spacing w:line="240" w:lineRule="auto"/>
              <w:jc w:val="center"/>
              <w:rPr>
                <w:sz w:val="18"/>
              </w:rPr>
            </w:pPr>
          </w:p>
        </w:tc>
        <w:tc>
          <w:tcPr>
            <w:tcW w:w="1069" w:type="pct"/>
          </w:tcPr>
          <w:p w14:paraId="05EDB77C" w14:textId="77777777" w:rsidR="003D0E6C" w:rsidRDefault="003D0E6C">
            <w:pPr>
              <w:widowControl/>
              <w:wordWrap w:val="0"/>
              <w:spacing w:line="240" w:lineRule="auto"/>
              <w:jc w:val="center"/>
              <w:rPr>
                <w:sz w:val="18"/>
              </w:rPr>
            </w:pPr>
          </w:p>
        </w:tc>
      </w:tr>
      <w:tr w:rsidR="003D0E6C" w14:paraId="0F5AEAFF" w14:textId="77777777">
        <w:trPr>
          <w:trHeight w:val="345"/>
        </w:trPr>
        <w:tc>
          <w:tcPr>
            <w:tcW w:w="352" w:type="pct"/>
          </w:tcPr>
          <w:p w14:paraId="514ED6D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94245C" w14:textId="77777777" w:rsidR="003D0E6C" w:rsidRDefault="00000000">
            <w:pPr>
              <w:widowControl/>
              <w:wordWrap w:val="0"/>
              <w:spacing w:line="240" w:lineRule="auto"/>
              <w:jc w:val="center"/>
              <w:rPr>
                <w:sz w:val="18"/>
              </w:rPr>
            </w:pPr>
            <w:r>
              <w:rPr>
                <w:rFonts w:hint="eastAsia"/>
                <w:sz w:val="18"/>
              </w:rPr>
              <w:t>K7087</w:t>
            </w:r>
          </w:p>
        </w:tc>
        <w:tc>
          <w:tcPr>
            <w:tcW w:w="3120" w:type="pct"/>
          </w:tcPr>
          <w:p w14:paraId="152D87A6" w14:textId="77777777" w:rsidR="003D0E6C" w:rsidRDefault="003D0E6C">
            <w:pPr>
              <w:widowControl/>
              <w:wordWrap w:val="0"/>
              <w:spacing w:line="240" w:lineRule="auto"/>
              <w:jc w:val="center"/>
              <w:rPr>
                <w:sz w:val="18"/>
              </w:rPr>
            </w:pPr>
          </w:p>
        </w:tc>
        <w:tc>
          <w:tcPr>
            <w:tcW w:w="1069" w:type="pct"/>
          </w:tcPr>
          <w:p w14:paraId="6BE9FD4E" w14:textId="77777777" w:rsidR="003D0E6C" w:rsidRDefault="003D0E6C">
            <w:pPr>
              <w:widowControl/>
              <w:wordWrap w:val="0"/>
              <w:spacing w:line="240" w:lineRule="auto"/>
              <w:jc w:val="center"/>
              <w:rPr>
                <w:sz w:val="18"/>
              </w:rPr>
            </w:pPr>
          </w:p>
        </w:tc>
      </w:tr>
      <w:tr w:rsidR="003D0E6C" w14:paraId="74721ACC" w14:textId="77777777">
        <w:trPr>
          <w:trHeight w:val="345"/>
        </w:trPr>
        <w:tc>
          <w:tcPr>
            <w:tcW w:w="352" w:type="pct"/>
          </w:tcPr>
          <w:p w14:paraId="57B2CEC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B3B670" w14:textId="77777777" w:rsidR="003D0E6C" w:rsidRDefault="00000000">
            <w:pPr>
              <w:widowControl/>
              <w:wordWrap w:val="0"/>
              <w:spacing w:line="240" w:lineRule="auto"/>
              <w:jc w:val="center"/>
              <w:rPr>
                <w:sz w:val="18"/>
              </w:rPr>
            </w:pPr>
            <w:r>
              <w:rPr>
                <w:rFonts w:hint="eastAsia"/>
                <w:sz w:val="18"/>
              </w:rPr>
              <w:t>K7088</w:t>
            </w:r>
          </w:p>
        </w:tc>
        <w:tc>
          <w:tcPr>
            <w:tcW w:w="3120" w:type="pct"/>
          </w:tcPr>
          <w:p w14:paraId="73B39931" w14:textId="77777777" w:rsidR="003D0E6C" w:rsidRDefault="003D0E6C">
            <w:pPr>
              <w:widowControl/>
              <w:wordWrap w:val="0"/>
              <w:spacing w:line="240" w:lineRule="auto"/>
              <w:jc w:val="center"/>
              <w:rPr>
                <w:sz w:val="18"/>
              </w:rPr>
            </w:pPr>
          </w:p>
        </w:tc>
        <w:tc>
          <w:tcPr>
            <w:tcW w:w="1069" w:type="pct"/>
          </w:tcPr>
          <w:p w14:paraId="32C8A7BB" w14:textId="77777777" w:rsidR="003D0E6C" w:rsidRDefault="003D0E6C">
            <w:pPr>
              <w:widowControl/>
              <w:wordWrap w:val="0"/>
              <w:spacing w:line="240" w:lineRule="auto"/>
              <w:jc w:val="center"/>
              <w:rPr>
                <w:sz w:val="18"/>
              </w:rPr>
            </w:pPr>
          </w:p>
        </w:tc>
      </w:tr>
      <w:tr w:rsidR="003D0E6C" w14:paraId="5D0FD860" w14:textId="77777777">
        <w:trPr>
          <w:trHeight w:val="345"/>
        </w:trPr>
        <w:tc>
          <w:tcPr>
            <w:tcW w:w="352" w:type="pct"/>
          </w:tcPr>
          <w:p w14:paraId="5E640EB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965A40" w14:textId="77777777" w:rsidR="003D0E6C" w:rsidRDefault="00000000">
            <w:pPr>
              <w:widowControl/>
              <w:wordWrap w:val="0"/>
              <w:spacing w:line="240" w:lineRule="auto"/>
              <w:jc w:val="center"/>
              <w:rPr>
                <w:sz w:val="18"/>
              </w:rPr>
            </w:pPr>
            <w:r>
              <w:rPr>
                <w:rFonts w:hint="eastAsia"/>
                <w:sz w:val="18"/>
              </w:rPr>
              <w:t>K7089</w:t>
            </w:r>
          </w:p>
        </w:tc>
        <w:tc>
          <w:tcPr>
            <w:tcW w:w="3120" w:type="pct"/>
          </w:tcPr>
          <w:p w14:paraId="3507B3DB" w14:textId="77777777" w:rsidR="003D0E6C" w:rsidRDefault="003D0E6C">
            <w:pPr>
              <w:widowControl/>
              <w:wordWrap w:val="0"/>
              <w:spacing w:line="240" w:lineRule="auto"/>
              <w:jc w:val="center"/>
              <w:rPr>
                <w:sz w:val="18"/>
              </w:rPr>
            </w:pPr>
          </w:p>
        </w:tc>
        <w:tc>
          <w:tcPr>
            <w:tcW w:w="1069" w:type="pct"/>
          </w:tcPr>
          <w:p w14:paraId="43D122C3" w14:textId="77777777" w:rsidR="003D0E6C" w:rsidRDefault="003D0E6C">
            <w:pPr>
              <w:widowControl/>
              <w:wordWrap w:val="0"/>
              <w:spacing w:line="240" w:lineRule="auto"/>
              <w:jc w:val="center"/>
              <w:rPr>
                <w:sz w:val="18"/>
              </w:rPr>
            </w:pPr>
          </w:p>
        </w:tc>
      </w:tr>
      <w:tr w:rsidR="003D0E6C" w14:paraId="438BE41D" w14:textId="77777777">
        <w:trPr>
          <w:trHeight w:val="345"/>
        </w:trPr>
        <w:tc>
          <w:tcPr>
            <w:tcW w:w="352" w:type="pct"/>
          </w:tcPr>
          <w:p w14:paraId="3EEAA0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A0FF328" w14:textId="77777777" w:rsidR="003D0E6C" w:rsidRDefault="00000000">
            <w:pPr>
              <w:widowControl/>
              <w:wordWrap w:val="0"/>
              <w:spacing w:line="240" w:lineRule="auto"/>
              <w:jc w:val="center"/>
              <w:rPr>
                <w:sz w:val="18"/>
              </w:rPr>
            </w:pPr>
            <w:r>
              <w:rPr>
                <w:rFonts w:hint="eastAsia"/>
                <w:sz w:val="18"/>
              </w:rPr>
              <w:t>K7090</w:t>
            </w:r>
          </w:p>
        </w:tc>
        <w:tc>
          <w:tcPr>
            <w:tcW w:w="3120" w:type="pct"/>
          </w:tcPr>
          <w:p w14:paraId="4271DDF4" w14:textId="77777777" w:rsidR="003D0E6C" w:rsidRDefault="003D0E6C">
            <w:pPr>
              <w:widowControl/>
              <w:wordWrap w:val="0"/>
              <w:spacing w:line="240" w:lineRule="auto"/>
              <w:jc w:val="center"/>
              <w:rPr>
                <w:sz w:val="18"/>
              </w:rPr>
            </w:pPr>
          </w:p>
        </w:tc>
        <w:tc>
          <w:tcPr>
            <w:tcW w:w="1069" w:type="pct"/>
          </w:tcPr>
          <w:p w14:paraId="05535CCE" w14:textId="77777777" w:rsidR="003D0E6C" w:rsidRDefault="003D0E6C">
            <w:pPr>
              <w:widowControl/>
              <w:wordWrap w:val="0"/>
              <w:spacing w:line="240" w:lineRule="auto"/>
              <w:jc w:val="center"/>
              <w:rPr>
                <w:sz w:val="18"/>
              </w:rPr>
            </w:pPr>
          </w:p>
        </w:tc>
      </w:tr>
      <w:tr w:rsidR="003D0E6C" w14:paraId="72DBF966" w14:textId="77777777">
        <w:trPr>
          <w:trHeight w:val="345"/>
        </w:trPr>
        <w:tc>
          <w:tcPr>
            <w:tcW w:w="352" w:type="pct"/>
          </w:tcPr>
          <w:p w14:paraId="666B93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80568A4" w14:textId="77777777" w:rsidR="003D0E6C" w:rsidRDefault="00000000">
            <w:pPr>
              <w:widowControl/>
              <w:wordWrap w:val="0"/>
              <w:spacing w:line="240" w:lineRule="auto"/>
              <w:jc w:val="center"/>
              <w:rPr>
                <w:sz w:val="18"/>
              </w:rPr>
            </w:pPr>
            <w:r>
              <w:rPr>
                <w:rFonts w:hint="eastAsia"/>
                <w:sz w:val="18"/>
              </w:rPr>
              <w:t>K7091</w:t>
            </w:r>
          </w:p>
        </w:tc>
        <w:tc>
          <w:tcPr>
            <w:tcW w:w="3120" w:type="pct"/>
          </w:tcPr>
          <w:p w14:paraId="72317B10" w14:textId="77777777" w:rsidR="003D0E6C" w:rsidRDefault="003D0E6C">
            <w:pPr>
              <w:widowControl/>
              <w:wordWrap w:val="0"/>
              <w:spacing w:line="240" w:lineRule="auto"/>
              <w:jc w:val="center"/>
              <w:rPr>
                <w:sz w:val="18"/>
              </w:rPr>
            </w:pPr>
          </w:p>
        </w:tc>
        <w:tc>
          <w:tcPr>
            <w:tcW w:w="1069" w:type="pct"/>
          </w:tcPr>
          <w:p w14:paraId="1D0904D4" w14:textId="77777777" w:rsidR="003D0E6C" w:rsidRDefault="003D0E6C">
            <w:pPr>
              <w:widowControl/>
              <w:wordWrap w:val="0"/>
              <w:spacing w:line="240" w:lineRule="auto"/>
              <w:jc w:val="center"/>
              <w:rPr>
                <w:sz w:val="18"/>
              </w:rPr>
            </w:pPr>
          </w:p>
        </w:tc>
      </w:tr>
      <w:tr w:rsidR="003D0E6C" w14:paraId="63106AC1" w14:textId="77777777">
        <w:trPr>
          <w:trHeight w:val="345"/>
        </w:trPr>
        <w:tc>
          <w:tcPr>
            <w:tcW w:w="352" w:type="pct"/>
          </w:tcPr>
          <w:p w14:paraId="7D2807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C2BA6D" w14:textId="77777777" w:rsidR="003D0E6C" w:rsidRDefault="00000000">
            <w:pPr>
              <w:widowControl/>
              <w:wordWrap w:val="0"/>
              <w:spacing w:line="240" w:lineRule="auto"/>
              <w:jc w:val="center"/>
              <w:rPr>
                <w:sz w:val="18"/>
              </w:rPr>
            </w:pPr>
            <w:r>
              <w:rPr>
                <w:rFonts w:hint="eastAsia"/>
                <w:sz w:val="18"/>
              </w:rPr>
              <w:t>K7092</w:t>
            </w:r>
          </w:p>
        </w:tc>
        <w:tc>
          <w:tcPr>
            <w:tcW w:w="3120" w:type="pct"/>
          </w:tcPr>
          <w:p w14:paraId="4D7BC427" w14:textId="77777777" w:rsidR="003D0E6C" w:rsidRDefault="003D0E6C">
            <w:pPr>
              <w:widowControl/>
              <w:wordWrap w:val="0"/>
              <w:spacing w:line="240" w:lineRule="auto"/>
              <w:jc w:val="center"/>
              <w:rPr>
                <w:sz w:val="18"/>
              </w:rPr>
            </w:pPr>
          </w:p>
        </w:tc>
        <w:tc>
          <w:tcPr>
            <w:tcW w:w="1069" w:type="pct"/>
          </w:tcPr>
          <w:p w14:paraId="64826CA8" w14:textId="77777777" w:rsidR="003D0E6C" w:rsidRDefault="003D0E6C">
            <w:pPr>
              <w:widowControl/>
              <w:wordWrap w:val="0"/>
              <w:spacing w:line="240" w:lineRule="auto"/>
              <w:jc w:val="center"/>
              <w:rPr>
                <w:sz w:val="18"/>
              </w:rPr>
            </w:pPr>
          </w:p>
        </w:tc>
      </w:tr>
      <w:tr w:rsidR="003D0E6C" w14:paraId="7B66B242" w14:textId="77777777">
        <w:trPr>
          <w:trHeight w:val="345"/>
        </w:trPr>
        <w:tc>
          <w:tcPr>
            <w:tcW w:w="352" w:type="pct"/>
          </w:tcPr>
          <w:p w14:paraId="1C516C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ADEA27" w14:textId="77777777" w:rsidR="003D0E6C" w:rsidRDefault="00000000">
            <w:pPr>
              <w:widowControl/>
              <w:wordWrap w:val="0"/>
              <w:spacing w:line="240" w:lineRule="auto"/>
              <w:jc w:val="center"/>
              <w:rPr>
                <w:sz w:val="18"/>
              </w:rPr>
            </w:pPr>
            <w:r>
              <w:rPr>
                <w:rFonts w:hint="eastAsia"/>
                <w:sz w:val="18"/>
              </w:rPr>
              <w:t>K7093</w:t>
            </w:r>
          </w:p>
        </w:tc>
        <w:tc>
          <w:tcPr>
            <w:tcW w:w="3120" w:type="pct"/>
          </w:tcPr>
          <w:p w14:paraId="685A3F85" w14:textId="77777777" w:rsidR="003D0E6C" w:rsidRDefault="003D0E6C">
            <w:pPr>
              <w:widowControl/>
              <w:wordWrap w:val="0"/>
              <w:spacing w:line="240" w:lineRule="auto"/>
              <w:jc w:val="center"/>
              <w:rPr>
                <w:sz w:val="18"/>
              </w:rPr>
            </w:pPr>
          </w:p>
        </w:tc>
        <w:tc>
          <w:tcPr>
            <w:tcW w:w="1069" w:type="pct"/>
          </w:tcPr>
          <w:p w14:paraId="3B446EC7" w14:textId="77777777" w:rsidR="003D0E6C" w:rsidRDefault="003D0E6C">
            <w:pPr>
              <w:widowControl/>
              <w:wordWrap w:val="0"/>
              <w:spacing w:line="240" w:lineRule="auto"/>
              <w:jc w:val="center"/>
              <w:rPr>
                <w:sz w:val="18"/>
              </w:rPr>
            </w:pPr>
          </w:p>
        </w:tc>
      </w:tr>
      <w:tr w:rsidR="003D0E6C" w14:paraId="10BC6A07" w14:textId="77777777">
        <w:trPr>
          <w:trHeight w:val="345"/>
        </w:trPr>
        <w:tc>
          <w:tcPr>
            <w:tcW w:w="352" w:type="pct"/>
          </w:tcPr>
          <w:p w14:paraId="5DA2A68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3DCA812" w14:textId="77777777" w:rsidR="003D0E6C" w:rsidRDefault="00000000">
            <w:pPr>
              <w:widowControl/>
              <w:wordWrap w:val="0"/>
              <w:spacing w:line="240" w:lineRule="auto"/>
              <w:jc w:val="center"/>
              <w:rPr>
                <w:sz w:val="18"/>
              </w:rPr>
            </w:pPr>
            <w:r>
              <w:rPr>
                <w:rFonts w:hint="eastAsia"/>
                <w:sz w:val="18"/>
              </w:rPr>
              <w:t>K7094</w:t>
            </w:r>
          </w:p>
        </w:tc>
        <w:tc>
          <w:tcPr>
            <w:tcW w:w="3120" w:type="pct"/>
          </w:tcPr>
          <w:p w14:paraId="537CBDE7" w14:textId="77777777" w:rsidR="003D0E6C" w:rsidRDefault="003D0E6C">
            <w:pPr>
              <w:widowControl/>
              <w:wordWrap w:val="0"/>
              <w:spacing w:line="240" w:lineRule="auto"/>
              <w:jc w:val="center"/>
              <w:rPr>
                <w:sz w:val="18"/>
              </w:rPr>
            </w:pPr>
          </w:p>
        </w:tc>
        <w:tc>
          <w:tcPr>
            <w:tcW w:w="1069" w:type="pct"/>
          </w:tcPr>
          <w:p w14:paraId="0606793B" w14:textId="77777777" w:rsidR="003D0E6C" w:rsidRDefault="003D0E6C">
            <w:pPr>
              <w:widowControl/>
              <w:wordWrap w:val="0"/>
              <w:spacing w:line="240" w:lineRule="auto"/>
              <w:jc w:val="center"/>
              <w:rPr>
                <w:sz w:val="18"/>
              </w:rPr>
            </w:pPr>
          </w:p>
        </w:tc>
      </w:tr>
      <w:tr w:rsidR="003D0E6C" w14:paraId="38457003" w14:textId="77777777">
        <w:trPr>
          <w:trHeight w:val="345"/>
        </w:trPr>
        <w:tc>
          <w:tcPr>
            <w:tcW w:w="352" w:type="pct"/>
          </w:tcPr>
          <w:p w14:paraId="0D8F983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CF9EA5" w14:textId="77777777" w:rsidR="003D0E6C" w:rsidRDefault="00000000">
            <w:pPr>
              <w:widowControl/>
              <w:wordWrap w:val="0"/>
              <w:spacing w:line="240" w:lineRule="auto"/>
              <w:jc w:val="center"/>
              <w:rPr>
                <w:sz w:val="18"/>
              </w:rPr>
            </w:pPr>
            <w:r>
              <w:rPr>
                <w:rFonts w:hint="eastAsia"/>
                <w:sz w:val="18"/>
              </w:rPr>
              <w:t>K7095</w:t>
            </w:r>
          </w:p>
        </w:tc>
        <w:tc>
          <w:tcPr>
            <w:tcW w:w="3120" w:type="pct"/>
          </w:tcPr>
          <w:p w14:paraId="12A100EF" w14:textId="77777777" w:rsidR="003D0E6C" w:rsidRDefault="003D0E6C">
            <w:pPr>
              <w:widowControl/>
              <w:wordWrap w:val="0"/>
              <w:spacing w:line="240" w:lineRule="auto"/>
              <w:jc w:val="center"/>
              <w:rPr>
                <w:sz w:val="18"/>
              </w:rPr>
            </w:pPr>
          </w:p>
        </w:tc>
        <w:tc>
          <w:tcPr>
            <w:tcW w:w="1069" w:type="pct"/>
          </w:tcPr>
          <w:p w14:paraId="5FE67006" w14:textId="77777777" w:rsidR="003D0E6C" w:rsidRDefault="003D0E6C">
            <w:pPr>
              <w:widowControl/>
              <w:wordWrap w:val="0"/>
              <w:spacing w:line="240" w:lineRule="auto"/>
              <w:jc w:val="center"/>
              <w:rPr>
                <w:sz w:val="18"/>
              </w:rPr>
            </w:pPr>
          </w:p>
        </w:tc>
      </w:tr>
      <w:tr w:rsidR="003D0E6C" w14:paraId="0C666CFB" w14:textId="77777777">
        <w:trPr>
          <w:trHeight w:val="345"/>
        </w:trPr>
        <w:tc>
          <w:tcPr>
            <w:tcW w:w="352" w:type="pct"/>
          </w:tcPr>
          <w:p w14:paraId="1489B3C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C2EC4E" w14:textId="77777777" w:rsidR="003D0E6C" w:rsidRDefault="00000000">
            <w:pPr>
              <w:widowControl/>
              <w:wordWrap w:val="0"/>
              <w:spacing w:line="240" w:lineRule="auto"/>
              <w:jc w:val="center"/>
              <w:rPr>
                <w:sz w:val="18"/>
              </w:rPr>
            </w:pPr>
            <w:r>
              <w:rPr>
                <w:rFonts w:hint="eastAsia"/>
                <w:sz w:val="18"/>
              </w:rPr>
              <w:t>K7096</w:t>
            </w:r>
          </w:p>
        </w:tc>
        <w:tc>
          <w:tcPr>
            <w:tcW w:w="3120" w:type="pct"/>
          </w:tcPr>
          <w:p w14:paraId="1B88F145" w14:textId="77777777" w:rsidR="003D0E6C" w:rsidRDefault="003D0E6C">
            <w:pPr>
              <w:widowControl/>
              <w:wordWrap w:val="0"/>
              <w:spacing w:line="240" w:lineRule="auto"/>
              <w:jc w:val="center"/>
              <w:rPr>
                <w:sz w:val="18"/>
              </w:rPr>
            </w:pPr>
          </w:p>
        </w:tc>
        <w:tc>
          <w:tcPr>
            <w:tcW w:w="1069" w:type="pct"/>
          </w:tcPr>
          <w:p w14:paraId="66652CA4" w14:textId="77777777" w:rsidR="003D0E6C" w:rsidRDefault="003D0E6C">
            <w:pPr>
              <w:widowControl/>
              <w:wordWrap w:val="0"/>
              <w:spacing w:line="240" w:lineRule="auto"/>
              <w:jc w:val="center"/>
              <w:rPr>
                <w:sz w:val="18"/>
              </w:rPr>
            </w:pPr>
          </w:p>
        </w:tc>
      </w:tr>
      <w:tr w:rsidR="003D0E6C" w14:paraId="51029527" w14:textId="77777777">
        <w:trPr>
          <w:trHeight w:val="345"/>
        </w:trPr>
        <w:tc>
          <w:tcPr>
            <w:tcW w:w="352" w:type="pct"/>
          </w:tcPr>
          <w:p w14:paraId="3843281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66FD84" w14:textId="77777777" w:rsidR="003D0E6C" w:rsidRDefault="00000000">
            <w:pPr>
              <w:widowControl/>
              <w:wordWrap w:val="0"/>
              <w:spacing w:line="240" w:lineRule="auto"/>
              <w:jc w:val="center"/>
              <w:rPr>
                <w:sz w:val="18"/>
              </w:rPr>
            </w:pPr>
            <w:r>
              <w:rPr>
                <w:rFonts w:hint="eastAsia"/>
                <w:sz w:val="18"/>
              </w:rPr>
              <w:t>K7097</w:t>
            </w:r>
          </w:p>
        </w:tc>
        <w:tc>
          <w:tcPr>
            <w:tcW w:w="3120" w:type="pct"/>
          </w:tcPr>
          <w:p w14:paraId="4FF5C777" w14:textId="77777777" w:rsidR="003D0E6C" w:rsidRDefault="003D0E6C">
            <w:pPr>
              <w:widowControl/>
              <w:wordWrap w:val="0"/>
              <w:spacing w:line="240" w:lineRule="auto"/>
              <w:jc w:val="center"/>
              <w:rPr>
                <w:sz w:val="18"/>
              </w:rPr>
            </w:pPr>
          </w:p>
        </w:tc>
        <w:tc>
          <w:tcPr>
            <w:tcW w:w="1069" w:type="pct"/>
          </w:tcPr>
          <w:p w14:paraId="085C1AF9" w14:textId="77777777" w:rsidR="003D0E6C" w:rsidRDefault="003D0E6C">
            <w:pPr>
              <w:widowControl/>
              <w:wordWrap w:val="0"/>
              <w:spacing w:line="240" w:lineRule="auto"/>
              <w:jc w:val="center"/>
              <w:rPr>
                <w:sz w:val="18"/>
              </w:rPr>
            </w:pPr>
          </w:p>
        </w:tc>
      </w:tr>
      <w:tr w:rsidR="003D0E6C" w14:paraId="427133C6" w14:textId="77777777">
        <w:trPr>
          <w:trHeight w:val="345"/>
        </w:trPr>
        <w:tc>
          <w:tcPr>
            <w:tcW w:w="352" w:type="pct"/>
          </w:tcPr>
          <w:p w14:paraId="208C055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B4995E" w14:textId="77777777" w:rsidR="003D0E6C" w:rsidRDefault="00000000">
            <w:pPr>
              <w:widowControl/>
              <w:wordWrap w:val="0"/>
              <w:spacing w:line="240" w:lineRule="auto"/>
              <w:jc w:val="center"/>
              <w:rPr>
                <w:sz w:val="18"/>
              </w:rPr>
            </w:pPr>
            <w:r>
              <w:rPr>
                <w:rFonts w:hint="eastAsia"/>
                <w:sz w:val="18"/>
              </w:rPr>
              <w:t>K7098</w:t>
            </w:r>
          </w:p>
        </w:tc>
        <w:tc>
          <w:tcPr>
            <w:tcW w:w="3120" w:type="pct"/>
          </w:tcPr>
          <w:p w14:paraId="5F6AA279" w14:textId="77777777" w:rsidR="003D0E6C" w:rsidRDefault="003D0E6C">
            <w:pPr>
              <w:widowControl/>
              <w:wordWrap w:val="0"/>
              <w:spacing w:line="240" w:lineRule="auto"/>
              <w:jc w:val="center"/>
              <w:rPr>
                <w:sz w:val="18"/>
              </w:rPr>
            </w:pPr>
          </w:p>
        </w:tc>
        <w:tc>
          <w:tcPr>
            <w:tcW w:w="1069" w:type="pct"/>
          </w:tcPr>
          <w:p w14:paraId="5819A7DE" w14:textId="77777777" w:rsidR="003D0E6C" w:rsidRDefault="003D0E6C">
            <w:pPr>
              <w:widowControl/>
              <w:wordWrap w:val="0"/>
              <w:spacing w:line="240" w:lineRule="auto"/>
              <w:jc w:val="center"/>
              <w:rPr>
                <w:sz w:val="18"/>
              </w:rPr>
            </w:pPr>
          </w:p>
        </w:tc>
      </w:tr>
      <w:tr w:rsidR="003D0E6C" w14:paraId="1349AE6B" w14:textId="77777777">
        <w:trPr>
          <w:trHeight w:val="345"/>
        </w:trPr>
        <w:tc>
          <w:tcPr>
            <w:tcW w:w="352" w:type="pct"/>
          </w:tcPr>
          <w:p w14:paraId="6E44AD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BB4E2A0" w14:textId="77777777" w:rsidR="003D0E6C" w:rsidRDefault="00000000">
            <w:pPr>
              <w:widowControl/>
              <w:wordWrap w:val="0"/>
              <w:spacing w:line="240" w:lineRule="auto"/>
              <w:jc w:val="center"/>
              <w:rPr>
                <w:sz w:val="18"/>
              </w:rPr>
            </w:pPr>
            <w:r>
              <w:rPr>
                <w:rFonts w:hint="eastAsia"/>
                <w:sz w:val="18"/>
              </w:rPr>
              <w:t>K7099</w:t>
            </w:r>
          </w:p>
        </w:tc>
        <w:tc>
          <w:tcPr>
            <w:tcW w:w="3120" w:type="pct"/>
          </w:tcPr>
          <w:p w14:paraId="66B01614" w14:textId="77777777" w:rsidR="003D0E6C" w:rsidRDefault="003D0E6C">
            <w:pPr>
              <w:widowControl/>
              <w:wordWrap w:val="0"/>
              <w:spacing w:line="240" w:lineRule="auto"/>
              <w:jc w:val="center"/>
              <w:rPr>
                <w:sz w:val="18"/>
              </w:rPr>
            </w:pPr>
          </w:p>
        </w:tc>
        <w:tc>
          <w:tcPr>
            <w:tcW w:w="1069" w:type="pct"/>
          </w:tcPr>
          <w:p w14:paraId="7A716A64" w14:textId="77777777" w:rsidR="003D0E6C" w:rsidRDefault="003D0E6C">
            <w:pPr>
              <w:widowControl/>
              <w:wordWrap w:val="0"/>
              <w:spacing w:line="240" w:lineRule="auto"/>
              <w:jc w:val="center"/>
              <w:rPr>
                <w:sz w:val="18"/>
              </w:rPr>
            </w:pPr>
          </w:p>
        </w:tc>
      </w:tr>
      <w:tr w:rsidR="003D0E6C" w14:paraId="30D200B1" w14:textId="77777777">
        <w:trPr>
          <w:trHeight w:val="345"/>
        </w:trPr>
        <w:tc>
          <w:tcPr>
            <w:tcW w:w="352" w:type="pct"/>
          </w:tcPr>
          <w:p w14:paraId="121FD2D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E86B3A" w14:textId="77777777" w:rsidR="003D0E6C" w:rsidRDefault="00000000">
            <w:pPr>
              <w:widowControl/>
              <w:wordWrap w:val="0"/>
              <w:spacing w:line="240" w:lineRule="auto"/>
              <w:jc w:val="center"/>
              <w:rPr>
                <w:sz w:val="18"/>
              </w:rPr>
            </w:pPr>
            <w:r>
              <w:rPr>
                <w:rFonts w:hint="eastAsia"/>
                <w:sz w:val="18"/>
              </w:rPr>
              <w:t>K7100</w:t>
            </w:r>
          </w:p>
        </w:tc>
        <w:tc>
          <w:tcPr>
            <w:tcW w:w="3120" w:type="pct"/>
          </w:tcPr>
          <w:p w14:paraId="1532656A" w14:textId="77777777" w:rsidR="003D0E6C" w:rsidRDefault="003D0E6C">
            <w:pPr>
              <w:widowControl/>
              <w:wordWrap w:val="0"/>
              <w:spacing w:line="240" w:lineRule="auto"/>
              <w:jc w:val="center"/>
              <w:rPr>
                <w:sz w:val="18"/>
              </w:rPr>
            </w:pPr>
          </w:p>
        </w:tc>
        <w:tc>
          <w:tcPr>
            <w:tcW w:w="1069" w:type="pct"/>
          </w:tcPr>
          <w:p w14:paraId="5A912F4C" w14:textId="77777777" w:rsidR="003D0E6C" w:rsidRDefault="003D0E6C">
            <w:pPr>
              <w:widowControl/>
              <w:wordWrap w:val="0"/>
              <w:spacing w:line="240" w:lineRule="auto"/>
              <w:jc w:val="center"/>
              <w:rPr>
                <w:sz w:val="18"/>
              </w:rPr>
            </w:pPr>
          </w:p>
        </w:tc>
      </w:tr>
      <w:tr w:rsidR="003D0E6C" w14:paraId="1A80A512" w14:textId="77777777">
        <w:trPr>
          <w:trHeight w:val="345"/>
        </w:trPr>
        <w:tc>
          <w:tcPr>
            <w:tcW w:w="352" w:type="pct"/>
          </w:tcPr>
          <w:p w14:paraId="61F7C00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88F84C4" w14:textId="77777777" w:rsidR="003D0E6C" w:rsidRDefault="00000000">
            <w:pPr>
              <w:widowControl/>
              <w:wordWrap w:val="0"/>
              <w:spacing w:line="240" w:lineRule="auto"/>
              <w:jc w:val="center"/>
              <w:rPr>
                <w:sz w:val="18"/>
              </w:rPr>
            </w:pPr>
            <w:r>
              <w:rPr>
                <w:rFonts w:hint="eastAsia"/>
                <w:sz w:val="18"/>
              </w:rPr>
              <w:t>K7101</w:t>
            </w:r>
          </w:p>
        </w:tc>
        <w:tc>
          <w:tcPr>
            <w:tcW w:w="3120" w:type="pct"/>
          </w:tcPr>
          <w:p w14:paraId="61F30907" w14:textId="77777777" w:rsidR="003D0E6C" w:rsidRDefault="003D0E6C">
            <w:pPr>
              <w:widowControl/>
              <w:wordWrap w:val="0"/>
              <w:spacing w:line="240" w:lineRule="auto"/>
              <w:jc w:val="center"/>
              <w:rPr>
                <w:sz w:val="18"/>
              </w:rPr>
            </w:pPr>
          </w:p>
        </w:tc>
        <w:tc>
          <w:tcPr>
            <w:tcW w:w="1069" w:type="pct"/>
          </w:tcPr>
          <w:p w14:paraId="3884D6B5" w14:textId="77777777" w:rsidR="003D0E6C" w:rsidRDefault="003D0E6C">
            <w:pPr>
              <w:widowControl/>
              <w:wordWrap w:val="0"/>
              <w:spacing w:line="240" w:lineRule="auto"/>
              <w:jc w:val="center"/>
              <w:rPr>
                <w:sz w:val="18"/>
              </w:rPr>
            </w:pPr>
          </w:p>
        </w:tc>
      </w:tr>
      <w:tr w:rsidR="003D0E6C" w14:paraId="1661FB60" w14:textId="77777777">
        <w:trPr>
          <w:trHeight w:val="345"/>
        </w:trPr>
        <w:tc>
          <w:tcPr>
            <w:tcW w:w="352" w:type="pct"/>
          </w:tcPr>
          <w:p w14:paraId="32FACE0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ABE05C8" w14:textId="77777777" w:rsidR="003D0E6C" w:rsidRDefault="00000000">
            <w:pPr>
              <w:widowControl/>
              <w:wordWrap w:val="0"/>
              <w:spacing w:line="240" w:lineRule="auto"/>
              <w:jc w:val="center"/>
              <w:rPr>
                <w:sz w:val="18"/>
              </w:rPr>
            </w:pPr>
            <w:r>
              <w:rPr>
                <w:rFonts w:hint="eastAsia"/>
                <w:sz w:val="18"/>
              </w:rPr>
              <w:t>K7102</w:t>
            </w:r>
          </w:p>
        </w:tc>
        <w:tc>
          <w:tcPr>
            <w:tcW w:w="3120" w:type="pct"/>
          </w:tcPr>
          <w:p w14:paraId="6FB94511" w14:textId="77777777" w:rsidR="003D0E6C" w:rsidRDefault="003D0E6C">
            <w:pPr>
              <w:widowControl/>
              <w:wordWrap w:val="0"/>
              <w:spacing w:line="240" w:lineRule="auto"/>
              <w:jc w:val="center"/>
              <w:rPr>
                <w:sz w:val="18"/>
              </w:rPr>
            </w:pPr>
          </w:p>
        </w:tc>
        <w:tc>
          <w:tcPr>
            <w:tcW w:w="1069" w:type="pct"/>
          </w:tcPr>
          <w:p w14:paraId="0D6A1CAF" w14:textId="77777777" w:rsidR="003D0E6C" w:rsidRDefault="003D0E6C">
            <w:pPr>
              <w:widowControl/>
              <w:wordWrap w:val="0"/>
              <w:spacing w:line="240" w:lineRule="auto"/>
              <w:jc w:val="center"/>
              <w:rPr>
                <w:sz w:val="18"/>
              </w:rPr>
            </w:pPr>
          </w:p>
        </w:tc>
      </w:tr>
      <w:tr w:rsidR="003D0E6C" w14:paraId="4BF1BE30" w14:textId="77777777">
        <w:trPr>
          <w:trHeight w:val="345"/>
        </w:trPr>
        <w:tc>
          <w:tcPr>
            <w:tcW w:w="352" w:type="pct"/>
          </w:tcPr>
          <w:p w14:paraId="34B9AD1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33090D" w14:textId="77777777" w:rsidR="003D0E6C" w:rsidRDefault="00000000">
            <w:pPr>
              <w:widowControl/>
              <w:wordWrap w:val="0"/>
              <w:spacing w:line="240" w:lineRule="auto"/>
              <w:jc w:val="center"/>
              <w:rPr>
                <w:sz w:val="18"/>
              </w:rPr>
            </w:pPr>
            <w:r>
              <w:rPr>
                <w:rFonts w:hint="eastAsia"/>
                <w:sz w:val="18"/>
              </w:rPr>
              <w:t>K7103</w:t>
            </w:r>
          </w:p>
        </w:tc>
        <w:tc>
          <w:tcPr>
            <w:tcW w:w="3120" w:type="pct"/>
          </w:tcPr>
          <w:p w14:paraId="0DD34AB5" w14:textId="77777777" w:rsidR="003D0E6C" w:rsidRDefault="003D0E6C">
            <w:pPr>
              <w:widowControl/>
              <w:wordWrap w:val="0"/>
              <w:spacing w:line="240" w:lineRule="auto"/>
              <w:jc w:val="center"/>
              <w:rPr>
                <w:sz w:val="18"/>
              </w:rPr>
            </w:pPr>
          </w:p>
        </w:tc>
        <w:tc>
          <w:tcPr>
            <w:tcW w:w="1069" w:type="pct"/>
          </w:tcPr>
          <w:p w14:paraId="34364567" w14:textId="77777777" w:rsidR="003D0E6C" w:rsidRDefault="003D0E6C">
            <w:pPr>
              <w:widowControl/>
              <w:wordWrap w:val="0"/>
              <w:spacing w:line="240" w:lineRule="auto"/>
              <w:jc w:val="center"/>
              <w:rPr>
                <w:sz w:val="18"/>
              </w:rPr>
            </w:pPr>
          </w:p>
        </w:tc>
      </w:tr>
      <w:tr w:rsidR="003D0E6C" w14:paraId="62E01A36" w14:textId="77777777">
        <w:trPr>
          <w:trHeight w:val="345"/>
        </w:trPr>
        <w:tc>
          <w:tcPr>
            <w:tcW w:w="352" w:type="pct"/>
          </w:tcPr>
          <w:p w14:paraId="63E8FF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9A768B" w14:textId="77777777" w:rsidR="003D0E6C" w:rsidRDefault="00000000">
            <w:pPr>
              <w:widowControl/>
              <w:wordWrap w:val="0"/>
              <w:spacing w:line="240" w:lineRule="auto"/>
              <w:jc w:val="center"/>
              <w:rPr>
                <w:sz w:val="18"/>
              </w:rPr>
            </w:pPr>
            <w:r>
              <w:rPr>
                <w:rFonts w:hint="eastAsia"/>
                <w:sz w:val="18"/>
              </w:rPr>
              <w:t>K7104</w:t>
            </w:r>
          </w:p>
        </w:tc>
        <w:tc>
          <w:tcPr>
            <w:tcW w:w="3120" w:type="pct"/>
          </w:tcPr>
          <w:p w14:paraId="3B44193A" w14:textId="77777777" w:rsidR="003D0E6C" w:rsidRDefault="003D0E6C">
            <w:pPr>
              <w:widowControl/>
              <w:wordWrap w:val="0"/>
              <w:spacing w:line="240" w:lineRule="auto"/>
              <w:jc w:val="center"/>
              <w:rPr>
                <w:sz w:val="18"/>
              </w:rPr>
            </w:pPr>
          </w:p>
        </w:tc>
        <w:tc>
          <w:tcPr>
            <w:tcW w:w="1069" w:type="pct"/>
          </w:tcPr>
          <w:p w14:paraId="50AD9425" w14:textId="77777777" w:rsidR="003D0E6C" w:rsidRDefault="003D0E6C">
            <w:pPr>
              <w:widowControl/>
              <w:wordWrap w:val="0"/>
              <w:spacing w:line="240" w:lineRule="auto"/>
              <w:jc w:val="center"/>
              <w:rPr>
                <w:sz w:val="18"/>
              </w:rPr>
            </w:pPr>
          </w:p>
        </w:tc>
      </w:tr>
      <w:tr w:rsidR="003D0E6C" w14:paraId="32382431" w14:textId="77777777">
        <w:trPr>
          <w:trHeight w:val="345"/>
        </w:trPr>
        <w:tc>
          <w:tcPr>
            <w:tcW w:w="352" w:type="pct"/>
          </w:tcPr>
          <w:p w14:paraId="24B0C5F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A65896" w14:textId="77777777" w:rsidR="003D0E6C" w:rsidRDefault="00000000">
            <w:pPr>
              <w:widowControl/>
              <w:wordWrap w:val="0"/>
              <w:spacing w:line="240" w:lineRule="auto"/>
              <w:jc w:val="center"/>
              <w:rPr>
                <w:sz w:val="18"/>
              </w:rPr>
            </w:pPr>
            <w:r>
              <w:rPr>
                <w:rFonts w:hint="eastAsia"/>
                <w:sz w:val="18"/>
              </w:rPr>
              <w:t>K7105</w:t>
            </w:r>
          </w:p>
        </w:tc>
        <w:tc>
          <w:tcPr>
            <w:tcW w:w="3120" w:type="pct"/>
          </w:tcPr>
          <w:p w14:paraId="1F45B502" w14:textId="77777777" w:rsidR="003D0E6C" w:rsidRDefault="003D0E6C">
            <w:pPr>
              <w:widowControl/>
              <w:wordWrap w:val="0"/>
              <w:spacing w:line="240" w:lineRule="auto"/>
              <w:jc w:val="center"/>
              <w:rPr>
                <w:sz w:val="18"/>
              </w:rPr>
            </w:pPr>
          </w:p>
        </w:tc>
        <w:tc>
          <w:tcPr>
            <w:tcW w:w="1069" w:type="pct"/>
          </w:tcPr>
          <w:p w14:paraId="0BC19484" w14:textId="77777777" w:rsidR="003D0E6C" w:rsidRDefault="003D0E6C">
            <w:pPr>
              <w:widowControl/>
              <w:wordWrap w:val="0"/>
              <w:spacing w:line="240" w:lineRule="auto"/>
              <w:jc w:val="center"/>
              <w:rPr>
                <w:sz w:val="18"/>
              </w:rPr>
            </w:pPr>
          </w:p>
        </w:tc>
      </w:tr>
      <w:tr w:rsidR="003D0E6C" w14:paraId="40B813F9" w14:textId="77777777">
        <w:trPr>
          <w:trHeight w:val="345"/>
        </w:trPr>
        <w:tc>
          <w:tcPr>
            <w:tcW w:w="352" w:type="pct"/>
          </w:tcPr>
          <w:p w14:paraId="247D8D6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FA5E774" w14:textId="77777777" w:rsidR="003D0E6C" w:rsidRDefault="00000000">
            <w:pPr>
              <w:widowControl/>
              <w:wordWrap w:val="0"/>
              <w:spacing w:line="240" w:lineRule="auto"/>
              <w:jc w:val="center"/>
              <w:rPr>
                <w:sz w:val="18"/>
              </w:rPr>
            </w:pPr>
            <w:r>
              <w:rPr>
                <w:rFonts w:hint="eastAsia"/>
                <w:sz w:val="18"/>
              </w:rPr>
              <w:t>K7106</w:t>
            </w:r>
          </w:p>
        </w:tc>
        <w:tc>
          <w:tcPr>
            <w:tcW w:w="3120" w:type="pct"/>
          </w:tcPr>
          <w:p w14:paraId="3D7ADB11" w14:textId="77777777" w:rsidR="003D0E6C" w:rsidRDefault="003D0E6C">
            <w:pPr>
              <w:widowControl/>
              <w:wordWrap w:val="0"/>
              <w:spacing w:line="240" w:lineRule="auto"/>
              <w:jc w:val="center"/>
              <w:rPr>
                <w:sz w:val="18"/>
              </w:rPr>
            </w:pPr>
          </w:p>
        </w:tc>
        <w:tc>
          <w:tcPr>
            <w:tcW w:w="1069" w:type="pct"/>
          </w:tcPr>
          <w:p w14:paraId="2E7A3875" w14:textId="77777777" w:rsidR="003D0E6C" w:rsidRDefault="003D0E6C">
            <w:pPr>
              <w:widowControl/>
              <w:wordWrap w:val="0"/>
              <w:spacing w:line="240" w:lineRule="auto"/>
              <w:jc w:val="center"/>
              <w:rPr>
                <w:sz w:val="18"/>
              </w:rPr>
            </w:pPr>
          </w:p>
        </w:tc>
      </w:tr>
      <w:tr w:rsidR="003D0E6C" w14:paraId="6BC57862" w14:textId="77777777">
        <w:trPr>
          <w:trHeight w:val="345"/>
        </w:trPr>
        <w:tc>
          <w:tcPr>
            <w:tcW w:w="352" w:type="pct"/>
          </w:tcPr>
          <w:p w14:paraId="32205DD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EBBD320" w14:textId="77777777" w:rsidR="003D0E6C" w:rsidRDefault="00000000">
            <w:pPr>
              <w:widowControl/>
              <w:wordWrap w:val="0"/>
              <w:spacing w:line="240" w:lineRule="auto"/>
              <w:jc w:val="center"/>
              <w:rPr>
                <w:sz w:val="18"/>
              </w:rPr>
            </w:pPr>
            <w:r>
              <w:rPr>
                <w:rFonts w:hint="eastAsia"/>
                <w:sz w:val="18"/>
              </w:rPr>
              <w:t>K7107</w:t>
            </w:r>
          </w:p>
        </w:tc>
        <w:tc>
          <w:tcPr>
            <w:tcW w:w="3120" w:type="pct"/>
          </w:tcPr>
          <w:p w14:paraId="1D1DF7C5" w14:textId="77777777" w:rsidR="003D0E6C" w:rsidRDefault="003D0E6C">
            <w:pPr>
              <w:widowControl/>
              <w:wordWrap w:val="0"/>
              <w:spacing w:line="240" w:lineRule="auto"/>
              <w:jc w:val="center"/>
              <w:rPr>
                <w:sz w:val="18"/>
              </w:rPr>
            </w:pPr>
          </w:p>
        </w:tc>
        <w:tc>
          <w:tcPr>
            <w:tcW w:w="1069" w:type="pct"/>
          </w:tcPr>
          <w:p w14:paraId="1042245E" w14:textId="77777777" w:rsidR="003D0E6C" w:rsidRDefault="003D0E6C">
            <w:pPr>
              <w:widowControl/>
              <w:wordWrap w:val="0"/>
              <w:spacing w:line="240" w:lineRule="auto"/>
              <w:jc w:val="center"/>
              <w:rPr>
                <w:sz w:val="18"/>
              </w:rPr>
            </w:pPr>
          </w:p>
        </w:tc>
      </w:tr>
      <w:tr w:rsidR="003D0E6C" w14:paraId="5FC2A935" w14:textId="77777777">
        <w:trPr>
          <w:trHeight w:val="345"/>
        </w:trPr>
        <w:tc>
          <w:tcPr>
            <w:tcW w:w="352" w:type="pct"/>
          </w:tcPr>
          <w:p w14:paraId="0F9DAF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54E819" w14:textId="77777777" w:rsidR="003D0E6C" w:rsidRDefault="00000000">
            <w:pPr>
              <w:widowControl/>
              <w:wordWrap w:val="0"/>
              <w:spacing w:line="240" w:lineRule="auto"/>
              <w:jc w:val="center"/>
              <w:rPr>
                <w:sz w:val="18"/>
              </w:rPr>
            </w:pPr>
            <w:r>
              <w:rPr>
                <w:rFonts w:hint="eastAsia"/>
                <w:sz w:val="18"/>
              </w:rPr>
              <w:t>K7108</w:t>
            </w:r>
          </w:p>
        </w:tc>
        <w:tc>
          <w:tcPr>
            <w:tcW w:w="3120" w:type="pct"/>
          </w:tcPr>
          <w:p w14:paraId="6D089D66" w14:textId="77777777" w:rsidR="003D0E6C" w:rsidRDefault="003D0E6C">
            <w:pPr>
              <w:widowControl/>
              <w:wordWrap w:val="0"/>
              <w:spacing w:line="240" w:lineRule="auto"/>
              <w:jc w:val="center"/>
              <w:rPr>
                <w:sz w:val="18"/>
              </w:rPr>
            </w:pPr>
          </w:p>
        </w:tc>
        <w:tc>
          <w:tcPr>
            <w:tcW w:w="1069" w:type="pct"/>
          </w:tcPr>
          <w:p w14:paraId="4A912453" w14:textId="77777777" w:rsidR="003D0E6C" w:rsidRDefault="003D0E6C">
            <w:pPr>
              <w:widowControl/>
              <w:wordWrap w:val="0"/>
              <w:spacing w:line="240" w:lineRule="auto"/>
              <w:jc w:val="center"/>
              <w:rPr>
                <w:sz w:val="18"/>
              </w:rPr>
            </w:pPr>
          </w:p>
        </w:tc>
      </w:tr>
      <w:tr w:rsidR="003D0E6C" w14:paraId="70AE05B1" w14:textId="77777777">
        <w:trPr>
          <w:trHeight w:val="345"/>
        </w:trPr>
        <w:tc>
          <w:tcPr>
            <w:tcW w:w="352" w:type="pct"/>
          </w:tcPr>
          <w:p w14:paraId="4CC8F13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3DB1BCE" w14:textId="77777777" w:rsidR="003D0E6C" w:rsidRDefault="00000000">
            <w:pPr>
              <w:widowControl/>
              <w:wordWrap w:val="0"/>
              <w:spacing w:line="240" w:lineRule="auto"/>
              <w:jc w:val="center"/>
              <w:rPr>
                <w:sz w:val="18"/>
              </w:rPr>
            </w:pPr>
            <w:r>
              <w:rPr>
                <w:rFonts w:hint="eastAsia"/>
                <w:sz w:val="18"/>
              </w:rPr>
              <w:t>K7109</w:t>
            </w:r>
          </w:p>
        </w:tc>
        <w:tc>
          <w:tcPr>
            <w:tcW w:w="3120" w:type="pct"/>
          </w:tcPr>
          <w:p w14:paraId="24BB0641" w14:textId="77777777" w:rsidR="003D0E6C" w:rsidRDefault="003D0E6C">
            <w:pPr>
              <w:widowControl/>
              <w:wordWrap w:val="0"/>
              <w:spacing w:line="240" w:lineRule="auto"/>
              <w:jc w:val="center"/>
              <w:rPr>
                <w:sz w:val="18"/>
              </w:rPr>
            </w:pPr>
          </w:p>
        </w:tc>
        <w:tc>
          <w:tcPr>
            <w:tcW w:w="1069" w:type="pct"/>
          </w:tcPr>
          <w:p w14:paraId="376C2D45" w14:textId="77777777" w:rsidR="003D0E6C" w:rsidRDefault="003D0E6C">
            <w:pPr>
              <w:widowControl/>
              <w:wordWrap w:val="0"/>
              <w:spacing w:line="240" w:lineRule="auto"/>
              <w:jc w:val="center"/>
              <w:rPr>
                <w:sz w:val="18"/>
              </w:rPr>
            </w:pPr>
          </w:p>
        </w:tc>
      </w:tr>
      <w:tr w:rsidR="003D0E6C" w14:paraId="4F691F63" w14:textId="77777777">
        <w:trPr>
          <w:trHeight w:val="345"/>
        </w:trPr>
        <w:tc>
          <w:tcPr>
            <w:tcW w:w="352" w:type="pct"/>
          </w:tcPr>
          <w:p w14:paraId="720975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FDF650" w14:textId="77777777" w:rsidR="003D0E6C" w:rsidRDefault="00000000">
            <w:pPr>
              <w:widowControl/>
              <w:wordWrap w:val="0"/>
              <w:spacing w:line="240" w:lineRule="auto"/>
              <w:jc w:val="center"/>
              <w:rPr>
                <w:sz w:val="18"/>
              </w:rPr>
            </w:pPr>
            <w:r>
              <w:rPr>
                <w:rFonts w:hint="eastAsia"/>
                <w:sz w:val="18"/>
              </w:rPr>
              <w:t>K7110</w:t>
            </w:r>
          </w:p>
        </w:tc>
        <w:tc>
          <w:tcPr>
            <w:tcW w:w="3120" w:type="pct"/>
          </w:tcPr>
          <w:p w14:paraId="7EB19825" w14:textId="77777777" w:rsidR="003D0E6C" w:rsidRDefault="003D0E6C">
            <w:pPr>
              <w:widowControl/>
              <w:wordWrap w:val="0"/>
              <w:spacing w:line="240" w:lineRule="auto"/>
              <w:jc w:val="center"/>
              <w:rPr>
                <w:sz w:val="18"/>
              </w:rPr>
            </w:pPr>
          </w:p>
        </w:tc>
        <w:tc>
          <w:tcPr>
            <w:tcW w:w="1069" w:type="pct"/>
          </w:tcPr>
          <w:p w14:paraId="68351D48" w14:textId="77777777" w:rsidR="003D0E6C" w:rsidRDefault="003D0E6C">
            <w:pPr>
              <w:widowControl/>
              <w:wordWrap w:val="0"/>
              <w:spacing w:line="240" w:lineRule="auto"/>
              <w:jc w:val="center"/>
              <w:rPr>
                <w:sz w:val="18"/>
              </w:rPr>
            </w:pPr>
          </w:p>
        </w:tc>
      </w:tr>
      <w:tr w:rsidR="003D0E6C" w14:paraId="23FD74EF" w14:textId="77777777">
        <w:trPr>
          <w:trHeight w:val="345"/>
        </w:trPr>
        <w:tc>
          <w:tcPr>
            <w:tcW w:w="352" w:type="pct"/>
          </w:tcPr>
          <w:p w14:paraId="5D1E024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4B4A18" w14:textId="77777777" w:rsidR="003D0E6C" w:rsidRDefault="00000000">
            <w:pPr>
              <w:widowControl/>
              <w:wordWrap w:val="0"/>
              <w:spacing w:line="240" w:lineRule="auto"/>
              <w:jc w:val="center"/>
              <w:rPr>
                <w:sz w:val="18"/>
              </w:rPr>
            </w:pPr>
            <w:r>
              <w:rPr>
                <w:rFonts w:hint="eastAsia"/>
                <w:sz w:val="18"/>
              </w:rPr>
              <w:t>K7111</w:t>
            </w:r>
          </w:p>
        </w:tc>
        <w:tc>
          <w:tcPr>
            <w:tcW w:w="3120" w:type="pct"/>
          </w:tcPr>
          <w:p w14:paraId="73EC7292" w14:textId="77777777" w:rsidR="003D0E6C" w:rsidRDefault="003D0E6C">
            <w:pPr>
              <w:widowControl/>
              <w:wordWrap w:val="0"/>
              <w:spacing w:line="240" w:lineRule="auto"/>
              <w:jc w:val="center"/>
              <w:rPr>
                <w:sz w:val="18"/>
              </w:rPr>
            </w:pPr>
          </w:p>
        </w:tc>
        <w:tc>
          <w:tcPr>
            <w:tcW w:w="1069" w:type="pct"/>
          </w:tcPr>
          <w:p w14:paraId="717665C0" w14:textId="77777777" w:rsidR="003D0E6C" w:rsidRDefault="003D0E6C">
            <w:pPr>
              <w:widowControl/>
              <w:wordWrap w:val="0"/>
              <w:spacing w:line="240" w:lineRule="auto"/>
              <w:jc w:val="center"/>
              <w:rPr>
                <w:sz w:val="18"/>
              </w:rPr>
            </w:pPr>
          </w:p>
        </w:tc>
      </w:tr>
      <w:tr w:rsidR="003D0E6C" w14:paraId="38C52D08" w14:textId="77777777">
        <w:trPr>
          <w:trHeight w:val="345"/>
        </w:trPr>
        <w:tc>
          <w:tcPr>
            <w:tcW w:w="352" w:type="pct"/>
          </w:tcPr>
          <w:p w14:paraId="3B65C9C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AFBB9A1" w14:textId="77777777" w:rsidR="003D0E6C" w:rsidRDefault="00000000">
            <w:pPr>
              <w:widowControl/>
              <w:wordWrap w:val="0"/>
              <w:spacing w:line="240" w:lineRule="auto"/>
              <w:jc w:val="center"/>
              <w:rPr>
                <w:sz w:val="18"/>
              </w:rPr>
            </w:pPr>
            <w:r>
              <w:rPr>
                <w:rFonts w:hint="eastAsia"/>
                <w:sz w:val="18"/>
              </w:rPr>
              <w:t>K7112</w:t>
            </w:r>
          </w:p>
        </w:tc>
        <w:tc>
          <w:tcPr>
            <w:tcW w:w="3120" w:type="pct"/>
          </w:tcPr>
          <w:p w14:paraId="2F3FD57F" w14:textId="77777777" w:rsidR="003D0E6C" w:rsidRDefault="003D0E6C">
            <w:pPr>
              <w:widowControl/>
              <w:wordWrap w:val="0"/>
              <w:spacing w:line="240" w:lineRule="auto"/>
              <w:jc w:val="center"/>
              <w:rPr>
                <w:sz w:val="18"/>
              </w:rPr>
            </w:pPr>
          </w:p>
        </w:tc>
        <w:tc>
          <w:tcPr>
            <w:tcW w:w="1069" w:type="pct"/>
          </w:tcPr>
          <w:p w14:paraId="0EFB0CF9" w14:textId="77777777" w:rsidR="003D0E6C" w:rsidRDefault="003D0E6C">
            <w:pPr>
              <w:widowControl/>
              <w:wordWrap w:val="0"/>
              <w:spacing w:line="240" w:lineRule="auto"/>
              <w:jc w:val="center"/>
              <w:rPr>
                <w:sz w:val="18"/>
              </w:rPr>
            </w:pPr>
          </w:p>
        </w:tc>
      </w:tr>
      <w:tr w:rsidR="003D0E6C" w14:paraId="4157EA2D" w14:textId="77777777">
        <w:trPr>
          <w:trHeight w:val="345"/>
        </w:trPr>
        <w:tc>
          <w:tcPr>
            <w:tcW w:w="352" w:type="pct"/>
          </w:tcPr>
          <w:p w14:paraId="093C3D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71516BD" w14:textId="77777777" w:rsidR="003D0E6C" w:rsidRDefault="00000000">
            <w:pPr>
              <w:widowControl/>
              <w:wordWrap w:val="0"/>
              <w:spacing w:line="240" w:lineRule="auto"/>
              <w:jc w:val="center"/>
              <w:rPr>
                <w:sz w:val="18"/>
              </w:rPr>
            </w:pPr>
            <w:r>
              <w:rPr>
                <w:rFonts w:hint="eastAsia"/>
                <w:sz w:val="18"/>
              </w:rPr>
              <w:t>K7113</w:t>
            </w:r>
          </w:p>
        </w:tc>
        <w:tc>
          <w:tcPr>
            <w:tcW w:w="3120" w:type="pct"/>
          </w:tcPr>
          <w:p w14:paraId="62B58776" w14:textId="77777777" w:rsidR="003D0E6C" w:rsidRDefault="003D0E6C">
            <w:pPr>
              <w:widowControl/>
              <w:wordWrap w:val="0"/>
              <w:spacing w:line="240" w:lineRule="auto"/>
              <w:jc w:val="center"/>
              <w:rPr>
                <w:sz w:val="18"/>
              </w:rPr>
            </w:pPr>
          </w:p>
        </w:tc>
        <w:tc>
          <w:tcPr>
            <w:tcW w:w="1069" w:type="pct"/>
          </w:tcPr>
          <w:p w14:paraId="6CB93632" w14:textId="77777777" w:rsidR="003D0E6C" w:rsidRDefault="003D0E6C">
            <w:pPr>
              <w:widowControl/>
              <w:wordWrap w:val="0"/>
              <w:spacing w:line="240" w:lineRule="auto"/>
              <w:jc w:val="center"/>
              <w:rPr>
                <w:sz w:val="18"/>
              </w:rPr>
            </w:pPr>
          </w:p>
        </w:tc>
      </w:tr>
      <w:tr w:rsidR="003D0E6C" w14:paraId="144EBB23" w14:textId="77777777">
        <w:trPr>
          <w:trHeight w:val="345"/>
        </w:trPr>
        <w:tc>
          <w:tcPr>
            <w:tcW w:w="352" w:type="pct"/>
          </w:tcPr>
          <w:p w14:paraId="4768B6B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735E5EB" w14:textId="77777777" w:rsidR="003D0E6C" w:rsidRDefault="00000000">
            <w:pPr>
              <w:widowControl/>
              <w:wordWrap w:val="0"/>
              <w:spacing w:line="240" w:lineRule="auto"/>
              <w:jc w:val="center"/>
              <w:rPr>
                <w:sz w:val="18"/>
              </w:rPr>
            </w:pPr>
            <w:r>
              <w:rPr>
                <w:rFonts w:hint="eastAsia"/>
                <w:sz w:val="18"/>
              </w:rPr>
              <w:t>K7114</w:t>
            </w:r>
          </w:p>
        </w:tc>
        <w:tc>
          <w:tcPr>
            <w:tcW w:w="3120" w:type="pct"/>
          </w:tcPr>
          <w:p w14:paraId="4C5FA996" w14:textId="77777777" w:rsidR="003D0E6C" w:rsidRDefault="003D0E6C">
            <w:pPr>
              <w:widowControl/>
              <w:wordWrap w:val="0"/>
              <w:spacing w:line="240" w:lineRule="auto"/>
              <w:jc w:val="center"/>
              <w:rPr>
                <w:sz w:val="18"/>
              </w:rPr>
            </w:pPr>
          </w:p>
        </w:tc>
        <w:tc>
          <w:tcPr>
            <w:tcW w:w="1069" w:type="pct"/>
          </w:tcPr>
          <w:p w14:paraId="4AB68B09" w14:textId="77777777" w:rsidR="003D0E6C" w:rsidRDefault="003D0E6C">
            <w:pPr>
              <w:widowControl/>
              <w:wordWrap w:val="0"/>
              <w:spacing w:line="240" w:lineRule="auto"/>
              <w:jc w:val="center"/>
              <w:rPr>
                <w:sz w:val="18"/>
              </w:rPr>
            </w:pPr>
          </w:p>
        </w:tc>
      </w:tr>
      <w:tr w:rsidR="003D0E6C" w14:paraId="64077ADD" w14:textId="77777777">
        <w:trPr>
          <w:trHeight w:val="345"/>
        </w:trPr>
        <w:tc>
          <w:tcPr>
            <w:tcW w:w="352" w:type="pct"/>
          </w:tcPr>
          <w:p w14:paraId="4417F8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9D6BA0" w14:textId="77777777" w:rsidR="003D0E6C" w:rsidRDefault="00000000">
            <w:pPr>
              <w:widowControl/>
              <w:wordWrap w:val="0"/>
              <w:spacing w:line="240" w:lineRule="auto"/>
              <w:jc w:val="center"/>
              <w:rPr>
                <w:sz w:val="18"/>
              </w:rPr>
            </w:pPr>
            <w:r>
              <w:rPr>
                <w:rFonts w:hint="eastAsia"/>
                <w:sz w:val="18"/>
              </w:rPr>
              <w:t>K7115</w:t>
            </w:r>
          </w:p>
        </w:tc>
        <w:tc>
          <w:tcPr>
            <w:tcW w:w="3120" w:type="pct"/>
          </w:tcPr>
          <w:p w14:paraId="4FE70537" w14:textId="77777777" w:rsidR="003D0E6C" w:rsidRDefault="003D0E6C">
            <w:pPr>
              <w:widowControl/>
              <w:wordWrap w:val="0"/>
              <w:spacing w:line="240" w:lineRule="auto"/>
              <w:jc w:val="center"/>
              <w:rPr>
                <w:sz w:val="18"/>
              </w:rPr>
            </w:pPr>
          </w:p>
        </w:tc>
        <w:tc>
          <w:tcPr>
            <w:tcW w:w="1069" w:type="pct"/>
          </w:tcPr>
          <w:p w14:paraId="2D0F4B8C" w14:textId="77777777" w:rsidR="003D0E6C" w:rsidRDefault="003D0E6C">
            <w:pPr>
              <w:widowControl/>
              <w:wordWrap w:val="0"/>
              <w:spacing w:line="240" w:lineRule="auto"/>
              <w:jc w:val="center"/>
              <w:rPr>
                <w:sz w:val="18"/>
              </w:rPr>
            </w:pPr>
          </w:p>
        </w:tc>
      </w:tr>
      <w:tr w:rsidR="003D0E6C" w14:paraId="7010A097" w14:textId="77777777">
        <w:trPr>
          <w:trHeight w:val="345"/>
        </w:trPr>
        <w:tc>
          <w:tcPr>
            <w:tcW w:w="352" w:type="pct"/>
          </w:tcPr>
          <w:p w14:paraId="485E8BE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E293AD6" w14:textId="77777777" w:rsidR="003D0E6C" w:rsidRDefault="00000000">
            <w:pPr>
              <w:widowControl/>
              <w:wordWrap w:val="0"/>
              <w:spacing w:line="240" w:lineRule="auto"/>
              <w:jc w:val="center"/>
              <w:rPr>
                <w:sz w:val="18"/>
              </w:rPr>
            </w:pPr>
            <w:r>
              <w:rPr>
                <w:rFonts w:hint="eastAsia"/>
                <w:sz w:val="18"/>
              </w:rPr>
              <w:t>K7116</w:t>
            </w:r>
          </w:p>
        </w:tc>
        <w:tc>
          <w:tcPr>
            <w:tcW w:w="3120" w:type="pct"/>
          </w:tcPr>
          <w:p w14:paraId="01A8CC80" w14:textId="77777777" w:rsidR="003D0E6C" w:rsidRDefault="003D0E6C">
            <w:pPr>
              <w:widowControl/>
              <w:wordWrap w:val="0"/>
              <w:spacing w:line="240" w:lineRule="auto"/>
              <w:jc w:val="center"/>
              <w:rPr>
                <w:sz w:val="18"/>
              </w:rPr>
            </w:pPr>
          </w:p>
        </w:tc>
        <w:tc>
          <w:tcPr>
            <w:tcW w:w="1069" w:type="pct"/>
          </w:tcPr>
          <w:p w14:paraId="1D6165E4" w14:textId="77777777" w:rsidR="003D0E6C" w:rsidRDefault="003D0E6C">
            <w:pPr>
              <w:widowControl/>
              <w:wordWrap w:val="0"/>
              <w:spacing w:line="240" w:lineRule="auto"/>
              <w:jc w:val="center"/>
              <w:rPr>
                <w:sz w:val="18"/>
              </w:rPr>
            </w:pPr>
          </w:p>
        </w:tc>
      </w:tr>
      <w:tr w:rsidR="003D0E6C" w14:paraId="562FDC19" w14:textId="77777777">
        <w:trPr>
          <w:trHeight w:val="345"/>
        </w:trPr>
        <w:tc>
          <w:tcPr>
            <w:tcW w:w="352" w:type="pct"/>
          </w:tcPr>
          <w:p w14:paraId="1D01489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49C4FB" w14:textId="77777777" w:rsidR="003D0E6C" w:rsidRDefault="00000000">
            <w:pPr>
              <w:widowControl/>
              <w:wordWrap w:val="0"/>
              <w:spacing w:line="240" w:lineRule="auto"/>
              <w:jc w:val="center"/>
              <w:rPr>
                <w:sz w:val="18"/>
              </w:rPr>
            </w:pPr>
            <w:r>
              <w:rPr>
                <w:rFonts w:hint="eastAsia"/>
                <w:sz w:val="18"/>
              </w:rPr>
              <w:t>K7117</w:t>
            </w:r>
          </w:p>
        </w:tc>
        <w:tc>
          <w:tcPr>
            <w:tcW w:w="3120" w:type="pct"/>
          </w:tcPr>
          <w:p w14:paraId="259E3AF8" w14:textId="77777777" w:rsidR="003D0E6C" w:rsidRDefault="003D0E6C">
            <w:pPr>
              <w:widowControl/>
              <w:wordWrap w:val="0"/>
              <w:spacing w:line="240" w:lineRule="auto"/>
              <w:jc w:val="center"/>
              <w:rPr>
                <w:sz w:val="18"/>
              </w:rPr>
            </w:pPr>
          </w:p>
        </w:tc>
        <w:tc>
          <w:tcPr>
            <w:tcW w:w="1069" w:type="pct"/>
          </w:tcPr>
          <w:p w14:paraId="0A39BB4A" w14:textId="77777777" w:rsidR="003D0E6C" w:rsidRDefault="003D0E6C">
            <w:pPr>
              <w:widowControl/>
              <w:wordWrap w:val="0"/>
              <w:spacing w:line="240" w:lineRule="auto"/>
              <w:jc w:val="center"/>
              <w:rPr>
                <w:sz w:val="18"/>
              </w:rPr>
            </w:pPr>
          </w:p>
        </w:tc>
      </w:tr>
      <w:tr w:rsidR="003D0E6C" w14:paraId="0AD3F85B" w14:textId="77777777">
        <w:trPr>
          <w:trHeight w:val="345"/>
        </w:trPr>
        <w:tc>
          <w:tcPr>
            <w:tcW w:w="352" w:type="pct"/>
          </w:tcPr>
          <w:p w14:paraId="407084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966CE6" w14:textId="77777777" w:rsidR="003D0E6C" w:rsidRDefault="00000000">
            <w:pPr>
              <w:widowControl/>
              <w:wordWrap w:val="0"/>
              <w:spacing w:line="240" w:lineRule="auto"/>
              <w:jc w:val="center"/>
              <w:rPr>
                <w:sz w:val="18"/>
              </w:rPr>
            </w:pPr>
            <w:r>
              <w:rPr>
                <w:rFonts w:hint="eastAsia"/>
                <w:sz w:val="18"/>
              </w:rPr>
              <w:t>K7118</w:t>
            </w:r>
          </w:p>
        </w:tc>
        <w:tc>
          <w:tcPr>
            <w:tcW w:w="3120" w:type="pct"/>
          </w:tcPr>
          <w:p w14:paraId="4E0D741F" w14:textId="77777777" w:rsidR="003D0E6C" w:rsidRDefault="003D0E6C">
            <w:pPr>
              <w:widowControl/>
              <w:wordWrap w:val="0"/>
              <w:spacing w:line="240" w:lineRule="auto"/>
              <w:jc w:val="center"/>
              <w:rPr>
                <w:sz w:val="18"/>
              </w:rPr>
            </w:pPr>
          </w:p>
        </w:tc>
        <w:tc>
          <w:tcPr>
            <w:tcW w:w="1069" w:type="pct"/>
          </w:tcPr>
          <w:p w14:paraId="32FAE0DE" w14:textId="77777777" w:rsidR="003D0E6C" w:rsidRDefault="003D0E6C">
            <w:pPr>
              <w:widowControl/>
              <w:wordWrap w:val="0"/>
              <w:spacing w:line="240" w:lineRule="auto"/>
              <w:jc w:val="center"/>
              <w:rPr>
                <w:sz w:val="18"/>
              </w:rPr>
            </w:pPr>
          </w:p>
        </w:tc>
      </w:tr>
      <w:tr w:rsidR="003D0E6C" w14:paraId="5791AA62" w14:textId="77777777">
        <w:trPr>
          <w:trHeight w:val="345"/>
        </w:trPr>
        <w:tc>
          <w:tcPr>
            <w:tcW w:w="352" w:type="pct"/>
          </w:tcPr>
          <w:p w14:paraId="11A58A6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6BC71CF" w14:textId="77777777" w:rsidR="003D0E6C" w:rsidRDefault="00000000">
            <w:pPr>
              <w:widowControl/>
              <w:wordWrap w:val="0"/>
              <w:spacing w:line="240" w:lineRule="auto"/>
              <w:jc w:val="center"/>
              <w:rPr>
                <w:sz w:val="18"/>
              </w:rPr>
            </w:pPr>
            <w:r>
              <w:rPr>
                <w:rFonts w:hint="eastAsia"/>
                <w:sz w:val="18"/>
              </w:rPr>
              <w:t>K7119</w:t>
            </w:r>
          </w:p>
        </w:tc>
        <w:tc>
          <w:tcPr>
            <w:tcW w:w="3120" w:type="pct"/>
          </w:tcPr>
          <w:p w14:paraId="59978D3A" w14:textId="77777777" w:rsidR="003D0E6C" w:rsidRDefault="003D0E6C">
            <w:pPr>
              <w:widowControl/>
              <w:wordWrap w:val="0"/>
              <w:spacing w:line="240" w:lineRule="auto"/>
              <w:jc w:val="center"/>
              <w:rPr>
                <w:sz w:val="18"/>
              </w:rPr>
            </w:pPr>
          </w:p>
        </w:tc>
        <w:tc>
          <w:tcPr>
            <w:tcW w:w="1069" w:type="pct"/>
          </w:tcPr>
          <w:p w14:paraId="2A049AF5" w14:textId="77777777" w:rsidR="003D0E6C" w:rsidRDefault="003D0E6C">
            <w:pPr>
              <w:widowControl/>
              <w:wordWrap w:val="0"/>
              <w:spacing w:line="240" w:lineRule="auto"/>
              <w:jc w:val="center"/>
              <w:rPr>
                <w:sz w:val="18"/>
              </w:rPr>
            </w:pPr>
          </w:p>
        </w:tc>
      </w:tr>
      <w:tr w:rsidR="003D0E6C" w14:paraId="20923A50" w14:textId="77777777">
        <w:trPr>
          <w:trHeight w:val="345"/>
        </w:trPr>
        <w:tc>
          <w:tcPr>
            <w:tcW w:w="352" w:type="pct"/>
          </w:tcPr>
          <w:p w14:paraId="736C219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651C8EC" w14:textId="77777777" w:rsidR="003D0E6C" w:rsidRDefault="00000000">
            <w:pPr>
              <w:widowControl/>
              <w:wordWrap w:val="0"/>
              <w:spacing w:line="240" w:lineRule="auto"/>
              <w:jc w:val="center"/>
              <w:rPr>
                <w:sz w:val="18"/>
              </w:rPr>
            </w:pPr>
            <w:r>
              <w:rPr>
                <w:rFonts w:hint="eastAsia"/>
                <w:sz w:val="18"/>
              </w:rPr>
              <w:t>K7120</w:t>
            </w:r>
          </w:p>
        </w:tc>
        <w:tc>
          <w:tcPr>
            <w:tcW w:w="3120" w:type="pct"/>
          </w:tcPr>
          <w:p w14:paraId="12A06DCA" w14:textId="77777777" w:rsidR="003D0E6C" w:rsidRDefault="003D0E6C">
            <w:pPr>
              <w:widowControl/>
              <w:wordWrap w:val="0"/>
              <w:spacing w:line="240" w:lineRule="auto"/>
              <w:jc w:val="center"/>
              <w:rPr>
                <w:sz w:val="18"/>
              </w:rPr>
            </w:pPr>
          </w:p>
        </w:tc>
        <w:tc>
          <w:tcPr>
            <w:tcW w:w="1069" w:type="pct"/>
          </w:tcPr>
          <w:p w14:paraId="41482382" w14:textId="77777777" w:rsidR="003D0E6C" w:rsidRDefault="003D0E6C">
            <w:pPr>
              <w:widowControl/>
              <w:wordWrap w:val="0"/>
              <w:spacing w:line="240" w:lineRule="auto"/>
              <w:jc w:val="center"/>
              <w:rPr>
                <w:sz w:val="18"/>
              </w:rPr>
            </w:pPr>
          </w:p>
        </w:tc>
      </w:tr>
      <w:tr w:rsidR="003D0E6C" w14:paraId="67D85248" w14:textId="77777777">
        <w:trPr>
          <w:trHeight w:val="345"/>
        </w:trPr>
        <w:tc>
          <w:tcPr>
            <w:tcW w:w="352" w:type="pct"/>
          </w:tcPr>
          <w:p w14:paraId="103346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331A7B" w14:textId="77777777" w:rsidR="003D0E6C" w:rsidRDefault="00000000">
            <w:pPr>
              <w:widowControl/>
              <w:wordWrap w:val="0"/>
              <w:spacing w:line="240" w:lineRule="auto"/>
              <w:jc w:val="center"/>
              <w:rPr>
                <w:sz w:val="18"/>
              </w:rPr>
            </w:pPr>
            <w:r>
              <w:rPr>
                <w:rFonts w:hint="eastAsia"/>
                <w:sz w:val="18"/>
              </w:rPr>
              <w:t>K7121</w:t>
            </w:r>
          </w:p>
        </w:tc>
        <w:tc>
          <w:tcPr>
            <w:tcW w:w="3120" w:type="pct"/>
          </w:tcPr>
          <w:p w14:paraId="77476B26" w14:textId="77777777" w:rsidR="003D0E6C" w:rsidRDefault="003D0E6C">
            <w:pPr>
              <w:widowControl/>
              <w:wordWrap w:val="0"/>
              <w:spacing w:line="240" w:lineRule="auto"/>
              <w:jc w:val="center"/>
              <w:rPr>
                <w:sz w:val="18"/>
              </w:rPr>
            </w:pPr>
          </w:p>
        </w:tc>
        <w:tc>
          <w:tcPr>
            <w:tcW w:w="1069" w:type="pct"/>
          </w:tcPr>
          <w:p w14:paraId="58EE1B61" w14:textId="77777777" w:rsidR="003D0E6C" w:rsidRDefault="003D0E6C">
            <w:pPr>
              <w:widowControl/>
              <w:wordWrap w:val="0"/>
              <w:spacing w:line="240" w:lineRule="auto"/>
              <w:jc w:val="center"/>
              <w:rPr>
                <w:sz w:val="18"/>
              </w:rPr>
            </w:pPr>
          </w:p>
        </w:tc>
      </w:tr>
      <w:tr w:rsidR="003D0E6C" w14:paraId="71EF02F7" w14:textId="77777777">
        <w:trPr>
          <w:trHeight w:val="345"/>
        </w:trPr>
        <w:tc>
          <w:tcPr>
            <w:tcW w:w="352" w:type="pct"/>
          </w:tcPr>
          <w:p w14:paraId="0023F57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8BA5FF" w14:textId="77777777" w:rsidR="003D0E6C" w:rsidRDefault="00000000">
            <w:pPr>
              <w:widowControl/>
              <w:wordWrap w:val="0"/>
              <w:spacing w:line="240" w:lineRule="auto"/>
              <w:jc w:val="center"/>
              <w:rPr>
                <w:sz w:val="18"/>
              </w:rPr>
            </w:pPr>
            <w:r>
              <w:rPr>
                <w:rFonts w:hint="eastAsia"/>
                <w:sz w:val="18"/>
              </w:rPr>
              <w:t>K7122</w:t>
            </w:r>
          </w:p>
        </w:tc>
        <w:tc>
          <w:tcPr>
            <w:tcW w:w="3120" w:type="pct"/>
          </w:tcPr>
          <w:p w14:paraId="4EA2A813" w14:textId="77777777" w:rsidR="003D0E6C" w:rsidRDefault="003D0E6C">
            <w:pPr>
              <w:widowControl/>
              <w:wordWrap w:val="0"/>
              <w:spacing w:line="240" w:lineRule="auto"/>
              <w:jc w:val="center"/>
              <w:rPr>
                <w:sz w:val="18"/>
              </w:rPr>
            </w:pPr>
          </w:p>
        </w:tc>
        <w:tc>
          <w:tcPr>
            <w:tcW w:w="1069" w:type="pct"/>
          </w:tcPr>
          <w:p w14:paraId="57BBC52C" w14:textId="77777777" w:rsidR="003D0E6C" w:rsidRDefault="003D0E6C">
            <w:pPr>
              <w:widowControl/>
              <w:wordWrap w:val="0"/>
              <w:spacing w:line="240" w:lineRule="auto"/>
              <w:jc w:val="center"/>
              <w:rPr>
                <w:sz w:val="18"/>
              </w:rPr>
            </w:pPr>
          </w:p>
        </w:tc>
      </w:tr>
      <w:tr w:rsidR="003D0E6C" w14:paraId="21A2C283" w14:textId="77777777">
        <w:trPr>
          <w:trHeight w:val="345"/>
        </w:trPr>
        <w:tc>
          <w:tcPr>
            <w:tcW w:w="352" w:type="pct"/>
          </w:tcPr>
          <w:p w14:paraId="2F31F12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FD0E28" w14:textId="77777777" w:rsidR="003D0E6C" w:rsidRDefault="00000000">
            <w:pPr>
              <w:widowControl/>
              <w:wordWrap w:val="0"/>
              <w:spacing w:line="240" w:lineRule="auto"/>
              <w:jc w:val="center"/>
              <w:rPr>
                <w:sz w:val="18"/>
              </w:rPr>
            </w:pPr>
            <w:r>
              <w:rPr>
                <w:rFonts w:hint="eastAsia"/>
                <w:sz w:val="18"/>
              </w:rPr>
              <w:t>K7123</w:t>
            </w:r>
          </w:p>
        </w:tc>
        <w:tc>
          <w:tcPr>
            <w:tcW w:w="3120" w:type="pct"/>
          </w:tcPr>
          <w:p w14:paraId="09D471FF" w14:textId="77777777" w:rsidR="003D0E6C" w:rsidRDefault="003D0E6C">
            <w:pPr>
              <w:widowControl/>
              <w:wordWrap w:val="0"/>
              <w:spacing w:line="240" w:lineRule="auto"/>
              <w:jc w:val="center"/>
              <w:rPr>
                <w:sz w:val="18"/>
              </w:rPr>
            </w:pPr>
          </w:p>
        </w:tc>
        <w:tc>
          <w:tcPr>
            <w:tcW w:w="1069" w:type="pct"/>
          </w:tcPr>
          <w:p w14:paraId="6206A3F4" w14:textId="77777777" w:rsidR="003D0E6C" w:rsidRDefault="003D0E6C">
            <w:pPr>
              <w:widowControl/>
              <w:wordWrap w:val="0"/>
              <w:spacing w:line="240" w:lineRule="auto"/>
              <w:jc w:val="center"/>
              <w:rPr>
                <w:sz w:val="18"/>
              </w:rPr>
            </w:pPr>
          </w:p>
        </w:tc>
      </w:tr>
      <w:tr w:rsidR="003D0E6C" w14:paraId="67068E9C" w14:textId="77777777">
        <w:trPr>
          <w:trHeight w:val="345"/>
        </w:trPr>
        <w:tc>
          <w:tcPr>
            <w:tcW w:w="352" w:type="pct"/>
          </w:tcPr>
          <w:p w14:paraId="03546C8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D354F9" w14:textId="77777777" w:rsidR="003D0E6C" w:rsidRDefault="00000000">
            <w:pPr>
              <w:widowControl/>
              <w:wordWrap w:val="0"/>
              <w:spacing w:line="240" w:lineRule="auto"/>
              <w:jc w:val="center"/>
              <w:rPr>
                <w:sz w:val="18"/>
              </w:rPr>
            </w:pPr>
            <w:r>
              <w:rPr>
                <w:rFonts w:hint="eastAsia"/>
                <w:sz w:val="18"/>
              </w:rPr>
              <w:t>K7124</w:t>
            </w:r>
          </w:p>
        </w:tc>
        <w:tc>
          <w:tcPr>
            <w:tcW w:w="3120" w:type="pct"/>
          </w:tcPr>
          <w:p w14:paraId="6C4685F0" w14:textId="77777777" w:rsidR="003D0E6C" w:rsidRDefault="003D0E6C">
            <w:pPr>
              <w:widowControl/>
              <w:wordWrap w:val="0"/>
              <w:spacing w:line="240" w:lineRule="auto"/>
              <w:jc w:val="center"/>
              <w:rPr>
                <w:sz w:val="18"/>
              </w:rPr>
            </w:pPr>
          </w:p>
        </w:tc>
        <w:tc>
          <w:tcPr>
            <w:tcW w:w="1069" w:type="pct"/>
          </w:tcPr>
          <w:p w14:paraId="37DC32CF" w14:textId="77777777" w:rsidR="003D0E6C" w:rsidRDefault="003D0E6C">
            <w:pPr>
              <w:widowControl/>
              <w:wordWrap w:val="0"/>
              <w:spacing w:line="240" w:lineRule="auto"/>
              <w:jc w:val="center"/>
              <w:rPr>
                <w:sz w:val="18"/>
              </w:rPr>
            </w:pPr>
          </w:p>
        </w:tc>
      </w:tr>
      <w:tr w:rsidR="003D0E6C" w14:paraId="4D25D0A2" w14:textId="77777777">
        <w:trPr>
          <w:trHeight w:val="345"/>
        </w:trPr>
        <w:tc>
          <w:tcPr>
            <w:tcW w:w="352" w:type="pct"/>
          </w:tcPr>
          <w:p w14:paraId="56F46F9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6A7F45" w14:textId="77777777" w:rsidR="003D0E6C" w:rsidRDefault="00000000">
            <w:pPr>
              <w:widowControl/>
              <w:wordWrap w:val="0"/>
              <w:spacing w:line="240" w:lineRule="auto"/>
              <w:jc w:val="center"/>
              <w:rPr>
                <w:sz w:val="18"/>
              </w:rPr>
            </w:pPr>
            <w:r>
              <w:rPr>
                <w:rFonts w:hint="eastAsia"/>
                <w:sz w:val="18"/>
              </w:rPr>
              <w:t>K7125</w:t>
            </w:r>
          </w:p>
        </w:tc>
        <w:tc>
          <w:tcPr>
            <w:tcW w:w="3120" w:type="pct"/>
          </w:tcPr>
          <w:p w14:paraId="33CDC254" w14:textId="77777777" w:rsidR="003D0E6C" w:rsidRDefault="003D0E6C">
            <w:pPr>
              <w:widowControl/>
              <w:wordWrap w:val="0"/>
              <w:spacing w:line="240" w:lineRule="auto"/>
              <w:jc w:val="center"/>
              <w:rPr>
                <w:sz w:val="18"/>
              </w:rPr>
            </w:pPr>
          </w:p>
        </w:tc>
        <w:tc>
          <w:tcPr>
            <w:tcW w:w="1069" w:type="pct"/>
          </w:tcPr>
          <w:p w14:paraId="2F6A9B41" w14:textId="77777777" w:rsidR="003D0E6C" w:rsidRDefault="003D0E6C">
            <w:pPr>
              <w:widowControl/>
              <w:wordWrap w:val="0"/>
              <w:spacing w:line="240" w:lineRule="auto"/>
              <w:jc w:val="center"/>
              <w:rPr>
                <w:sz w:val="18"/>
              </w:rPr>
            </w:pPr>
          </w:p>
        </w:tc>
      </w:tr>
      <w:tr w:rsidR="003D0E6C" w14:paraId="0721D95D" w14:textId="77777777">
        <w:trPr>
          <w:trHeight w:val="345"/>
        </w:trPr>
        <w:tc>
          <w:tcPr>
            <w:tcW w:w="352" w:type="pct"/>
          </w:tcPr>
          <w:p w14:paraId="1B2DF6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4637EE" w14:textId="77777777" w:rsidR="003D0E6C" w:rsidRDefault="00000000">
            <w:pPr>
              <w:widowControl/>
              <w:wordWrap w:val="0"/>
              <w:spacing w:line="240" w:lineRule="auto"/>
              <w:jc w:val="center"/>
              <w:rPr>
                <w:sz w:val="18"/>
              </w:rPr>
            </w:pPr>
            <w:r>
              <w:rPr>
                <w:rFonts w:hint="eastAsia"/>
                <w:sz w:val="18"/>
              </w:rPr>
              <w:t>K7126</w:t>
            </w:r>
          </w:p>
        </w:tc>
        <w:tc>
          <w:tcPr>
            <w:tcW w:w="3120" w:type="pct"/>
          </w:tcPr>
          <w:p w14:paraId="6377A972" w14:textId="77777777" w:rsidR="003D0E6C" w:rsidRDefault="003D0E6C">
            <w:pPr>
              <w:widowControl/>
              <w:wordWrap w:val="0"/>
              <w:spacing w:line="240" w:lineRule="auto"/>
              <w:jc w:val="center"/>
              <w:rPr>
                <w:sz w:val="18"/>
              </w:rPr>
            </w:pPr>
          </w:p>
        </w:tc>
        <w:tc>
          <w:tcPr>
            <w:tcW w:w="1069" w:type="pct"/>
          </w:tcPr>
          <w:p w14:paraId="005823BD" w14:textId="77777777" w:rsidR="003D0E6C" w:rsidRDefault="003D0E6C">
            <w:pPr>
              <w:widowControl/>
              <w:wordWrap w:val="0"/>
              <w:spacing w:line="240" w:lineRule="auto"/>
              <w:jc w:val="center"/>
              <w:rPr>
                <w:sz w:val="18"/>
              </w:rPr>
            </w:pPr>
          </w:p>
        </w:tc>
      </w:tr>
      <w:tr w:rsidR="003D0E6C" w14:paraId="4735F01C" w14:textId="77777777">
        <w:trPr>
          <w:trHeight w:val="345"/>
        </w:trPr>
        <w:tc>
          <w:tcPr>
            <w:tcW w:w="352" w:type="pct"/>
          </w:tcPr>
          <w:p w14:paraId="6A1E2D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2C54FFD" w14:textId="77777777" w:rsidR="003D0E6C" w:rsidRDefault="00000000">
            <w:pPr>
              <w:widowControl/>
              <w:wordWrap w:val="0"/>
              <w:spacing w:line="240" w:lineRule="auto"/>
              <w:jc w:val="center"/>
              <w:rPr>
                <w:sz w:val="18"/>
              </w:rPr>
            </w:pPr>
            <w:r>
              <w:rPr>
                <w:rFonts w:hint="eastAsia"/>
                <w:sz w:val="18"/>
              </w:rPr>
              <w:t>K7127</w:t>
            </w:r>
          </w:p>
        </w:tc>
        <w:tc>
          <w:tcPr>
            <w:tcW w:w="3120" w:type="pct"/>
          </w:tcPr>
          <w:p w14:paraId="66F2A060" w14:textId="77777777" w:rsidR="003D0E6C" w:rsidRDefault="003D0E6C">
            <w:pPr>
              <w:widowControl/>
              <w:wordWrap w:val="0"/>
              <w:spacing w:line="240" w:lineRule="auto"/>
              <w:jc w:val="center"/>
              <w:rPr>
                <w:sz w:val="18"/>
              </w:rPr>
            </w:pPr>
          </w:p>
        </w:tc>
        <w:tc>
          <w:tcPr>
            <w:tcW w:w="1069" w:type="pct"/>
          </w:tcPr>
          <w:p w14:paraId="607A17F3" w14:textId="77777777" w:rsidR="003D0E6C" w:rsidRDefault="003D0E6C">
            <w:pPr>
              <w:widowControl/>
              <w:wordWrap w:val="0"/>
              <w:spacing w:line="240" w:lineRule="auto"/>
              <w:jc w:val="center"/>
              <w:rPr>
                <w:sz w:val="18"/>
              </w:rPr>
            </w:pPr>
          </w:p>
        </w:tc>
      </w:tr>
      <w:tr w:rsidR="003D0E6C" w14:paraId="2D762026" w14:textId="77777777">
        <w:trPr>
          <w:trHeight w:val="345"/>
        </w:trPr>
        <w:tc>
          <w:tcPr>
            <w:tcW w:w="352" w:type="pct"/>
          </w:tcPr>
          <w:p w14:paraId="572B98B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8F3A64" w14:textId="77777777" w:rsidR="003D0E6C" w:rsidRDefault="00000000">
            <w:pPr>
              <w:widowControl/>
              <w:wordWrap w:val="0"/>
              <w:spacing w:line="240" w:lineRule="auto"/>
              <w:jc w:val="center"/>
              <w:rPr>
                <w:sz w:val="18"/>
              </w:rPr>
            </w:pPr>
            <w:r>
              <w:rPr>
                <w:rFonts w:hint="eastAsia"/>
                <w:sz w:val="18"/>
              </w:rPr>
              <w:t>K7128</w:t>
            </w:r>
          </w:p>
        </w:tc>
        <w:tc>
          <w:tcPr>
            <w:tcW w:w="3120" w:type="pct"/>
          </w:tcPr>
          <w:p w14:paraId="56AF2E12" w14:textId="77777777" w:rsidR="003D0E6C" w:rsidRDefault="003D0E6C">
            <w:pPr>
              <w:widowControl/>
              <w:wordWrap w:val="0"/>
              <w:spacing w:line="240" w:lineRule="auto"/>
              <w:jc w:val="center"/>
              <w:rPr>
                <w:sz w:val="18"/>
              </w:rPr>
            </w:pPr>
          </w:p>
        </w:tc>
        <w:tc>
          <w:tcPr>
            <w:tcW w:w="1069" w:type="pct"/>
          </w:tcPr>
          <w:p w14:paraId="67CFDF68" w14:textId="77777777" w:rsidR="003D0E6C" w:rsidRDefault="003D0E6C">
            <w:pPr>
              <w:widowControl/>
              <w:wordWrap w:val="0"/>
              <w:spacing w:line="240" w:lineRule="auto"/>
              <w:jc w:val="center"/>
              <w:rPr>
                <w:sz w:val="18"/>
              </w:rPr>
            </w:pPr>
          </w:p>
        </w:tc>
      </w:tr>
      <w:tr w:rsidR="003D0E6C" w14:paraId="40CF0AB9" w14:textId="77777777">
        <w:trPr>
          <w:trHeight w:val="345"/>
        </w:trPr>
        <w:tc>
          <w:tcPr>
            <w:tcW w:w="352" w:type="pct"/>
          </w:tcPr>
          <w:p w14:paraId="4199ACE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8B6E91" w14:textId="77777777" w:rsidR="003D0E6C" w:rsidRDefault="00000000">
            <w:pPr>
              <w:widowControl/>
              <w:wordWrap w:val="0"/>
              <w:spacing w:line="240" w:lineRule="auto"/>
              <w:jc w:val="center"/>
              <w:rPr>
                <w:sz w:val="18"/>
              </w:rPr>
            </w:pPr>
            <w:r>
              <w:rPr>
                <w:rFonts w:hint="eastAsia"/>
                <w:sz w:val="18"/>
              </w:rPr>
              <w:t>K7129</w:t>
            </w:r>
          </w:p>
        </w:tc>
        <w:tc>
          <w:tcPr>
            <w:tcW w:w="3120" w:type="pct"/>
          </w:tcPr>
          <w:p w14:paraId="13CDB190" w14:textId="77777777" w:rsidR="003D0E6C" w:rsidRDefault="003D0E6C">
            <w:pPr>
              <w:widowControl/>
              <w:wordWrap w:val="0"/>
              <w:spacing w:line="240" w:lineRule="auto"/>
              <w:jc w:val="center"/>
              <w:rPr>
                <w:sz w:val="18"/>
              </w:rPr>
            </w:pPr>
          </w:p>
        </w:tc>
        <w:tc>
          <w:tcPr>
            <w:tcW w:w="1069" w:type="pct"/>
          </w:tcPr>
          <w:p w14:paraId="4EB2AD5D" w14:textId="77777777" w:rsidR="003D0E6C" w:rsidRDefault="003D0E6C">
            <w:pPr>
              <w:widowControl/>
              <w:wordWrap w:val="0"/>
              <w:spacing w:line="240" w:lineRule="auto"/>
              <w:jc w:val="center"/>
              <w:rPr>
                <w:sz w:val="18"/>
              </w:rPr>
            </w:pPr>
          </w:p>
        </w:tc>
      </w:tr>
      <w:tr w:rsidR="003D0E6C" w14:paraId="3AD59B6E" w14:textId="77777777">
        <w:trPr>
          <w:trHeight w:val="345"/>
        </w:trPr>
        <w:tc>
          <w:tcPr>
            <w:tcW w:w="352" w:type="pct"/>
          </w:tcPr>
          <w:p w14:paraId="6032CA3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7842694" w14:textId="77777777" w:rsidR="003D0E6C" w:rsidRDefault="00000000">
            <w:pPr>
              <w:widowControl/>
              <w:wordWrap w:val="0"/>
              <w:spacing w:line="240" w:lineRule="auto"/>
              <w:jc w:val="center"/>
              <w:rPr>
                <w:sz w:val="18"/>
              </w:rPr>
            </w:pPr>
            <w:r>
              <w:rPr>
                <w:rFonts w:hint="eastAsia"/>
                <w:sz w:val="18"/>
              </w:rPr>
              <w:t>K7130</w:t>
            </w:r>
          </w:p>
        </w:tc>
        <w:tc>
          <w:tcPr>
            <w:tcW w:w="3120" w:type="pct"/>
          </w:tcPr>
          <w:p w14:paraId="322623FE" w14:textId="77777777" w:rsidR="003D0E6C" w:rsidRDefault="003D0E6C">
            <w:pPr>
              <w:widowControl/>
              <w:wordWrap w:val="0"/>
              <w:spacing w:line="240" w:lineRule="auto"/>
              <w:jc w:val="center"/>
              <w:rPr>
                <w:sz w:val="18"/>
              </w:rPr>
            </w:pPr>
          </w:p>
        </w:tc>
        <w:tc>
          <w:tcPr>
            <w:tcW w:w="1069" w:type="pct"/>
          </w:tcPr>
          <w:p w14:paraId="3ADB6FE3" w14:textId="77777777" w:rsidR="003D0E6C" w:rsidRDefault="003D0E6C">
            <w:pPr>
              <w:widowControl/>
              <w:wordWrap w:val="0"/>
              <w:spacing w:line="240" w:lineRule="auto"/>
              <w:jc w:val="center"/>
              <w:rPr>
                <w:sz w:val="18"/>
              </w:rPr>
            </w:pPr>
          </w:p>
        </w:tc>
      </w:tr>
      <w:tr w:rsidR="003D0E6C" w14:paraId="16DD5B1D" w14:textId="77777777">
        <w:trPr>
          <w:trHeight w:val="345"/>
        </w:trPr>
        <w:tc>
          <w:tcPr>
            <w:tcW w:w="352" w:type="pct"/>
          </w:tcPr>
          <w:p w14:paraId="4D803D3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B956C6" w14:textId="77777777" w:rsidR="003D0E6C" w:rsidRDefault="00000000">
            <w:pPr>
              <w:widowControl/>
              <w:wordWrap w:val="0"/>
              <w:spacing w:line="240" w:lineRule="auto"/>
              <w:jc w:val="center"/>
              <w:rPr>
                <w:sz w:val="18"/>
              </w:rPr>
            </w:pPr>
            <w:r>
              <w:rPr>
                <w:rFonts w:hint="eastAsia"/>
                <w:sz w:val="18"/>
              </w:rPr>
              <w:t>K7131</w:t>
            </w:r>
          </w:p>
        </w:tc>
        <w:tc>
          <w:tcPr>
            <w:tcW w:w="3120" w:type="pct"/>
          </w:tcPr>
          <w:p w14:paraId="5EC65842" w14:textId="77777777" w:rsidR="003D0E6C" w:rsidRDefault="003D0E6C">
            <w:pPr>
              <w:widowControl/>
              <w:wordWrap w:val="0"/>
              <w:spacing w:line="240" w:lineRule="auto"/>
              <w:jc w:val="center"/>
              <w:rPr>
                <w:sz w:val="18"/>
              </w:rPr>
            </w:pPr>
          </w:p>
        </w:tc>
        <w:tc>
          <w:tcPr>
            <w:tcW w:w="1069" w:type="pct"/>
          </w:tcPr>
          <w:p w14:paraId="5586B279" w14:textId="77777777" w:rsidR="003D0E6C" w:rsidRDefault="003D0E6C">
            <w:pPr>
              <w:widowControl/>
              <w:wordWrap w:val="0"/>
              <w:spacing w:line="240" w:lineRule="auto"/>
              <w:jc w:val="center"/>
              <w:rPr>
                <w:sz w:val="18"/>
              </w:rPr>
            </w:pPr>
          </w:p>
        </w:tc>
      </w:tr>
      <w:tr w:rsidR="003D0E6C" w14:paraId="76D17151" w14:textId="77777777">
        <w:trPr>
          <w:trHeight w:val="345"/>
        </w:trPr>
        <w:tc>
          <w:tcPr>
            <w:tcW w:w="352" w:type="pct"/>
          </w:tcPr>
          <w:p w14:paraId="27EB49D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87D8A77" w14:textId="77777777" w:rsidR="003D0E6C" w:rsidRDefault="00000000">
            <w:pPr>
              <w:widowControl/>
              <w:wordWrap w:val="0"/>
              <w:spacing w:line="240" w:lineRule="auto"/>
              <w:jc w:val="center"/>
              <w:rPr>
                <w:sz w:val="18"/>
              </w:rPr>
            </w:pPr>
            <w:r>
              <w:rPr>
                <w:rFonts w:hint="eastAsia"/>
                <w:sz w:val="18"/>
              </w:rPr>
              <w:t>K7132</w:t>
            </w:r>
          </w:p>
        </w:tc>
        <w:tc>
          <w:tcPr>
            <w:tcW w:w="3120" w:type="pct"/>
          </w:tcPr>
          <w:p w14:paraId="1314F5B0" w14:textId="77777777" w:rsidR="003D0E6C" w:rsidRDefault="003D0E6C">
            <w:pPr>
              <w:widowControl/>
              <w:wordWrap w:val="0"/>
              <w:spacing w:line="240" w:lineRule="auto"/>
              <w:jc w:val="center"/>
              <w:rPr>
                <w:sz w:val="18"/>
              </w:rPr>
            </w:pPr>
          </w:p>
        </w:tc>
        <w:tc>
          <w:tcPr>
            <w:tcW w:w="1069" w:type="pct"/>
          </w:tcPr>
          <w:p w14:paraId="6C1434A7" w14:textId="77777777" w:rsidR="003D0E6C" w:rsidRDefault="003D0E6C">
            <w:pPr>
              <w:widowControl/>
              <w:wordWrap w:val="0"/>
              <w:spacing w:line="240" w:lineRule="auto"/>
              <w:jc w:val="center"/>
              <w:rPr>
                <w:sz w:val="18"/>
              </w:rPr>
            </w:pPr>
          </w:p>
        </w:tc>
      </w:tr>
      <w:tr w:rsidR="003D0E6C" w14:paraId="2BFF46B9" w14:textId="77777777">
        <w:trPr>
          <w:trHeight w:val="345"/>
        </w:trPr>
        <w:tc>
          <w:tcPr>
            <w:tcW w:w="352" w:type="pct"/>
          </w:tcPr>
          <w:p w14:paraId="7F7BF3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3855AD" w14:textId="77777777" w:rsidR="003D0E6C" w:rsidRDefault="00000000">
            <w:pPr>
              <w:widowControl/>
              <w:wordWrap w:val="0"/>
              <w:spacing w:line="240" w:lineRule="auto"/>
              <w:jc w:val="center"/>
              <w:rPr>
                <w:sz w:val="18"/>
              </w:rPr>
            </w:pPr>
            <w:r>
              <w:rPr>
                <w:rFonts w:hint="eastAsia"/>
                <w:sz w:val="18"/>
              </w:rPr>
              <w:t>K7133</w:t>
            </w:r>
          </w:p>
        </w:tc>
        <w:tc>
          <w:tcPr>
            <w:tcW w:w="3120" w:type="pct"/>
          </w:tcPr>
          <w:p w14:paraId="59FC2325" w14:textId="77777777" w:rsidR="003D0E6C" w:rsidRDefault="003D0E6C">
            <w:pPr>
              <w:widowControl/>
              <w:wordWrap w:val="0"/>
              <w:spacing w:line="240" w:lineRule="auto"/>
              <w:jc w:val="center"/>
              <w:rPr>
                <w:sz w:val="18"/>
              </w:rPr>
            </w:pPr>
          </w:p>
        </w:tc>
        <w:tc>
          <w:tcPr>
            <w:tcW w:w="1069" w:type="pct"/>
          </w:tcPr>
          <w:p w14:paraId="7EFF16AE" w14:textId="77777777" w:rsidR="003D0E6C" w:rsidRDefault="003D0E6C">
            <w:pPr>
              <w:widowControl/>
              <w:wordWrap w:val="0"/>
              <w:spacing w:line="240" w:lineRule="auto"/>
              <w:jc w:val="center"/>
              <w:rPr>
                <w:sz w:val="18"/>
              </w:rPr>
            </w:pPr>
          </w:p>
        </w:tc>
      </w:tr>
      <w:tr w:rsidR="003D0E6C" w14:paraId="37392BF2" w14:textId="77777777">
        <w:trPr>
          <w:trHeight w:val="345"/>
        </w:trPr>
        <w:tc>
          <w:tcPr>
            <w:tcW w:w="352" w:type="pct"/>
          </w:tcPr>
          <w:p w14:paraId="29AB52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8102A8" w14:textId="77777777" w:rsidR="003D0E6C" w:rsidRDefault="00000000">
            <w:pPr>
              <w:widowControl/>
              <w:wordWrap w:val="0"/>
              <w:spacing w:line="240" w:lineRule="auto"/>
              <w:jc w:val="center"/>
              <w:rPr>
                <w:sz w:val="18"/>
              </w:rPr>
            </w:pPr>
            <w:r>
              <w:rPr>
                <w:rFonts w:hint="eastAsia"/>
                <w:sz w:val="18"/>
              </w:rPr>
              <w:t>K7134</w:t>
            </w:r>
          </w:p>
        </w:tc>
        <w:tc>
          <w:tcPr>
            <w:tcW w:w="3120" w:type="pct"/>
          </w:tcPr>
          <w:p w14:paraId="0CC2EE4A" w14:textId="77777777" w:rsidR="003D0E6C" w:rsidRDefault="003D0E6C">
            <w:pPr>
              <w:widowControl/>
              <w:wordWrap w:val="0"/>
              <w:spacing w:line="240" w:lineRule="auto"/>
              <w:jc w:val="center"/>
              <w:rPr>
                <w:sz w:val="18"/>
              </w:rPr>
            </w:pPr>
          </w:p>
        </w:tc>
        <w:tc>
          <w:tcPr>
            <w:tcW w:w="1069" w:type="pct"/>
          </w:tcPr>
          <w:p w14:paraId="1085E78D" w14:textId="77777777" w:rsidR="003D0E6C" w:rsidRDefault="003D0E6C">
            <w:pPr>
              <w:widowControl/>
              <w:wordWrap w:val="0"/>
              <w:spacing w:line="240" w:lineRule="auto"/>
              <w:jc w:val="center"/>
              <w:rPr>
                <w:sz w:val="18"/>
              </w:rPr>
            </w:pPr>
          </w:p>
        </w:tc>
      </w:tr>
      <w:tr w:rsidR="003D0E6C" w14:paraId="755A5FB4" w14:textId="77777777">
        <w:trPr>
          <w:trHeight w:val="345"/>
        </w:trPr>
        <w:tc>
          <w:tcPr>
            <w:tcW w:w="352" w:type="pct"/>
          </w:tcPr>
          <w:p w14:paraId="5228B15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2801D6" w14:textId="77777777" w:rsidR="003D0E6C" w:rsidRDefault="00000000">
            <w:pPr>
              <w:widowControl/>
              <w:wordWrap w:val="0"/>
              <w:spacing w:line="240" w:lineRule="auto"/>
              <w:jc w:val="center"/>
              <w:rPr>
                <w:sz w:val="18"/>
              </w:rPr>
            </w:pPr>
            <w:r>
              <w:rPr>
                <w:rFonts w:hint="eastAsia"/>
                <w:sz w:val="18"/>
              </w:rPr>
              <w:t>K7135</w:t>
            </w:r>
          </w:p>
        </w:tc>
        <w:tc>
          <w:tcPr>
            <w:tcW w:w="3120" w:type="pct"/>
          </w:tcPr>
          <w:p w14:paraId="21004943" w14:textId="77777777" w:rsidR="003D0E6C" w:rsidRDefault="003D0E6C">
            <w:pPr>
              <w:widowControl/>
              <w:wordWrap w:val="0"/>
              <w:spacing w:line="240" w:lineRule="auto"/>
              <w:jc w:val="center"/>
              <w:rPr>
                <w:sz w:val="18"/>
              </w:rPr>
            </w:pPr>
          </w:p>
        </w:tc>
        <w:tc>
          <w:tcPr>
            <w:tcW w:w="1069" w:type="pct"/>
          </w:tcPr>
          <w:p w14:paraId="10D592C4" w14:textId="77777777" w:rsidR="003D0E6C" w:rsidRDefault="003D0E6C">
            <w:pPr>
              <w:widowControl/>
              <w:wordWrap w:val="0"/>
              <w:spacing w:line="240" w:lineRule="auto"/>
              <w:jc w:val="center"/>
              <w:rPr>
                <w:sz w:val="18"/>
              </w:rPr>
            </w:pPr>
          </w:p>
        </w:tc>
      </w:tr>
      <w:tr w:rsidR="003D0E6C" w14:paraId="3E071082" w14:textId="77777777">
        <w:trPr>
          <w:trHeight w:val="345"/>
        </w:trPr>
        <w:tc>
          <w:tcPr>
            <w:tcW w:w="352" w:type="pct"/>
          </w:tcPr>
          <w:p w14:paraId="414880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7DCFF5" w14:textId="77777777" w:rsidR="003D0E6C" w:rsidRDefault="00000000">
            <w:pPr>
              <w:widowControl/>
              <w:wordWrap w:val="0"/>
              <w:spacing w:line="240" w:lineRule="auto"/>
              <w:jc w:val="center"/>
              <w:rPr>
                <w:sz w:val="18"/>
              </w:rPr>
            </w:pPr>
            <w:r>
              <w:rPr>
                <w:rFonts w:hint="eastAsia"/>
                <w:sz w:val="18"/>
              </w:rPr>
              <w:t>K7136</w:t>
            </w:r>
          </w:p>
        </w:tc>
        <w:tc>
          <w:tcPr>
            <w:tcW w:w="3120" w:type="pct"/>
          </w:tcPr>
          <w:p w14:paraId="318E85F7" w14:textId="77777777" w:rsidR="003D0E6C" w:rsidRDefault="003D0E6C">
            <w:pPr>
              <w:widowControl/>
              <w:wordWrap w:val="0"/>
              <w:spacing w:line="240" w:lineRule="auto"/>
              <w:jc w:val="center"/>
              <w:rPr>
                <w:sz w:val="18"/>
              </w:rPr>
            </w:pPr>
          </w:p>
        </w:tc>
        <w:tc>
          <w:tcPr>
            <w:tcW w:w="1069" w:type="pct"/>
          </w:tcPr>
          <w:p w14:paraId="491AD309" w14:textId="77777777" w:rsidR="003D0E6C" w:rsidRDefault="003D0E6C">
            <w:pPr>
              <w:widowControl/>
              <w:wordWrap w:val="0"/>
              <w:spacing w:line="240" w:lineRule="auto"/>
              <w:jc w:val="center"/>
              <w:rPr>
                <w:sz w:val="18"/>
              </w:rPr>
            </w:pPr>
          </w:p>
        </w:tc>
      </w:tr>
      <w:tr w:rsidR="003D0E6C" w14:paraId="0D6A7666" w14:textId="77777777">
        <w:trPr>
          <w:trHeight w:val="345"/>
        </w:trPr>
        <w:tc>
          <w:tcPr>
            <w:tcW w:w="352" w:type="pct"/>
          </w:tcPr>
          <w:p w14:paraId="58A871E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26FC1E" w14:textId="77777777" w:rsidR="003D0E6C" w:rsidRDefault="00000000">
            <w:pPr>
              <w:widowControl/>
              <w:wordWrap w:val="0"/>
              <w:spacing w:line="240" w:lineRule="auto"/>
              <w:jc w:val="center"/>
              <w:rPr>
                <w:sz w:val="18"/>
              </w:rPr>
            </w:pPr>
            <w:r>
              <w:rPr>
                <w:rFonts w:hint="eastAsia"/>
                <w:sz w:val="18"/>
              </w:rPr>
              <w:t>K7137</w:t>
            </w:r>
          </w:p>
        </w:tc>
        <w:tc>
          <w:tcPr>
            <w:tcW w:w="3120" w:type="pct"/>
          </w:tcPr>
          <w:p w14:paraId="498257E0" w14:textId="77777777" w:rsidR="003D0E6C" w:rsidRDefault="003D0E6C">
            <w:pPr>
              <w:widowControl/>
              <w:wordWrap w:val="0"/>
              <w:spacing w:line="240" w:lineRule="auto"/>
              <w:jc w:val="center"/>
              <w:rPr>
                <w:sz w:val="18"/>
              </w:rPr>
            </w:pPr>
          </w:p>
        </w:tc>
        <w:tc>
          <w:tcPr>
            <w:tcW w:w="1069" w:type="pct"/>
          </w:tcPr>
          <w:p w14:paraId="7DCE5F8C" w14:textId="77777777" w:rsidR="003D0E6C" w:rsidRDefault="003D0E6C">
            <w:pPr>
              <w:widowControl/>
              <w:wordWrap w:val="0"/>
              <w:spacing w:line="240" w:lineRule="auto"/>
              <w:jc w:val="center"/>
              <w:rPr>
                <w:sz w:val="18"/>
              </w:rPr>
            </w:pPr>
          </w:p>
        </w:tc>
      </w:tr>
      <w:tr w:rsidR="003D0E6C" w14:paraId="59235F0C" w14:textId="77777777">
        <w:trPr>
          <w:trHeight w:val="345"/>
        </w:trPr>
        <w:tc>
          <w:tcPr>
            <w:tcW w:w="352" w:type="pct"/>
          </w:tcPr>
          <w:p w14:paraId="273B8BC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6EF883" w14:textId="77777777" w:rsidR="003D0E6C" w:rsidRDefault="00000000">
            <w:pPr>
              <w:widowControl/>
              <w:wordWrap w:val="0"/>
              <w:spacing w:line="240" w:lineRule="auto"/>
              <w:jc w:val="center"/>
              <w:rPr>
                <w:sz w:val="18"/>
              </w:rPr>
            </w:pPr>
            <w:r>
              <w:rPr>
                <w:rFonts w:hint="eastAsia"/>
                <w:sz w:val="18"/>
              </w:rPr>
              <w:t>K7138</w:t>
            </w:r>
          </w:p>
        </w:tc>
        <w:tc>
          <w:tcPr>
            <w:tcW w:w="3120" w:type="pct"/>
          </w:tcPr>
          <w:p w14:paraId="0184170F" w14:textId="77777777" w:rsidR="003D0E6C" w:rsidRDefault="003D0E6C">
            <w:pPr>
              <w:widowControl/>
              <w:wordWrap w:val="0"/>
              <w:spacing w:line="240" w:lineRule="auto"/>
              <w:jc w:val="center"/>
              <w:rPr>
                <w:sz w:val="18"/>
              </w:rPr>
            </w:pPr>
          </w:p>
        </w:tc>
        <w:tc>
          <w:tcPr>
            <w:tcW w:w="1069" w:type="pct"/>
          </w:tcPr>
          <w:p w14:paraId="13E6EE09" w14:textId="77777777" w:rsidR="003D0E6C" w:rsidRDefault="003D0E6C">
            <w:pPr>
              <w:widowControl/>
              <w:wordWrap w:val="0"/>
              <w:spacing w:line="240" w:lineRule="auto"/>
              <w:jc w:val="center"/>
              <w:rPr>
                <w:sz w:val="18"/>
              </w:rPr>
            </w:pPr>
          </w:p>
        </w:tc>
      </w:tr>
      <w:tr w:rsidR="003D0E6C" w14:paraId="40C3E01D" w14:textId="77777777">
        <w:trPr>
          <w:trHeight w:val="345"/>
        </w:trPr>
        <w:tc>
          <w:tcPr>
            <w:tcW w:w="352" w:type="pct"/>
          </w:tcPr>
          <w:p w14:paraId="712DB02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CC80EC" w14:textId="77777777" w:rsidR="003D0E6C" w:rsidRDefault="00000000">
            <w:pPr>
              <w:widowControl/>
              <w:wordWrap w:val="0"/>
              <w:spacing w:line="240" w:lineRule="auto"/>
              <w:jc w:val="center"/>
              <w:rPr>
                <w:sz w:val="18"/>
              </w:rPr>
            </w:pPr>
            <w:r>
              <w:rPr>
                <w:rFonts w:hint="eastAsia"/>
                <w:sz w:val="18"/>
              </w:rPr>
              <w:t>K7139</w:t>
            </w:r>
          </w:p>
        </w:tc>
        <w:tc>
          <w:tcPr>
            <w:tcW w:w="3120" w:type="pct"/>
          </w:tcPr>
          <w:p w14:paraId="17E413EF" w14:textId="77777777" w:rsidR="003D0E6C" w:rsidRDefault="003D0E6C">
            <w:pPr>
              <w:widowControl/>
              <w:wordWrap w:val="0"/>
              <w:spacing w:line="240" w:lineRule="auto"/>
              <w:jc w:val="center"/>
              <w:rPr>
                <w:sz w:val="18"/>
              </w:rPr>
            </w:pPr>
          </w:p>
        </w:tc>
        <w:tc>
          <w:tcPr>
            <w:tcW w:w="1069" w:type="pct"/>
          </w:tcPr>
          <w:p w14:paraId="5A0507D9" w14:textId="77777777" w:rsidR="003D0E6C" w:rsidRDefault="003D0E6C">
            <w:pPr>
              <w:widowControl/>
              <w:wordWrap w:val="0"/>
              <w:spacing w:line="240" w:lineRule="auto"/>
              <w:jc w:val="center"/>
              <w:rPr>
                <w:sz w:val="18"/>
              </w:rPr>
            </w:pPr>
          </w:p>
        </w:tc>
      </w:tr>
      <w:tr w:rsidR="003D0E6C" w14:paraId="43059DFF" w14:textId="77777777">
        <w:trPr>
          <w:trHeight w:val="345"/>
        </w:trPr>
        <w:tc>
          <w:tcPr>
            <w:tcW w:w="352" w:type="pct"/>
          </w:tcPr>
          <w:p w14:paraId="01FB0B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6F89AD1" w14:textId="77777777" w:rsidR="003D0E6C" w:rsidRDefault="00000000">
            <w:pPr>
              <w:widowControl/>
              <w:wordWrap w:val="0"/>
              <w:spacing w:line="240" w:lineRule="auto"/>
              <w:jc w:val="center"/>
              <w:rPr>
                <w:sz w:val="18"/>
              </w:rPr>
            </w:pPr>
            <w:r>
              <w:rPr>
                <w:rFonts w:hint="eastAsia"/>
                <w:sz w:val="18"/>
              </w:rPr>
              <w:t>K7140</w:t>
            </w:r>
          </w:p>
        </w:tc>
        <w:tc>
          <w:tcPr>
            <w:tcW w:w="3120" w:type="pct"/>
          </w:tcPr>
          <w:p w14:paraId="12BF4FD7" w14:textId="77777777" w:rsidR="003D0E6C" w:rsidRDefault="003D0E6C">
            <w:pPr>
              <w:widowControl/>
              <w:wordWrap w:val="0"/>
              <w:spacing w:line="240" w:lineRule="auto"/>
              <w:jc w:val="center"/>
              <w:rPr>
                <w:sz w:val="18"/>
              </w:rPr>
            </w:pPr>
          </w:p>
        </w:tc>
        <w:tc>
          <w:tcPr>
            <w:tcW w:w="1069" w:type="pct"/>
          </w:tcPr>
          <w:p w14:paraId="3FA3306E" w14:textId="77777777" w:rsidR="003D0E6C" w:rsidRDefault="003D0E6C">
            <w:pPr>
              <w:widowControl/>
              <w:wordWrap w:val="0"/>
              <w:spacing w:line="240" w:lineRule="auto"/>
              <w:jc w:val="center"/>
              <w:rPr>
                <w:sz w:val="18"/>
              </w:rPr>
            </w:pPr>
          </w:p>
        </w:tc>
      </w:tr>
      <w:tr w:rsidR="003D0E6C" w14:paraId="45FC60C2" w14:textId="77777777">
        <w:trPr>
          <w:trHeight w:val="345"/>
        </w:trPr>
        <w:tc>
          <w:tcPr>
            <w:tcW w:w="352" w:type="pct"/>
          </w:tcPr>
          <w:p w14:paraId="6D6920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512B090" w14:textId="77777777" w:rsidR="003D0E6C" w:rsidRDefault="00000000">
            <w:pPr>
              <w:widowControl/>
              <w:wordWrap w:val="0"/>
              <w:spacing w:line="240" w:lineRule="auto"/>
              <w:jc w:val="center"/>
              <w:rPr>
                <w:sz w:val="18"/>
              </w:rPr>
            </w:pPr>
            <w:r>
              <w:rPr>
                <w:rFonts w:hint="eastAsia"/>
                <w:sz w:val="18"/>
              </w:rPr>
              <w:t>K7141</w:t>
            </w:r>
          </w:p>
        </w:tc>
        <w:tc>
          <w:tcPr>
            <w:tcW w:w="3120" w:type="pct"/>
          </w:tcPr>
          <w:p w14:paraId="47C584CA" w14:textId="77777777" w:rsidR="003D0E6C" w:rsidRDefault="003D0E6C">
            <w:pPr>
              <w:widowControl/>
              <w:wordWrap w:val="0"/>
              <w:spacing w:line="240" w:lineRule="auto"/>
              <w:jc w:val="center"/>
              <w:rPr>
                <w:sz w:val="18"/>
              </w:rPr>
            </w:pPr>
          </w:p>
        </w:tc>
        <w:tc>
          <w:tcPr>
            <w:tcW w:w="1069" w:type="pct"/>
          </w:tcPr>
          <w:p w14:paraId="0723D05C" w14:textId="77777777" w:rsidR="003D0E6C" w:rsidRDefault="003D0E6C">
            <w:pPr>
              <w:widowControl/>
              <w:wordWrap w:val="0"/>
              <w:spacing w:line="240" w:lineRule="auto"/>
              <w:jc w:val="center"/>
              <w:rPr>
                <w:sz w:val="18"/>
              </w:rPr>
            </w:pPr>
          </w:p>
        </w:tc>
      </w:tr>
      <w:tr w:rsidR="003D0E6C" w14:paraId="5A0F346B" w14:textId="77777777">
        <w:trPr>
          <w:trHeight w:val="345"/>
        </w:trPr>
        <w:tc>
          <w:tcPr>
            <w:tcW w:w="352" w:type="pct"/>
          </w:tcPr>
          <w:p w14:paraId="62C4D53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342ABF" w14:textId="77777777" w:rsidR="003D0E6C" w:rsidRDefault="00000000">
            <w:pPr>
              <w:widowControl/>
              <w:wordWrap w:val="0"/>
              <w:spacing w:line="240" w:lineRule="auto"/>
              <w:jc w:val="center"/>
              <w:rPr>
                <w:sz w:val="18"/>
              </w:rPr>
            </w:pPr>
            <w:r>
              <w:rPr>
                <w:rFonts w:hint="eastAsia"/>
                <w:sz w:val="18"/>
              </w:rPr>
              <w:t>K7142</w:t>
            </w:r>
          </w:p>
        </w:tc>
        <w:tc>
          <w:tcPr>
            <w:tcW w:w="3120" w:type="pct"/>
          </w:tcPr>
          <w:p w14:paraId="3E9CD5CD" w14:textId="77777777" w:rsidR="003D0E6C" w:rsidRDefault="003D0E6C">
            <w:pPr>
              <w:widowControl/>
              <w:wordWrap w:val="0"/>
              <w:spacing w:line="240" w:lineRule="auto"/>
              <w:jc w:val="center"/>
              <w:rPr>
                <w:sz w:val="18"/>
              </w:rPr>
            </w:pPr>
          </w:p>
        </w:tc>
        <w:tc>
          <w:tcPr>
            <w:tcW w:w="1069" w:type="pct"/>
          </w:tcPr>
          <w:p w14:paraId="703D2C37" w14:textId="77777777" w:rsidR="003D0E6C" w:rsidRDefault="003D0E6C">
            <w:pPr>
              <w:widowControl/>
              <w:wordWrap w:val="0"/>
              <w:spacing w:line="240" w:lineRule="auto"/>
              <w:jc w:val="center"/>
              <w:rPr>
                <w:sz w:val="18"/>
              </w:rPr>
            </w:pPr>
          </w:p>
        </w:tc>
      </w:tr>
      <w:tr w:rsidR="003D0E6C" w14:paraId="61BD18ED" w14:textId="77777777">
        <w:trPr>
          <w:trHeight w:val="345"/>
        </w:trPr>
        <w:tc>
          <w:tcPr>
            <w:tcW w:w="352" w:type="pct"/>
          </w:tcPr>
          <w:p w14:paraId="756574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032299C" w14:textId="77777777" w:rsidR="003D0E6C" w:rsidRDefault="00000000">
            <w:pPr>
              <w:widowControl/>
              <w:wordWrap w:val="0"/>
              <w:spacing w:line="240" w:lineRule="auto"/>
              <w:jc w:val="center"/>
              <w:rPr>
                <w:sz w:val="18"/>
              </w:rPr>
            </w:pPr>
            <w:r>
              <w:rPr>
                <w:rFonts w:hint="eastAsia"/>
                <w:sz w:val="18"/>
              </w:rPr>
              <w:t>K7143</w:t>
            </w:r>
          </w:p>
        </w:tc>
        <w:tc>
          <w:tcPr>
            <w:tcW w:w="3120" w:type="pct"/>
          </w:tcPr>
          <w:p w14:paraId="2B519629" w14:textId="77777777" w:rsidR="003D0E6C" w:rsidRDefault="003D0E6C">
            <w:pPr>
              <w:widowControl/>
              <w:wordWrap w:val="0"/>
              <w:spacing w:line="240" w:lineRule="auto"/>
              <w:jc w:val="center"/>
              <w:rPr>
                <w:sz w:val="18"/>
              </w:rPr>
            </w:pPr>
          </w:p>
        </w:tc>
        <w:tc>
          <w:tcPr>
            <w:tcW w:w="1069" w:type="pct"/>
          </w:tcPr>
          <w:p w14:paraId="12D24465" w14:textId="77777777" w:rsidR="003D0E6C" w:rsidRDefault="003D0E6C">
            <w:pPr>
              <w:widowControl/>
              <w:wordWrap w:val="0"/>
              <w:spacing w:line="240" w:lineRule="auto"/>
              <w:jc w:val="center"/>
              <w:rPr>
                <w:sz w:val="18"/>
              </w:rPr>
            </w:pPr>
          </w:p>
        </w:tc>
      </w:tr>
      <w:tr w:rsidR="003D0E6C" w14:paraId="23317738" w14:textId="77777777">
        <w:trPr>
          <w:trHeight w:val="345"/>
        </w:trPr>
        <w:tc>
          <w:tcPr>
            <w:tcW w:w="352" w:type="pct"/>
          </w:tcPr>
          <w:p w14:paraId="366C42A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245A7ED" w14:textId="77777777" w:rsidR="003D0E6C" w:rsidRDefault="00000000">
            <w:pPr>
              <w:widowControl/>
              <w:wordWrap w:val="0"/>
              <w:spacing w:line="240" w:lineRule="auto"/>
              <w:jc w:val="center"/>
              <w:rPr>
                <w:sz w:val="18"/>
              </w:rPr>
            </w:pPr>
            <w:r>
              <w:rPr>
                <w:rFonts w:hint="eastAsia"/>
                <w:sz w:val="18"/>
              </w:rPr>
              <w:t>K7144</w:t>
            </w:r>
          </w:p>
        </w:tc>
        <w:tc>
          <w:tcPr>
            <w:tcW w:w="3120" w:type="pct"/>
          </w:tcPr>
          <w:p w14:paraId="6518E4BB" w14:textId="77777777" w:rsidR="003D0E6C" w:rsidRDefault="003D0E6C">
            <w:pPr>
              <w:widowControl/>
              <w:wordWrap w:val="0"/>
              <w:spacing w:line="240" w:lineRule="auto"/>
              <w:jc w:val="center"/>
              <w:rPr>
                <w:sz w:val="18"/>
              </w:rPr>
            </w:pPr>
          </w:p>
        </w:tc>
        <w:tc>
          <w:tcPr>
            <w:tcW w:w="1069" w:type="pct"/>
          </w:tcPr>
          <w:p w14:paraId="25EF78B9" w14:textId="77777777" w:rsidR="003D0E6C" w:rsidRDefault="003D0E6C">
            <w:pPr>
              <w:widowControl/>
              <w:wordWrap w:val="0"/>
              <w:spacing w:line="240" w:lineRule="auto"/>
              <w:jc w:val="center"/>
              <w:rPr>
                <w:sz w:val="18"/>
              </w:rPr>
            </w:pPr>
          </w:p>
        </w:tc>
      </w:tr>
      <w:tr w:rsidR="003D0E6C" w14:paraId="637E0CA7" w14:textId="77777777">
        <w:trPr>
          <w:trHeight w:val="345"/>
        </w:trPr>
        <w:tc>
          <w:tcPr>
            <w:tcW w:w="352" w:type="pct"/>
          </w:tcPr>
          <w:p w14:paraId="3A9EE3E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9AA8BA" w14:textId="77777777" w:rsidR="003D0E6C" w:rsidRDefault="00000000">
            <w:pPr>
              <w:widowControl/>
              <w:wordWrap w:val="0"/>
              <w:spacing w:line="240" w:lineRule="auto"/>
              <w:jc w:val="center"/>
              <w:rPr>
                <w:sz w:val="18"/>
              </w:rPr>
            </w:pPr>
            <w:r>
              <w:rPr>
                <w:rFonts w:hint="eastAsia"/>
                <w:sz w:val="18"/>
              </w:rPr>
              <w:t>K7145</w:t>
            </w:r>
          </w:p>
        </w:tc>
        <w:tc>
          <w:tcPr>
            <w:tcW w:w="3120" w:type="pct"/>
          </w:tcPr>
          <w:p w14:paraId="64E5ACE3" w14:textId="77777777" w:rsidR="003D0E6C" w:rsidRDefault="003D0E6C">
            <w:pPr>
              <w:widowControl/>
              <w:wordWrap w:val="0"/>
              <w:spacing w:line="240" w:lineRule="auto"/>
              <w:jc w:val="center"/>
              <w:rPr>
                <w:sz w:val="18"/>
              </w:rPr>
            </w:pPr>
          </w:p>
        </w:tc>
        <w:tc>
          <w:tcPr>
            <w:tcW w:w="1069" w:type="pct"/>
          </w:tcPr>
          <w:p w14:paraId="3CB32B6F" w14:textId="77777777" w:rsidR="003D0E6C" w:rsidRDefault="003D0E6C">
            <w:pPr>
              <w:widowControl/>
              <w:wordWrap w:val="0"/>
              <w:spacing w:line="240" w:lineRule="auto"/>
              <w:jc w:val="center"/>
              <w:rPr>
                <w:sz w:val="18"/>
              </w:rPr>
            </w:pPr>
          </w:p>
        </w:tc>
      </w:tr>
      <w:tr w:rsidR="003D0E6C" w14:paraId="3FDFF8D7" w14:textId="77777777">
        <w:trPr>
          <w:trHeight w:val="345"/>
        </w:trPr>
        <w:tc>
          <w:tcPr>
            <w:tcW w:w="352" w:type="pct"/>
          </w:tcPr>
          <w:p w14:paraId="7A9580D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47CF41A" w14:textId="77777777" w:rsidR="003D0E6C" w:rsidRDefault="00000000">
            <w:pPr>
              <w:widowControl/>
              <w:wordWrap w:val="0"/>
              <w:spacing w:line="240" w:lineRule="auto"/>
              <w:jc w:val="center"/>
              <w:rPr>
                <w:sz w:val="18"/>
              </w:rPr>
            </w:pPr>
            <w:r>
              <w:rPr>
                <w:rFonts w:hint="eastAsia"/>
                <w:sz w:val="18"/>
              </w:rPr>
              <w:t>K7146</w:t>
            </w:r>
          </w:p>
        </w:tc>
        <w:tc>
          <w:tcPr>
            <w:tcW w:w="3120" w:type="pct"/>
          </w:tcPr>
          <w:p w14:paraId="5779A87F" w14:textId="77777777" w:rsidR="003D0E6C" w:rsidRDefault="003D0E6C">
            <w:pPr>
              <w:widowControl/>
              <w:wordWrap w:val="0"/>
              <w:spacing w:line="240" w:lineRule="auto"/>
              <w:jc w:val="center"/>
              <w:rPr>
                <w:sz w:val="18"/>
              </w:rPr>
            </w:pPr>
          </w:p>
        </w:tc>
        <w:tc>
          <w:tcPr>
            <w:tcW w:w="1069" w:type="pct"/>
          </w:tcPr>
          <w:p w14:paraId="49B7F187" w14:textId="77777777" w:rsidR="003D0E6C" w:rsidRDefault="003D0E6C">
            <w:pPr>
              <w:widowControl/>
              <w:wordWrap w:val="0"/>
              <w:spacing w:line="240" w:lineRule="auto"/>
              <w:jc w:val="center"/>
              <w:rPr>
                <w:sz w:val="18"/>
              </w:rPr>
            </w:pPr>
          </w:p>
        </w:tc>
      </w:tr>
      <w:tr w:rsidR="003D0E6C" w14:paraId="440D833F" w14:textId="77777777">
        <w:trPr>
          <w:trHeight w:val="345"/>
        </w:trPr>
        <w:tc>
          <w:tcPr>
            <w:tcW w:w="352" w:type="pct"/>
          </w:tcPr>
          <w:p w14:paraId="6E76B7F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B7BF763" w14:textId="77777777" w:rsidR="003D0E6C" w:rsidRDefault="00000000">
            <w:pPr>
              <w:widowControl/>
              <w:wordWrap w:val="0"/>
              <w:spacing w:line="240" w:lineRule="auto"/>
              <w:jc w:val="center"/>
              <w:rPr>
                <w:sz w:val="18"/>
              </w:rPr>
            </w:pPr>
            <w:r>
              <w:rPr>
                <w:rFonts w:hint="eastAsia"/>
                <w:sz w:val="18"/>
              </w:rPr>
              <w:t>K7147</w:t>
            </w:r>
          </w:p>
        </w:tc>
        <w:tc>
          <w:tcPr>
            <w:tcW w:w="3120" w:type="pct"/>
          </w:tcPr>
          <w:p w14:paraId="2E29891D" w14:textId="77777777" w:rsidR="003D0E6C" w:rsidRDefault="003D0E6C">
            <w:pPr>
              <w:widowControl/>
              <w:wordWrap w:val="0"/>
              <w:spacing w:line="240" w:lineRule="auto"/>
              <w:jc w:val="center"/>
              <w:rPr>
                <w:sz w:val="18"/>
              </w:rPr>
            </w:pPr>
          </w:p>
        </w:tc>
        <w:tc>
          <w:tcPr>
            <w:tcW w:w="1069" w:type="pct"/>
          </w:tcPr>
          <w:p w14:paraId="5556C0DD" w14:textId="77777777" w:rsidR="003D0E6C" w:rsidRDefault="003D0E6C">
            <w:pPr>
              <w:widowControl/>
              <w:wordWrap w:val="0"/>
              <w:spacing w:line="240" w:lineRule="auto"/>
              <w:jc w:val="center"/>
              <w:rPr>
                <w:sz w:val="18"/>
              </w:rPr>
            </w:pPr>
          </w:p>
        </w:tc>
      </w:tr>
      <w:tr w:rsidR="003D0E6C" w14:paraId="28C87301" w14:textId="77777777">
        <w:trPr>
          <w:trHeight w:val="345"/>
        </w:trPr>
        <w:tc>
          <w:tcPr>
            <w:tcW w:w="352" w:type="pct"/>
          </w:tcPr>
          <w:p w14:paraId="4227332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4E305DC" w14:textId="77777777" w:rsidR="003D0E6C" w:rsidRDefault="00000000">
            <w:pPr>
              <w:widowControl/>
              <w:wordWrap w:val="0"/>
              <w:spacing w:line="240" w:lineRule="auto"/>
              <w:jc w:val="center"/>
              <w:rPr>
                <w:sz w:val="18"/>
              </w:rPr>
            </w:pPr>
            <w:r>
              <w:rPr>
                <w:rFonts w:hint="eastAsia"/>
                <w:sz w:val="18"/>
              </w:rPr>
              <w:t>K7148</w:t>
            </w:r>
          </w:p>
        </w:tc>
        <w:tc>
          <w:tcPr>
            <w:tcW w:w="3120" w:type="pct"/>
          </w:tcPr>
          <w:p w14:paraId="38F566B9" w14:textId="77777777" w:rsidR="003D0E6C" w:rsidRDefault="003D0E6C">
            <w:pPr>
              <w:widowControl/>
              <w:wordWrap w:val="0"/>
              <w:spacing w:line="240" w:lineRule="auto"/>
              <w:jc w:val="center"/>
              <w:rPr>
                <w:sz w:val="18"/>
              </w:rPr>
            </w:pPr>
          </w:p>
        </w:tc>
        <w:tc>
          <w:tcPr>
            <w:tcW w:w="1069" w:type="pct"/>
          </w:tcPr>
          <w:p w14:paraId="5AB6652D" w14:textId="77777777" w:rsidR="003D0E6C" w:rsidRDefault="003D0E6C">
            <w:pPr>
              <w:widowControl/>
              <w:wordWrap w:val="0"/>
              <w:spacing w:line="240" w:lineRule="auto"/>
              <w:jc w:val="center"/>
              <w:rPr>
                <w:sz w:val="18"/>
              </w:rPr>
            </w:pPr>
          </w:p>
        </w:tc>
      </w:tr>
      <w:tr w:rsidR="003D0E6C" w14:paraId="72C51510" w14:textId="77777777">
        <w:trPr>
          <w:trHeight w:val="345"/>
        </w:trPr>
        <w:tc>
          <w:tcPr>
            <w:tcW w:w="352" w:type="pct"/>
          </w:tcPr>
          <w:p w14:paraId="4082080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77BBB74" w14:textId="77777777" w:rsidR="003D0E6C" w:rsidRDefault="00000000">
            <w:pPr>
              <w:widowControl/>
              <w:wordWrap w:val="0"/>
              <w:spacing w:line="240" w:lineRule="auto"/>
              <w:jc w:val="center"/>
              <w:rPr>
                <w:sz w:val="18"/>
              </w:rPr>
            </w:pPr>
            <w:r>
              <w:rPr>
                <w:rFonts w:hint="eastAsia"/>
                <w:sz w:val="18"/>
              </w:rPr>
              <w:t>K7149</w:t>
            </w:r>
          </w:p>
        </w:tc>
        <w:tc>
          <w:tcPr>
            <w:tcW w:w="3120" w:type="pct"/>
          </w:tcPr>
          <w:p w14:paraId="0BCC41EB" w14:textId="77777777" w:rsidR="003D0E6C" w:rsidRDefault="003D0E6C">
            <w:pPr>
              <w:widowControl/>
              <w:wordWrap w:val="0"/>
              <w:spacing w:line="240" w:lineRule="auto"/>
              <w:jc w:val="center"/>
              <w:rPr>
                <w:sz w:val="18"/>
              </w:rPr>
            </w:pPr>
          </w:p>
        </w:tc>
        <w:tc>
          <w:tcPr>
            <w:tcW w:w="1069" w:type="pct"/>
          </w:tcPr>
          <w:p w14:paraId="51D51ADC" w14:textId="77777777" w:rsidR="003D0E6C" w:rsidRDefault="003D0E6C">
            <w:pPr>
              <w:widowControl/>
              <w:wordWrap w:val="0"/>
              <w:spacing w:line="240" w:lineRule="auto"/>
              <w:jc w:val="center"/>
              <w:rPr>
                <w:sz w:val="18"/>
              </w:rPr>
            </w:pPr>
          </w:p>
        </w:tc>
      </w:tr>
      <w:tr w:rsidR="003D0E6C" w14:paraId="1D116B25" w14:textId="77777777">
        <w:trPr>
          <w:trHeight w:val="345"/>
        </w:trPr>
        <w:tc>
          <w:tcPr>
            <w:tcW w:w="352" w:type="pct"/>
          </w:tcPr>
          <w:p w14:paraId="77DC81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5B8714" w14:textId="77777777" w:rsidR="003D0E6C" w:rsidRDefault="00000000">
            <w:pPr>
              <w:widowControl/>
              <w:wordWrap w:val="0"/>
              <w:spacing w:line="240" w:lineRule="auto"/>
              <w:jc w:val="center"/>
              <w:rPr>
                <w:sz w:val="18"/>
              </w:rPr>
            </w:pPr>
            <w:r>
              <w:rPr>
                <w:rFonts w:hint="eastAsia"/>
                <w:sz w:val="18"/>
              </w:rPr>
              <w:t>K7150</w:t>
            </w:r>
          </w:p>
        </w:tc>
        <w:tc>
          <w:tcPr>
            <w:tcW w:w="3120" w:type="pct"/>
          </w:tcPr>
          <w:p w14:paraId="03285096" w14:textId="77777777" w:rsidR="003D0E6C" w:rsidRDefault="003D0E6C">
            <w:pPr>
              <w:widowControl/>
              <w:wordWrap w:val="0"/>
              <w:spacing w:line="240" w:lineRule="auto"/>
              <w:jc w:val="center"/>
              <w:rPr>
                <w:sz w:val="18"/>
              </w:rPr>
            </w:pPr>
          </w:p>
        </w:tc>
        <w:tc>
          <w:tcPr>
            <w:tcW w:w="1069" w:type="pct"/>
          </w:tcPr>
          <w:p w14:paraId="2A4D8879" w14:textId="77777777" w:rsidR="003D0E6C" w:rsidRDefault="003D0E6C">
            <w:pPr>
              <w:widowControl/>
              <w:wordWrap w:val="0"/>
              <w:spacing w:line="240" w:lineRule="auto"/>
              <w:jc w:val="center"/>
              <w:rPr>
                <w:sz w:val="18"/>
              </w:rPr>
            </w:pPr>
          </w:p>
        </w:tc>
      </w:tr>
      <w:tr w:rsidR="003D0E6C" w14:paraId="1212C0DC" w14:textId="77777777">
        <w:trPr>
          <w:trHeight w:val="345"/>
        </w:trPr>
        <w:tc>
          <w:tcPr>
            <w:tcW w:w="352" w:type="pct"/>
          </w:tcPr>
          <w:p w14:paraId="55F47FE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FDC344A" w14:textId="77777777" w:rsidR="003D0E6C" w:rsidRDefault="00000000">
            <w:pPr>
              <w:widowControl/>
              <w:wordWrap w:val="0"/>
              <w:spacing w:line="240" w:lineRule="auto"/>
              <w:jc w:val="center"/>
              <w:rPr>
                <w:sz w:val="18"/>
              </w:rPr>
            </w:pPr>
            <w:r>
              <w:rPr>
                <w:rFonts w:hint="eastAsia"/>
                <w:sz w:val="18"/>
              </w:rPr>
              <w:t>K7151</w:t>
            </w:r>
          </w:p>
        </w:tc>
        <w:tc>
          <w:tcPr>
            <w:tcW w:w="3120" w:type="pct"/>
          </w:tcPr>
          <w:p w14:paraId="7D776EBE" w14:textId="77777777" w:rsidR="003D0E6C" w:rsidRDefault="003D0E6C">
            <w:pPr>
              <w:widowControl/>
              <w:wordWrap w:val="0"/>
              <w:spacing w:line="240" w:lineRule="auto"/>
              <w:jc w:val="center"/>
              <w:rPr>
                <w:sz w:val="18"/>
              </w:rPr>
            </w:pPr>
          </w:p>
        </w:tc>
        <w:tc>
          <w:tcPr>
            <w:tcW w:w="1069" w:type="pct"/>
          </w:tcPr>
          <w:p w14:paraId="2DBF831B" w14:textId="77777777" w:rsidR="003D0E6C" w:rsidRDefault="003D0E6C">
            <w:pPr>
              <w:widowControl/>
              <w:wordWrap w:val="0"/>
              <w:spacing w:line="240" w:lineRule="auto"/>
              <w:jc w:val="center"/>
              <w:rPr>
                <w:sz w:val="18"/>
              </w:rPr>
            </w:pPr>
          </w:p>
        </w:tc>
      </w:tr>
      <w:tr w:rsidR="003D0E6C" w14:paraId="01E45742" w14:textId="77777777">
        <w:trPr>
          <w:trHeight w:val="345"/>
        </w:trPr>
        <w:tc>
          <w:tcPr>
            <w:tcW w:w="352" w:type="pct"/>
          </w:tcPr>
          <w:p w14:paraId="14041F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D2B7FD1" w14:textId="77777777" w:rsidR="003D0E6C" w:rsidRDefault="00000000">
            <w:pPr>
              <w:widowControl/>
              <w:wordWrap w:val="0"/>
              <w:spacing w:line="240" w:lineRule="auto"/>
              <w:jc w:val="center"/>
              <w:rPr>
                <w:sz w:val="18"/>
              </w:rPr>
            </w:pPr>
            <w:r>
              <w:rPr>
                <w:rFonts w:hint="eastAsia"/>
                <w:sz w:val="18"/>
              </w:rPr>
              <w:t>K7152</w:t>
            </w:r>
          </w:p>
        </w:tc>
        <w:tc>
          <w:tcPr>
            <w:tcW w:w="3120" w:type="pct"/>
          </w:tcPr>
          <w:p w14:paraId="262C8481" w14:textId="77777777" w:rsidR="003D0E6C" w:rsidRDefault="003D0E6C">
            <w:pPr>
              <w:widowControl/>
              <w:wordWrap w:val="0"/>
              <w:spacing w:line="240" w:lineRule="auto"/>
              <w:jc w:val="center"/>
              <w:rPr>
                <w:sz w:val="18"/>
              </w:rPr>
            </w:pPr>
          </w:p>
        </w:tc>
        <w:tc>
          <w:tcPr>
            <w:tcW w:w="1069" w:type="pct"/>
          </w:tcPr>
          <w:p w14:paraId="4F085B76" w14:textId="77777777" w:rsidR="003D0E6C" w:rsidRDefault="003D0E6C">
            <w:pPr>
              <w:widowControl/>
              <w:wordWrap w:val="0"/>
              <w:spacing w:line="240" w:lineRule="auto"/>
              <w:jc w:val="center"/>
              <w:rPr>
                <w:sz w:val="18"/>
              </w:rPr>
            </w:pPr>
          </w:p>
        </w:tc>
      </w:tr>
      <w:tr w:rsidR="003D0E6C" w14:paraId="39CC0F0C" w14:textId="77777777">
        <w:trPr>
          <w:trHeight w:val="345"/>
        </w:trPr>
        <w:tc>
          <w:tcPr>
            <w:tcW w:w="352" w:type="pct"/>
          </w:tcPr>
          <w:p w14:paraId="064067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E1F74D" w14:textId="77777777" w:rsidR="003D0E6C" w:rsidRDefault="00000000">
            <w:pPr>
              <w:widowControl/>
              <w:wordWrap w:val="0"/>
              <w:spacing w:line="240" w:lineRule="auto"/>
              <w:jc w:val="center"/>
              <w:rPr>
                <w:sz w:val="18"/>
              </w:rPr>
            </w:pPr>
            <w:r>
              <w:rPr>
                <w:rFonts w:hint="eastAsia"/>
                <w:sz w:val="18"/>
              </w:rPr>
              <w:t>K7153</w:t>
            </w:r>
          </w:p>
        </w:tc>
        <w:tc>
          <w:tcPr>
            <w:tcW w:w="3120" w:type="pct"/>
          </w:tcPr>
          <w:p w14:paraId="1D0388BD" w14:textId="77777777" w:rsidR="003D0E6C" w:rsidRDefault="003D0E6C">
            <w:pPr>
              <w:widowControl/>
              <w:wordWrap w:val="0"/>
              <w:spacing w:line="240" w:lineRule="auto"/>
              <w:jc w:val="center"/>
              <w:rPr>
                <w:sz w:val="18"/>
              </w:rPr>
            </w:pPr>
          </w:p>
        </w:tc>
        <w:tc>
          <w:tcPr>
            <w:tcW w:w="1069" w:type="pct"/>
          </w:tcPr>
          <w:p w14:paraId="7BB819B7" w14:textId="77777777" w:rsidR="003D0E6C" w:rsidRDefault="003D0E6C">
            <w:pPr>
              <w:widowControl/>
              <w:wordWrap w:val="0"/>
              <w:spacing w:line="240" w:lineRule="auto"/>
              <w:jc w:val="center"/>
              <w:rPr>
                <w:sz w:val="18"/>
              </w:rPr>
            </w:pPr>
          </w:p>
        </w:tc>
      </w:tr>
      <w:tr w:rsidR="003D0E6C" w14:paraId="059DD29B" w14:textId="77777777">
        <w:trPr>
          <w:trHeight w:val="345"/>
        </w:trPr>
        <w:tc>
          <w:tcPr>
            <w:tcW w:w="352" w:type="pct"/>
          </w:tcPr>
          <w:p w14:paraId="310FFFA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D083C3" w14:textId="77777777" w:rsidR="003D0E6C" w:rsidRDefault="00000000">
            <w:pPr>
              <w:widowControl/>
              <w:wordWrap w:val="0"/>
              <w:spacing w:line="240" w:lineRule="auto"/>
              <w:jc w:val="center"/>
              <w:rPr>
                <w:sz w:val="18"/>
              </w:rPr>
            </w:pPr>
            <w:r>
              <w:rPr>
                <w:rFonts w:hint="eastAsia"/>
                <w:sz w:val="18"/>
              </w:rPr>
              <w:t>K7154</w:t>
            </w:r>
          </w:p>
        </w:tc>
        <w:tc>
          <w:tcPr>
            <w:tcW w:w="3120" w:type="pct"/>
          </w:tcPr>
          <w:p w14:paraId="463FDB9E" w14:textId="77777777" w:rsidR="003D0E6C" w:rsidRDefault="003D0E6C">
            <w:pPr>
              <w:widowControl/>
              <w:wordWrap w:val="0"/>
              <w:spacing w:line="240" w:lineRule="auto"/>
              <w:jc w:val="center"/>
              <w:rPr>
                <w:sz w:val="18"/>
              </w:rPr>
            </w:pPr>
          </w:p>
        </w:tc>
        <w:tc>
          <w:tcPr>
            <w:tcW w:w="1069" w:type="pct"/>
          </w:tcPr>
          <w:p w14:paraId="725BB8EE" w14:textId="77777777" w:rsidR="003D0E6C" w:rsidRDefault="003D0E6C">
            <w:pPr>
              <w:widowControl/>
              <w:wordWrap w:val="0"/>
              <w:spacing w:line="240" w:lineRule="auto"/>
              <w:jc w:val="center"/>
              <w:rPr>
                <w:sz w:val="18"/>
              </w:rPr>
            </w:pPr>
          </w:p>
        </w:tc>
      </w:tr>
      <w:tr w:rsidR="003D0E6C" w14:paraId="764A6BB6" w14:textId="77777777">
        <w:trPr>
          <w:trHeight w:val="345"/>
        </w:trPr>
        <w:tc>
          <w:tcPr>
            <w:tcW w:w="352" w:type="pct"/>
          </w:tcPr>
          <w:p w14:paraId="0968B43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D5D22F" w14:textId="77777777" w:rsidR="003D0E6C" w:rsidRDefault="00000000">
            <w:pPr>
              <w:widowControl/>
              <w:wordWrap w:val="0"/>
              <w:spacing w:line="240" w:lineRule="auto"/>
              <w:jc w:val="center"/>
              <w:rPr>
                <w:sz w:val="18"/>
              </w:rPr>
            </w:pPr>
            <w:r>
              <w:rPr>
                <w:rFonts w:hint="eastAsia"/>
                <w:sz w:val="18"/>
              </w:rPr>
              <w:t>K7155</w:t>
            </w:r>
          </w:p>
        </w:tc>
        <w:tc>
          <w:tcPr>
            <w:tcW w:w="3120" w:type="pct"/>
          </w:tcPr>
          <w:p w14:paraId="675B6E3C" w14:textId="77777777" w:rsidR="003D0E6C" w:rsidRDefault="003D0E6C">
            <w:pPr>
              <w:widowControl/>
              <w:wordWrap w:val="0"/>
              <w:spacing w:line="240" w:lineRule="auto"/>
              <w:jc w:val="center"/>
              <w:rPr>
                <w:sz w:val="18"/>
              </w:rPr>
            </w:pPr>
          </w:p>
        </w:tc>
        <w:tc>
          <w:tcPr>
            <w:tcW w:w="1069" w:type="pct"/>
          </w:tcPr>
          <w:p w14:paraId="6C852414" w14:textId="77777777" w:rsidR="003D0E6C" w:rsidRDefault="003D0E6C">
            <w:pPr>
              <w:widowControl/>
              <w:wordWrap w:val="0"/>
              <w:spacing w:line="240" w:lineRule="auto"/>
              <w:jc w:val="center"/>
              <w:rPr>
                <w:sz w:val="18"/>
              </w:rPr>
            </w:pPr>
          </w:p>
        </w:tc>
      </w:tr>
      <w:tr w:rsidR="003D0E6C" w14:paraId="18504D4B" w14:textId="77777777">
        <w:trPr>
          <w:trHeight w:val="345"/>
        </w:trPr>
        <w:tc>
          <w:tcPr>
            <w:tcW w:w="352" w:type="pct"/>
          </w:tcPr>
          <w:p w14:paraId="06D1EE3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AC27FE" w14:textId="77777777" w:rsidR="003D0E6C" w:rsidRDefault="00000000">
            <w:pPr>
              <w:widowControl/>
              <w:wordWrap w:val="0"/>
              <w:spacing w:line="240" w:lineRule="auto"/>
              <w:jc w:val="center"/>
              <w:rPr>
                <w:sz w:val="18"/>
              </w:rPr>
            </w:pPr>
            <w:r>
              <w:rPr>
                <w:rFonts w:hint="eastAsia"/>
                <w:sz w:val="18"/>
              </w:rPr>
              <w:t>K7156</w:t>
            </w:r>
          </w:p>
        </w:tc>
        <w:tc>
          <w:tcPr>
            <w:tcW w:w="3120" w:type="pct"/>
          </w:tcPr>
          <w:p w14:paraId="17CC3C44" w14:textId="77777777" w:rsidR="003D0E6C" w:rsidRDefault="003D0E6C">
            <w:pPr>
              <w:widowControl/>
              <w:wordWrap w:val="0"/>
              <w:spacing w:line="240" w:lineRule="auto"/>
              <w:jc w:val="center"/>
              <w:rPr>
                <w:sz w:val="18"/>
              </w:rPr>
            </w:pPr>
          </w:p>
        </w:tc>
        <w:tc>
          <w:tcPr>
            <w:tcW w:w="1069" w:type="pct"/>
          </w:tcPr>
          <w:p w14:paraId="75A17888" w14:textId="77777777" w:rsidR="003D0E6C" w:rsidRDefault="003D0E6C">
            <w:pPr>
              <w:widowControl/>
              <w:wordWrap w:val="0"/>
              <w:spacing w:line="240" w:lineRule="auto"/>
              <w:jc w:val="center"/>
              <w:rPr>
                <w:sz w:val="18"/>
              </w:rPr>
            </w:pPr>
          </w:p>
        </w:tc>
      </w:tr>
      <w:tr w:rsidR="003D0E6C" w14:paraId="6BB745CE" w14:textId="77777777">
        <w:trPr>
          <w:trHeight w:val="345"/>
        </w:trPr>
        <w:tc>
          <w:tcPr>
            <w:tcW w:w="352" w:type="pct"/>
          </w:tcPr>
          <w:p w14:paraId="5BB192C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595FEB" w14:textId="77777777" w:rsidR="003D0E6C" w:rsidRDefault="00000000">
            <w:pPr>
              <w:widowControl/>
              <w:wordWrap w:val="0"/>
              <w:spacing w:line="240" w:lineRule="auto"/>
              <w:jc w:val="center"/>
              <w:rPr>
                <w:sz w:val="18"/>
              </w:rPr>
            </w:pPr>
            <w:r>
              <w:rPr>
                <w:rFonts w:hint="eastAsia"/>
                <w:sz w:val="18"/>
              </w:rPr>
              <w:t>K7157</w:t>
            </w:r>
          </w:p>
        </w:tc>
        <w:tc>
          <w:tcPr>
            <w:tcW w:w="3120" w:type="pct"/>
          </w:tcPr>
          <w:p w14:paraId="7BDA547D" w14:textId="77777777" w:rsidR="003D0E6C" w:rsidRDefault="003D0E6C">
            <w:pPr>
              <w:widowControl/>
              <w:wordWrap w:val="0"/>
              <w:spacing w:line="240" w:lineRule="auto"/>
              <w:jc w:val="center"/>
              <w:rPr>
                <w:sz w:val="18"/>
              </w:rPr>
            </w:pPr>
          </w:p>
        </w:tc>
        <w:tc>
          <w:tcPr>
            <w:tcW w:w="1069" w:type="pct"/>
          </w:tcPr>
          <w:p w14:paraId="6382D916" w14:textId="77777777" w:rsidR="003D0E6C" w:rsidRDefault="003D0E6C">
            <w:pPr>
              <w:widowControl/>
              <w:wordWrap w:val="0"/>
              <w:spacing w:line="240" w:lineRule="auto"/>
              <w:jc w:val="center"/>
              <w:rPr>
                <w:sz w:val="18"/>
              </w:rPr>
            </w:pPr>
          </w:p>
        </w:tc>
      </w:tr>
      <w:tr w:rsidR="003D0E6C" w14:paraId="7FCACC3C" w14:textId="77777777">
        <w:trPr>
          <w:trHeight w:val="345"/>
        </w:trPr>
        <w:tc>
          <w:tcPr>
            <w:tcW w:w="352" w:type="pct"/>
          </w:tcPr>
          <w:p w14:paraId="3C387E3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E4E9B22" w14:textId="77777777" w:rsidR="003D0E6C" w:rsidRDefault="00000000">
            <w:pPr>
              <w:widowControl/>
              <w:wordWrap w:val="0"/>
              <w:spacing w:line="240" w:lineRule="auto"/>
              <w:jc w:val="center"/>
              <w:rPr>
                <w:sz w:val="18"/>
              </w:rPr>
            </w:pPr>
            <w:r>
              <w:rPr>
                <w:rFonts w:hint="eastAsia"/>
                <w:sz w:val="18"/>
              </w:rPr>
              <w:t>K7158</w:t>
            </w:r>
          </w:p>
        </w:tc>
        <w:tc>
          <w:tcPr>
            <w:tcW w:w="3120" w:type="pct"/>
          </w:tcPr>
          <w:p w14:paraId="7722F7E1" w14:textId="77777777" w:rsidR="003D0E6C" w:rsidRDefault="003D0E6C">
            <w:pPr>
              <w:widowControl/>
              <w:wordWrap w:val="0"/>
              <w:spacing w:line="240" w:lineRule="auto"/>
              <w:jc w:val="center"/>
              <w:rPr>
                <w:sz w:val="18"/>
              </w:rPr>
            </w:pPr>
          </w:p>
        </w:tc>
        <w:tc>
          <w:tcPr>
            <w:tcW w:w="1069" w:type="pct"/>
          </w:tcPr>
          <w:p w14:paraId="3B815CB0" w14:textId="77777777" w:rsidR="003D0E6C" w:rsidRDefault="003D0E6C">
            <w:pPr>
              <w:widowControl/>
              <w:wordWrap w:val="0"/>
              <w:spacing w:line="240" w:lineRule="auto"/>
              <w:jc w:val="center"/>
              <w:rPr>
                <w:sz w:val="18"/>
              </w:rPr>
            </w:pPr>
          </w:p>
        </w:tc>
      </w:tr>
      <w:tr w:rsidR="003D0E6C" w14:paraId="65BDEE99" w14:textId="77777777">
        <w:trPr>
          <w:trHeight w:val="345"/>
        </w:trPr>
        <w:tc>
          <w:tcPr>
            <w:tcW w:w="352" w:type="pct"/>
          </w:tcPr>
          <w:p w14:paraId="72D4B84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5AE0562" w14:textId="77777777" w:rsidR="003D0E6C" w:rsidRDefault="00000000">
            <w:pPr>
              <w:widowControl/>
              <w:wordWrap w:val="0"/>
              <w:spacing w:line="240" w:lineRule="auto"/>
              <w:jc w:val="center"/>
              <w:rPr>
                <w:sz w:val="18"/>
              </w:rPr>
            </w:pPr>
            <w:r>
              <w:rPr>
                <w:rFonts w:hint="eastAsia"/>
                <w:sz w:val="18"/>
              </w:rPr>
              <w:t>K7159</w:t>
            </w:r>
          </w:p>
        </w:tc>
        <w:tc>
          <w:tcPr>
            <w:tcW w:w="3120" w:type="pct"/>
          </w:tcPr>
          <w:p w14:paraId="235C0D12" w14:textId="77777777" w:rsidR="003D0E6C" w:rsidRDefault="003D0E6C">
            <w:pPr>
              <w:widowControl/>
              <w:wordWrap w:val="0"/>
              <w:spacing w:line="240" w:lineRule="auto"/>
              <w:jc w:val="center"/>
              <w:rPr>
                <w:sz w:val="18"/>
              </w:rPr>
            </w:pPr>
          </w:p>
        </w:tc>
        <w:tc>
          <w:tcPr>
            <w:tcW w:w="1069" w:type="pct"/>
          </w:tcPr>
          <w:p w14:paraId="499BF9EC" w14:textId="77777777" w:rsidR="003D0E6C" w:rsidRDefault="003D0E6C">
            <w:pPr>
              <w:widowControl/>
              <w:wordWrap w:val="0"/>
              <w:spacing w:line="240" w:lineRule="auto"/>
              <w:jc w:val="center"/>
              <w:rPr>
                <w:sz w:val="18"/>
              </w:rPr>
            </w:pPr>
          </w:p>
        </w:tc>
      </w:tr>
      <w:tr w:rsidR="003D0E6C" w14:paraId="26711515" w14:textId="77777777">
        <w:trPr>
          <w:trHeight w:val="345"/>
        </w:trPr>
        <w:tc>
          <w:tcPr>
            <w:tcW w:w="352" w:type="pct"/>
          </w:tcPr>
          <w:p w14:paraId="5DA3B5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C79D0FF" w14:textId="77777777" w:rsidR="003D0E6C" w:rsidRDefault="00000000">
            <w:pPr>
              <w:widowControl/>
              <w:wordWrap w:val="0"/>
              <w:spacing w:line="240" w:lineRule="auto"/>
              <w:jc w:val="center"/>
              <w:rPr>
                <w:sz w:val="18"/>
              </w:rPr>
            </w:pPr>
            <w:r>
              <w:rPr>
                <w:rFonts w:hint="eastAsia"/>
                <w:sz w:val="18"/>
              </w:rPr>
              <w:t>K7160</w:t>
            </w:r>
          </w:p>
        </w:tc>
        <w:tc>
          <w:tcPr>
            <w:tcW w:w="3120" w:type="pct"/>
          </w:tcPr>
          <w:p w14:paraId="2FEE1BC2" w14:textId="77777777" w:rsidR="003D0E6C" w:rsidRDefault="003D0E6C">
            <w:pPr>
              <w:widowControl/>
              <w:wordWrap w:val="0"/>
              <w:spacing w:line="240" w:lineRule="auto"/>
              <w:jc w:val="center"/>
              <w:rPr>
                <w:sz w:val="18"/>
              </w:rPr>
            </w:pPr>
          </w:p>
        </w:tc>
        <w:tc>
          <w:tcPr>
            <w:tcW w:w="1069" w:type="pct"/>
          </w:tcPr>
          <w:p w14:paraId="52237054" w14:textId="77777777" w:rsidR="003D0E6C" w:rsidRDefault="003D0E6C">
            <w:pPr>
              <w:widowControl/>
              <w:wordWrap w:val="0"/>
              <w:spacing w:line="240" w:lineRule="auto"/>
              <w:jc w:val="center"/>
              <w:rPr>
                <w:sz w:val="18"/>
              </w:rPr>
            </w:pPr>
          </w:p>
        </w:tc>
      </w:tr>
      <w:tr w:rsidR="003D0E6C" w14:paraId="04E08677" w14:textId="77777777">
        <w:trPr>
          <w:trHeight w:val="345"/>
        </w:trPr>
        <w:tc>
          <w:tcPr>
            <w:tcW w:w="352" w:type="pct"/>
          </w:tcPr>
          <w:p w14:paraId="40DBCF3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AA2D41" w14:textId="77777777" w:rsidR="003D0E6C" w:rsidRDefault="00000000">
            <w:pPr>
              <w:widowControl/>
              <w:wordWrap w:val="0"/>
              <w:spacing w:line="240" w:lineRule="auto"/>
              <w:jc w:val="center"/>
              <w:rPr>
                <w:sz w:val="18"/>
              </w:rPr>
            </w:pPr>
            <w:r>
              <w:rPr>
                <w:rFonts w:hint="eastAsia"/>
                <w:sz w:val="18"/>
              </w:rPr>
              <w:t>K7161</w:t>
            </w:r>
          </w:p>
        </w:tc>
        <w:tc>
          <w:tcPr>
            <w:tcW w:w="3120" w:type="pct"/>
          </w:tcPr>
          <w:p w14:paraId="69D713B7" w14:textId="77777777" w:rsidR="003D0E6C" w:rsidRDefault="003D0E6C">
            <w:pPr>
              <w:widowControl/>
              <w:wordWrap w:val="0"/>
              <w:spacing w:line="240" w:lineRule="auto"/>
              <w:jc w:val="center"/>
              <w:rPr>
                <w:sz w:val="18"/>
              </w:rPr>
            </w:pPr>
          </w:p>
        </w:tc>
        <w:tc>
          <w:tcPr>
            <w:tcW w:w="1069" w:type="pct"/>
          </w:tcPr>
          <w:p w14:paraId="24FCBE6F" w14:textId="77777777" w:rsidR="003D0E6C" w:rsidRDefault="003D0E6C">
            <w:pPr>
              <w:widowControl/>
              <w:wordWrap w:val="0"/>
              <w:spacing w:line="240" w:lineRule="auto"/>
              <w:jc w:val="center"/>
              <w:rPr>
                <w:sz w:val="18"/>
              </w:rPr>
            </w:pPr>
          </w:p>
        </w:tc>
      </w:tr>
      <w:tr w:rsidR="003D0E6C" w14:paraId="4FFF5C5F" w14:textId="77777777">
        <w:trPr>
          <w:trHeight w:val="345"/>
        </w:trPr>
        <w:tc>
          <w:tcPr>
            <w:tcW w:w="352" w:type="pct"/>
          </w:tcPr>
          <w:p w14:paraId="4AA6F06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160896A" w14:textId="77777777" w:rsidR="003D0E6C" w:rsidRDefault="00000000">
            <w:pPr>
              <w:widowControl/>
              <w:wordWrap w:val="0"/>
              <w:spacing w:line="240" w:lineRule="auto"/>
              <w:jc w:val="center"/>
              <w:rPr>
                <w:sz w:val="18"/>
              </w:rPr>
            </w:pPr>
            <w:r>
              <w:rPr>
                <w:rFonts w:hint="eastAsia"/>
                <w:sz w:val="18"/>
              </w:rPr>
              <w:t>K7162</w:t>
            </w:r>
          </w:p>
        </w:tc>
        <w:tc>
          <w:tcPr>
            <w:tcW w:w="3120" w:type="pct"/>
          </w:tcPr>
          <w:p w14:paraId="45CC9F1C" w14:textId="77777777" w:rsidR="003D0E6C" w:rsidRDefault="003D0E6C">
            <w:pPr>
              <w:widowControl/>
              <w:wordWrap w:val="0"/>
              <w:spacing w:line="240" w:lineRule="auto"/>
              <w:jc w:val="center"/>
              <w:rPr>
                <w:sz w:val="18"/>
              </w:rPr>
            </w:pPr>
          </w:p>
        </w:tc>
        <w:tc>
          <w:tcPr>
            <w:tcW w:w="1069" w:type="pct"/>
          </w:tcPr>
          <w:p w14:paraId="234F53D5" w14:textId="77777777" w:rsidR="003D0E6C" w:rsidRDefault="003D0E6C">
            <w:pPr>
              <w:widowControl/>
              <w:wordWrap w:val="0"/>
              <w:spacing w:line="240" w:lineRule="auto"/>
              <w:jc w:val="center"/>
              <w:rPr>
                <w:sz w:val="18"/>
              </w:rPr>
            </w:pPr>
          </w:p>
        </w:tc>
      </w:tr>
      <w:tr w:rsidR="003D0E6C" w14:paraId="61A83542" w14:textId="77777777">
        <w:trPr>
          <w:trHeight w:val="345"/>
        </w:trPr>
        <w:tc>
          <w:tcPr>
            <w:tcW w:w="352" w:type="pct"/>
          </w:tcPr>
          <w:p w14:paraId="798F02E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E6FC48A" w14:textId="77777777" w:rsidR="003D0E6C" w:rsidRDefault="00000000">
            <w:pPr>
              <w:widowControl/>
              <w:wordWrap w:val="0"/>
              <w:spacing w:line="240" w:lineRule="auto"/>
              <w:jc w:val="center"/>
              <w:rPr>
                <w:sz w:val="18"/>
              </w:rPr>
            </w:pPr>
            <w:r>
              <w:rPr>
                <w:rFonts w:hint="eastAsia"/>
                <w:sz w:val="18"/>
              </w:rPr>
              <w:t>K7163</w:t>
            </w:r>
          </w:p>
        </w:tc>
        <w:tc>
          <w:tcPr>
            <w:tcW w:w="3120" w:type="pct"/>
          </w:tcPr>
          <w:p w14:paraId="5CF8750B" w14:textId="77777777" w:rsidR="003D0E6C" w:rsidRDefault="003D0E6C">
            <w:pPr>
              <w:widowControl/>
              <w:wordWrap w:val="0"/>
              <w:spacing w:line="240" w:lineRule="auto"/>
              <w:jc w:val="center"/>
              <w:rPr>
                <w:sz w:val="18"/>
              </w:rPr>
            </w:pPr>
          </w:p>
        </w:tc>
        <w:tc>
          <w:tcPr>
            <w:tcW w:w="1069" w:type="pct"/>
          </w:tcPr>
          <w:p w14:paraId="37ED386B" w14:textId="77777777" w:rsidR="003D0E6C" w:rsidRDefault="003D0E6C">
            <w:pPr>
              <w:widowControl/>
              <w:wordWrap w:val="0"/>
              <w:spacing w:line="240" w:lineRule="auto"/>
              <w:jc w:val="center"/>
              <w:rPr>
                <w:sz w:val="18"/>
              </w:rPr>
            </w:pPr>
          </w:p>
        </w:tc>
      </w:tr>
      <w:tr w:rsidR="003D0E6C" w14:paraId="0499FF51" w14:textId="77777777">
        <w:trPr>
          <w:trHeight w:val="345"/>
        </w:trPr>
        <w:tc>
          <w:tcPr>
            <w:tcW w:w="352" w:type="pct"/>
          </w:tcPr>
          <w:p w14:paraId="23EB27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4DB378" w14:textId="77777777" w:rsidR="003D0E6C" w:rsidRDefault="00000000">
            <w:pPr>
              <w:widowControl/>
              <w:wordWrap w:val="0"/>
              <w:spacing w:line="240" w:lineRule="auto"/>
              <w:jc w:val="center"/>
              <w:rPr>
                <w:sz w:val="18"/>
              </w:rPr>
            </w:pPr>
            <w:r>
              <w:rPr>
                <w:rFonts w:hint="eastAsia"/>
                <w:sz w:val="18"/>
              </w:rPr>
              <w:t>K7164</w:t>
            </w:r>
          </w:p>
        </w:tc>
        <w:tc>
          <w:tcPr>
            <w:tcW w:w="3120" w:type="pct"/>
          </w:tcPr>
          <w:p w14:paraId="31795DD8" w14:textId="77777777" w:rsidR="003D0E6C" w:rsidRDefault="003D0E6C">
            <w:pPr>
              <w:widowControl/>
              <w:wordWrap w:val="0"/>
              <w:spacing w:line="240" w:lineRule="auto"/>
              <w:jc w:val="center"/>
              <w:rPr>
                <w:sz w:val="18"/>
              </w:rPr>
            </w:pPr>
          </w:p>
        </w:tc>
        <w:tc>
          <w:tcPr>
            <w:tcW w:w="1069" w:type="pct"/>
          </w:tcPr>
          <w:p w14:paraId="3C685C8C" w14:textId="77777777" w:rsidR="003D0E6C" w:rsidRDefault="003D0E6C">
            <w:pPr>
              <w:widowControl/>
              <w:wordWrap w:val="0"/>
              <w:spacing w:line="240" w:lineRule="auto"/>
              <w:jc w:val="center"/>
              <w:rPr>
                <w:sz w:val="18"/>
              </w:rPr>
            </w:pPr>
          </w:p>
        </w:tc>
      </w:tr>
      <w:tr w:rsidR="003D0E6C" w14:paraId="7F5C4B5B" w14:textId="77777777">
        <w:trPr>
          <w:trHeight w:val="345"/>
        </w:trPr>
        <w:tc>
          <w:tcPr>
            <w:tcW w:w="352" w:type="pct"/>
          </w:tcPr>
          <w:p w14:paraId="7E8DC2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F71BF83" w14:textId="77777777" w:rsidR="003D0E6C" w:rsidRDefault="00000000">
            <w:pPr>
              <w:widowControl/>
              <w:wordWrap w:val="0"/>
              <w:spacing w:line="240" w:lineRule="auto"/>
              <w:jc w:val="center"/>
              <w:rPr>
                <w:sz w:val="18"/>
              </w:rPr>
            </w:pPr>
            <w:r>
              <w:rPr>
                <w:rFonts w:hint="eastAsia"/>
                <w:sz w:val="18"/>
              </w:rPr>
              <w:t>K7165</w:t>
            </w:r>
          </w:p>
        </w:tc>
        <w:tc>
          <w:tcPr>
            <w:tcW w:w="3120" w:type="pct"/>
          </w:tcPr>
          <w:p w14:paraId="71D62873" w14:textId="77777777" w:rsidR="003D0E6C" w:rsidRDefault="003D0E6C">
            <w:pPr>
              <w:widowControl/>
              <w:wordWrap w:val="0"/>
              <w:spacing w:line="240" w:lineRule="auto"/>
              <w:jc w:val="center"/>
              <w:rPr>
                <w:sz w:val="18"/>
              </w:rPr>
            </w:pPr>
          </w:p>
        </w:tc>
        <w:tc>
          <w:tcPr>
            <w:tcW w:w="1069" w:type="pct"/>
          </w:tcPr>
          <w:p w14:paraId="73F06E66" w14:textId="77777777" w:rsidR="003D0E6C" w:rsidRDefault="003D0E6C">
            <w:pPr>
              <w:widowControl/>
              <w:wordWrap w:val="0"/>
              <w:spacing w:line="240" w:lineRule="auto"/>
              <w:jc w:val="center"/>
              <w:rPr>
                <w:sz w:val="18"/>
              </w:rPr>
            </w:pPr>
          </w:p>
        </w:tc>
      </w:tr>
      <w:tr w:rsidR="003D0E6C" w14:paraId="09F4472E" w14:textId="77777777">
        <w:trPr>
          <w:trHeight w:val="345"/>
        </w:trPr>
        <w:tc>
          <w:tcPr>
            <w:tcW w:w="352" w:type="pct"/>
          </w:tcPr>
          <w:p w14:paraId="055963E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5A6398" w14:textId="77777777" w:rsidR="003D0E6C" w:rsidRDefault="00000000">
            <w:pPr>
              <w:widowControl/>
              <w:wordWrap w:val="0"/>
              <w:spacing w:line="240" w:lineRule="auto"/>
              <w:jc w:val="center"/>
              <w:rPr>
                <w:sz w:val="18"/>
              </w:rPr>
            </w:pPr>
            <w:r>
              <w:rPr>
                <w:rFonts w:hint="eastAsia"/>
                <w:sz w:val="18"/>
              </w:rPr>
              <w:t>K7166</w:t>
            </w:r>
          </w:p>
        </w:tc>
        <w:tc>
          <w:tcPr>
            <w:tcW w:w="3120" w:type="pct"/>
          </w:tcPr>
          <w:p w14:paraId="41E7D133" w14:textId="77777777" w:rsidR="003D0E6C" w:rsidRDefault="003D0E6C">
            <w:pPr>
              <w:widowControl/>
              <w:wordWrap w:val="0"/>
              <w:spacing w:line="240" w:lineRule="auto"/>
              <w:jc w:val="center"/>
              <w:rPr>
                <w:sz w:val="18"/>
              </w:rPr>
            </w:pPr>
          </w:p>
        </w:tc>
        <w:tc>
          <w:tcPr>
            <w:tcW w:w="1069" w:type="pct"/>
          </w:tcPr>
          <w:p w14:paraId="2948233F" w14:textId="77777777" w:rsidR="003D0E6C" w:rsidRDefault="003D0E6C">
            <w:pPr>
              <w:widowControl/>
              <w:wordWrap w:val="0"/>
              <w:spacing w:line="240" w:lineRule="auto"/>
              <w:jc w:val="center"/>
              <w:rPr>
                <w:sz w:val="18"/>
              </w:rPr>
            </w:pPr>
          </w:p>
        </w:tc>
      </w:tr>
      <w:tr w:rsidR="003D0E6C" w14:paraId="670FAD01" w14:textId="77777777">
        <w:trPr>
          <w:trHeight w:val="345"/>
        </w:trPr>
        <w:tc>
          <w:tcPr>
            <w:tcW w:w="352" w:type="pct"/>
          </w:tcPr>
          <w:p w14:paraId="61CEA16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F126287" w14:textId="77777777" w:rsidR="003D0E6C" w:rsidRDefault="00000000">
            <w:pPr>
              <w:widowControl/>
              <w:wordWrap w:val="0"/>
              <w:spacing w:line="240" w:lineRule="auto"/>
              <w:jc w:val="center"/>
              <w:rPr>
                <w:sz w:val="18"/>
              </w:rPr>
            </w:pPr>
            <w:r>
              <w:rPr>
                <w:rFonts w:hint="eastAsia"/>
                <w:sz w:val="18"/>
              </w:rPr>
              <w:t>K7167</w:t>
            </w:r>
          </w:p>
        </w:tc>
        <w:tc>
          <w:tcPr>
            <w:tcW w:w="3120" w:type="pct"/>
          </w:tcPr>
          <w:p w14:paraId="035C887C" w14:textId="77777777" w:rsidR="003D0E6C" w:rsidRDefault="003D0E6C">
            <w:pPr>
              <w:widowControl/>
              <w:wordWrap w:val="0"/>
              <w:spacing w:line="240" w:lineRule="auto"/>
              <w:jc w:val="center"/>
              <w:rPr>
                <w:sz w:val="18"/>
              </w:rPr>
            </w:pPr>
          </w:p>
        </w:tc>
        <w:tc>
          <w:tcPr>
            <w:tcW w:w="1069" w:type="pct"/>
          </w:tcPr>
          <w:p w14:paraId="7778BA94" w14:textId="77777777" w:rsidR="003D0E6C" w:rsidRDefault="003D0E6C">
            <w:pPr>
              <w:widowControl/>
              <w:wordWrap w:val="0"/>
              <w:spacing w:line="240" w:lineRule="auto"/>
              <w:jc w:val="center"/>
              <w:rPr>
                <w:sz w:val="18"/>
              </w:rPr>
            </w:pPr>
          </w:p>
        </w:tc>
      </w:tr>
      <w:tr w:rsidR="003D0E6C" w14:paraId="448D54C3" w14:textId="77777777">
        <w:trPr>
          <w:trHeight w:val="345"/>
        </w:trPr>
        <w:tc>
          <w:tcPr>
            <w:tcW w:w="352" w:type="pct"/>
          </w:tcPr>
          <w:p w14:paraId="04AF665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7F615A2" w14:textId="77777777" w:rsidR="003D0E6C" w:rsidRDefault="00000000">
            <w:pPr>
              <w:widowControl/>
              <w:wordWrap w:val="0"/>
              <w:spacing w:line="240" w:lineRule="auto"/>
              <w:jc w:val="center"/>
              <w:rPr>
                <w:sz w:val="18"/>
              </w:rPr>
            </w:pPr>
            <w:r>
              <w:rPr>
                <w:rFonts w:hint="eastAsia"/>
                <w:sz w:val="18"/>
              </w:rPr>
              <w:t>K7168</w:t>
            </w:r>
          </w:p>
        </w:tc>
        <w:tc>
          <w:tcPr>
            <w:tcW w:w="3120" w:type="pct"/>
          </w:tcPr>
          <w:p w14:paraId="4F937432" w14:textId="77777777" w:rsidR="003D0E6C" w:rsidRDefault="003D0E6C">
            <w:pPr>
              <w:widowControl/>
              <w:wordWrap w:val="0"/>
              <w:spacing w:line="240" w:lineRule="auto"/>
              <w:jc w:val="center"/>
              <w:rPr>
                <w:sz w:val="18"/>
              </w:rPr>
            </w:pPr>
          </w:p>
        </w:tc>
        <w:tc>
          <w:tcPr>
            <w:tcW w:w="1069" w:type="pct"/>
          </w:tcPr>
          <w:p w14:paraId="009B9908" w14:textId="77777777" w:rsidR="003D0E6C" w:rsidRDefault="003D0E6C">
            <w:pPr>
              <w:widowControl/>
              <w:wordWrap w:val="0"/>
              <w:spacing w:line="240" w:lineRule="auto"/>
              <w:jc w:val="center"/>
              <w:rPr>
                <w:sz w:val="18"/>
              </w:rPr>
            </w:pPr>
          </w:p>
        </w:tc>
      </w:tr>
      <w:tr w:rsidR="003D0E6C" w14:paraId="7FDFE79F" w14:textId="77777777">
        <w:trPr>
          <w:trHeight w:val="345"/>
        </w:trPr>
        <w:tc>
          <w:tcPr>
            <w:tcW w:w="352" w:type="pct"/>
          </w:tcPr>
          <w:p w14:paraId="638E7DF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C83A37A" w14:textId="77777777" w:rsidR="003D0E6C" w:rsidRDefault="00000000">
            <w:pPr>
              <w:widowControl/>
              <w:wordWrap w:val="0"/>
              <w:spacing w:line="240" w:lineRule="auto"/>
              <w:jc w:val="center"/>
              <w:rPr>
                <w:sz w:val="18"/>
              </w:rPr>
            </w:pPr>
            <w:r>
              <w:rPr>
                <w:rFonts w:hint="eastAsia"/>
                <w:sz w:val="18"/>
              </w:rPr>
              <w:t>K7169</w:t>
            </w:r>
          </w:p>
        </w:tc>
        <w:tc>
          <w:tcPr>
            <w:tcW w:w="3120" w:type="pct"/>
          </w:tcPr>
          <w:p w14:paraId="3894F5EB" w14:textId="77777777" w:rsidR="003D0E6C" w:rsidRDefault="003D0E6C">
            <w:pPr>
              <w:widowControl/>
              <w:wordWrap w:val="0"/>
              <w:spacing w:line="240" w:lineRule="auto"/>
              <w:jc w:val="center"/>
              <w:rPr>
                <w:sz w:val="18"/>
              </w:rPr>
            </w:pPr>
          </w:p>
        </w:tc>
        <w:tc>
          <w:tcPr>
            <w:tcW w:w="1069" w:type="pct"/>
          </w:tcPr>
          <w:p w14:paraId="5AE6D0AF" w14:textId="77777777" w:rsidR="003D0E6C" w:rsidRDefault="003D0E6C">
            <w:pPr>
              <w:widowControl/>
              <w:wordWrap w:val="0"/>
              <w:spacing w:line="240" w:lineRule="auto"/>
              <w:jc w:val="center"/>
              <w:rPr>
                <w:sz w:val="18"/>
              </w:rPr>
            </w:pPr>
          </w:p>
        </w:tc>
      </w:tr>
      <w:tr w:rsidR="003D0E6C" w14:paraId="557D28E2" w14:textId="77777777">
        <w:trPr>
          <w:trHeight w:val="345"/>
        </w:trPr>
        <w:tc>
          <w:tcPr>
            <w:tcW w:w="352" w:type="pct"/>
          </w:tcPr>
          <w:p w14:paraId="0B89331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9797F6D" w14:textId="77777777" w:rsidR="003D0E6C" w:rsidRDefault="00000000">
            <w:pPr>
              <w:widowControl/>
              <w:wordWrap w:val="0"/>
              <w:spacing w:line="240" w:lineRule="auto"/>
              <w:jc w:val="center"/>
              <w:rPr>
                <w:sz w:val="18"/>
              </w:rPr>
            </w:pPr>
            <w:r>
              <w:rPr>
                <w:rFonts w:hint="eastAsia"/>
                <w:sz w:val="18"/>
              </w:rPr>
              <w:t>K7170</w:t>
            </w:r>
          </w:p>
        </w:tc>
        <w:tc>
          <w:tcPr>
            <w:tcW w:w="3120" w:type="pct"/>
          </w:tcPr>
          <w:p w14:paraId="0E18A2B9" w14:textId="77777777" w:rsidR="003D0E6C" w:rsidRDefault="003D0E6C">
            <w:pPr>
              <w:widowControl/>
              <w:wordWrap w:val="0"/>
              <w:spacing w:line="240" w:lineRule="auto"/>
              <w:jc w:val="center"/>
              <w:rPr>
                <w:sz w:val="18"/>
              </w:rPr>
            </w:pPr>
          </w:p>
        </w:tc>
        <w:tc>
          <w:tcPr>
            <w:tcW w:w="1069" w:type="pct"/>
          </w:tcPr>
          <w:p w14:paraId="7864AF1B" w14:textId="77777777" w:rsidR="003D0E6C" w:rsidRDefault="003D0E6C">
            <w:pPr>
              <w:widowControl/>
              <w:wordWrap w:val="0"/>
              <w:spacing w:line="240" w:lineRule="auto"/>
              <w:jc w:val="center"/>
              <w:rPr>
                <w:sz w:val="18"/>
              </w:rPr>
            </w:pPr>
          </w:p>
        </w:tc>
      </w:tr>
      <w:tr w:rsidR="003D0E6C" w14:paraId="4716951A" w14:textId="77777777">
        <w:trPr>
          <w:trHeight w:val="345"/>
        </w:trPr>
        <w:tc>
          <w:tcPr>
            <w:tcW w:w="352" w:type="pct"/>
          </w:tcPr>
          <w:p w14:paraId="20B34E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9E59C0D" w14:textId="77777777" w:rsidR="003D0E6C" w:rsidRDefault="00000000">
            <w:pPr>
              <w:widowControl/>
              <w:wordWrap w:val="0"/>
              <w:spacing w:line="240" w:lineRule="auto"/>
              <w:jc w:val="center"/>
              <w:rPr>
                <w:sz w:val="18"/>
              </w:rPr>
            </w:pPr>
            <w:r>
              <w:rPr>
                <w:rFonts w:hint="eastAsia"/>
                <w:sz w:val="18"/>
              </w:rPr>
              <w:t>K7171</w:t>
            </w:r>
          </w:p>
        </w:tc>
        <w:tc>
          <w:tcPr>
            <w:tcW w:w="3120" w:type="pct"/>
          </w:tcPr>
          <w:p w14:paraId="63F15662" w14:textId="77777777" w:rsidR="003D0E6C" w:rsidRDefault="003D0E6C">
            <w:pPr>
              <w:widowControl/>
              <w:wordWrap w:val="0"/>
              <w:spacing w:line="240" w:lineRule="auto"/>
              <w:jc w:val="center"/>
              <w:rPr>
                <w:sz w:val="18"/>
              </w:rPr>
            </w:pPr>
          </w:p>
        </w:tc>
        <w:tc>
          <w:tcPr>
            <w:tcW w:w="1069" w:type="pct"/>
          </w:tcPr>
          <w:p w14:paraId="01152BE7" w14:textId="77777777" w:rsidR="003D0E6C" w:rsidRDefault="003D0E6C">
            <w:pPr>
              <w:widowControl/>
              <w:wordWrap w:val="0"/>
              <w:spacing w:line="240" w:lineRule="auto"/>
              <w:jc w:val="center"/>
              <w:rPr>
                <w:sz w:val="18"/>
              </w:rPr>
            </w:pPr>
          </w:p>
        </w:tc>
      </w:tr>
      <w:tr w:rsidR="003D0E6C" w14:paraId="1FDBC78E" w14:textId="77777777">
        <w:trPr>
          <w:trHeight w:val="345"/>
        </w:trPr>
        <w:tc>
          <w:tcPr>
            <w:tcW w:w="352" w:type="pct"/>
          </w:tcPr>
          <w:p w14:paraId="43E7D7E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053D15A" w14:textId="77777777" w:rsidR="003D0E6C" w:rsidRDefault="00000000">
            <w:pPr>
              <w:widowControl/>
              <w:wordWrap w:val="0"/>
              <w:spacing w:line="240" w:lineRule="auto"/>
              <w:jc w:val="center"/>
              <w:rPr>
                <w:sz w:val="18"/>
              </w:rPr>
            </w:pPr>
            <w:r>
              <w:rPr>
                <w:rFonts w:hint="eastAsia"/>
                <w:sz w:val="18"/>
              </w:rPr>
              <w:t>K7172</w:t>
            </w:r>
          </w:p>
        </w:tc>
        <w:tc>
          <w:tcPr>
            <w:tcW w:w="3120" w:type="pct"/>
          </w:tcPr>
          <w:p w14:paraId="3DADBDB6" w14:textId="77777777" w:rsidR="003D0E6C" w:rsidRDefault="003D0E6C">
            <w:pPr>
              <w:widowControl/>
              <w:wordWrap w:val="0"/>
              <w:spacing w:line="240" w:lineRule="auto"/>
              <w:jc w:val="center"/>
              <w:rPr>
                <w:sz w:val="18"/>
              </w:rPr>
            </w:pPr>
          </w:p>
        </w:tc>
        <w:tc>
          <w:tcPr>
            <w:tcW w:w="1069" w:type="pct"/>
          </w:tcPr>
          <w:p w14:paraId="481E17B3" w14:textId="77777777" w:rsidR="003D0E6C" w:rsidRDefault="003D0E6C">
            <w:pPr>
              <w:widowControl/>
              <w:wordWrap w:val="0"/>
              <w:spacing w:line="240" w:lineRule="auto"/>
              <w:jc w:val="center"/>
              <w:rPr>
                <w:sz w:val="18"/>
              </w:rPr>
            </w:pPr>
          </w:p>
        </w:tc>
      </w:tr>
      <w:tr w:rsidR="003D0E6C" w14:paraId="6A897543" w14:textId="77777777">
        <w:trPr>
          <w:trHeight w:val="345"/>
        </w:trPr>
        <w:tc>
          <w:tcPr>
            <w:tcW w:w="352" w:type="pct"/>
          </w:tcPr>
          <w:p w14:paraId="28665A7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A90428" w14:textId="77777777" w:rsidR="003D0E6C" w:rsidRDefault="00000000">
            <w:pPr>
              <w:widowControl/>
              <w:wordWrap w:val="0"/>
              <w:spacing w:line="240" w:lineRule="auto"/>
              <w:jc w:val="center"/>
              <w:rPr>
                <w:sz w:val="18"/>
              </w:rPr>
            </w:pPr>
            <w:r>
              <w:rPr>
                <w:rFonts w:hint="eastAsia"/>
                <w:sz w:val="18"/>
              </w:rPr>
              <w:t>K7173</w:t>
            </w:r>
          </w:p>
        </w:tc>
        <w:tc>
          <w:tcPr>
            <w:tcW w:w="3120" w:type="pct"/>
          </w:tcPr>
          <w:p w14:paraId="4BAC8BC1" w14:textId="77777777" w:rsidR="003D0E6C" w:rsidRDefault="003D0E6C">
            <w:pPr>
              <w:widowControl/>
              <w:wordWrap w:val="0"/>
              <w:spacing w:line="240" w:lineRule="auto"/>
              <w:jc w:val="center"/>
              <w:rPr>
                <w:sz w:val="18"/>
              </w:rPr>
            </w:pPr>
          </w:p>
        </w:tc>
        <w:tc>
          <w:tcPr>
            <w:tcW w:w="1069" w:type="pct"/>
          </w:tcPr>
          <w:p w14:paraId="0FE2A0B9" w14:textId="77777777" w:rsidR="003D0E6C" w:rsidRDefault="003D0E6C">
            <w:pPr>
              <w:widowControl/>
              <w:wordWrap w:val="0"/>
              <w:spacing w:line="240" w:lineRule="auto"/>
              <w:jc w:val="center"/>
              <w:rPr>
                <w:sz w:val="18"/>
              </w:rPr>
            </w:pPr>
          </w:p>
        </w:tc>
      </w:tr>
      <w:tr w:rsidR="003D0E6C" w14:paraId="31575F9B" w14:textId="77777777">
        <w:trPr>
          <w:trHeight w:val="345"/>
        </w:trPr>
        <w:tc>
          <w:tcPr>
            <w:tcW w:w="352" w:type="pct"/>
          </w:tcPr>
          <w:p w14:paraId="33D494B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D599A26" w14:textId="77777777" w:rsidR="003D0E6C" w:rsidRDefault="00000000">
            <w:pPr>
              <w:widowControl/>
              <w:wordWrap w:val="0"/>
              <w:spacing w:line="240" w:lineRule="auto"/>
              <w:jc w:val="center"/>
              <w:rPr>
                <w:sz w:val="18"/>
              </w:rPr>
            </w:pPr>
            <w:r>
              <w:rPr>
                <w:rFonts w:hint="eastAsia"/>
                <w:sz w:val="18"/>
              </w:rPr>
              <w:t>K7174</w:t>
            </w:r>
          </w:p>
        </w:tc>
        <w:tc>
          <w:tcPr>
            <w:tcW w:w="3120" w:type="pct"/>
          </w:tcPr>
          <w:p w14:paraId="35A1C680" w14:textId="77777777" w:rsidR="003D0E6C" w:rsidRDefault="003D0E6C">
            <w:pPr>
              <w:widowControl/>
              <w:wordWrap w:val="0"/>
              <w:spacing w:line="240" w:lineRule="auto"/>
              <w:jc w:val="center"/>
              <w:rPr>
                <w:sz w:val="18"/>
              </w:rPr>
            </w:pPr>
          </w:p>
        </w:tc>
        <w:tc>
          <w:tcPr>
            <w:tcW w:w="1069" w:type="pct"/>
          </w:tcPr>
          <w:p w14:paraId="0AB181EA" w14:textId="77777777" w:rsidR="003D0E6C" w:rsidRDefault="003D0E6C">
            <w:pPr>
              <w:widowControl/>
              <w:wordWrap w:val="0"/>
              <w:spacing w:line="240" w:lineRule="auto"/>
              <w:jc w:val="center"/>
              <w:rPr>
                <w:sz w:val="18"/>
              </w:rPr>
            </w:pPr>
          </w:p>
        </w:tc>
      </w:tr>
      <w:tr w:rsidR="003D0E6C" w14:paraId="46E9F8A5" w14:textId="77777777">
        <w:trPr>
          <w:trHeight w:val="345"/>
        </w:trPr>
        <w:tc>
          <w:tcPr>
            <w:tcW w:w="352" w:type="pct"/>
          </w:tcPr>
          <w:p w14:paraId="043D2FA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A5AA922" w14:textId="77777777" w:rsidR="003D0E6C" w:rsidRDefault="00000000">
            <w:pPr>
              <w:widowControl/>
              <w:wordWrap w:val="0"/>
              <w:spacing w:line="240" w:lineRule="auto"/>
              <w:jc w:val="center"/>
              <w:rPr>
                <w:sz w:val="18"/>
              </w:rPr>
            </w:pPr>
            <w:r>
              <w:rPr>
                <w:rFonts w:hint="eastAsia"/>
                <w:sz w:val="18"/>
              </w:rPr>
              <w:t>K7175</w:t>
            </w:r>
          </w:p>
        </w:tc>
        <w:tc>
          <w:tcPr>
            <w:tcW w:w="3120" w:type="pct"/>
          </w:tcPr>
          <w:p w14:paraId="1990EF3E" w14:textId="77777777" w:rsidR="003D0E6C" w:rsidRDefault="003D0E6C">
            <w:pPr>
              <w:widowControl/>
              <w:wordWrap w:val="0"/>
              <w:spacing w:line="240" w:lineRule="auto"/>
              <w:jc w:val="center"/>
              <w:rPr>
                <w:sz w:val="18"/>
              </w:rPr>
            </w:pPr>
          </w:p>
        </w:tc>
        <w:tc>
          <w:tcPr>
            <w:tcW w:w="1069" w:type="pct"/>
          </w:tcPr>
          <w:p w14:paraId="270D1764" w14:textId="77777777" w:rsidR="003D0E6C" w:rsidRDefault="003D0E6C">
            <w:pPr>
              <w:widowControl/>
              <w:wordWrap w:val="0"/>
              <w:spacing w:line="240" w:lineRule="auto"/>
              <w:jc w:val="center"/>
              <w:rPr>
                <w:sz w:val="18"/>
              </w:rPr>
            </w:pPr>
          </w:p>
        </w:tc>
      </w:tr>
      <w:tr w:rsidR="003D0E6C" w14:paraId="2F8C0AE8" w14:textId="77777777">
        <w:trPr>
          <w:trHeight w:val="345"/>
        </w:trPr>
        <w:tc>
          <w:tcPr>
            <w:tcW w:w="352" w:type="pct"/>
          </w:tcPr>
          <w:p w14:paraId="749EAB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630835B" w14:textId="77777777" w:rsidR="003D0E6C" w:rsidRDefault="00000000">
            <w:pPr>
              <w:widowControl/>
              <w:wordWrap w:val="0"/>
              <w:spacing w:line="240" w:lineRule="auto"/>
              <w:jc w:val="center"/>
              <w:rPr>
                <w:sz w:val="18"/>
              </w:rPr>
            </w:pPr>
            <w:r>
              <w:rPr>
                <w:rFonts w:hint="eastAsia"/>
                <w:sz w:val="18"/>
              </w:rPr>
              <w:t>K7176</w:t>
            </w:r>
          </w:p>
        </w:tc>
        <w:tc>
          <w:tcPr>
            <w:tcW w:w="3120" w:type="pct"/>
          </w:tcPr>
          <w:p w14:paraId="49A4710E" w14:textId="77777777" w:rsidR="003D0E6C" w:rsidRDefault="003D0E6C">
            <w:pPr>
              <w:widowControl/>
              <w:wordWrap w:val="0"/>
              <w:spacing w:line="240" w:lineRule="auto"/>
              <w:jc w:val="center"/>
              <w:rPr>
                <w:sz w:val="18"/>
              </w:rPr>
            </w:pPr>
          </w:p>
        </w:tc>
        <w:tc>
          <w:tcPr>
            <w:tcW w:w="1069" w:type="pct"/>
          </w:tcPr>
          <w:p w14:paraId="3547BD32" w14:textId="77777777" w:rsidR="003D0E6C" w:rsidRDefault="003D0E6C">
            <w:pPr>
              <w:widowControl/>
              <w:wordWrap w:val="0"/>
              <w:spacing w:line="240" w:lineRule="auto"/>
              <w:jc w:val="center"/>
              <w:rPr>
                <w:sz w:val="18"/>
              </w:rPr>
            </w:pPr>
          </w:p>
        </w:tc>
      </w:tr>
      <w:tr w:rsidR="003D0E6C" w14:paraId="72926C1F" w14:textId="77777777">
        <w:trPr>
          <w:trHeight w:val="345"/>
        </w:trPr>
        <w:tc>
          <w:tcPr>
            <w:tcW w:w="352" w:type="pct"/>
          </w:tcPr>
          <w:p w14:paraId="629B205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4340CFB" w14:textId="77777777" w:rsidR="003D0E6C" w:rsidRDefault="00000000">
            <w:pPr>
              <w:widowControl/>
              <w:wordWrap w:val="0"/>
              <w:spacing w:line="240" w:lineRule="auto"/>
              <w:jc w:val="center"/>
              <w:rPr>
                <w:sz w:val="18"/>
              </w:rPr>
            </w:pPr>
            <w:r>
              <w:rPr>
                <w:rFonts w:hint="eastAsia"/>
                <w:sz w:val="18"/>
              </w:rPr>
              <w:t>K7177</w:t>
            </w:r>
          </w:p>
        </w:tc>
        <w:tc>
          <w:tcPr>
            <w:tcW w:w="3120" w:type="pct"/>
          </w:tcPr>
          <w:p w14:paraId="722CE3BF" w14:textId="77777777" w:rsidR="003D0E6C" w:rsidRDefault="003D0E6C">
            <w:pPr>
              <w:widowControl/>
              <w:wordWrap w:val="0"/>
              <w:spacing w:line="240" w:lineRule="auto"/>
              <w:jc w:val="center"/>
              <w:rPr>
                <w:sz w:val="18"/>
              </w:rPr>
            </w:pPr>
          </w:p>
        </w:tc>
        <w:tc>
          <w:tcPr>
            <w:tcW w:w="1069" w:type="pct"/>
          </w:tcPr>
          <w:p w14:paraId="71120333" w14:textId="77777777" w:rsidR="003D0E6C" w:rsidRDefault="003D0E6C">
            <w:pPr>
              <w:widowControl/>
              <w:wordWrap w:val="0"/>
              <w:spacing w:line="240" w:lineRule="auto"/>
              <w:jc w:val="center"/>
              <w:rPr>
                <w:sz w:val="18"/>
              </w:rPr>
            </w:pPr>
          </w:p>
        </w:tc>
      </w:tr>
      <w:tr w:rsidR="003D0E6C" w14:paraId="1A6B0C45" w14:textId="77777777">
        <w:trPr>
          <w:trHeight w:val="345"/>
        </w:trPr>
        <w:tc>
          <w:tcPr>
            <w:tcW w:w="352" w:type="pct"/>
          </w:tcPr>
          <w:p w14:paraId="1CDC85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30468EC" w14:textId="77777777" w:rsidR="003D0E6C" w:rsidRDefault="00000000">
            <w:pPr>
              <w:widowControl/>
              <w:wordWrap w:val="0"/>
              <w:spacing w:line="240" w:lineRule="auto"/>
              <w:jc w:val="center"/>
              <w:rPr>
                <w:sz w:val="18"/>
              </w:rPr>
            </w:pPr>
            <w:r>
              <w:rPr>
                <w:rFonts w:hint="eastAsia"/>
                <w:sz w:val="18"/>
              </w:rPr>
              <w:t>K7178</w:t>
            </w:r>
          </w:p>
        </w:tc>
        <w:tc>
          <w:tcPr>
            <w:tcW w:w="3120" w:type="pct"/>
          </w:tcPr>
          <w:p w14:paraId="40EB2ACC" w14:textId="77777777" w:rsidR="003D0E6C" w:rsidRDefault="003D0E6C">
            <w:pPr>
              <w:widowControl/>
              <w:wordWrap w:val="0"/>
              <w:spacing w:line="240" w:lineRule="auto"/>
              <w:jc w:val="center"/>
              <w:rPr>
                <w:sz w:val="18"/>
              </w:rPr>
            </w:pPr>
          </w:p>
        </w:tc>
        <w:tc>
          <w:tcPr>
            <w:tcW w:w="1069" w:type="pct"/>
          </w:tcPr>
          <w:p w14:paraId="502BD14E" w14:textId="77777777" w:rsidR="003D0E6C" w:rsidRDefault="003D0E6C">
            <w:pPr>
              <w:widowControl/>
              <w:wordWrap w:val="0"/>
              <w:spacing w:line="240" w:lineRule="auto"/>
              <w:jc w:val="center"/>
              <w:rPr>
                <w:sz w:val="18"/>
              </w:rPr>
            </w:pPr>
          </w:p>
        </w:tc>
      </w:tr>
      <w:tr w:rsidR="003D0E6C" w14:paraId="529B2FC8" w14:textId="77777777">
        <w:trPr>
          <w:trHeight w:val="345"/>
        </w:trPr>
        <w:tc>
          <w:tcPr>
            <w:tcW w:w="352" w:type="pct"/>
          </w:tcPr>
          <w:p w14:paraId="2F834EB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B6F7B46" w14:textId="77777777" w:rsidR="003D0E6C" w:rsidRDefault="00000000">
            <w:pPr>
              <w:widowControl/>
              <w:wordWrap w:val="0"/>
              <w:spacing w:line="240" w:lineRule="auto"/>
              <w:jc w:val="center"/>
              <w:rPr>
                <w:sz w:val="18"/>
              </w:rPr>
            </w:pPr>
            <w:r>
              <w:rPr>
                <w:rFonts w:hint="eastAsia"/>
                <w:sz w:val="18"/>
              </w:rPr>
              <w:t>K7179</w:t>
            </w:r>
          </w:p>
        </w:tc>
        <w:tc>
          <w:tcPr>
            <w:tcW w:w="3120" w:type="pct"/>
          </w:tcPr>
          <w:p w14:paraId="405292BF" w14:textId="77777777" w:rsidR="003D0E6C" w:rsidRDefault="003D0E6C">
            <w:pPr>
              <w:widowControl/>
              <w:wordWrap w:val="0"/>
              <w:spacing w:line="240" w:lineRule="auto"/>
              <w:jc w:val="center"/>
              <w:rPr>
                <w:sz w:val="18"/>
              </w:rPr>
            </w:pPr>
          </w:p>
        </w:tc>
        <w:tc>
          <w:tcPr>
            <w:tcW w:w="1069" w:type="pct"/>
          </w:tcPr>
          <w:p w14:paraId="1E7CB39E" w14:textId="77777777" w:rsidR="003D0E6C" w:rsidRDefault="003D0E6C">
            <w:pPr>
              <w:widowControl/>
              <w:wordWrap w:val="0"/>
              <w:spacing w:line="240" w:lineRule="auto"/>
              <w:jc w:val="center"/>
              <w:rPr>
                <w:sz w:val="18"/>
              </w:rPr>
            </w:pPr>
          </w:p>
        </w:tc>
      </w:tr>
      <w:tr w:rsidR="003D0E6C" w14:paraId="32BEF96D" w14:textId="77777777">
        <w:trPr>
          <w:trHeight w:val="345"/>
        </w:trPr>
        <w:tc>
          <w:tcPr>
            <w:tcW w:w="352" w:type="pct"/>
          </w:tcPr>
          <w:p w14:paraId="68C60C4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D2375F" w14:textId="77777777" w:rsidR="003D0E6C" w:rsidRDefault="00000000">
            <w:pPr>
              <w:widowControl/>
              <w:wordWrap w:val="0"/>
              <w:spacing w:line="240" w:lineRule="auto"/>
              <w:jc w:val="center"/>
              <w:rPr>
                <w:sz w:val="18"/>
              </w:rPr>
            </w:pPr>
            <w:r>
              <w:rPr>
                <w:rFonts w:hint="eastAsia"/>
                <w:sz w:val="18"/>
              </w:rPr>
              <w:t>K7180</w:t>
            </w:r>
          </w:p>
        </w:tc>
        <w:tc>
          <w:tcPr>
            <w:tcW w:w="3120" w:type="pct"/>
          </w:tcPr>
          <w:p w14:paraId="01E0DD2E" w14:textId="77777777" w:rsidR="003D0E6C" w:rsidRDefault="003D0E6C">
            <w:pPr>
              <w:widowControl/>
              <w:wordWrap w:val="0"/>
              <w:spacing w:line="240" w:lineRule="auto"/>
              <w:jc w:val="center"/>
              <w:rPr>
                <w:sz w:val="18"/>
              </w:rPr>
            </w:pPr>
          </w:p>
        </w:tc>
        <w:tc>
          <w:tcPr>
            <w:tcW w:w="1069" w:type="pct"/>
          </w:tcPr>
          <w:p w14:paraId="7CC96450" w14:textId="77777777" w:rsidR="003D0E6C" w:rsidRDefault="003D0E6C">
            <w:pPr>
              <w:widowControl/>
              <w:wordWrap w:val="0"/>
              <w:spacing w:line="240" w:lineRule="auto"/>
              <w:jc w:val="center"/>
              <w:rPr>
                <w:sz w:val="18"/>
              </w:rPr>
            </w:pPr>
          </w:p>
        </w:tc>
      </w:tr>
      <w:tr w:rsidR="003D0E6C" w14:paraId="642DFA25" w14:textId="77777777">
        <w:trPr>
          <w:trHeight w:val="345"/>
        </w:trPr>
        <w:tc>
          <w:tcPr>
            <w:tcW w:w="352" w:type="pct"/>
          </w:tcPr>
          <w:p w14:paraId="14099D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FFA4575" w14:textId="77777777" w:rsidR="003D0E6C" w:rsidRDefault="00000000">
            <w:pPr>
              <w:widowControl/>
              <w:wordWrap w:val="0"/>
              <w:spacing w:line="240" w:lineRule="auto"/>
              <w:jc w:val="center"/>
              <w:rPr>
                <w:sz w:val="18"/>
              </w:rPr>
            </w:pPr>
            <w:r>
              <w:rPr>
                <w:rFonts w:hint="eastAsia"/>
                <w:sz w:val="18"/>
              </w:rPr>
              <w:t>K7181</w:t>
            </w:r>
          </w:p>
        </w:tc>
        <w:tc>
          <w:tcPr>
            <w:tcW w:w="3120" w:type="pct"/>
          </w:tcPr>
          <w:p w14:paraId="550643DA" w14:textId="77777777" w:rsidR="003D0E6C" w:rsidRDefault="003D0E6C">
            <w:pPr>
              <w:widowControl/>
              <w:wordWrap w:val="0"/>
              <w:spacing w:line="240" w:lineRule="auto"/>
              <w:jc w:val="center"/>
              <w:rPr>
                <w:sz w:val="18"/>
              </w:rPr>
            </w:pPr>
          </w:p>
        </w:tc>
        <w:tc>
          <w:tcPr>
            <w:tcW w:w="1069" w:type="pct"/>
          </w:tcPr>
          <w:p w14:paraId="17907053" w14:textId="77777777" w:rsidR="003D0E6C" w:rsidRDefault="003D0E6C">
            <w:pPr>
              <w:widowControl/>
              <w:wordWrap w:val="0"/>
              <w:spacing w:line="240" w:lineRule="auto"/>
              <w:jc w:val="center"/>
              <w:rPr>
                <w:sz w:val="18"/>
              </w:rPr>
            </w:pPr>
          </w:p>
        </w:tc>
      </w:tr>
      <w:tr w:rsidR="003D0E6C" w14:paraId="0C91289C" w14:textId="77777777">
        <w:trPr>
          <w:trHeight w:val="345"/>
        </w:trPr>
        <w:tc>
          <w:tcPr>
            <w:tcW w:w="352" w:type="pct"/>
          </w:tcPr>
          <w:p w14:paraId="5A360E6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6D341F5" w14:textId="77777777" w:rsidR="003D0E6C" w:rsidRDefault="00000000">
            <w:pPr>
              <w:widowControl/>
              <w:wordWrap w:val="0"/>
              <w:spacing w:line="240" w:lineRule="auto"/>
              <w:jc w:val="center"/>
              <w:rPr>
                <w:sz w:val="18"/>
              </w:rPr>
            </w:pPr>
            <w:r>
              <w:rPr>
                <w:rFonts w:hint="eastAsia"/>
                <w:sz w:val="18"/>
              </w:rPr>
              <w:t>K7182</w:t>
            </w:r>
          </w:p>
        </w:tc>
        <w:tc>
          <w:tcPr>
            <w:tcW w:w="3120" w:type="pct"/>
          </w:tcPr>
          <w:p w14:paraId="003438E0" w14:textId="77777777" w:rsidR="003D0E6C" w:rsidRDefault="003D0E6C">
            <w:pPr>
              <w:widowControl/>
              <w:wordWrap w:val="0"/>
              <w:spacing w:line="240" w:lineRule="auto"/>
              <w:jc w:val="center"/>
              <w:rPr>
                <w:sz w:val="18"/>
              </w:rPr>
            </w:pPr>
          </w:p>
        </w:tc>
        <w:tc>
          <w:tcPr>
            <w:tcW w:w="1069" w:type="pct"/>
          </w:tcPr>
          <w:p w14:paraId="6E7F5E24" w14:textId="77777777" w:rsidR="003D0E6C" w:rsidRDefault="003D0E6C">
            <w:pPr>
              <w:widowControl/>
              <w:wordWrap w:val="0"/>
              <w:spacing w:line="240" w:lineRule="auto"/>
              <w:jc w:val="center"/>
              <w:rPr>
                <w:sz w:val="18"/>
              </w:rPr>
            </w:pPr>
          </w:p>
        </w:tc>
      </w:tr>
      <w:tr w:rsidR="003D0E6C" w14:paraId="4A8E8930" w14:textId="77777777">
        <w:trPr>
          <w:trHeight w:val="345"/>
        </w:trPr>
        <w:tc>
          <w:tcPr>
            <w:tcW w:w="352" w:type="pct"/>
          </w:tcPr>
          <w:p w14:paraId="07A06A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02F7FF1" w14:textId="77777777" w:rsidR="003D0E6C" w:rsidRDefault="00000000">
            <w:pPr>
              <w:widowControl/>
              <w:wordWrap w:val="0"/>
              <w:spacing w:line="240" w:lineRule="auto"/>
              <w:jc w:val="center"/>
              <w:rPr>
                <w:sz w:val="18"/>
              </w:rPr>
            </w:pPr>
            <w:r>
              <w:rPr>
                <w:rFonts w:hint="eastAsia"/>
                <w:sz w:val="18"/>
              </w:rPr>
              <w:t>K7183</w:t>
            </w:r>
          </w:p>
        </w:tc>
        <w:tc>
          <w:tcPr>
            <w:tcW w:w="3120" w:type="pct"/>
          </w:tcPr>
          <w:p w14:paraId="5F7C9E74" w14:textId="77777777" w:rsidR="003D0E6C" w:rsidRDefault="003D0E6C">
            <w:pPr>
              <w:widowControl/>
              <w:wordWrap w:val="0"/>
              <w:spacing w:line="240" w:lineRule="auto"/>
              <w:jc w:val="center"/>
              <w:rPr>
                <w:sz w:val="18"/>
              </w:rPr>
            </w:pPr>
          </w:p>
        </w:tc>
        <w:tc>
          <w:tcPr>
            <w:tcW w:w="1069" w:type="pct"/>
          </w:tcPr>
          <w:p w14:paraId="13E6CD6D" w14:textId="77777777" w:rsidR="003D0E6C" w:rsidRDefault="003D0E6C">
            <w:pPr>
              <w:widowControl/>
              <w:wordWrap w:val="0"/>
              <w:spacing w:line="240" w:lineRule="auto"/>
              <w:jc w:val="center"/>
              <w:rPr>
                <w:sz w:val="18"/>
              </w:rPr>
            </w:pPr>
          </w:p>
        </w:tc>
      </w:tr>
      <w:tr w:rsidR="003D0E6C" w14:paraId="0FAB49C6" w14:textId="77777777">
        <w:trPr>
          <w:trHeight w:val="345"/>
        </w:trPr>
        <w:tc>
          <w:tcPr>
            <w:tcW w:w="352" w:type="pct"/>
          </w:tcPr>
          <w:p w14:paraId="74447B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2473052" w14:textId="77777777" w:rsidR="003D0E6C" w:rsidRDefault="00000000">
            <w:pPr>
              <w:widowControl/>
              <w:wordWrap w:val="0"/>
              <w:spacing w:line="240" w:lineRule="auto"/>
              <w:jc w:val="center"/>
              <w:rPr>
                <w:sz w:val="18"/>
              </w:rPr>
            </w:pPr>
            <w:r>
              <w:rPr>
                <w:rFonts w:hint="eastAsia"/>
                <w:sz w:val="18"/>
              </w:rPr>
              <w:t>K7184</w:t>
            </w:r>
          </w:p>
        </w:tc>
        <w:tc>
          <w:tcPr>
            <w:tcW w:w="3120" w:type="pct"/>
          </w:tcPr>
          <w:p w14:paraId="415C6112" w14:textId="77777777" w:rsidR="003D0E6C" w:rsidRDefault="003D0E6C">
            <w:pPr>
              <w:widowControl/>
              <w:wordWrap w:val="0"/>
              <w:spacing w:line="240" w:lineRule="auto"/>
              <w:jc w:val="center"/>
              <w:rPr>
                <w:sz w:val="18"/>
              </w:rPr>
            </w:pPr>
          </w:p>
        </w:tc>
        <w:tc>
          <w:tcPr>
            <w:tcW w:w="1069" w:type="pct"/>
          </w:tcPr>
          <w:p w14:paraId="0810608E" w14:textId="77777777" w:rsidR="003D0E6C" w:rsidRDefault="003D0E6C">
            <w:pPr>
              <w:widowControl/>
              <w:wordWrap w:val="0"/>
              <w:spacing w:line="240" w:lineRule="auto"/>
              <w:jc w:val="center"/>
              <w:rPr>
                <w:sz w:val="18"/>
              </w:rPr>
            </w:pPr>
          </w:p>
        </w:tc>
      </w:tr>
      <w:tr w:rsidR="003D0E6C" w14:paraId="3EF11FD0" w14:textId="77777777">
        <w:trPr>
          <w:trHeight w:val="345"/>
        </w:trPr>
        <w:tc>
          <w:tcPr>
            <w:tcW w:w="352" w:type="pct"/>
          </w:tcPr>
          <w:p w14:paraId="604A732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30934F" w14:textId="77777777" w:rsidR="003D0E6C" w:rsidRDefault="00000000">
            <w:pPr>
              <w:widowControl/>
              <w:wordWrap w:val="0"/>
              <w:spacing w:line="240" w:lineRule="auto"/>
              <w:jc w:val="center"/>
              <w:rPr>
                <w:sz w:val="18"/>
              </w:rPr>
            </w:pPr>
            <w:r>
              <w:rPr>
                <w:rFonts w:hint="eastAsia"/>
                <w:sz w:val="18"/>
              </w:rPr>
              <w:t>K7185</w:t>
            </w:r>
          </w:p>
        </w:tc>
        <w:tc>
          <w:tcPr>
            <w:tcW w:w="3120" w:type="pct"/>
          </w:tcPr>
          <w:p w14:paraId="57FE7888" w14:textId="77777777" w:rsidR="003D0E6C" w:rsidRDefault="003D0E6C">
            <w:pPr>
              <w:widowControl/>
              <w:wordWrap w:val="0"/>
              <w:spacing w:line="240" w:lineRule="auto"/>
              <w:jc w:val="center"/>
              <w:rPr>
                <w:sz w:val="18"/>
              </w:rPr>
            </w:pPr>
          </w:p>
        </w:tc>
        <w:tc>
          <w:tcPr>
            <w:tcW w:w="1069" w:type="pct"/>
          </w:tcPr>
          <w:p w14:paraId="455E1953" w14:textId="77777777" w:rsidR="003D0E6C" w:rsidRDefault="003D0E6C">
            <w:pPr>
              <w:widowControl/>
              <w:wordWrap w:val="0"/>
              <w:spacing w:line="240" w:lineRule="auto"/>
              <w:jc w:val="center"/>
              <w:rPr>
                <w:sz w:val="18"/>
              </w:rPr>
            </w:pPr>
          </w:p>
        </w:tc>
      </w:tr>
      <w:tr w:rsidR="003D0E6C" w14:paraId="7E38230C" w14:textId="77777777">
        <w:trPr>
          <w:trHeight w:val="345"/>
        </w:trPr>
        <w:tc>
          <w:tcPr>
            <w:tcW w:w="352" w:type="pct"/>
          </w:tcPr>
          <w:p w14:paraId="46A268C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F9AA476" w14:textId="77777777" w:rsidR="003D0E6C" w:rsidRDefault="00000000">
            <w:pPr>
              <w:widowControl/>
              <w:wordWrap w:val="0"/>
              <w:spacing w:line="240" w:lineRule="auto"/>
              <w:jc w:val="center"/>
              <w:rPr>
                <w:sz w:val="18"/>
              </w:rPr>
            </w:pPr>
            <w:r>
              <w:rPr>
                <w:rFonts w:hint="eastAsia"/>
                <w:sz w:val="18"/>
              </w:rPr>
              <w:t>K7186</w:t>
            </w:r>
          </w:p>
        </w:tc>
        <w:tc>
          <w:tcPr>
            <w:tcW w:w="3120" w:type="pct"/>
          </w:tcPr>
          <w:p w14:paraId="0DD51C60" w14:textId="77777777" w:rsidR="003D0E6C" w:rsidRDefault="003D0E6C">
            <w:pPr>
              <w:widowControl/>
              <w:wordWrap w:val="0"/>
              <w:spacing w:line="240" w:lineRule="auto"/>
              <w:jc w:val="center"/>
              <w:rPr>
                <w:sz w:val="18"/>
              </w:rPr>
            </w:pPr>
          </w:p>
        </w:tc>
        <w:tc>
          <w:tcPr>
            <w:tcW w:w="1069" w:type="pct"/>
          </w:tcPr>
          <w:p w14:paraId="7BC22C5F" w14:textId="77777777" w:rsidR="003D0E6C" w:rsidRDefault="003D0E6C">
            <w:pPr>
              <w:widowControl/>
              <w:wordWrap w:val="0"/>
              <w:spacing w:line="240" w:lineRule="auto"/>
              <w:jc w:val="center"/>
              <w:rPr>
                <w:sz w:val="18"/>
              </w:rPr>
            </w:pPr>
          </w:p>
        </w:tc>
      </w:tr>
      <w:tr w:rsidR="003D0E6C" w14:paraId="10BF12B9" w14:textId="77777777">
        <w:trPr>
          <w:trHeight w:val="345"/>
        </w:trPr>
        <w:tc>
          <w:tcPr>
            <w:tcW w:w="352" w:type="pct"/>
          </w:tcPr>
          <w:p w14:paraId="660D23E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12733A1" w14:textId="77777777" w:rsidR="003D0E6C" w:rsidRDefault="00000000">
            <w:pPr>
              <w:widowControl/>
              <w:wordWrap w:val="0"/>
              <w:spacing w:line="240" w:lineRule="auto"/>
              <w:jc w:val="center"/>
              <w:rPr>
                <w:sz w:val="18"/>
              </w:rPr>
            </w:pPr>
            <w:r>
              <w:rPr>
                <w:rFonts w:hint="eastAsia"/>
                <w:sz w:val="18"/>
              </w:rPr>
              <w:t>K7187</w:t>
            </w:r>
          </w:p>
        </w:tc>
        <w:tc>
          <w:tcPr>
            <w:tcW w:w="3120" w:type="pct"/>
          </w:tcPr>
          <w:p w14:paraId="086059D1" w14:textId="77777777" w:rsidR="003D0E6C" w:rsidRDefault="003D0E6C">
            <w:pPr>
              <w:widowControl/>
              <w:wordWrap w:val="0"/>
              <w:spacing w:line="240" w:lineRule="auto"/>
              <w:jc w:val="center"/>
              <w:rPr>
                <w:sz w:val="18"/>
              </w:rPr>
            </w:pPr>
          </w:p>
        </w:tc>
        <w:tc>
          <w:tcPr>
            <w:tcW w:w="1069" w:type="pct"/>
          </w:tcPr>
          <w:p w14:paraId="7866D70C" w14:textId="77777777" w:rsidR="003D0E6C" w:rsidRDefault="003D0E6C">
            <w:pPr>
              <w:widowControl/>
              <w:wordWrap w:val="0"/>
              <w:spacing w:line="240" w:lineRule="auto"/>
              <w:jc w:val="center"/>
              <w:rPr>
                <w:sz w:val="18"/>
              </w:rPr>
            </w:pPr>
          </w:p>
        </w:tc>
      </w:tr>
      <w:tr w:rsidR="003D0E6C" w14:paraId="30DA9CB9" w14:textId="77777777">
        <w:trPr>
          <w:trHeight w:val="345"/>
        </w:trPr>
        <w:tc>
          <w:tcPr>
            <w:tcW w:w="352" w:type="pct"/>
          </w:tcPr>
          <w:p w14:paraId="1EA0398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CBED41" w14:textId="77777777" w:rsidR="003D0E6C" w:rsidRDefault="00000000">
            <w:pPr>
              <w:widowControl/>
              <w:wordWrap w:val="0"/>
              <w:spacing w:line="240" w:lineRule="auto"/>
              <w:jc w:val="center"/>
              <w:rPr>
                <w:sz w:val="18"/>
              </w:rPr>
            </w:pPr>
            <w:r>
              <w:rPr>
                <w:rFonts w:hint="eastAsia"/>
                <w:sz w:val="18"/>
              </w:rPr>
              <w:t>K7188</w:t>
            </w:r>
          </w:p>
        </w:tc>
        <w:tc>
          <w:tcPr>
            <w:tcW w:w="3120" w:type="pct"/>
          </w:tcPr>
          <w:p w14:paraId="3328DA5C" w14:textId="77777777" w:rsidR="003D0E6C" w:rsidRDefault="003D0E6C">
            <w:pPr>
              <w:widowControl/>
              <w:wordWrap w:val="0"/>
              <w:spacing w:line="240" w:lineRule="auto"/>
              <w:jc w:val="center"/>
              <w:rPr>
                <w:sz w:val="18"/>
              </w:rPr>
            </w:pPr>
          </w:p>
        </w:tc>
        <w:tc>
          <w:tcPr>
            <w:tcW w:w="1069" w:type="pct"/>
          </w:tcPr>
          <w:p w14:paraId="159241AF" w14:textId="77777777" w:rsidR="003D0E6C" w:rsidRDefault="003D0E6C">
            <w:pPr>
              <w:widowControl/>
              <w:wordWrap w:val="0"/>
              <w:spacing w:line="240" w:lineRule="auto"/>
              <w:jc w:val="center"/>
              <w:rPr>
                <w:sz w:val="18"/>
              </w:rPr>
            </w:pPr>
          </w:p>
        </w:tc>
      </w:tr>
      <w:tr w:rsidR="003D0E6C" w14:paraId="6781FF23" w14:textId="77777777">
        <w:trPr>
          <w:trHeight w:val="345"/>
        </w:trPr>
        <w:tc>
          <w:tcPr>
            <w:tcW w:w="352" w:type="pct"/>
          </w:tcPr>
          <w:p w14:paraId="12F494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BFBFAF2" w14:textId="77777777" w:rsidR="003D0E6C" w:rsidRDefault="00000000">
            <w:pPr>
              <w:widowControl/>
              <w:wordWrap w:val="0"/>
              <w:spacing w:line="240" w:lineRule="auto"/>
              <w:jc w:val="center"/>
              <w:rPr>
                <w:sz w:val="18"/>
              </w:rPr>
            </w:pPr>
            <w:r>
              <w:rPr>
                <w:rFonts w:hint="eastAsia"/>
                <w:sz w:val="18"/>
              </w:rPr>
              <w:t>K7189</w:t>
            </w:r>
          </w:p>
        </w:tc>
        <w:tc>
          <w:tcPr>
            <w:tcW w:w="3120" w:type="pct"/>
          </w:tcPr>
          <w:p w14:paraId="1B693BE4" w14:textId="77777777" w:rsidR="003D0E6C" w:rsidRDefault="003D0E6C">
            <w:pPr>
              <w:widowControl/>
              <w:wordWrap w:val="0"/>
              <w:spacing w:line="240" w:lineRule="auto"/>
              <w:jc w:val="center"/>
              <w:rPr>
                <w:sz w:val="18"/>
              </w:rPr>
            </w:pPr>
          </w:p>
        </w:tc>
        <w:tc>
          <w:tcPr>
            <w:tcW w:w="1069" w:type="pct"/>
          </w:tcPr>
          <w:p w14:paraId="046D8D60" w14:textId="77777777" w:rsidR="003D0E6C" w:rsidRDefault="003D0E6C">
            <w:pPr>
              <w:widowControl/>
              <w:wordWrap w:val="0"/>
              <w:spacing w:line="240" w:lineRule="auto"/>
              <w:jc w:val="center"/>
              <w:rPr>
                <w:sz w:val="18"/>
              </w:rPr>
            </w:pPr>
          </w:p>
        </w:tc>
      </w:tr>
      <w:tr w:rsidR="003D0E6C" w14:paraId="6E99CEF9" w14:textId="77777777">
        <w:trPr>
          <w:trHeight w:val="345"/>
        </w:trPr>
        <w:tc>
          <w:tcPr>
            <w:tcW w:w="352" w:type="pct"/>
          </w:tcPr>
          <w:p w14:paraId="392543E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5AAE409" w14:textId="77777777" w:rsidR="003D0E6C" w:rsidRDefault="00000000">
            <w:pPr>
              <w:widowControl/>
              <w:wordWrap w:val="0"/>
              <w:spacing w:line="240" w:lineRule="auto"/>
              <w:jc w:val="center"/>
              <w:rPr>
                <w:sz w:val="18"/>
              </w:rPr>
            </w:pPr>
            <w:r>
              <w:rPr>
                <w:rFonts w:hint="eastAsia"/>
                <w:sz w:val="18"/>
              </w:rPr>
              <w:t>K7190</w:t>
            </w:r>
          </w:p>
        </w:tc>
        <w:tc>
          <w:tcPr>
            <w:tcW w:w="3120" w:type="pct"/>
          </w:tcPr>
          <w:p w14:paraId="4C831A39" w14:textId="77777777" w:rsidR="003D0E6C" w:rsidRDefault="003D0E6C">
            <w:pPr>
              <w:widowControl/>
              <w:wordWrap w:val="0"/>
              <w:spacing w:line="240" w:lineRule="auto"/>
              <w:jc w:val="center"/>
              <w:rPr>
                <w:sz w:val="18"/>
              </w:rPr>
            </w:pPr>
          </w:p>
        </w:tc>
        <w:tc>
          <w:tcPr>
            <w:tcW w:w="1069" w:type="pct"/>
          </w:tcPr>
          <w:p w14:paraId="74FBB4B3" w14:textId="77777777" w:rsidR="003D0E6C" w:rsidRDefault="003D0E6C">
            <w:pPr>
              <w:widowControl/>
              <w:wordWrap w:val="0"/>
              <w:spacing w:line="240" w:lineRule="auto"/>
              <w:jc w:val="center"/>
              <w:rPr>
                <w:sz w:val="18"/>
              </w:rPr>
            </w:pPr>
          </w:p>
        </w:tc>
      </w:tr>
      <w:tr w:rsidR="003D0E6C" w14:paraId="22D843A4" w14:textId="77777777">
        <w:trPr>
          <w:trHeight w:val="345"/>
        </w:trPr>
        <w:tc>
          <w:tcPr>
            <w:tcW w:w="352" w:type="pct"/>
          </w:tcPr>
          <w:p w14:paraId="44A941D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C501E4A" w14:textId="77777777" w:rsidR="003D0E6C" w:rsidRDefault="00000000">
            <w:pPr>
              <w:widowControl/>
              <w:wordWrap w:val="0"/>
              <w:spacing w:line="240" w:lineRule="auto"/>
              <w:jc w:val="center"/>
              <w:rPr>
                <w:sz w:val="18"/>
              </w:rPr>
            </w:pPr>
            <w:r>
              <w:rPr>
                <w:rFonts w:hint="eastAsia"/>
                <w:sz w:val="18"/>
              </w:rPr>
              <w:t>K7191</w:t>
            </w:r>
          </w:p>
        </w:tc>
        <w:tc>
          <w:tcPr>
            <w:tcW w:w="3120" w:type="pct"/>
          </w:tcPr>
          <w:p w14:paraId="369ABDB1" w14:textId="77777777" w:rsidR="003D0E6C" w:rsidRDefault="003D0E6C">
            <w:pPr>
              <w:widowControl/>
              <w:wordWrap w:val="0"/>
              <w:spacing w:line="240" w:lineRule="auto"/>
              <w:jc w:val="center"/>
              <w:rPr>
                <w:sz w:val="18"/>
              </w:rPr>
            </w:pPr>
          </w:p>
        </w:tc>
        <w:tc>
          <w:tcPr>
            <w:tcW w:w="1069" w:type="pct"/>
          </w:tcPr>
          <w:p w14:paraId="5498662D" w14:textId="77777777" w:rsidR="003D0E6C" w:rsidRDefault="003D0E6C">
            <w:pPr>
              <w:widowControl/>
              <w:wordWrap w:val="0"/>
              <w:spacing w:line="240" w:lineRule="auto"/>
              <w:jc w:val="center"/>
              <w:rPr>
                <w:sz w:val="18"/>
              </w:rPr>
            </w:pPr>
          </w:p>
        </w:tc>
      </w:tr>
      <w:tr w:rsidR="003D0E6C" w14:paraId="585B4F47" w14:textId="77777777">
        <w:trPr>
          <w:trHeight w:val="345"/>
        </w:trPr>
        <w:tc>
          <w:tcPr>
            <w:tcW w:w="352" w:type="pct"/>
          </w:tcPr>
          <w:p w14:paraId="7B0A18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D4EFEEB" w14:textId="77777777" w:rsidR="003D0E6C" w:rsidRDefault="00000000">
            <w:pPr>
              <w:widowControl/>
              <w:wordWrap w:val="0"/>
              <w:spacing w:line="240" w:lineRule="auto"/>
              <w:jc w:val="center"/>
              <w:rPr>
                <w:sz w:val="18"/>
              </w:rPr>
            </w:pPr>
            <w:r>
              <w:rPr>
                <w:rFonts w:hint="eastAsia"/>
                <w:sz w:val="18"/>
              </w:rPr>
              <w:t>K7192</w:t>
            </w:r>
          </w:p>
        </w:tc>
        <w:tc>
          <w:tcPr>
            <w:tcW w:w="3120" w:type="pct"/>
          </w:tcPr>
          <w:p w14:paraId="25B155B4" w14:textId="77777777" w:rsidR="003D0E6C" w:rsidRDefault="003D0E6C">
            <w:pPr>
              <w:widowControl/>
              <w:wordWrap w:val="0"/>
              <w:spacing w:line="240" w:lineRule="auto"/>
              <w:jc w:val="center"/>
              <w:rPr>
                <w:sz w:val="18"/>
              </w:rPr>
            </w:pPr>
          </w:p>
        </w:tc>
        <w:tc>
          <w:tcPr>
            <w:tcW w:w="1069" w:type="pct"/>
          </w:tcPr>
          <w:p w14:paraId="2FF942C9" w14:textId="77777777" w:rsidR="003D0E6C" w:rsidRDefault="003D0E6C">
            <w:pPr>
              <w:widowControl/>
              <w:wordWrap w:val="0"/>
              <w:spacing w:line="240" w:lineRule="auto"/>
              <w:jc w:val="center"/>
              <w:rPr>
                <w:sz w:val="18"/>
              </w:rPr>
            </w:pPr>
          </w:p>
        </w:tc>
      </w:tr>
      <w:tr w:rsidR="003D0E6C" w14:paraId="3424A156" w14:textId="77777777">
        <w:trPr>
          <w:trHeight w:val="345"/>
        </w:trPr>
        <w:tc>
          <w:tcPr>
            <w:tcW w:w="352" w:type="pct"/>
          </w:tcPr>
          <w:p w14:paraId="11A813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7F9CCCF" w14:textId="77777777" w:rsidR="003D0E6C" w:rsidRDefault="00000000">
            <w:pPr>
              <w:widowControl/>
              <w:wordWrap w:val="0"/>
              <w:spacing w:line="240" w:lineRule="auto"/>
              <w:jc w:val="center"/>
              <w:rPr>
                <w:sz w:val="18"/>
              </w:rPr>
            </w:pPr>
            <w:r>
              <w:rPr>
                <w:rFonts w:hint="eastAsia"/>
                <w:sz w:val="18"/>
              </w:rPr>
              <w:t>K7193</w:t>
            </w:r>
          </w:p>
        </w:tc>
        <w:tc>
          <w:tcPr>
            <w:tcW w:w="3120" w:type="pct"/>
          </w:tcPr>
          <w:p w14:paraId="21675837" w14:textId="77777777" w:rsidR="003D0E6C" w:rsidRDefault="003D0E6C">
            <w:pPr>
              <w:widowControl/>
              <w:wordWrap w:val="0"/>
              <w:spacing w:line="240" w:lineRule="auto"/>
              <w:jc w:val="center"/>
              <w:rPr>
                <w:sz w:val="18"/>
              </w:rPr>
            </w:pPr>
          </w:p>
        </w:tc>
        <w:tc>
          <w:tcPr>
            <w:tcW w:w="1069" w:type="pct"/>
          </w:tcPr>
          <w:p w14:paraId="51AFF010" w14:textId="77777777" w:rsidR="003D0E6C" w:rsidRDefault="003D0E6C">
            <w:pPr>
              <w:widowControl/>
              <w:wordWrap w:val="0"/>
              <w:spacing w:line="240" w:lineRule="auto"/>
              <w:jc w:val="center"/>
              <w:rPr>
                <w:sz w:val="18"/>
              </w:rPr>
            </w:pPr>
          </w:p>
        </w:tc>
      </w:tr>
      <w:tr w:rsidR="003D0E6C" w14:paraId="10E55BC7" w14:textId="77777777">
        <w:trPr>
          <w:trHeight w:val="345"/>
        </w:trPr>
        <w:tc>
          <w:tcPr>
            <w:tcW w:w="352" w:type="pct"/>
          </w:tcPr>
          <w:p w14:paraId="3D4F43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4D068C4" w14:textId="77777777" w:rsidR="003D0E6C" w:rsidRDefault="00000000">
            <w:pPr>
              <w:widowControl/>
              <w:wordWrap w:val="0"/>
              <w:spacing w:line="240" w:lineRule="auto"/>
              <w:jc w:val="center"/>
              <w:rPr>
                <w:sz w:val="18"/>
              </w:rPr>
            </w:pPr>
            <w:r>
              <w:rPr>
                <w:rFonts w:hint="eastAsia"/>
                <w:sz w:val="18"/>
              </w:rPr>
              <w:t>K7194</w:t>
            </w:r>
          </w:p>
        </w:tc>
        <w:tc>
          <w:tcPr>
            <w:tcW w:w="3120" w:type="pct"/>
          </w:tcPr>
          <w:p w14:paraId="32E7A209" w14:textId="77777777" w:rsidR="003D0E6C" w:rsidRDefault="003D0E6C">
            <w:pPr>
              <w:widowControl/>
              <w:wordWrap w:val="0"/>
              <w:spacing w:line="240" w:lineRule="auto"/>
              <w:jc w:val="center"/>
              <w:rPr>
                <w:sz w:val="18"/>
              </w:rPr>
            </w:pPr>
          </w:p>
        </w:tc>
        <w:tc>
          <w:tcPr>
            <w:tcW w:w="1069" w:type="pct"/>
          </w:tcPr>
          <w:p w14:paraId="1AB95DF8" w14:textId="77777777" w:rsidR="003D0E6C" w:rsidRDefault="003D0E6C">
            <w:pPr>
              <w:widowControl/>
              <w:wordWrap w:val="0"/>
              <w:spacing w:line="240" w:lineRule="auto"/>
              <w:jc w:val="center"/>
              <w:rPr>
                <w:sz w:val="18"/>
              </w:rPr>
            </w:pPr>
          </w:p>
        </w:tc>
      </w:tr>
      <w:tr w:rsidR="003D0E6C" w14:paraId="7D6357EA" w14:textId="77777777">
        <w:trPr>
          <w:trHeight w:val="345"/>
        </w:trPr>
        <w:tc>
          <w:tcPr>
            <w:tcW w:w="352" w:type="pct"/>
          </w:tcPr>
          <w:p w14:paraId="2997968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7725E4" w14:textId="77777777" w:rsidR="003D0E6C" w:rsidRDefault="00000000">
            <w:pPr>
              <w:widowControl/>
              <w:wordWrap w:val="0"/>
              <w:spacing w:line="240" w:lineRule="auto"/>
              <w:jc w:val="center"/>
              <w:rPr>
                <w:sz w:val="18"/>
              </w:rPr>
            </w:pPr>
            <w:r>
              <w:rPr>
                <w:rFonts w:hint="eastAsia"/>
                <w:sz w:val="18"/>
              </w:rPr>
              <w:t>K7195</w:t>
            </w:r>
          </w:p>
        </w:tc>
        <w:tc>
          <w:tcPr>
            <w:tcW w:w="3120" w:type="pct"/>
          </w:tcPr>
          <w:p w14:paraId="63C1CC88" w14:textId="77777777" w:rsidR="003D0E6C" w:rsidRDefault="003D0E6C">
            <w:pPr>
              <w:widowControl/>
              <w:wordWrap w:val="0"/>
              <w:spacing w:line="240" w:lineRule="auto"/>
              <w:jc w:val="center"/>
              <w:rPr>
                <w:sz w:val="18"/>
              </w:rPr>
            </w:pPr>
          </w:p>
        </w:tc>
        <w:tc>
          <w:tcPr>
            <w:tcW w:w="1069" w:type="pct"/>
          </w:tcPr>
          <w:p w14:paraId="07F1DFA6" w14:textId="77777777" w:rsidR="003D0E6C" w:rsidRDefault="003D0E6C">
            <w:pPr>
              <w:widowControl/>
              <w:wordWrap w:val="0"/>
              <w:spacing w:line="240" w:lineRule="auto"/>
              <w:jc w:val="center"/>
              <w:rPr>
                <w:sz w:val="18"/>
              </w:rPr>
            </w:pPr>
          </w:p>
        </w:tc>
      </w:tr>
      <w:tr w:rsidR="003D0E6C" w14:paraId="7E8576E4" w14:textId="77777777">
        <w:trPr>
          <w:trHeight w:val="345"/>
        </w:trPr>
        <w:tc>
          <w:tcPr>
            <w:tcW w:w="352" w:type="pct"/>
          </w:tcPr>
          <w:p w14:paraId="5D1CD29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5C83C5B" w14:textId="77777777" w:rsidR="003D0E6C" w:rsidRDefault="00000000">
            <w:pPr>
              <w:widowControl/>
              <w:wordWrap w:val="0"/>
              <w:spacing w:line="240" w:lineRule="auto"/>
              <w:jc w:val="center"/>
              <w:rPr>
                <w:sz w:val="18"/>
              </w:rPr>
            </w:pPr>
            <w:r>
              <w:rPr>
                <w:rFonts w:hint="eastAsia"/>
                <w:sz w:val="18"/>
              </w:rPr>
              <w:t>K7196</w:t>
            </w:r>
          </w:p>
        </w:tc>
        <w:tc>
          <w:tcPr>
            <w:tcW w:w="3120" w:type="pct"/>
          </w:tcPr>
          <w:p w14:paraId="0F90A2AF" w14:textId="77777777" w:rsidR="003D0E6C" w:rsidRDefault="003D0E6C">
            <w:pPr>
              <w:widowControl/>
              <w:wordWrap w:val="0"/>
              <w:spacing w:line="240" w:lineRule="auto"/>
              <w:jc w:val="center"/>
              <w:rPr>
                <w:sz w:val="18"/>
              </w:rPr>
            </w:pPr>
          </w:p>
        </w:tc>
        <w:tc>
          <w:tcPr>
            <w:tcW w:w="1069" w:type="pct"/>
          </w:tcPr>
          <w:p w14:paraId="083987C8" w14:textId="77777777" w:rsidR="003D0E6C" w:rsidRDefault="003D0E6C">
            <w:pPr>
              <w:widowControl/>
              <w:wordWrap w:val="0"/>
              <w:spacing w:line="240" w:lineRule="auto"/>
              <w:jc w:val="center"/>
              <w:rPr>
                <w:sz w:val="18"/>
              </w:rPr>
            </w:pPr>
          </w:p>
        </w:tc>
      </w:tr>
      <w:tr w:rsidR="003D0E6C" w14:paraId="3AABBFC6" w14:textId="77777777">
        <w:trPr>
          <w:trHeight w:val="345"/>
        </w:trPr>
        <w:tc>
          <w:tcPr>
            <w:tcW w:w="352" w:type="pct"/>
          </w:tcPr>
          <w:p w14:paraId="1E9FDEC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6317504" w14:textId="77777777" w:rsidR="003D0E6C" w:rsidRDefault="00000000">
            <w:pPr>
              <w:widowControl/>
              <w:wordWrap w:val="0"/>
              <w:spacing w:line="240" w:lineRule="auto"/>
              <w:jc w:val="center"/>
              <w:rPr>
                <w:sz w:val="18"/>
              </w:rPr>
            </w:pPr>
            <w:r>
              <w:rPr>
                <w:rFonts w:hint="eastAsia"/>
                <w:sz w:val="18"/>
              </w:rPr>
              <w:t>K7197</w:t>
            </w:r>
          </w:p>
        </w:tc>
        <w:tc>
          <w:tcPr>
            <w:tcW w:w="3120" w:type="pct"/>
          </w:tcPr>
          <w:p w14:paraId="29CB9996" w14:textId="77777777" w:rsidR="003D0E6C" w:rsidRDefault="003D0E6C">
            <w:pPr>
              <w:widowControl/>
              <w:wordWrap w:val="0"/>
              <w:spacing w:line="240" w:lineRule="auto"/>
              <w:jc w:val="center"/>
              <w:rPr>
                <w:sz w:val="18"/>
              </w:rPr>
            </w:pPr>
          </w:p>
        </w:tc>
        <w:tc>
          <w:tcPr>
            <w:tcW w:w="1069" w:type="pct"/>
          </w:tcPr>
          <w:p w14:paraId="3CB93BEA" w14:textId="77777777" w:rsidR="003D0E6C" w:rsidRDefault="003D0E6C">
            <w:pPr>
              <w:widowControl/>
              <w:wordWrap w:val="0"/>
              <w:spacing w:line="240" w:lineRule="auto"/>
              <w:jc w:val="center"/>
              <w:rPr>
                <w:sz w:val="18"/>
              </w:rPr>
            </w:pPr>
          </w:p>
        </w:tc>
      </w:tr>
      <w:tr w:rsidR="003D0E6C" w14:paraId="3436E80A" w14:textId="77777777">
        <w:trPr>
          <w:trHeight w:val="345"/>
        </w:trPr>
        <w:tc>
          <w:tcPr>
            <w:tcW w:w="352" w:type="pct"/>
          </w:tcPr>
          <w:p w14:paraId="7920C5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44E090" w14:textId="77777777" w:rsidR="003D0E6C" w:rsidRDefault="00000000">
            <w:pPr>
              <w:widowControl/>
              <w:wordWrap w:val="0"/>
              <w:spacing w:line="240" w:lineRule="auto"/>
              <w:jc w:val="center"/>
              <w:rPr>
                <w:sz w:val="18"/>
              </w:rPr>
            </w:pPr>
            <w:r>
              <w:rPr>
                <w:rFonts w:hint="eastAsia"/>
                <w:sz w:val="18"/>
              </w:rPr>
              <w:t>K7198</w:t>
            </w:r>
          </w:p>
        </w:tc>
        <w:tc>
          <w:tcPr>
            <w:tcW w:w="3120" w:type="pct"/>
          </w:tcPr>
          <w:p w14:paraId="75A49D7F" w14:textId="77777777" w:rsidR="003D0E6C" w:rsidRDefault="003D0E6C">
            <w:pPr>
              <w:widowControl/>
              <w:wordWrap w:val="0"/>
              <w:spacing w:line="240" w:lineRule="auto"/>
              <w:jc w:val="center"/>
              <w:rPr>
                <w:sz w:val="18"/>
              </w:rPr>
            </w:pPr>
          </w:p>
        </w:tc>
        <w:tc>
          <w:tcPr>
            <w:tcW w:w="1069" w:type="pct"/>
          </w:tcPr>
          <w:p w14:paraId="194D647C" w14:textId="77777777" w:rsidR="003D0E6C" w:rsidRDefault="003D0E6C">
            <w:pPr>
              <w:widowControl/>
              <w:wordWrap w:val="0"/>
              <w:spacing w:line="240" w:lineRule="auto"/>
              <w:jc w:val="center"/>
              <w:rPr>
                <w:sz w:val="18"/>
              </w:rPr>
            </w:pPr>
          </w:p>
        </w:tc>
      </w:tr>
      <w:tr w:rsidR="003D0E6C" w14:paraId="313D559C" w14:textId="77777777">
        <w:trPr>
          <w:trHeight w:val="345"/>
        </w:trPr>
        <w:tc>
          <w:tcPr>
            <w:tcW w:w="352" w:type="pct"/>
          </w:tcPr>
          <w:p w14:paraId="5C91570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C4533A" w14:textId="77777777" w:rsidR="003D0E6C" w:rsidRDefault="00000000">
            <w:pPr>
              <w:widowControl/>
              <w:wordWrap w:val="0"/>
              <w:spacing w:line="240" w:lineRule="auto"/>
              <w:jc w:val="center"/>
              <w:rPr>
                <w:sz w:val="18"/>
              </w:rPr>
            </w:pPr>
            <w:r>
              <w:rPr>
                <w:rFonts w:hint="eastAsia"/>
                <w:sz w:val="18"/>
              </w:rPr>
              <w:t>K7199</w:t>
            </w:r>
          </w:p>
        </w:tc>
        <w:tc>
          <w:tcPr>
            <w:tcW w:w="3120" w:type="pct"/>
          </w:tcPr>
          <w:p w14:paraId="10A43725" w14:textId="77777777" w:rsidR="003D0E6C" w:rsidRDefault="003D0E6C">
            <w:pPr>
              <w:widowControl/>
              <w:wordWrap w:val="0"/>
              <w:spacing w:line="240" w:lineRule="auto"/>
              <w:jc w:val="center"/>
              <w:rPr>
                <w:sz w:val="18"/>
              </w:rPr>
            </w:pPr>
          </w:p>
        </w:tc>
        <w:tc>
          <w:tcPr>
            <w:tcW w:w="1069" w:type="pct"/>
          </w:tcPr>
          <w:p w14:paraId="34EA3D97" w14:textId="77777777" w:rsidR="003D0E6C" w:rsidRDefault="003D0E6C">
            <w:pPr>
              <w:widowControl/>
              <w:wordWrap w:val="0"/>
              <w:spacing w:line="240" w:lineRule="auto"/>
              <w:jc w:val="center"/>
              <w:rPr>
                <w:sz w:val="18"/>
              </w:rPr>
            </w:pPr>
          </w:p>
        </w:tc>
      </w:tr>
      <w:tr w:rsidR="003D0E6C" w14:paraId="0666ECA9" w14:textId="77777777">
        <w:trPr>
          <w:trHeight w:val="345"/>
        </w:trPr>
        <w:tc>
          <w:tcPr>
            <w:tcW w:w="352" w:type="pct"/>
          </w:tcPr>
          <w:p w14:paraId="3C69C0E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019E2DD" w14:textId="77777777" w:rsidR="003D0E6C" w:rsidRDefault="00000000">
            <w:pPr>
              <w:widowControl/>
              <w:wordWrap w:val="0"/>
              <w:spacing w:line="240" w:lineRule="auto"/>
              <w:jc w:val="center"/>
              <w:rPr>
                <w:sz w:val="18"/>
              </w:rPr>
            </w:pPr>
            <w:r>
              <w:rPr>
                <w:rFonts w:hint="eastAsia"/>
                <w:sz w:val="18"/>
              </w:rPr>
              <w:t>K7200</w:t>
            </w:r>
          </w:p>
        </w:tc>
        <w:tc>
          <w:tcPr>
            <w:tcW w:w="3120" w:type="pct"/>
          </w:tcPr>
          <w:p w14:paraId="4A6D92A2" w14:textId="77777777" w:rsidR="003D0E6C" w:rsidRDefault="003D0E6C">
            <w:pPr>
              <w:widowControl/>
              <w:wordWrap w:val="0"/>
              <w:spacing w:line="240" w:lineRule="auto"/>
              <w:jc w:val="center"/>
              <w:rPr>
                <w:sz w:val="18"/>
              </w:rPr>
            </w:pPr>
          </w:p>
        </w:tc>
        <w:tc>
          <w:tcPr>
            <w:tcW w:w="1069" w:type="pct"/>
          </w:tcPr>
          <w:p w14:paraId="18937361" w14:textId="77777777" w:rsidR="003D0E6C" w:rsidRDefault="003D0E6C">
            <w:pPr>
              <w:widowControl/>
              <w:wordWrap w:val="0"/>
              <w:spacing w:line="240" w:lineRule="auto"/>
              <w:jc w:val="center"/>
              <w:rPr>
                <w:sz w:val="18"/>
              </w:rPr>
            </w:pPr>
          </w:p>
        </w:tc>
      </w:tr>
      <w:tr w:rsidR="003D0E6C" w14:paraId="5C9AC3FE" w14:textId="77777777">
        <w:trPr>
          <w:trHeight w:val="345"/>
        </w:trPr>
        <w:tc>
          <w:tcPr>
            <w:tcW w:w="352" w:type="pct"/>
          </w:tcPr>
          <w:p w14:paraId="7EC3B79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566745F" w14:textId="77777777" w:rsidR="003D0E6C" w:rsidRDefault="00000000">
            <w:pPr>
              <w:widowControl/>
              <w:wordWrap w:val="0"/>
              <w:spacing w:line="240" w:lineRule="auto"/>
              <w:jc w:val="center"/>
              <w:rPr>
                <w:sz w:val="18"/>
              </w:rPr>
            </w:pPr>
            <w:r>
              <w:rPr>
                <w:rFonts w:hint="eastAsia"/>
                <w:sz w:val="18"/>
              </w:rPr>
              <w:t>K7201</w:t>
            </w:r>
          </w:p>
        </w:tc>
        <w:tc>
          <w:tcPr>
            <w:tcW w:w="3120" w:type="pct"/>
          </w:tcPr>
          <w:p w14:paraId="567C7182" w14:textId="77777777" w:rsidR="003D0E6C" w:rsidRDefault="003D0E6C">
            <w:pPr>
              <w:widowControl/>
              <w:wordWrap w:val="0"/>
              <w:spacing w:line="240" w:lineRule="auto"/>
              <w:jc w:val="center"/>
              <w:rPr>
                <w:sz w:val="18"/>
              </w:rPr>
            </w:pPr>
          </w:p>
        </w:tc>
        <w:tc>
          <w:tcPr>
            <w:tcW w:w="1069" w:type="pct"/>
          </w:tcPr>
          <w:p w14:paraId="4F95F1C9" w14:textId="77777777" w:rsidR="003D0E6C" w:rsidRDefault="003D0E6C">
            <w:pPr>
              <w:widowControl/>
              <w:wordWrap w:val="0"/>
              <w:spacing w:line="240" w:lineRule="auto"/>
              <w:jc w:val="center"/>
              <w:rPr>
                <w:sz w:val="18"/>
              </w:rPr>
            </w:pPr>
          </w:p>
        </w:tc>
      </w:tr>
      <w:tr w:rsidR="003D0E6C" w14:paraId="427DDA58" w14:textId="77777777">
        <w:trPr>
          <w:trHeight w:val="345"/>
        </w:trPr>
        <w:tc>
          <w:tcPr>
            <w:tcW w:w="352" w:type="pct"/>
          </w:tcPr>
          <w:p w14:paraId="33E37A9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8E3A730" w14:textId="77777777" w:rsidR="003D0E6C" w:rsidRDefault="00000000">
            <w:pPr>
              <w:widowControl/>
              <w:wordWrap w:val="0"/>
              <w:spacing w:line="240" w:lineRule="auto"/>
              <w:jc w:val="center"/>
              <w:rPr>
                <w:sz w:val="18"/>
              </w:rPr>
            </w:pPr>
            <w:r>
              <w:rPr>
                <w:rFonts w:hint="eastAsia"/>
                <w:sz w:val="18"/>
              </w:rPr>
              <w:t>K7202</w:t>
            </w:r>
          </w:p>
        </w:tc>
        <w:tc>
          <w:tcPr>
            <w:tcW w:w="3120" w:type="pct"/>
          </w:tcPr>
          <w:p w14:paraId="6836C4CD" w14:textId="77777777" w:rsidR="003D0E6C" w:rsidRDefault="003D0E6C">
            <w:pPr>
              <w:widowControl/>
              <w:wordWrap w:val="0"/>
              <w:spacing w:line="240" w:lineRule="auto"/>
              <w:jc w:val="center"/>
              <w:rPr>
                <w:sz w:val="18"/>
              </w:rPr>
            </w:pPr>
          </w:p>
        </w:tc>
        <w:tc>
          <w:tcPr>
            <w:tcW w:w="1069" w:type="pct"/>
          </w:tcPr>
          <w:p w14:paraId="145611AF" w14:textId="77777777" w:rsidR="003D0E6C" w:rsidRDefault="003D0E6C">
            <w:pPr>
              <w:widowControl/>
              <w:wordWrap w:val="0"/>
              <w:spacing w:line="240" w:lineRule="auto"/>
              <w:jc w:val="center"/>
              <w:rPr>
                <w:sz w:val="18"/>
              </w:rPr>
            </w:pPr>
          </w:p>
        </w:tc>
      </w:tr>
      <w:tr w:rsidR="003D0E6C" w14:paraId="7703487E" w14:textId="77777777">
        <w:trPr>
          <w:trHeight w:val="345"/>
        </w:trPr>
        <w:tc>
          <w:tcPr>
            <w:tcW w:w="352" w:type="pct"/>
          </w:tcPr>
          <w:p w14:paraId="7D04460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7FFFEC5" w14:textId="77777777" w:rsidR="003D0E6C" w:rsidRDefault="00000000">
            <w:pPr>
              <w:widowControl/>
              <w:wordWrap w:val="0"/>
              <w:spacing w:line="240" w:lineRule="auto"/>
              <w:jc w:val="center"/>
              <w:rPr>
                <w:sz w:val="18"/>
              </w:rPr>
            </w:pPr>
            <w:r>
              <w:rPr>
                <w:rFonts w:hint="eastAsia"/>
                <w:sz w:val="18"/>
              </w:rPr>
              <w:t>K7203</w:t>
            </w:r>
          </w:p>
        </w:tc>
        <w:tc>
          <w:tcPr>
            <w:tcW w:w="3120" w:type="pct"/>
          </w:tcPr>
          <w:p w14:paraId="5E5744FD" w14:textId="77777777" w:rsidR="003D0E6C" w:rsidRDefault="003D0E6C">
            <w:pPr>
              <w:widowControl/>
              <w:wordWrap w:val="0"/>
              <w:spacing w:line="240" w:lineRule="auto"/>
              <w:jc w:val="center"/>
              <w:rPr>
                <w:sz w:val="18"/>
              </w:rPr>
            </w:pPr>
          </w:p>
        </w:tc>
        <w:tc>
          <w:tcPr>
            <w:tcW w:w="1069" w:type="pct"/>
          </w:tcPr>
          <w:p w14:paraId="40626C47" w14:textId="77777777" w:rsidR="003D0E6C" w:rsidRDefault="003D0E6C">
            <w:pPr>
              <w:widowControl/>
              <w:wordWrap w:val="0"/>
              <w:spacing w:line="240" w:lineRule="auto"/>
              <w:jc w:val="center"/>
              <w:rPr>
                <w:sz w:val="18"/>
              </w:rPr>
            </w:pPr>
          </w:p>
        </w:tc>
      </w:tr>
      <w:tr w:rsidR="003D0E6C" w14:paraId="12F389E3" w14:textId="77777777">
        <w:trPr>
          <w:trHeight w:val="345"/>
        </w:trPr>
        <w:tc>
          <w:tcPr>
            <w:tcW w:w="352" w:type="pct"/>
          </w:tcPr>
          <w:p w14:paraId="0307B82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A312B1A" w14:textId="77777777" w:rsidR="003D0E6C" w:rsidRDefault="00000000">
            <w:pPr>
              <w:widowControl/>
              <w:wordWrap w:val="0"/>
              <w:spacing w:line="240" w:lineRule="auto"/>
              <w:jc w:val="center"/>
              <w:rPr>
                <w:sz w:val="18"/>
              </w:rPr>
            </w:pPr>
            <w:r>
              <w:rPr>
                <w:rFonts w:hint="eastAsia"/>
                <w:sz w:val="18"/>
              </w:rPr>
              <w:t>K7204</w:t>
            </w:r>
          </w:p>
        </w:tc>
        <w:tc>
          <w:tcPr>
            <w:tcW w:w="3120" w:type="pct"/>
          </w:tcPr>
          <w:p w14:paraId="7895C993" w14:textId="77777777" w:rsidR="003D0E6C" w:rsidRDefault="003D0E6C">
            <w:pPr>
              <w:widowControl/>
              <w:wordWrap w:val="0"/>
              <w:spacing w:line="240" w:lineRule="auto"/>
              <w:jc w:val="center"/>
              <w:rPr>
                <w:sz w:val="18"/>
              </w:rPr>
            </w:pPr>
          </w:p>
        </w:tc>
        <w:tc>
          <w:tcPr>
            <w:tcW w:w="1069" w:type="pct"/>
          </w:tcPr>
          <w:p w14:paraId="728902C6" w14:textId="77777777" w:rsidR="003D0E6C" w:rsidRDefault="003D0E6C">
            <w:pPr>
              <w:widowControl/>
              <w:wordWrap w:val="0"/>
              <w:spacing w:line="240" w:lineRule="auto"/>
              <w:jc w:val="center"/>
              <w:rPr>
                <w:sz w:val="18"/>
              </w:rPr>
            </w:pPr>
          </w:p>
        </w:tc>
      </w:tr>
      <w:tr w:rsidR="003D0E6C" w14:paraId="1E1C4975" w14:textId="77777777">
        <w:trPr>
          <w:trHeight w:val="345"/>
        </w:trPr>
        <w:tc>
          <w:tcPr>
            <w:tcW w:w="352" w:type="pct"/>
          </w:tcPr>
          <w:p w14:paraId="48E971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BC6FDE" w14:textId="77777777" w:rsidR="003D0E6C" w:rsidRDefault="00000000">
            <w:pPr>
              <w:widowControl/>
              <w:wordWrap w:val="0"/>
              <w:spacing w:line="240" w:lineRule="auto"/>
              <w:jc w:val="center"/>
              <w:rPr>
                <w:sz w:val="18"/>
              </w:rPr>
            </w:pPr>
            <w:r>
              <w:rPr>
                <w:rFonts w:hint="eastAsia"/>
                <w:sz w:val="18"/>
              </w:rPr>
              <w:t>K7205</w:t>
            </w:r>
          </w:p>
        </w:tc>
        <w:tc>
          <w:tcPr>
            <w:tcW w:w="3120" w:type="pct"/>
          </w:tcPr>
          <w:p w14:paraId="68F55B1E" w14:textId="77777777" w:rsidR="003D0E6C" w:rsidRDefault="003D0E6C">
            <w:pPr>
              <w:widowControl/>
              <w:wordWrap w:val="0"/>
              <w:spacing w:line="240" w:lineRule="auto"/>
              <w:jc w:val="center"/>
              <w:rPr>
                <w:sz w:val="18"/>
              </w:rPr>
            </w:pPr>
          </w:p>
        </w:tc>
        <w:tc>
          <w:tcPr>
            <w:tcW w:w="1069" w:type="pct"/>
          </w:tcPr>
          <w:p w14:paraId="5252ABD8" w14:textId="77777777" w:rsidR="003D0E6C" w:rsidRDefault="003D0E6C">
            <w:pPr>
              <w:widowControl/>
              <w:wordWrap w:val="0"/>
              <w:spacing w:line="240" w:lineRule="auto"/>
              <w:jc w:val="center"/>
              <w:rPr>
                <w:sz w:val="18"/>
              </w:rPr>
            </w:pPr>
          </w:p>
        </w:tc>
      </w:tr>
      <w:tr w:rsidR="003D0E6C" w14:paraId="178E030D" w14:textId="77777777">
        <w:trPr>
          <w:trHeight w:val="345"/>
        </w:trPr>
        <w:tc>
          <w:tcPr>
            <w:tcW w:w="352" w:type="pct"/>
          </w:tcPr>
          <w:p w14:paraId="23B6A8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725BDA" w14:textId="77777777" w:rsidR="003D0E6C" w:rsidRDefault="00000000">
            <w:pPr>
              <w:widowControl/>
              <w:wordWrap w:val="0"/>
              <w:spacing w:line="240" w:lineRule="auto"/>
              <w:jc w:val="center"/>
              <w:rPr>
                <w:sz w:val="18"/>
              </w:rPr>
            </w:pPr>
            <w:r>
              <w:rPr>
                <w:rFonts w:hint="eastAsia"/>
                <w:sz w:val="18"/>
              </w:rPr>
              <w:t>K7206</w:t>
            </w:r>
          </w:p>
        </w:tc>
        <w:tc>
          <w:tcPr>
            <w:tcW w:w="3120" w:type="pct"/>
          </w:tcPr>
          <w:p w14:paraId="05E6D838" w14:textId="77777777" w:rsidR="003D0E6C" w:rsidRDefault="003D0E6C">
            <w:pPr>
              <w:widowControl/>
              <w:wordWrap w:val="0"/>
              <w:spacing w:line="240" w:lineRule="auto"/>
              <w:jc w:val="center"/>
              <w:rPr>
                <w:sz w:val="18"/>
              </w:rPr>
            </w:pPr>
          </w:p>
        </w:tc>
        <w:tc>
          <w:tcPr>
            <w:tcW w:w="1069" w:type="pct"/>
          </w:tcPr>
          <w:p w14:paraId="6A893AEF" w14:textId="77777777" w:rsidR="003D0E6C" w:rsidRDefault="003D0E6C">
            <w:pPr>
              <w:widowControl/>
              <w:wordWrap w:val="0"/>
              <w:spacing w:line="240" w:lineRule="auto"/>
              <w:jc w:val="center"/>
              <w:rPr>
                <w:sz w:val="18"/>
              </w:rPr>
            </w:pPr>
          </w:p>
        </w:tc>
      </w:tr>
      <w:tr w:rsidR="003D0E6C" w14:paraId="4B56346D" w14:textId="77777777">
        <w:trPr>
          <w:trHeight w:val="345"/>
        </w:trPr>
        <w:tc>
          <w:tcPr>
            <w:tcW w:w="352" w:type="pct"/>
          </w:tcPr>
          <w:p w14:paraId="2D999E6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5F1289" w14:textId="77777777" w:rsidR="003D0E6C" w:rsidRDefault="00000000">
            <w:pPr>
              <w:widowControl/>
              <w:wordWrap w:val="0"/>
              <w:spacing w:line="240" w:lineRule="auto"/>
              <w:jc w:val="center"/>
              <w:rPr>
                <w:sz w:val="18"/>
              </w:rPr>
            </w:pPr>
            <w:r>
              <w:rPr>
                <w:rFonts w:hint="eastAsia"/>
                <w:sz w:val="18"/>
              </w:rPr>
              <w:t>K7207</w:t>
            </w:r>
          </w:p>
        </w:tc>
        <w:tc>
          <w:tcPr>
            <w:tcW w:w="3120" w:type="pct"/>
          </w:tcPr>
          <w:p w14:paraId="33726BCD" w14:textId="77777777" w:rsidR="003D0E6C" w:rsidRDefault="003D0E6C">
            <w:pPr>
              <w:widowControl/>
              <w:wordWrap w:val="0"/>
              <w:spacing w:line="240" w:lineRule="auto"/>
              <w:jc w:val="center"/>
              <w:rPr>
                <w:sz w:val="18"/>
              </w:rPr>
            </w:pPr>
          </w:p>
        </w:tc>
        <w:tc>
          <w:tcPr>
            <w:tcW w:w="1069" w:type="pct"/>
          </w:tcPr>
          <w:p w14:paraId="365954EC" w14:textId="77777777" w:rsidR="003D0E6C" w:rsidRDefault="003D0E6C">
            <w:pPr>
              <w:widowControl/>
              <w:wordWrap w:val="0"/>
              <w:spacing w:line="240" w:lineRule="auto"/>
              <w:jc w:val="center"/>
              <w:rPr>
                <w:sz w:val="18"/>
              </w:rPr>
            </w:pPr>
          </w:p>
        </w:tc>
      </w:tr>
      <w:tr w:rsidR="003D0E6C" w14:paraId="4FFE678E" w14:textId="77777777">
        <w:trPr>
          <w:trHeight w:val="345"/>
        </w:trPr>
        <w:tc>
          <w:tcPr>
            <w:tcW w:w="352" w:type="pct"/>
          </w:tcPr>
          <w:p w14:paraId="1C33540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82C0136" w14:textId="77777777" w:rsidR="003D0E6C" w:rsidRDefault="00000000">
            <w:pPr>
              <w:widowControl/>
              <w:wordWrap w:val="0"/>
              <w:spacing w:line="240" w:lineRule="auto"/>
              <w:jc w:val="center"/>
              <w:rPr>
                <w:sz w:val="18"/>
              </w:rPr>
            </w:pPr>
            <w:r>
              <w:rPr>
                <w:rFonts w:hint="eastAsia"/>
                <w:sz w:val="18"/>
              </w:rPr>
              <w:t>K7208</w:t>
            </w:r>
          </w:p>
        </w:tc>
        <w:tc>
          <w:tcPr>
            <w:tcW w:w="3120" w:type="pct"/>
          </w:tcPr>
          <w:p w14:paraId="59FA6912" w14:textId="77777777" w:rsidR="003D0E6C" w:rsidRDefault="003D0E6C">
            <w:pPr>
              <w:widowControl/>
              <w:wordWrap w:val="0"/>
              <w:spacing w:line="240" w:lineRule="auto"/>
              <w:jc w:val="center"/>
              <w:rPr>
                <w:sz w:val="18"/>
              </w:rPr>
            </w:pPr>
          </w:p>
        </w:tc>
        <w:tc>
          <w:tcPr>
            <w:tcW w:w="1069" w:type="pct"/>
          </w:tcPr>
          <w:p w14:paraId="3B15BBF4" w14:textId="77777777" w:rsidR="003D0E6C" w:rsidRDefault="003D0E6C">
            <w:pPr>
              <w:widowControl/>
              <w:wordWrap w:val="0"/>
              <w:spacing w:line="240" w:lineRule="auto"/>
              <w:jc w:val="center"/>
              <w:rPr>
                <w:sz w:val="18"/>
              </w:rPr>
            </w:pPr>
          </w:p>
        </w:tc>
      </w:tr>
      <w:tr w:rsidR="003D0E6C" w14:paraId="180770A8" w14:textId="77777777">
        <w:trPr>
          <w:trHeight w:val="345"/>
        </w:trPr>
        <w:tc>
          <w:tcPr>
            <w:tcW w:w="352" w:type="pct"/>
          </w:tcPr>
          <w:p w14:paraId="4A99E52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F990B2" w14:textId="77777777" w:rsidR="003D0E6C" w:rsidRDefault="00000000">
            <w:pPr>
              <w:widowControl/>
              <w:wordWrap w:val="0"/>
              <w:spacing w:line="240" w:lineRule="auto"/>
              <w:jc w:val="center"/>
              <w:rPr>
                <w:sz w:val="18"/>
              </w:rPr>
            </w:pPr>
            <w:r>
              <w:rPr>
                <w:rFonts w:hint="eastAsia"/>
                <w:sz w:val="18"/>
              </w:rPr>
              <w:t>K7209</w:t>
            </w:r>
          </w:p>
        </w:tc>
        <w:tc>
          <w:tcPr>
            <w:tcW w:w="3120" w:type="pct"/>
          </w:tcPr>
          <w:p w14:paraId="107C6555" w14:textId="77777777" w:rsidR="003D0E6C" w:rsidRDefault="003D0E6C">
            <w:pPr>
              <w:widowControl/>
              <w:wordWrap w:val="0"/>
              <w:spacing w:line="240" w:lineRule="auto"/>
              <w:jc w:val="center"/>
              <w:rPr>
                <w:sz w:val="18"/>
              </w:rPr>
            </w:pPr>
          </w:p>
        </w:tc>
        <w:tc>
          <w:tcPr>
            <w:tcW w:w="1069" w:type="pct"/>
          </w:tcPr>
          <w:p w14:paraId="35CD4304" w14:textId="77777777" w:rsidR="003D0E6C" w:rsidRDefault="003D0E6C">
            <w:pPr>
              <w:widowControl/>
              <w:wordWrap w:val="0"/>
              <w:spacing w:line="240" w:lineRule="auto"/>
              <w:jc w:val="center"/>
              <w:rPr>
                <w:sz w:val="18"/>
              </w:rPr>
            </w:pPr>
          </w:p>
        </w:tc>
      </w:tr>
      <w:tr w:rsidR="003D0E6C" w14:paraId="39AE0386" w14:textId="77777777">
        <w:trPr>
          <w:trHeight w:val="345"/>
        </w:trPr>
        <w:tc>
          <w:tcPr>
            <w:tcW w:w="352" w:type="pct"/>
          </w:tcPr>
          <w:p w14:paraId="403EA47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3857FA" w14:textId="77777777" w:rsidR="003D0E6C" w:rsidRDefault="00000000">
            <w:pPr>
              <w:widowControl/>
              <w:wordWrap w:val="0"/>
              <w:spacing w:line="240" w:lineRule="auto"/>
              <w:jc w:val="center"/>
              <w:rPr>
                <w:sz w:val="18"/>
              </w:rPr>
            </w:pPr>
            <w:r>
              <w:rPr>
                <w:rFonts w:hint="eastAsia"/>
                <w:sz w:val="18"/>
              </w:rPr>
              <w:t>K7210</w:t>
            </w:r>
          </w:p>
        </w:tc>
        <w:tc>
          <w:tcPr>
            <w:tcW w:w="3120" w:type="pct"/>
          </w:tcPr>
          <w:p w14:paraId="4A0001DB" w14:textId="77777777" w:rsidR="003D0E6C" w:rsidRDefault="003D0E6C">
            <w:pPr>
              <w:widowControl/>
              <w:wordWrap w:val="0"/>
              <w:spacing w:line="240" w:lineRule="auto"/>
              <w:jc w:val="center"/>
              <w:rPr>
                <w:sz w:val="18"/>
              </w:rPr>
            </w:pPr>
          </w:p>
        </w:tc>
        <w:tc>
          <w:tcPr>
            <w:tcW w:w="1069" w:type="pct"/>
          </w:tcPr>
          <w:p w14:paraId="11CFDF07" w14:textId="77777777" w:rsidR="003D0E6C" w:rsidRDefault="003D0E6C">
            <w:pPr>
              <w:widowControl/>
              <w:wordWrap w:val="0"/>
              <w:spacing w:line="240" w:lineRule="auto"/>
              <w:jc w:val="center"/>
              <w:rPr>
                <w:sz w:val="18"/>
              </w:rPr>
            </w:pPr>
          </w:p>
        </w:tc>
      </w:tr>
      <w:tr w:rsidR="003D0E6C" w14:paraId="1BBD6D11" w14:textId="77777777">
        <w:trPr>
          <w:trHeight w:val="345"/>
        </w:trPr>
        <w:tc>
          <w:tcPr>
            <w:tcW w:w="352" w:type="pct"/>
          </w:tcPr>
          <w:p w14:paraId="2A631A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FB54D9" w14:textId="77777777" w:rsidR="003D0E6C" w:rsidRDefault="00000000">
            <w:pPr>
              <w:widowControl/>
              <w:wordWrap w:val="0"/>
              <w:spacing w:line="240" w:lineRule="auto"/>
              <w:jc w:val="center"/>
              <w:rPr>
                <w:sz w:val="18"/>
              </w:rPr>
            </w:pPr>
            <w:r>
              <w:rPr>
                <w:rFonts w:hint="eastAsia"/>
                <w:sz w:val="18"/>
              </w:rPr>
              <w:t>K7211</w:t>
            </w:r>
          </w:p>
        </w:tc>
        <w:tc>
          <w:tcPr>
            <w:tcW w:w="3120" w:type="pct"/>
          </w:tcPr>
          <w:p w14:paraId="2CE1BAF4" w14:textId="77777777" w:rsidR="003D0E6C" w:rsidRDefault="003D0E6C">
            <w:pPr>
              <w:widowControl/>
              <w:wordWrap w:val="0"/>
              <w:spacing w:line="240" w:lineRule="auto"/>
              <w:jc w:val="center"/>
              <w:rPr>
                <w:sz w:val="18"/>
              </w:rPr>
            </w:pPr>
          </w:p>
        </w:tc>
        <w:tc>
          <w:tcPr>
            <w:tcW w:w="1069" w:type="pct"/>
          </w:tcPr>
          <w:p w14:paraId="46D2BF5D" w14:textId="77777777" w:rsidR="003D0E6C" w:rsidRDefault="003D0E6C">
            <w:pPr>
              <w:widowControl/>
              <w:wordWrap w:val="0"/>
              <w:spacing w:line="240" w:lineRule="auto"/>
              <w:jc w:val="center"/>
              <w:rPr>
                <w:sz w:val="18"/>
              </w:rPr>
            </w:pPr>
          </w:p>
        </w:tc>
      </w:tr>
      <w:tr w:rsidR="003D0E6C" w14:paraId="574B701C" w14:textId="77777777">
        <w:trPr>
          <w:trHeight w:val="345"/>
        </w:trPr>
        <w:tc>
          <w:tcPr>
            <w:tcW w:w="352" w:type="pct"/>
          </w:tcPr>
          <w:p w14:paraId="37BD0F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AFC62A0" w14:textId="77777777" w:rsidR="003D0E6C" w:rsidRDefault="00000000">
            <w:pPr>
              <w:widowControl/>
              <w:wordWrap w:val="0"/>
              <w:spacing w:line="240" w:lineRule="auto"/>
              <w:jc w:val="center"/>
              <w:rPr>
                <w:sz w:val="18"/>
              </w:rPr>
            </w:pPr>
            <w:r>
              <w:rPr>
                <w:rFonts w:hint="eastAsia"/>
                <w:sz w:val="18"/>
              </w:rPr>
              <w:t>K7212</w:t>
            </w:r>
          </w:p>
        </w:tc>
        <w:tc>
          <w:tcPr>
            <w:tcW w:w="3120" w:type="pct"/>
          </w:tcPr>
          <w:p w14:paraId="63665E23" w14:textId="77777777" w:rsidR="003D0E6C" w:rsidRDefault="003D0E6C">
            <w:pPr>
              <w:widowControl/>
              <w:wordWrap w:val="0"/>
              <w:spacing w:line="240" w:lineRule="auto"/>
              <w:jc w:val="center"/>
              <w:rPr>
                <w:sz w:val="18"/>
              </w:rPr>
            </w:pPr>
          </w:p>
        </w:tc>
        <w:tc>
          <w:tcPr>
            <w:tcW w:w="1069" w:type="pct"/>
          </w:tcPr>
          <w:p w14:paraId="1152EC7E" w14:textId="77777777" w:rsidR="003D0E6C" w:rsidRDefault="003D0E6C">
            <w:pPr>
              <w:widowControl/>
              <w:wordWrap w:val="0"/>
              <w:spacing w:line="240" w:lineRule="auto"/>
              <w:jc w:val="center"/>
              <w:rPr>
                <w:sz w:val="18"/>
              </w:rPr>
            </w:pPr>
          </w:p>
        </w:tc>
      </w:tr>
      <w:tr w:rsidR="003D0E6C" w14:paraId="0A65A004" w14:textId="77777777">
        <w:trPr>
          <w:trHeight w:val="345"/>
        </w:trPr>
        <w:tc>
          <w:tcPr>
            <w:tcW w:w="352" w:type="pct"/>
          </w:tcPr>
          <w:p w14:paraId="63AC24D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E0D2444" w14:textId="77777777" w:rsidR="003D0E6C" w:rsidRDefault="00000000">
            <w:pPr>
              <w:widowControl/>
              <w:wordWrap w:val="0"/>
              <w:spacing w:line="240" w:lineRule="auto"/>
              <w:jc w:val="center"/>
              <w:rPr>
                <w:sz w:val="18"/>
              </w:rPr>
            </w:pPr>
            <w:r>
              <w:rPr>
                <w:rFonts w:hint="eastAsia"/>
                <w:sz w:val="18"/>
              </w:rPr>
              <w:t>K7213</w:t>
            </w:r>
          </w:p>
        </w:tc>
        <w:tc>
          <w:tcPr>
            <w:tcW w:w="3120" w:type="pct"/>
          </w:tcPr>
          <w:p w14:paraId="31A3114C" w14:textId="77777777" w:rsidR="003D0E6C" w:rsidRDefault="003D0E6C">
            <w:pPr>
              <w:widowControl/>
              <w:wordWrap w:val="0"/>
              <w:spacing w:line="240" w:lineRule="auto"/>
              <w:jc w:val="center"/>
              <w:rPr>
                <w:sz w:val="18"/>
              </w:rPr>
            </w:pPr>
          </w:p>
        </w:tc>
        <w:tc>
          <w:tcPr>
            <w:tcW w:w="1069" w:type="pct"/>
          </w:tcPr>
          <w:p w14:paraId="2B3D8674" w14:textId="77777777" w:rsidR="003D0E6C" w:rsidRDefault="003D0E6C">
            <w:pPr>
              <w:widowControl/>
              <w:wordWrap w:val="0"/>
              <w:spacing w:line="240" w:lineRule="auto"/>
              <w:jc w:val="center"/>
              <w:rPr>
                <w:sz w:val="18"/>
              </w:rPr>
            </w:pPr>
          </w:p>
        </w:tc>
      </w:tr>
      <w:tr w:rsidR="003D0E6C" w14:paraId="69FC644B" w14:textId="77777777">
        <w:trPr>
          <w:trHeight w:val="345"/>
        </w:trPr>
        <w:tc>
          <w:tcPr>
            <w:tcW w:w="352" w:type="pct"/>
          </w:tcPr>
          <w:p w14:paraId="5E1C6D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AA0D2E" w14:textId="77777777" w:rsidR="003D0E6C" w:rsidRDefault="00000000">
            <w:pPr>
              <w:widowControl/>
              <w:wordWrap w:val="0"/>
              <w:spacing w:line="240" w:lineRule="auto"/>
              <w:jc w:val="center"/>
              <w:rPr>
                <w:sz w:val="18"/>
              </w:rPr>
            </w:pPr>
            <w:r>
              <w:rPr>
                <w:rFonts w:hint="eastAsia"/>
                <w:sz w:val="18"/>
              </w:rPr>
              <w:t>K7214</w:t>
            </w:r>
          </w:p>
        </w:tc>
        <w:tc>
          <w:tcPr>
            <w:tcW w:w="3120" w:type="pct"/>
          </w:tcPr>
          <w:p w14:paraId="16F91D1F" w14:textId="77777777" w:rsidR="003D0E6C" w:rsidRDefault="003D0E6C">
            <w:pPr>
              <w:widowControl/>
              <w:wordWrap w:val="0"/>
              <w:spacing w:line="240" w:lineRule="auto"/>
              <w:jc w:val="center"/>
              <w:rPr>
                <w:sz w:val="18"/>
              </w:rPr>
            </w:pPr>
          </w:p>
        </w:tc>
        <w:tc>
          <w:tcPr>
            <w:tcW w:w="1069" w:type="pct"/>
          </w:tcPr>
          <w:p w14:paraId="6ED40FFB" w14:textId="77777777" w:rsidR="003D0E6C" w:rsidRDefault="003D0E6C">
            <w:pPr>
              <w:widowControl/>
              <w:wordWrap w:val="0"/>
              <w:spacing w:line="240" w:lineRule="auto"/>
              <w:jc w:val="center"/>
              <w:rPr>
                <w:sz w:val="18"/>
              </w:rPr>
            </w:pPr>
          </w:p>
        </w:tc>
      </w:tr>
      <w:tr w:rsidR="003D0E6C" w14:paraId="624C8AE5" w14:textId="77777777">
        <w:trPr>
          <w:trHeight w:val="345"/>
        </w:trPr>
        <w:tc>
          <w:tcPr>
            <w:tcW w:w="352" w:type="pct"/>
          </w:tcPr>
          <w:p w14:paraId="7959765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81EEE5A" w14:textId="77777777" w:rsidR="003D0E6C" w:rsidRDefault="00000000">
            <w:pPr>
              <w:widowControl/>
              <w:wordWrap w:val="0"/>
              <w:spacing w:line="240" w:lineRule="auto"/>
              <w:jc w:val="center"/>
              <w:rPr>
                <w:sz w:val="18"/>
              </w:rPr>
            </w:pPr>
            <w:r>
              <w:rPr>
                <w:rFonts w:hint="eastAsia"/>
                <w:sz w:val="18"/>
              </w:rPr>
              <w:t>K7215</w:t>
            </w:r>
          </w:p>
        </w:tc>
        <w:tc>
          <w:tcPr>
            <w:tcW w:w="3120" w:type="pct"/>
          </w:tcPr>
          <w:p w14:paraId="0B3AA421" w14:textId="77777777" w:rsidR="003D0E6C" w:rsidRDefault="003D0E6C">
            <w:pPr>
              <w:widowControl/>
              <w:wordWrap w:val="0"/>
              <w:spacing w:line="240" w:lineRule="auto"/>
              <w:jc w:val="center"/>
              <w:rPr>
                <w:sz w:val="18"/>
              </w:rPr>
            </w:pPr>
          </w:p>
        </w:tc>
        <w:tc>
          <w:tcPr>
            <w:tcW w:w="1069" w:type="pct"/>
          </w:tcPr>
          <w:p w14:paraId="1E15607C" w14:textId="77777777" w:rsidR="003D0E6C" w:rsidRDefault="003D0E6C">
            <w:pPr>
              <w:widowControl/>
              <w:wordWrap w:val="0"/>
              <w:spacing w:line="240" w:lineRule="auto"/>
              <w:jc w:val="center"/>
              <w:rPr>
                <w:sz w:val="18"/>
              </w:rPr>
            </w:pPr>
          </w:p>
        </w:tc>
      </w:tr>
      <w:tr w:rsidR="003D0E6C" w14:paraId="0191DE6E" w14:textId="77777777">
        <w:trPr>
          <w:trHeight w:val="345"/>
        </w:trPr>
        <w:tc>
          <w:tcPr>
            <w:tcW w:w="352" w:type="pct"/>
          </w:tcPr>
          <w:p w14:paraId="4136EE7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66E7A0" w14:textId="77777777" w:rsidR="003D0E6C" w:rsidRDefault="00000000">
            <w:pPr>
              <w:widowControl/>
              <w:wordWrap w:val="0"/>
              <w:spacing w:line="240" w:lineRule="auto"/>
              <w:jc w:val="center"/>
              <w:rPr>
                <w:sz w:val="18"/>
              </w:rPr>
            </w:pPr>
            <w:r>
              <w:rPr>
                <w:rFonts w:hint="eastAsia"/>
                <w:sz w:val="18"/>
              </w:rPr>
              <w:t>K7216</w:t>
            </w:r>
          </w:p>
        </w:tc>
        <w:tc>
          <w:tcPr>
            <w:tcW w:w="3120" w:type="pct"/>
          </w:tcPr>
          <w:p w14:paraId="15C04756" w14:textId="77777777" w:rsidR="003D0E6C" w:rsidRDefault="003D0E6C">
            <w:pPr>
              <w:widowControl/>
              <w:wordWrap w:val="0"/>
              <w:spacing w:line="240" w:lineRule="auto"/>
              <w:jc w:val="center"/>
              <w:rPr>
                <w:sz w:val="18"/>
              </w:rPr>
            </w:pPr>
          </w:p>
        </w:tc>
        <w:tc>
          <w:tcPr>
            <w:tcW w:w="1069" w:type="pct"/>
          </w:tcPr>
          <w:p w14:paraId="62C28C4C" w14:textId="77777777" w:rsidR="003D0E6C" w:rsidRDefault="003D0E6C">
            <w:pPr>
              <w:widowControl/>
              <w:wordWrap w:val="0"/>
              <w:spacing w:line="240" w:lineRule="auto"/>
              <w:jc w:val="center"/>
              <w:rPr>
                <w:sz w:val="18"/>
              </w:rPr>
            </w:pPr>
          </w:p>
        </w:tc>
      </w:tr>
      <w:tr w:rsidR="003D0E6C" w14:paraId="2E4A2E19" w14:textId="77777777">
        <w:trPr>
          <w:trHeight w:val="345"/>
        </w:trPr>
        <w:tc>
          <w:tcPr>
            <w:tcW w:w="352" w:type="pct"/>
          </w:tcPr>
          <w:p w14:paraId="6C7962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7BCED55" w14:textId="77777777" w:rsidR="003D0E6C" w:rsidRDefault="00000000">
            <w:pPr>
              <w:widowControl/>
              <w:wordWrap w:val="0"/>
              <w:spacing w:line="240" w:lineRule="auto"/>
              <w:jc w:val="center"/>
              <w:rPr>
                <w:sz w:val="18"/>
              </w:rPr>
            </w:pPr>
            <w:r>
              <w:rPr>
                <w:rFonts w:hint="eastAsia"/>
                <w:sz w:val="18"/>
              </w:rPr>
              <w:t>K7217</w:t>
            </w:r>
          </w:p>
        </w:tc>
        <w:tc>
          <w:tcPr>
            <w:tcW w:w="3120" w:type="pct"/>
          </w:tcPr>
          <w:p w14:paraId="2F9835D1" w14:textId="77777777" w:rsidR="003D0E6C" w:rsidRDefault="003D0E6C">
            <w:pPr>
              <w:widowControl/>
              <w:wordWrap w:val="0"/>
              <w:spacing w:line="240" w:lineRule="auto"/>
              <w:jc w:val="center"/>
              <w:rPr>
                <w:sz w:val="18"/>
              </w:rPr>
            </w:pPr>
          </w:p>
        </w:tc>
        <w:tc>
          <w:tcPr>
            <w:tcW w:w="1069" w:type="pct"/>
          </w:tcPr>
          <w:p w14:paraId="7F99C871" w14:textId="77777777" w:rsidR="003D0E6C" w:rsidRDefault="003D0E6C">
            <w:pPr>
              <w:widowControl/>
              <w:wordWrap w:val="0"/>
              <w:spacing w:line="240" w:lineRule="auto"/>
              <w:jc w:val="center"/>
              <w:rPr>
                <w:sz w:val="18"/>
              </w:rPr>
            </w:pPr>
          </w:p>
        </w:tc>
      </w:tr>
      <w:tr w:rsidR="003D0E6C" w14:paraId="32D05C69" w14:textId="77777777">
        <w:trPr>
          <w:trHeight w:val="345"/>
        </w:trPr>
        <w:tc>
          <w:tcPr>
            <w:tcW w:w="352" w:type="pct"/>
          </w:tcPr>
          <w:p w14:paraId="014F782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C02F27" w14:textId="77777777" w:rsidR="003D0E6C" w:rsidRDefault="00000000">
            <w:pPr>
              <w:widowControl/>
              <w:wordWrap w:val="0"/>
              <w:spacing w:line="240" w:lineRule="auto"/>
              <w:jc w:val="center"/>
              <w:rPr>
                <w:sz w:val="18"/>
              </w:rPr>
            </w:pPr>
            <w:r>
              <w:rPr>
                <w:rFonts w:hint="eastAsia"/>
                <w:sz w:val="18"/>
              </w:rPr>
              <w:t>K7218</w:t>
            </w:r>
          </w:p>
        </w:tc>
        <w:tc>
          <w:tcPr>
            <w:tcW w:w="3120" w:type="pct"/>
          </w:tcPr>
          <w:p w14:paraId="3EE4B9AD" w14:textId="77777777" w:rsidR="003D0E6C" w:rsidRDefault="003D0E6C">
            <w:pPr>
              <w:widowControl/>
              <w:wordWrap w:val="0"/>
              <w:spacing w:line="240" w:lineRule="auto"/>
              <w:jc w:val="center"/>
              <w:rPr>
                <w:sz w:val="18"/>
              </w:rPr>
            </w:pPr>
          </w:p>
        </w:tc>
        <w:tc>
          <w:tcPr>
            <w:tcW w:w="1069" w:type="pct"/>
          </w:tcPr>
          <w:p w14:paraId="038DEF67" w14:textId="77777777" w:rsidR="003D0E6C" w:rsidRDefault="003D0E6C">
            <w:pPr>
              <w:widowControl/>
              <w:wordWrap w:val="0"/>
              <w:spacing w:line="240" w:lineRule="auto"/>
              <w:jc w:val="center"/>
              <w:rPr>
                <w:sz w:val="18"/>
              </w:rPr>
            </w:pPr>
          </w:p>
        </w:tc>
      </w:tr>
      <w:tr w:rsidR="003D0E6C" w14:paraId="6256BAFD" w14:textId="77777777">
        <w:trPr>
          <w:trHeight w:val="345"/>
        </w:trPr>
        <w:tc>
          <w:tcPr>
            <w:tcW w:w="352" w:type="pct"/>
          </w:tcPr>
          <w:p w14:paraId="07C7E3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A76C3D0" w14:textId="77777777" w:rsidR="003D0E6C" w:rsidRDefault="00000000">
            <w:pPr>
              <w:widowControl/>
              <w:wordWrap w:val="0"/>
              <w:spacing w:line="240" w:lineRule="auto"/>
              <w:jc w:val="center"/>
              <w:rPr>
                <w:sz w:val="18"/>
              </w:rPr>
            </w:pPr>
            <w:r>
              <w:rPr>
                <w:rFonts w:hint="eastAsia"/>
                <w:sz w:val="18"/>
              </w:rPr>
              <w:t>K7219</w:t>
            </w:r>
          </w:p>
        </w:tc>
        <w:tc>
          <w:tcPr>
            <w:tcW w:w="3120" w:type="pct"/>
          </w:tcPr>
          <w:p w14:paraId="7CD42DD0" w14:textId="77777777" w:rsidR="003D0E6C" w:rsidRDefault="003D0E6C">
            <w:pPr>
              <w:widowControl/>
              <w:wordWrap w:val="0"/>
              <w:spacing w:line="240" w:lineRule="auto"/>
              <w:jc w:val="center"/>
              <w:rPr>
                <w:sz w:val="18"/>
              </w:rPr>
            </w:pPr>
          </w:p>
        </w:tc>
        <w:tc>
          <w:tcPr>
            <w:tcW w:w="1069" w:type="pct"/>
          </w:tcPr>
          <w:p w14:paraId="001DEEDC" w14:textId="77777777" w:rsidR="003D0E6C" w:rsidRDefault="003D0E6C">
            <w:pPr>
              <w:widowControl/>
              <w:wordWrap w:val="0"/>
              <w:spacing w:line="240" w:lineRule="auto"/>
              <w:jc w:val="center"/>
              <w:rPr>
                <w:sz w:val="18"/>
              </w:rPr>
            </w:pPr>
          </w:p>
        </w:tc>
      </w:tr>
      <w:tr w:rsidR="003D0E6C" w14:paraId="34EEB65A" w14:textId="77777777">
        <w:trPr>
          <w:trHeight w:val="345"/>
        </w:trPr>
        <w:tc>
          <w:tcPr>
            <w:tcW w:w="352" w:type="pct"/>
          </w:tcPr>
          <w:p w14:paraId="250DFD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4BABCF4" w14:textId="77777777" w:rsidR="003D0E6C" w:rsidRDefault="00000000">
            <w:pPr>
              <w:widowControl/>
              <w:wordWrap w:val="0"/>
              <w:spacing w:line="240" w:lineRule="auto"/>
              <w:jc w:val="center"/>
              <w:rPr>
                <w:sz w:val="18"/>
              </w:rPr>
            </w:pPr>
            <w:r>
              <w:rPr>
                <w:rFonts w:hint="eastAsia"/>
                <w:sz w:val="18"/>
              </w:rPr>
              <w:t>K7220</w:t>
            </w:r>
          </w:p>
        </w:tc>
        <w:tc>
          <w:tcPr>
            <w:tcW w:w="3120" w:type="pct"/>
          </w:tcPr>
          <w:p w14:paraId="6AA5FA80" w14:textId="77777777" w:rsidR="003D0E6C" w:rsidRDefault="003D0E6C">
            <w:pPr>
              <w:widowControl/>
              <w:wordWrap w:val="0"/>
              <w:spacing w:line="240" w:lineRule="auto"/>
              <w:jc w:val="center"/>
              <w:rPr>
                <w:sz w:val="18"/>
              </w:rPr>
            </w:pPr>
          </w:p>
        </w:tc>
        <w:tc>
          <w:tcPr>
            <w:tcW w:w="1069" w:type="pct"/>
          </w:tcPr>
          <w:p w14:paraId="525A8245" w14:textId="77777777" w:rsidR="003D0E6C" w:rsidRDefault="003D0E6C">
            <w:pPr>
              <w:widowControl/>
              <w:wordWrap w:val="0"/>
              <w:spacing w:line="240" w:lineRule="auto"/>
              <w:jc w:val="center"/>
              <w:rPr>
                <w:sz w:val="18"/>
              </w:rPr>
            </w:pPr>
          </w:p>
        </w:tc>
      </w:tr>
      <w:tr w:rsidR="003D0E6C" w14:paraId="30F8DA45" w14:textId="77777777">
        <w:trPr>
          <w:trHeight w:val="345"/>
        </w:trPr>
        <w:tc>
          <w:tcPr>
            <w:tcW w:w="352" w:type="pct"/>
          </w:tcPr>
          <w:p w14:paraId="43850D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26C3544" w14:textId="77777777" w:rsidR="003D0E6C" w:rsidRDefault="00000000">
            <w:pPr>
              <w:widowControl/>
              <w:wordWrap w:val="0"/>
              <w:spacing w:line="240" w:lineRule="auto"/>
              <w:jc w:val="center"/>
              <w:rPr>
                <w:sz w:val="18"/>
              </w:rPr>
            </w:pPr>
            <w:r>
              <w:rPr>
                <w:rFonts w:hint="eastAsia"/>
                <w:sz w:val="18"/>
              </w:rPr>
              <w:t>K7221</w:t>
            </w:r>
          </w:p>
        </w:tc>
        <w:tc>
          <w:tcPr>
            <w:tcW w:w="3120" w:type="pct"/>
          </w:tcPr>
          <w:p w14:paraId="72CEF829" w14:textId="77777777" w:rsidR="003D0E6C" w:rsidRDefault="003D0E6C">
            <w:pPr>
              <w:widowControl/>
              <w:wordWrap w:val="0"/>
              <w:spacing w:line="240" w:lineRule="auto"/>
              <w:jc w:val="center"/>
              <w:rPr>
                <w:sz w:val="18"/>
              </w:rPr>
            </w:pPr>
          </w:p>
        </w:tc>
        <w:tc>
          <w:tcPr>
            <w:tcW w:w="1069" w:type="pct"/>
          </w:tcPr>
          <w:p w14:paraId="6C66AF07" w14:textId="77777777" w:rsidR="003D0E6C" w:rsidRDefault="003D0E6C">
            <w:pPr>
              <w:widowControl/>
              <w:wordWrap w:val="0"/>
              <w:spacing w:line="240" w:lineRule="auto"/>
              <w:jc w:val="center"/>
              <w:rPr>
                <w:sz w:val="18"/>
              </w:rPr>
            </w:pPr>
          </w:p>
        </w:tc>
      </w:tr>
      <w:tr w:rsidR="003D0E6C" w14:paraId="59CAEA57" w14:textId="77777777">
        <w:trPr>
          <w:trHeight w:val="345"/>
        </w:trPr>
        <w:tc>
          <w:tcPr>
            <w:tcW w:w="352" w:type="pct"/>
          </w:tcPr>
          <w:p w14:paraId="77A12A4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CE0C521" w14:textId="77777777" w:rsidR="003D0E6C" w:rsidRDefault="00000000">
            <w:pPr>
              <w:widowControl/>
              <w:wordWrap w:val="0"/>
              <w:spacing w:line="240" w:lineRule="auto"/>
              <w:jc w:val="center"/>
              <w:rPr>
                <w:sz w:val="18"/>
              </w:rPr>
            </w:pPr>
            <w:r>
              <w:rPr>
                <w:rFonts w:hint="eastAsia"/>
                <w:sz w:val="18"/>
              </w:rPr>
              <w:t>K7222</w:t>
            </w:r>
          </w:p>
        </w:tc>
        <w:tc>
          <w:tcPr>
            <w:tcW w:w="3120" w:type="pct"/>
          </w:tcPr>
          <w:p w14:paraId="457DCC04" w14:textId="77777777" w:rsidR="003D0E6C" w:rsidRDefault="003D0E6C">
            <w:pPr>
              <w:widowControl/>
              <w:wordWrap w:val="0"/>
              <w:spacing w:line="240" w:lineRule="auto"/>
              <w:jc w:val="center"/>
              <w:rPr>
                <w:sz w:val="18"/>
              </w:rPr>
            </w:pPr>
          </w:p>
        </w:tc>
        <w:tc>
          <w:tcPr>
            <w:tcW w:w="1069" w:type="pct"/>
          </w:tcPr>
          <w:p w14:paraId="361A822A" w14:textId="77777777" w:rsidR="003D0E6C" w:rsidRDefault="003D0E6C">
            <w:pPr>
              <w:widowControl/>
              <w:wordWrap w:val="0"/>
              <w:spacing w:line="240" w:lineRule="auto"/>
              <w:jc w:val="center"/>
              <w:rPr>
                <w:sz w:val="18"/>
              </w:rPr>
            </w:pPr>
          </w:p>
        </w:tc>
      </w:tr>
      <w:tr w:rsidR="003D0E6C" w14:paraId="6B0ED686" w14:textId="77777777">
        <w:trPr>
          <w:trHeight w:val="345"/>
        </w:trPr>
        <w:tc>
          <w:tcPr>
            <w:tcW w:w="352" w:type="pct"/>
          </w:tcPr>
          <w:p w14:paraId="5BF76D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390E00" w14:textId="77777777" w:rsidR="003D0E6C" w:rsidRDefault="00000000">
            <w:pPr>
              <w:widowControl/>
              <w:wordWrap w:val="0"/>
              <w:spacing w:line="240" w:lineRule="auto"/>
              <w:jc w:val="center"/>
              <w:rPr>
                <w:sz w:val="18"/>
              </w:rPr>
            </w:pPr>
            <w:r>
              <w:rPr>
                <w:rFonts w:hint="eastAsia"/>
                <w:sz w:val="18"/>
              </w:rPr>
              <w:t>K7223</w:t>
            </w:r>
          </w:p>
        </w:tc>
        <w:tc>
          <w:tcPr>
            <w:tcW w:w="3120" w:type="pct"/>
          </w:tcPr>
          <w:p w14:paraId="14A3183C" w14:textId="77777777" w:rsidR="003D0E6C" w:rsidRDefault="003D0E6C">
            <w:pPr>
              <w:widowControl/>
              <w:wordWrap w:val="0"/>
              <w:spacing w:line="240" w:lineRule="auto"/>
              <w:jc w:val="center"/>
              <w:rPr>
                <w:sz w:val="18"/>
              </w:rPr>
            </w:pPr>
          </w:p>
        </w:tc>
        <w:tc>
          <w:tcPr>
            <w:tcW w:w="1069" w:type="pct"/>
          </w:tcPr>
          <w:p w14:paraId="258468D5" w14:textId="77777777" w:rsidR="003D0E6C" w:rsidRDefault="003D0E6C">
            <w:pPr>
              <w:widowControl/>
              <w:wordWrap w:val="0"/>
              <w:spacing w:line="240" w:lineRule="auto"/>
              <w:jc w:val="center"/>
              <w:rPr>
                <w:sz w:val="18"/>
              </w:rPr>
            </w:pPr>
          </w:p>
        </w:tc>
      </w:tr>
      <w:tr w:rsidR="003D0E6C" w14:paraId="2B60F8E2" w14:textId="77777777">
        <w:trPr>
          <w:trHeight w:val="345"/>
        </w:trPr>
        <w:tc>
          <w:tcPr>
            <w:tcW w:w="352" w:type="pct"/>
          </w:tcPr>
          <w:p w14:paraId="10B615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54E3C9" w14:textId="77777777" w:rsidR="003D0E6C" w:rsidRDefault="00000000">
            <w:pPr>
              <w:widowControl/>
              <w:wordWrap w:val="0"/>
              <w:spacing w:line="240" w:lineRule="auto"/>
              <w:jc w:val="center"/>
              <w:rPr>
                <w:sz w:val="18"/>
              </w:rPr>
            </w:pPr>
            <w:r>
              <w:rPr>
                <w:rFonts w:hint="eastAsia"/>
                <w:sz w:val="18"/>
              </w:rPr>
              <w:t>K7224</w:t>
            </w:r>
          </w:p>
        </w:tc>
        <w:tc>
          <w:tcPr>
            <w:tcW w:w="3120" w:type="pct"/>
          </w:tcPr>
          <w:p w14:paraId="4BD7F138" w14:textId="77777777" w:rsidR="003D0E6C" w:rsidRDefault="003D0E6C">
            <w:pPr>
              <w:widowControl/>
              <w:wordWrap w:val="0"/>
              <w:spacing w:line="240" w:lineRule="auto"/>
              <w:jc w:val="center"/>
              <w:rPr>
                <w:sz w:val="18"/>
              </w:rPr>
            </w:pPr>
          </w:p>
        </w:tc>
        <w:tc>
          <w:tcPr>
            <w:tcW w:w="1069" w:type="pct"/>
          </w:tcPr>
          <w:p w14:paraId="0E13F74D" w14:textId="77777777" w:rsidR="003D0E6C" w:rsidRDefault="003D0E6C">
            <w:pPr>
              <w:widowControl/>
              <w:wordWrap w:val="0"/>
              <w:spacing w:line="240" w:lineRule="auto"/>
              <w:jc w:val="center"/>
              <w:rPr>
                <w:sz w:val="18"/>
              </w:rPr>
            </w:pPr>
          </w:p>
        </w:tc>
      </w:tr>
      <w:tr w:rsidR="003D0E6C" w14:paraId="47FA780A" w14:textId="77777777">
        <w:trPr>
          <w:trHeight w:val="345"/>
        </w:trPr>
        <w:tc>
          <w:tcPr>
            <w:tcW w:w="352" w:type="pct"/>
          </w:tcPr>
          <w:p w14:paraId="03927DA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5EA7384" w14:textId="77777777" w:rsidR="003D0E6C" w:rsidRDefault="00000000">
            <w:pPr>
              <w:widowControl/>
              <w:wordWrap w:val="0"/>
              <w:spacing w:line="240" w:lineRule="auto"/>
              <w:jc w:val="center"/>
              <w:rPr>
                <w:sz w:val="18"/>
              </w:rPr>
            </w:pPr>
            <w:r>
              <w:rPr>
                <w:rFonts w:hint="eastAsia"/>
                <w:sz w:val="18"/>
              </w:rPr>
              <w:t>K7225</w:t>
            </w:r>
          </w:p>
        </w:tc>
        <w:tc>
          <w:tcPr>
            <w:tcW w:w="3120" w:type="pct"/>
          </w:tcPr>
          <w:p w14:paraId="3BDDB2AC" w14:textId="77777777" w:rsidR="003D0E6C" w:rsidRDefault="003D0E6C">
            <w:pPr>
              <w:widowControl/>
              <w:wordWrap w:val="0"/>
              <w:spacing w:line="240" w:lineRule="auto"/>
              <w:jc w:val="center"/>
              <w:rPr>
                <w:sz w:val="18"/>
              </w:rPr>
            </w:pPr>
          </w:p>
        </w:tc>
        <w:tc>
          <w:tcPr>
            <w:tcW w:w="1069" w:type="pct"/>
          </w:tcPr>
          <w:p w14:paraId="16A125F1" w14:textId="77777777" w:rsidR="003D0E6C" w:rsidRDefault="003D0E6C">
            <w:pPr>
              <w:widowControl/>
              <w:wordWrap w:val="0"/>
              <w:spacing w:line="240" w:lineRule="auto"/>
              <w:jc w:val="center"/>
              <w:rPr>
                <w:sz w:val="18"/>
              </w:rPr>
            </w:pPr>
          </w:p>
        </w:tc>
      </w:tr>
      <w:tr w:rsidR="003D0E6C" w14:paraId="3665FA10" w14:textId="77777777">
        <w:trPr>
          <w:trHeight w:val="345"/>
        </w:trPr>
        <w:tc>
          <w:tcPr>
            <w:tcW w:w="352" w:type="pct"/>
          </w:tcPr>
          <w:p w14:paraId="2DAC4C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0C760C" w14:textId="77777777" w:rsidR="003D0E6C" w:rsidRDefault="00000000">
            <w:pPr>
              <w:widowControl/>
              <w:wordWrap w:val="0"/>
              <w:spacing w:line="240" w:lineRule="auto"/>
              <w:jc w:val="center"/>
              <w:rPr>
                <w:sz w:val="18"/>
              </w:rPr>
            </w:pPr>
            <w:r>
              <w:rPr>
                <w:rFonts w:hint="eastAsia"/>
                <w:sz w:val="18"/>
              </w:rPr>
              <w:t>K7226</w:t>
            </w:r>
          </w:p>
        </w:tc>
        <w:tc>
          <w:tcPr>
            <w:tcW w:w="3120" w:type="pct"/>
          </w:tcPr>
          <w:p w14:paraId="173B3E30" w14:textId="77777777" w:rsidR="003D0E6C" w:rsidRDefault="003D0E6C">
            <w:pPr>
              <w:widowControl/>
              <w:wordWrap w:val="0"/>
              <w:spacing w:line="240" w:lineRule="auto"/>
              <w:jc w:val="center"/>
              <w:rPr>
                <w:sz w:val="18"/>
              </w:rPr>
            </w:pPr>
          </w:p>
        </w:tc>
        <w:tc>
          <w:tcPr>
            <w:tcW w:w="1069" w:type="pct"/>
          </w:tcPr>
          <w:p w14:paraId="1188E929" w14:textId="77777777" w:rsidR="003D0E6C" w:rsidRDefault="003D0E6C">
            <w:pPr>
              <w:widowControl/>
              <w:wordWrap w:val="0"/>
              <w:spacing w:line="240" w:lineRule="auto"/>
              <w:jc w:val="center"/>
              <w:rPr>
                <w:sz w:val="18"/>
              </w:rPr>
            </w:pPr>
          </w:p>
        </w:tc>
      </w:tr>
      <w:tr w:rsidR="003D0E6C" w14:paraId="7C643F1F" w14:textId="77777777">
        <w:trPr>
          <w:trHeight w:val="345"/>
        </w:trPr>
        <w:tc>
          <w:tcPr>
            <w:tcW w:w="352" w:type="pct"/>
          </w:tcPr>
          <w:p w14:paraId="7F8786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D3BCFD9" w14:textId="77777777" w:rsidR="003D0E6C" w:rsidRDefault="00000000">
            <w:pPr>
              <w:widowControl/>
              <w:wordWrap w:val="0"/>
              <w:spacing w:line="240" w:lineRule="auto"/>
              <w:jc w:val="center"/>
              <w:rPr>
                <w:sz w:val="18"/>
              </w:rPr>
            </w:pPr>
            <w:r>
              <w:rPr>
                <w:rFonts w:hint="eastAsia"/>
                <w:sz w:val="18"/>
              </w:rPr>
              <w:t>K7227</w:t>
            </w:r>
          </w:p>
        </w:tc>
        <w:tc>
          <w:tcPr>
            <w:tcW w:w="3120" w:type="pct"/>
          </w:tcPr>
          <w:p w14:paraId="3B028085" w14:textId="77777777" w:rsidR="003D0E6C" w:rsidRDefault="003D0E6C">
            <w:pPr>
              <w:widowControl/>
              <w:wordWrap w:val="0"/>
              <w:spacing w:line="240" w:lineRule="auto"/>
              <w:jc w:val="center"/>
              <w:rPr>
                <w:sz w:val="18"/>
              </w:rPr>
            </w:pPr>
          </w:p>
        </w:tc>
        <w:tc>
          <w:tcPr>
            <w:tcW w:w="1069" w:type="pct"/>
          </w:tcPr>
          <w:p w14:paraId="5AB3D223" w14:textId="77777777" w:rsidR="003D0E6C" w:rsidRDefault="003D0E6C">
            <w:pPr>
              <w:widowControl/>
              <w:wordWrap w:val="0"/>
              <w:spacing w:line="240" w:lineRule="auto"/>
              <w:jc w:val="center"/>
              <w:rPr>
                <w:sz w:val="18"/>
              </w:rPr>
            </w:pPr>
          </w:p>
        </w:tc>
      </w:tr>
      <w:tr w:rsidR="003D0E6C" w14:paraId="3A765190" w14:textId="77777777">
        <w:trPr>
          <w:trHeight w:val="345"/>
        </w:trPr>
        <w:tc>
          <w:tcPr>
            <w:tcW w:w="352" w:type="pct"/>
          </w:tcPr>
          <w:p w14:paraId="230B9A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31E256" w14:textId="77777777" w:rsidR="003D0E6C" w:rsidRDefault="00000000">
            <w:pPr>
              <w:widowControl/>
              <w:wordWrap w:val="0"/>
              <w:spacing w:line="240" w:lineRule="auto"/>
              <w:jc w:val="center"/>
              <w:rPr>
                <w:sz w:val="18"/>
              </w:rPr>
            </w:pPr>
            <w:r>
              <w:rPr>
                <w:rFonts w:hint="eastAsia"/>
                <w:sz w:val="18"/>
              </w:rPr>
              <w:t>K7228</w:t>
            </w:r>
          </w:p>
        </w:tc>
        <w:tc>
          <w:tcPr>
            <w:tcW w:w="3120" w:type="pct"/>
          </w:tcPr>
          <w:p w14:paraId="10F341F3" w14:textId="77777777" w:rsidR="003D0E6C" w:rsidRDefault="003D0E6C">
            <w:pPr>
              <w:widowControl/>
              <w:wordWrap w:val="0"/>
              <w:spacing w:line="240" w:lineRule="auto"/>
              <w:jc w:val="center"/>
              <w:rPr>
                <w:sz w:val="18"/>
              </w:rPr>
            </w:pPr>
          </w:p>
        </w:tc>
        <w:tc>
          <w:tcPr>
            <w:tcW w:w="1069" w:type="pct"/>
          </w:tcPr>
          <w:p w14:paraId="111894F7" w14:textId="77777777" w:rsidR="003D0E6C" w:rsidRDefault="003D0E6C">
            <w:pPr>
              <w:widowControl/>
              <w:wordWrap w:val="0"/>
              <w:spacing w:line="240" w:lineRule="auto"/>
              <w:jc w:val="center"/>
              <w:rPr>
                <w:sz w:val="18"/>
              </w:rPr>
            </w:pPr>
          </w:p>
        </w:tc>
      </w:tr>
      <w:tr w:rsidR="003D0E6C" w14:paraId="50F08E8B" w14:textId="77777777">
        <w:trPr>
          <w:trHeight w:val="345"/>
        </w:trPr>
        <w:tc>
          <w:tcPr>
            <w:tcW w:w="352" w:type="pct"/>
          </w:tcPr>
          <w:p w14:paraId="66EA9C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75CD33" w14:textId="77777777" w:rsidR="003D0E6C" w:rsidRDefault="00000000">
            <w:pPr>
              <w:widowControl/>
              <w:wordWrap w:val="0"/>
              <w:spacing w:line="240" w:lineRule="auto"/>
              <w:jc w:val="center"/>
              <w:rPr>
                <w:sz w:val="18"/>
              </w:rPr>
            </w:pPr>
            <w:r>
              <w:rPr>
                <w:rFonts w:hint="eastAsia"/>
                <w:sz w:val="18"/>
              </w:rPr>
              <w:t>K7229</w:t>
            </w:r>
          </w:p>
        </w:tc>
        <w:tc>
          <w:tcPr>
            <w:tcW w:w="3120" w:type="pct"/>
          </w:tcPr>
          <w:p w14:paraId="6EC7542B" w14:textId="77777777" w:rsidR="003D0E6C" w:rsidRDefault="003D0E6C">
            <w:pPr>
              <w:widowControl/>
              <w:wordWrap w:val="0"/>
              <w:spacing w:line="240" w:lineRule="auto"/>
              <w:jc w:val="center"/>
              <w:rPr>
                <w:sz w:val="18"/>
              </w:rPr>
            </w:pPr>
          </w:p>
        </w:tc>
        <w:tc>
          <w:tcPr>
            <w:tcW w:w="1069" w:type="pct"/>
          </w:tcPr>
          <w:p w14:paraId="1EBB08C1" w14:textId="77777777" w:rsidR="003D0E6C" w:rsidRDefault="003D0E6C">
            <w:pPr>
              <w:widowControl/>
              <w:wordWrap w:val="0"/>
              <w:spacing w:line="240" w:lineRule="auto"/>
              <w:jc w:val="center"/>
              <w:rPr>
                <w:sz w:val="18"/>
              </w:rPr>
            </w:pPr>
          </w:p>
        </w:tc>
      </w:tr>
      <w:tr w:rsidR="003D0E6C" w14:paraId="16E19F25" w14:textId="77777777">
        <w:trPr>
          <w:trHeight w:val="345"/>
        </w:trPr>
        <w:tc>
          <w:tcPr>
            <w:tcW w:w="352" w:type="pct"/>
          </w:tcPr>
          <w:p w14:paraId="2355D28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7AE455" w14:textId="77777777" w:rsidR="003D0E6C" w:rsidRDefault="00000000">
            <w:pPr>
              <w:widowControl/>
              <w:wordWrap w:val="0"/>
              <w:spacing w:line="240" w:lineRule="auto"/>
              <w:jc w:val="center"/>
              <w:rPr>
                <w:sz w:val="18"/>
              </w:rPr>
            </w:pPr>
            <w:r>
              <w:rPr>
                <w:rFonts w:hint="eastAsia"/>
                <w:sz w:val="18"/>
              </w:rPr>
              <w:t>K7300</w:t>
            </w:r>
          </w:p>
        </w:tc>
        <w:tc>
          <w:tcPr>
            <w:tcW w:w="3120" w:type="pct"/>
          </w:tcPr>
          <w:p w14:paraId="342846BE" w14:textId="77777777" w:rsidR="003D0E6C" w:rsidRDefault="003D0E6C">
            <w:pPr>
              <w:widowControl/>
              <w:wordWrap w:val="0"/>
              <w:spacing w:line="240" w:lineRule="auto"/>
              <w:jc w:val="center"/>
              <w:rPr>
                <w:sz w:val="18"/>
              </w:rPr>
            </w:pPr>
          </w:p>
        </w:tc>
        <w:tc>
          <w:tcPr>
            <w:tcW w:w="1069" w:type="pct"/>
          </w:tcPr>
          <w:p w14:paraId="245BEA9E" w14:textId="77777777" w:rsidR="003D0E6C" w:rsidRDefault="003D0E6C">
            <w:pPr>
              <w:widowControl/>
              <w:wordWrap w:val="0"/>
              <w:spacing w:line="240" w:lineRule="auto"/>
              <w:jc w:val="center"/>
              <w:rPr>
                <w:sz w:val="18"/>
              </w:rPr>
            </w:pPr>
          </w:p>
        </w:tc>
      </w:tr>
      <w:tr w:rsidR="003D0E6C" w14:paraId="7AA44B79" w14:textId="77777777">
        <w:trPr>
          <w:trHeight w:val="345"/>
        </w:trPr>
        <w:tc>
          <w:tcPr>
            <w:tcW w:w="352" w:type="pct"/>
          </w:tcPr>
          <w:p w14:paraId="3CDF2A1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85DC875" w14:textId="77777777" w:rsidR="003D0E6C" w:rsidRDefault="00000000">
            <w:pPr>
              <w:widowControl/>
              <w:wordWrap w:val="0"/>
              <w:spacing w:line="240" w:lineRule="auto"/>
              <w:jc w:val="center"/>
              <w:rPr>
                <w:sz w:val="18"/>
              </w:rPr>
            </w:pPr>
            <w:r>
              <w:rPr>
                <w:rFonts w:hint="eastAsia"/>
                <w:sz w:val="18"/>
              </w:rPr>
              <w:t>K7301</w:t>
            </w:r>
          </w:p>
        </w:tc>
        <w:tc>
          <w:tcPr>
            <w:tcW w:w="3120" w:type="pct"/>
          </w:tcPr>
          <w:p w14:paraId="44C1CD46" w14:textId="77777777" w:rsidR="003D0E6C" w:rsidRDefault="003D0E6C">
            <w:pPr>
              <w:widowControl/>
              <w:wordWrap w:val="0"/>
              <w:spacing w:line="240" w:lineRule="auto"/>
              <w:jc w:val="center"/>
              <w:rPr>
                <w:sz w:val="18"/>
              </w:rPr>
            </w:pPr>
          </w:p>
        </w:tc>
        <w:tc>
          <w:tcPr>
            <w:tcW w:w="1069" w:type="pct"/>
          </w:tcPr>
          <w:p w14:paraId="54E20E4E" w14:textId="77777777" w:rsidR="003D0E6C" w:rsidRDefault="003D0E6C">
            <w:pPr>
              <w:widowControl/>
              <w:wordWrap w:val="0"/>
              <w:spacing w:line="240" w:lineRule="auto"/>
              <w:jc w:val="center"/>
              <w:rPr>
                <w:sz w:val="18"/>
              </w:rPr>
            </w:pPr>
          </w:p>
        </w:tc>
      </w:tr>
      <w:tr w:rsidR="003D0E6C" w14:paraId="0B1A2BC4" w14:textId="77777777">
        <w:trPr>
          <w:trHeight w:val="345"/>
        </w:trPr>
        <w:tc>
          <w:tcPr>
            <w:tcW w:w="352" w:type="pct"/>
          </w:tcPr>
          <w:p w14:paraId="5B86F24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0A8136" w14:textId="77777777" w:rsidR="003D0E6C" w:rsidRDefault="00000000">
            <w:pPr>
              <w:widowControl/>
              <w:wordWrap w:val="0"/>
              <w:spacing w:line="240" w:lineRule="auto"/>
              <w:jc w:val="center"/>
              <w:rPr>
                <w:sz w:val="18"/>
              </w:rPr>
            </w:pPr>
            <w:r>
              <w:rPr>
                <w:rFonts w:hint="eastAsia"/>
                <w:sz w:val="18"/>
              </w:rPr>
              <w:t>K7302</w:t>
            </w:r>
          </w:p>
        </w:tc>
        <w:tc>
          <w:tcPr>
            <w:tcW w:w="3120" w:type="pct"/>
          </w:tcPr>
          <w:p w14:paraId="136F4525" w14:textId="77777777" w:rsidR="003D0E6C" w:rsidRDefault="003D0E6C">
            <w:pPr>
              <w:widowControl/>
              <w:wordWrap w:val="0"/>
              <w:spacing w:line="240" w:lineRule="auto"/>
              <w:jc w:val="center"/>
              <w:rPr>
                <w:sz w:val="18"/>
              </w:rPr>
            </w:pPr>
          </w:p>
        </w:tc>
        <w:tc>
          <w:tcPr>
            <w:tcW w:w="1069" w:type="pct"/>
          </w:tcPr>
          <w:p w14:paraId="78CBEF31" w14:textId="77777777" w:rsidR="003D0E6C" w:rsidRDefault="003D0E6C">
            <w:pPr>
              <w:widowControl/>
              <w:wordWrap w:val="0"/>
              <w:spacing w:line="240" w:lineRule="auto"/>
              <w:jc w:val="center"/>
              <w:rPr>
                <w:sz w:val="18"/>
              </w:rPr>
            </w:pPr>
          </w:p>
        </w:tc>
      </w:tr>
      <w:tr w:rsidR="003D0E6C" w14:paraId="48EDC64B" w14:textId="77777777">
        <w:trPr>
          <w:trHeight w:val="345"/>
        </w:trPr>
        <w:tc>
          <w:tcPr>
            <w:tcW w:w="352" w:type="pct"/>
          </w:tcPr>
          <w:p w14:paraId="433CEA0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2EC2209" w14:textId="77777777" w:rsidR="003D0E6C" w:rsidRDefault="00000000">
            <w:pPr>
              <w:widowControl/>
              <w:wordWrap w:val="0"/>
              <w:spacing w:line="240" w:lineRule="auto"/>
              <w:jc w:val="center"/>
              <w:rPr>
                <w:sz w:val="18"/>
              </w:rPr>
            </w:pPr>
            <w:r>
              <w:rPr>
                <w:rFonts w:hint="eastAsia"/>
                <w:sz w:val="18"/>
              </w:rPr>
              <w:t>K7500</w:t>
            </w:r>
          </w:p>
        </w:tc>
        <w:tc>
          <w:tcPr>
            <w:tcW w:w="3120" w:type="pct"/>
          </w:tcPr>
          <w:p w14:paraId="62DE51E5" w14:textId="77777777" w:rsidR="003D0E6C" w:rsidRDefault="003D0E6C">
            <w:pPr>
              <w:widowControl/>
              <w:wordWrap w:val="0"/>
              <w:spacing w:line="240" w:lineRule="auto"/>
              <w:jc w:val="center"/>
              <w:rPr>
                <w:sz w:val="18"/>
              </w:rPr>
            </w:pPr>
          </w:p>
        </w:tc>
        <w:tc>
          <w:tcPr>
            <w:tcW w:w="1069" w:type="pct"/>
          </w:tcPr>
          <w:p w14:paraId="1C0259EE" w14:textId="77777777" w:rsidR="003D0E6C" w:rsidRDefault="003D0E6C">
            <w:pPr>
              <w:widowControl/>
              <w:wordWrap w:val="0"/>
              <w:spacing w:line="240" w:lineRule="auto"/>
              <w:jc w:val="center"/>
              <w:rPr>
                <w:sz w:val="18"/>
              </w:rPr>
            </w:pPr>
          </w:p>
        </w:tc>
      </w:tr>
      <w:tr w:rsidR="003D0E6C" w14:paraId="6439ABCF" w14:textId="77777777">
        <w:trPr>
          <w:trHeight w:val="345"/>
        </w:trPr>
        <w:tc>
          <w:tcPr>
            <w:tcW w:w="352" w:type="pct"/>
          </w:tcPr>
          <w:p w14:paraId="1B45B99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CEE14D9" w14:textId="77777777" w:rsidR="003D0E6C" w:rsidRDefault="00000000">
            <w:pPr>
              <w:widowControl/>
              <w:wordWrap w:val="0"/>
              <w:spacing w:line="240" w:lineRule="auto"/>
              <w:jc w:val="center"/>
              <w:rPr>
                <w:sz w:val="18"/>
              </w:rPr>
            </w:pPr>
            <w:r>
              <w:rPr>
                <w:rFonts w:hint="eastAsia"/>
                <w:sz w:val="18"/>
              </w:rPr>
              <w:t>K7501</w:t>
            </w:r>
          </w:p>
        </w:tc>
        <w:tc>
          <w:tcPr>
            <w:tcW w:w="3120" w:type="pct"/>
          </w:tcPr>
          <w:p w14:paraId="7994F851" w14:textId="77777777" w:rsidR="003D0E6C" w:rsidRDefault="003D0E6C">
            <w:pPr>
              <w:widowControl/>
              <w:wordWrap w:val="0"/>
              <w:spacing w:line="240" w:lineRule="auto"/>
              <w:jc w:val="center"/>
              <w:rPr>
                <w:sz w:val="18"/>
              </w:rPr>
            </w:pPr>
          </w:p>
        </w:tc>
        <w:tc>
          <w:tcPr>
            <w:tcW w:w="1069" w:type="pct"/>
          </w:tcPr>
          <w:p w14:paraId="0C57CE27" w14:textId="77777777" w:rsidR="003D0E6C" w:rsidRDefault="003D0E6C">
            <w:pPr>
              <w:widowControl/>
              <w:wordWrap w:val="0"/>
              <w:spacing w:line="240" w:lineRule="auto"/>
              <w:jc w:val="center"/>
              <w:rPr>
                <w:sz w:val="18"/>
              </w:rPr>
            </w:pPr>
          </w:p>
        </w:tc>
      </w:tr>
      <w:tr w:rsidR="003D0E6C" w14:paraId="4B7648CC" w14:textId="77777777">
        <w:trPr>
          <w:trHeight w:val="345"/>
        </w:trPr>
        <w:tc>
          <w:tcPr>
            <w:tcW w:w="352" w:type="pct"/>
          </w:tcPr>
          <w:p w14:paraId="0886BCA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40106C6" w14:textId="77777777" w:rsidR="003D0E6C" w:rsidRDefault="00000000">
            <w:pPr>
              <w:widowControl/>
              <w:wordWrap w:val="0"/>
              <w:spacing w:line="240" w:lineRule="auto"/>
              <w:jc w:val="center"/>
              <w:rPr>
                <w:sz w:val="18"/>
              </w:rPr>
            </w:pPr>
            <w:r>
              <w:rPr>
                <w:rFonts w:hint="eastAsia"/>
                <w:sz w:val="18"/>
              </w:rPr>
              <w:t>K7502</w:t>
            </w:r>
          </w:p>
        </w:tc>
        <w:tc>
          <w:tcPr>
            <w:tcW w:w="3120" w:type="pct"/>
          </w:tcPr>
          <w:p w14:paraId="57AE7903" w14:textId="77777777" w:rsidR="003D0E6C" w:rsidRDefault="003D0E6C">
            <w:pPr>
              <w:widowControl/>
              <w:wordWrap w:val="0"/>
              <w:spacing w:line="240" w:lineRule="auto"/>
              <w:jc w:val="center"/>
              <w:rPr>
                <w:sz w:val="18"/>
              </w:rPr>
            </w:pPr>
          </w:p>
        </w:tc>
        <w:tc>
          <w:tcPr>
            <w:tcW w:w="1069" w:type="pct"/>
          </w:tcPr>
          <w:p w14:paraId="313E1B2D" w14:textId="77777777" w:rsidR="003D0E6C" w:rsidRDefault="003D0E6C">
            <w:pPr>
              <w:widowControl/>
              <w:wordWrap w:val="0"/>
              <w:spacing w:line="240" w:lineRule="auto"/>
              <w:jc w:val="center"/>
              <w:rPr>
                <w:sz w:val="18"/>
              </w:rPr>
            </w:pPr>
          </w:p>
        </w:tc>
      </w:tr>
      <w:tr w:rsidR="003D0E6C" w14:paraId="63D2FB1C" w14:textId="77777777">
        <w:trPr>
          <w:trHeight w:val="345"/>
        </w:trPr>
        <w:tc>
          <w:tcPr>
            <w:tcW w:w="352" w:type="pct"/>
          </w:tcPr>
          <w:p w14:paraId="779D557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9E59E55" w14:textId="77777777" w:rsidR="003D0E6C" w:rsidRDefault="00000000">
            <w:pPr>
              <w:widowControl/>
              <w:wordWrap w:val="0"/>
              <w:spacing w:line="240" w:lineRule="auto"/>
              <w:jc w:val="center"/>
              <w:rPr>
                <w:sz w:val="18"/>
              </w:rPr>
            </w:pPr>
            <w:r>
              <w:rPr>
                <w:rFonts w:hint="eastAsia"/>
                <w:sz w:val="18"/>
              </w:rPr>
              <w:t>K7600</w:t>
            </w:r>
          </w:p>
        </w:tc>
        <w:tc>
          <w:tcPr>
            <w:tcW w:w="3120" w:type="pct"/>
          </w:tcPr>
          <w:p w14:paraId="6E107ED5" w14:textId="77777777" w:rsidR="003D0E6C" w:rsidRDefault="003D0E6C">
            <w:pPr>
              <w:widowControl/>
              <w:wordWrap w:val="0"/>
              <w:spacing w:line="240" w:lineRule="auto"/>
              <w:jc w:val="center"/>
              <w:rPr>
                <w:sz w:val="18"/>
              </w:rPr>
            </w:pPr>
          </w:p>
        </w:tc>
        <w:tc>
          <w:tcPr>
            <w:tcW w:w="1069" w:type="pct"/>
          </w:tcPr>
          <w:p w14:paraId="5816084F" w14:textId="77777777" w:rsidR="003D0E6C" w:rsidRDefault="003D0E6C">
            <w:pPr>
              <w:widowControl/>
              <w:wordWrap w:val="0"/>
              <w:spacing w:line="240" w:lineRule="auto"/>
              <w:jc w:val="center"/>
              <w:rPr>
                <w:sz w:val="18"/>
              </w:rPr>
            </w:pPr>
          </w:p>
        </w:tc>
      </w:tr>
      <w:tr w:rsidR="003D0E6C" w14:paraId="5546E393" w14:textId="77777777">
        <w:trPr>
          <w:trHeight w:val="345"/>
        </w:trPr>
        <w:tc>
          <w:tcPr>
            <w:tcW w:w="352" w:type="pct"/>
          </w:tcPr>
          <w:p w14:paraId="17FBED3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C87933" w14:textId="77777777" w:rsidR="003D0E6C" w:rsidRDefault="00000000">
            <w:pPr>
              <w:widowControl/>
              <w:wordWrap w:val="0"/>
              <w:spacing w:line="240" w:lineRule="auto"/>
              <w:jc w:val="center"/>
              <w:rPr>
                <w:sz w:val="18"/>
              </w:rPr>
            </w:pPr>
            <w:r>
              <w:rPr>
                <w:rFonts w:hint="eastAsia"/>
                <w:sz w:val="18"/>
              </w:rPr>
              <w:t>K7601</w:t>
            </w:r>
          </w:p>
        </w:tc>
        <w:tc>
          <w:tcPr>
            <w:tcW w:w="3120" w:type="pct"/>
          </w:tcPr>
          <w:p w14:paraId="217EBF37" w14:textId="77777777" w:rsidR="003D0E6C" w:rsidRDefault="003D0E6C">
            <w:pPr>
              <w:widowControl/>
              <w:wordWrap w:val="0"/>
              <w:spacing w:line="240" w:lineRule="auto"/>
              <w:jc w:val="center"/>
              <w:rPr>
                <w:sz w:val="18"/>
              </w:rPr>
            </w:pPr>
          </w:p>
        </w:tc>
        <w:tc>
          <w:tcPr>
            <w:tcW w:w="1069" w:type="pct"/>
          </w:tcPr>
          <w:p w14:paraId="21C153EC" w14:textId="77777777" w:rsidR="003D0E6C" w:rsidRDefault="003D0E6C">
            <w:pPr>
              <w:widowControl/>
              <w:wordWrap w:val="0"/>
              <w:spacing w:line="240" w:lineRule="auto"/>
              <w:jc w:val="center"/>
              <w:rPr>
                <w:sz w:val="18"/>
              </w:rPr>
            </w:pPr>
          </w:p>
        </w:tc>
      </w:tr>
      <w:tr w:rsidR="003D0E6C" w14:paraId="502AD155" w14:textId="77777777">
        <w:trPr>
          <w:trHeight w:val="345"/>
        </w:trPr>
        <w:tc>
          <w:tcPr>
            <w:tcW w:w="352" w:type="pct"/>
          </w:tcPr>
          <w:p w14:paraId="4D12B0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FDD3DD" w14:textId="77777777" w:rsidR="003D0E6C" w:rsidRDefault="00000000">
            <w:pPr>
              <w:widowControl/>
              <w:wordWrap w:val="0"/>
              <w:spacing w:line="240" w:lineRule="auto"/>
              <w:jc w:val="center"/>
              <w:rPr>
                <w:sz w:val="18"/>
              </w:rPr>
            </w:pPr>
            <w:r>
              <w:rPr>
                <w:rFonts w:hint="eastAsia"/>
                <w:sz w:val="18"/>
              </w:rPr>
              <w:t>K7602</w:t>
            </w:r>
          </w:p>
        </w:tc>
        <w:tc>
          <w:tcPr>
            <w:tcW w:w="3120" w:type="pct"/>
          </w:tcPr>
          <w:p w14:paraId="3EA385A6" w14:textId="77777777" w:rsidR="003D0E6C" w:rsidRDefault="003D0E6C">
            <w:pPr>
              <w:widowControl/>
              <w:wordWrap w:val="0"/>
              <w:spacing w:line="240" w:lineRule="auto"/>
              <w:jc w:val="center"/>
              <w:rPr>
                <w:sz w:val="18"/>
              </w:rPr>
            </w:pPr>
          </w:p>
        </w:tc>
        <w:tc>
          <w:tcPr>
            <w:tcW w:w="1069" w:type="pct"/>
          </w:tcPr>
          <w:p w14:paraId="197A450B" w14:textId="77777777" w:rsidR="003D0E6C" w:rsidRDefault="003D0E6C">
            <w:pPr>
              <w:widowControl/>
              <w:wordWrap w:val="0"/>
              <w:spacing w:line="240" w:lineRule="auto"/>
              <w:jc w:val="center"/>
              <w:rPr>
                <w:sz w:val="18"/>
              </w:rPr>
            </w:pPr>
          </w:p>
        </w:tc>
      </w:tr>
      <w:tr w:rsidR="003D0E6C" w14:paraId="4EC4EDC6" w14:textId="77777777">
        <w:trPr>
          <w:trHeight w:val="345"/>
        </w:trPr>
        <w:tc>
          <w:tcPr>
            <w:tcW w:w="352" w:type="pct"/>
          </w:tcPr>
          <w:p w14:paraId="1E85CE9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E5477D7" w14:textId="77777777" w:rsidR="003D0E6C" w:rsidRDefault="00000000">
            <w:pPr>
              <w:widowControl/>
              <w:wordWrap w:val="0"/>
              <w:spacing w:line="240" w:lineRule="auto"/>
              <w:jc w:val="center"/>
              <w:rPr>
                <w:sz w:val="18"/>
              </w:rPr>
            </w:pPr>
            <w:r>
              <w:rPr>
                <w:rFonts w:hint="eastAsia"/>
                <w:sz w:val="18"/>
              </w:rPr>
              <w:t>K7350</w:t>
            </w:r>
          </w:p>
        </w:tc>
        <w:tc>
          <w:tcPr>
            <w:tcW w:w="3120" w:type="pct"/>
          </w:tcPr>
          <w:p w14:paraId="10D5CD82" w14:textId="77777777" w:rsidR="003D0E6C" w:rsidRDefault="003D0E6C">
            <w:pPr>
              <w:widowControl/>
              <w:wordWrap w:val="0"/>
              <w:spacing w:line="240" w:lineRule="auto"/>
              <w:jc w:val="center"/>
              <w:rPr>
                <w:sz w:val="18"/>
              </w:rPr>
            </w:pPr>
          </w:p>
        </w:tc>
        <w:tc>
          <w:tcPr>
            <w:tcW w:w="1069" w:type="pct"/>
          </w:tcPr>
          <w:p w14:paraId="6BBB3BD9" w14:textId="77777777" w:rsidR="003D0E6C" w:rsidRDefault="003D0E6C">
            <w:pPr>
              <w:widowControl/>
              <w:wordWrap w:val="0"/>
              <w:spacing w:line="240" w:lineRule="auto"/>
              <w:jc w:val="center"/>
              <w:rPr>
                <w:sz w:val="18"/>
              </w:rPr>
            </w:pPr>
          </w:p>
        </w:tc>
      </w:tr>
      <w:tr w:rsidR="003D0E6C" w14:paraId="45D5EF99" w14:textId="77777777">
        <w:trPr>
          <w:trHeight w:val="345"/>
        </w:trPr>
        <w:tc>
          <w:tcPr>
            <w:tcW w:w="352" w:type="pct"/>
          </w:tcPr>
          <w:p w14:paraId="40D4CAB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713BD3" w14:textId="77777777" w:rsidR="003D0E6C" w:rsidRDefault="00000000">
            <w:pPr>
              <w:widowControl/>
              <w:wordWrap w:val="0"/>
              <w:spacing w:line="240" w:lineRule="auto"/>
              <w:jc w:val="center"/>
              <w:rPr>
                <w:sz w:val="18"/>
              </w:rPr>
            </w:pPr>
            <w:r>
              <w:rPr>
                <w:rFonts w:hint="eastAsia"/>
                <w:sz w:val="18"/>
              </w:rPr>
              <w:t>K7351</w:t>
            </w:r>
          </w:p>
        </w:tc>
        <w:tc>
          <w:tcPr>
            <w:tcW w:w="3120" w:type="pct"/>
          </w:tcPr>
          <w:p w14:paraId="2F69A14D" w14:textId="77777777" w:rsidR="003D0E6C" w:rsidRDefault="003D0E6C">
            <w:pPr>
              <w:widowControl/>
              <w:wordWrap w:val="0"/>
              <w:spacing w:line="240" w:lineRule="auto"/>
              <w:jc w:val="center"/>
              <w:rPr>
                <w:sz w:val="18"/>
              </w:rPr>
            </w:pPr>
          </w:p>
        </w:tc>
        <w:tc>
          <w:tcPr>
            <w:tcW w:w="1069" w:type="pct"/>
          </w:tcPr>
          <w:p w14:paraId="43EAA599" w14:textId="77777777" w:rsidR="003D0E6C" w:rsidRDefault="003D0E6C">
            <w:pPr>
              <w:widowControl/>
              <w:wordWrap w:val="0"/>
              <w:spacing w:line="240" w:lineRule="auto"/>
              <w:jc w:val="center"/>
              <w:rPr>
                <w:sz w:val="18"/>
              </w:rPr>
            </w:pPr>
          </w:p>
        </w:tc>
      </w:tr>
      <w:tr w:rsidR="003D0E6C" w14:paraId="456BFC9F" w14:textId="77777777">
        <w:trPr>
          <w:trHeight w:val="345"/>
        </w:trPr>
        <w:tc>
          <w:tcPr>
            <w:tcW w:w="352" w:type="pct"/>
          </w:tcPr>
          <w:p w14:paraId="4AA729C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9FB5872" w14:textId="77777777" w:rsidR="003D0E6C" w:rsidRDefault="00000000">
            <w:pPr>
              <w:widowControl/>
              <w:wordWrap w:val="0"/>
              <w:spacing w:line="240" w:lineRule="auto"/>
              <w:jc w:val="center"/>
              <w:rPr>
                <w:sz w:val="18"/>
              </w:rPr>
            </w:pPr>
            <w:r>
              <w:rPr>
                <w:rFonts w:hint="eastAsia"/>
                <w:sz w:val="18"/>
              </w:rPr>
              <w:t>K7352</w:t>
            </w:r>
          </w:p>
        </w:tc>
        <w:tc>
          <w:tcPr>
            <w:tcW w:w="3120" w:type="pct"/>
          </w:tcPr>
          <w:p w14:paraId="30832BD9" w14:textId="77777777" w:rsidR="003D0E6C" w:rsidRDefault="003D0E6C">
            <w:pPr>
              <w:widowControl/>
              <w:wordWrap w:val="0"/>
              <w:spacing w:line="240" w:lineRule="auto"/>
              <w:jc w:val="center"/>
              <w:rPr>
                <w:sz w:val="18"/>
              </w:rPr>
            </w:pPr>
          </w:p>
        </w:tc>
        <w:tc>
          <w:tcPr>
            <w:tcW w:w="1069" w:type="pct"/>
          </w:tcPr>
          <w:p w14:paraId="2D13A8A3" w14:textId="77777777" w:rsidR="003D0E6C" w:rsidRDefault="003D0E6C">
            <w:pPr>
              <w:widowControl/>
              <w:wordWrap w:val="0"/>
              <w:spacing w:line="240" w:lineRule="auto"/>
              <w:jc w:val="center"/>
              <w:rPr>
                <w:sz w:val="18"/>
              </w:rPr>
            </w:pPr>
          </w:p>
        </w:tc>
      </w:tr>
      <w:tr w:rsidR="003D0E6C" w14:paraId="00E76660" w14:textId="77777777">
        <w:trPr>
          <w:trHeight w:val="345"/>
        </w:trPr>
        <w:tc>
          <w:tcPr>
            <w:tcW w:w="352" w:type="pct"/>
          </w:tcPr>
          <w:p w14:paraId="32898D1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F67F93" w14:textId="77777777" w:rsidR="003D0E6C" w:rsidRDefault="00000000">
            <w:pPr>
              <w:widowControl/>
              <w:wordWrap w:val="0"/>
              <w:spacing w:line="240" w:lineRule="auto"/>
              <w:jc w:val="center"/>
              <w:rPr>
                <w:sz w:val="18"/>
              </w:rPr>
            </w:pPr>
            <w:r>
              <w:rPr>
                <w:rFonts w:hint="eastAsia"/>
                <w:sz w:val="18"/>
              </w:rPr>
              <w:t>K7353</w:t>
            </w:r>
          </w:p>
        </w:tc>
        <w:tc>
          <w:tcPr>
            <w:tcW w:w="3120" w:type="pct"/>
          </w:tcPr>
          <w:p w14:paraId="637D5F98" w14:textId="77777777" w:rsidR="003D0E6C" w:rsidRDefault="003D0E6C">
            <w:pPr>
              <w:widowControl/>
              <w:wordWrap w:val="0"/>
              <w:spacing w:line="240" w:lineRule="auto"/>
              <w:jc w:val="center"/>
              <w:rPr>
                <w:sz w:val="18"/>
              </w:rPr>
            </w:pPr>
          </w:p>
        </w:tc>
        <w:tc>
          <w:tcPr>
            <w:tcW w:w="1069" w:type="pct"/>
          </w:tcPr>
          <w:p w14:paraId="106061DA" w14:textId="77777777" w:rsidR="003D0E6C" w:rsidRDefault="003D0E6C">
            <w:pPr>
              <w:widowControl/>
              <w:wordWrap w:val="0"/>
              <w:spacing w:line="240" w:lineRule="auto"/>
              <w:jc w:val="center"/>
              <w:rPr>
                <w:sz w:val="18"/>
              </w:rPr>
            </w:pPr>
          </w:p>
        </w:tc>
      </w:tr>
      <w:tr w:rsidR="003D0E6C" w14:paraId="578221BB" w14:textId="77777777">
        <w:trPr>
          <w:trHeight w:val="345"/>
        </w:trPr>
        <w:tc>
          <w:tcPr>
            <w:tcW w:w="352" w:type="pct"/>
          </w:tcPr>
          <w:p w14:paraId="24A4137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58BB098" w14:textId="77777777" w:rsidR="003D0E6C" w:rsidRDefault="00000000">
            <w:pPr>
              <w:widowControl/>
              <w:wordWrap w:val="0"/>
              <w:spacing w:line="240" w:lineRule="auto"/>
              <w:jc w:val="center"/>
              <w:rPr>
                <w:sz w:val="18"/>
              </w:rPr>
            </w:pPr>
            <w:r>
              <w:rPr>
                <w:rFonts w:hint="eastAsia"/>
                <w:sz w:val="18"/>
              </w:rPr>
              <w:t>K7354</w:t>
            </w:r>
          </w:p>
        </w:tc>
        <w:tc>
          <w:tcPr>
            <w:tcW w:w="3120" w:type="pct"/>
          </w:tcPr>
          <w:p w14:paraId="5C6CC9E2" w14:textId="77777777" w:rsidR="003D0E6C" w:rsidRDefault="003D0E6C">
            <w:pPr>
              <w:widowControl/>
              <w:wordWrap w:val="0"/>
              <w:spacing w:line="240" w:lineRule="auto"/>
              <w:jc w:val="center"/>
              <w:rPr>
                <w:sz w:val="18"/>
              </w:rPr>
            </w:pPr>
          </w:p>
        </w:tc>
        <w:tc>
          <w:tcPr>
            <w:tcW w:w="1069" w:type="pct"/>
          </w:tcPr>
          <w:p w14:paraId="4AF47B47" w14:textId="77777777" w:rsidR="003D0E6C" w:rsidRDefault="003D0E6C">
            <w:pPr>
              <w:widowControl/>
              <w:wordWrap w:val="0"/>
              <w:spacing w:line="240" w:lineRule="auto"/>
              <w:jc w:val="center"/>
              <w:rPr>
                <w:sz w:val="18"/>
              </w:rPr>
            </w:pPr>
          </w:p>
        </w:tc>
      </w:tr>
      <w:tr w:rsidR="003D0E6C" w14:paraId="0359F2E3" w14:textId="77777777">
        <w:trPr>
          <w:trHeight w:val="345"/>
        </w:trPr>
        <w:tc>
          <w:tcPr>
            <w:tcW w:w="352" w:type="pct"/>
          </w:tcPr>
          <w:p w14:paraId="24F4638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E9A2F98" w14:textId="77777777" w:rsidR="003D0E6C" w:rsidRDefault="00000000">
            <w:pPr>
              <w:widowControl/>
              <w:wordWrap w:val="0"/>
              <w:spacing w:line="240" w:lineRule="auto"/>
              <w:jc w:val="center"/>
              <w:rPr>
                <w:sz w:val="18"/>
              </w:rPr>
            </w:pPr>
            <w:r>
              <w:rPr>
                <w:rFonts w:hint="eastAsia"/>
                <w:sz w:val="18"/>
              </w:rPr>
              <w:t>K7355</w:t>
            </w:r>
          </w:p>
        </w:tc>
        <w:tc>
          <w:tcPr>
            <w:tcW w:w="3120" w:type="pct"/>
          </w:tcPr>
          <w:p w14:paraId="2E30CB35" w14:textId="77777777" w:rsidR="003D0E6C" w:rsidRDefault="003D0E6C">
            <w:pPr>
              <w:widowControl/>
              <w:wordWrap w:val="0"/>
              <w:spacing w:line="240" w:lineRule="auto"/>
              <w:jc w:val="center"/>
              <w:rPr>
                <w:sz w:val="18"/>
              </w:rPr>
            </w:pPr>
          </w:p>
        </w:tc>
        <w:tc>
          <w:tcPr>
            <w:tcW w:w="1069" w:type="pct"/>
          </w:tcPr>
          <w:p w14:paraId="6B225CF7" w14:textId="77777777" w:rsidR="003D0E6C" w:rsidRDefault="003D0E6C">
            <w:pPr>
              <w:widowControl/>
              <w:wordWrap w:val="0"/>
              <w:spacing w:line="240" w:lineRule="auto"/>
              <w:jc w:val="center"/>
              <w:rPr>
                <w:sz w:val="18"/>
              </w:rPr>
            </w:pPr>
          </w:p>
        </w:tc>
      </w:tr>
      <w:tr w:rsidR="003D0E6C" w14:paraId="21395456" w14:textId="77777777">
        <w:trPr>
          <w:trHeight w:val="345"/>
        </w:trPr>
        <w:tc>
          <w:tcPr>
            <w:tcW w:w="352" w:type="pct"/>
          </w:tcPr>
          <w:p w14:paraId="023B27C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7159C7" w14:textId="77777777" w:rsidR="003D0E6C" w:rsidRDefault="00000000">
            <w:pPr>
              <w:widowControl/>
              <w:wordWrap w:val="0"/>
              <w:spacing w:line="240" w:lineRule="auto"/>
              <w:jc w:val="center"/>
              <w:rPr>
                <w:sz w:val="18"/>
              </w:rPr>
            </w:pPr>
            <w:r>
              <w:rPr>
                <w:rFonts w:hint="eastAsia"/>
                <w:sz w:val="18"/>
              </w:rPr>
              <w:t>K7356</w:t>
            </w:r>
          </w:p>
        </w:tc>
        <w:tc>
          <w:tcPr>
            <w:tcW w:w="3120" w:type="pct"/>
          </w:tcPr>
          <w:p w14:paraId="2AE9854C" w14:textId="77777777" w:rsidR="003D0E6C" w:rsidRDefault="003D0E6C">
            <w:pPr>
              <w:widowControl/>
              <w:wordWrap w:val="0"/>
              <w:spacing w:line="240" w:lineRule="auto"/>
              <w:jc w:val="center"/>
              <w:rPr>
                <w:sz w:val="18"/>
              </w:rPr>
            </w:pPr>
          </w:p>
        </w:tc>
        <w:tc>
          <w:tcPr>
            <w:tcW w:w="1069" w:type="pct"/>
          </w:tcPr>
          <w:p w14:paraId="4846DA5A" w14:textId="77777777" w:rsidR="003D0E6C" w:rsidRDefault="003D0E6C">
            <w:pPr>
              <w:widowControl/>
              <w:wordWrap w:val="0"/>
              <w:spacing w:line="240" w:lineRule="auto"/>
              <w:jc w:val="center"/>
              <w:rPr>
                <w:sz w:val="18"/>
              </w:rPr>
            </w:pPr>
          </w:p>
        </w:tc>
      </w:tr>
      <w:tr w:rsidR="003D0E6C" w14:paraId="6F48B62B" w14:textId="77777777">
        <w:trPr>
          <w:trHeight w:val="345"/>
        </w:trPr>
        <w:tc>
          <w:tcPr>
            <w:tcW w:w="352" w:type="pct"/>
          </w:tcPr>
          <w:p w14:paraId="62199F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BFBDA17" w14:textId="77777777" w:rsidR="003D0E6C" w:rsidRDefault="00000000">
            <w:pPr>
              <w:widowControl/>
              <w:wordWrap w:val="0"/>
              <w:spacing w:line="240" w:lineRule="auto"/>
              <w:jc w:val="center"/>
              <w:rPr>
                <w:sz w:val="18"/>
              </w:rPr>
            </w:pPr>
            <w:r>
              <w:rPr>
                <w:rFonts w:hint="eastAsia"/>
                <w:sz w:val="18"/>
              </w:rPr>
              <w:t>K7357</w:t>
            </w:r>
          </w:p>
        </w:tc>
        <w:tc>
          <w:tcPr>
            <w:tcW w:w="3120" w:type="pct"/>
          </w:tcPr>
          <w:p w14:paraId="3662F1CA" w14:textId="77777777" w:rsidR="003D0E6C" w:rsidRDefault="003D0E6C">
            <w:pPr>
              <w:widowControl/>
              <w:wordWrap w:val="0"/>
              <w:spacing w:line="240" w:lineRule="auto"/>
              <w:jc w:val="center"/>
              <w:rPr>
                <w:sz w:val="18"/>
              </w:rPr>
            </w:pPr>
          </w:p>
        </w:tc>
        <w:tc>
          <w:tcPr>
            <w:tcW w:w="1069" w:type="pct"/>
          </w:tcPr>
          <w:p w14:paraId="4CD5A10A" w14:textId="77777777" w:rsidR="003D0E6C" w:rsidRDefault="003D0E6C">
            <w:pPr>
              <w:widowControl/>
              <w:wordWrap w:val="0"/>
              <w:spacing w:line="240" w:lineRule="auto"/>
              <w:jc w:val="center"/>
              <w:rPr>
                <w:sz w:val="18"/>
              </w:rPr>
            </w:pPr>
          </w:p>
        </w:tc>
      </w:tr>
      <w:tr w:rsidR="003D0E6C" w14:paraId="1A79414D" w14:textId="77777777">
        <w:trPr>
          <w:trHeight w:val="345"/>
        </w:trPr>
        <w:tc>
          <w:tcPr>
            <w:tcW w:w="352" w:type="pct"/>
          </w:tcPr>
          <w:p w14:paraId="3027638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22134FC" w14:textId="77777777" w:rsidR="003D0E6C" w:rsidRDefault="00000000">
            <w:pPr>
              <w:widowControl/>
              <w:wordWrap w:val="0"/>
              <w:spacing w:line="240" w:lineRule="auto"/>
              <w:jc w:val="center"/>
              <w:rPr>
                <w:sz w:val="18"/>
              </w:rPr>
            </w:pPr>
            <w:r>
              <w:rPr>
                <w:rFonts w:hint="eastAsia"/>
                <w:sz w:val="18"/>
              </w:rPr>
              <w:t>K7358</w:t>
            </w:r>
          </w:p>
        </w:tc>
        <w:tc>
          <w:tcPr>
            <w:tcW w:w="3120" w:type="pct"/>
          </w:tcPr>
          <w:p w14:paraId="20F0F1BE" w14:textId="77777777" w:rsidR="003D0E6C" w:rsidRDefault="003D0E6C">
            <w:pPr>
              <w:widowControl/>
              <w:wordWrap w:val="0"/>
              <w:spacing w:line="240" w:lineRule="auto"/>
              <w:jc w:val="center"/>
              <w:rPr>
                <w:sz w:val="18"/>
              </w:rPr>
            </w:pPr>
          </w:p>
        </w:tc>
        <w:tc>
          <w:tcPr>
            <w:tcW w:w="1069" w:type="pct"/>
          </w:tcPr>
          <w:p w14:paraId="1DD2215B" w14:textId="77777777" w:rsidR="003D0E6C" w:rsidRDefault="003D0E6C">
            <w:pPr>
              <w:widowControl/>
              <w:wordWrap w:val="0"/>
              <w:spacing w:line="240" w:lineRule="auto"/>
              <w:jc w:val="center"/>
              <w:rPr>
                <w:sz w:val="18"/>
              </w:rPr>
            </w:pPr>
          </w:p>
        </w:tc>
      </w:tr>
      <w:tr w:rsidR="003D0E6C" w14:paraId="1A8E420A" w14:textId="77777777">
        <w:trPr>
          <w:trHeight w:val="345"/>
        </w:trPr>
        <w:tc>
          <w:tcPr>
            <w:tcW w:w="352" w:type="pct"/>
          </w:tcPr>
          <w:p w14:paraId="7C925AD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5B39B90" w14:textId="77777777" w:rsidR="003D0E6C" w:rsidRDefault="00000000">
            <w:pPr>
              <w:widowControl/>
              <w:wordWrap w:val="0"/>
              <w:spacing w:line="240" w:lineRule="auto"/>
              <w:jc w:val="center"/>
              <w:rPr>
                <w:sz w:val="18"/>
              </w:rPr>
            </w:pPr>
            <w:r>
              <w:rPr>
                <w:rFonts w:hint="eastAsia"/>
                <w:sz w:val="18"/>
              </w:rPr>
              <w:t>K7359</w:t>
            </w:r>
          </w:p>
        </w:tc>
        <w:tc>
          <w:tcPr>
            <w:tcW w:w="3120" w:type="pct"/>
          </w:tcPr>
          <w:p w14:paraId="7A79666D" w14:textId="77777777" w:rsidR="003D0E6C" w:rsidRDefault="003D0E6C">
            <w:pPr>
              <w:widowControl/>
              <w:wordWrap w:val="0"/>
              <w:spacing w:line="240" w:lineRule="auto"/>
              <w:jc w:val="center"/>
              <w:rPr>
                <w:sz w:val="18"/>
              </w:rPr>
            </w:pPr>
          </w:p>
        </w:tc>
        <w:tc>
          <w:tcPr>
            <w:tcW w:w="1069" w:type="pct"/>
          </w:tcPr>
          <w:p w14:paraId="4922EFA9" w14:textId="77777777" w:rsidR="003D0E6C" w:rsidRDefault="003D0E6C">
            <w:pPr>
              <w:widowControl/>
              <w:wordWrap w:val="0"/>
              <w:spacing w:line="240" w:lineRule="auto"/>
              <w:jc w:val="center"/>
              <w:rPr>
                <w:sz w:val="18"/>
              </w:rPr>
            </w:pPr>
          </w:p>
        </w:tc>
      </w:tr>
      <w:tr w:rsidR="003D0E6C" w14:paraId="747E077B" w14:textId="77777777">
        <w:trPr>
          <w:trHeight w:val="345"/>
        </w:trPr>
        <w:tc>
          <w:tcPr>
            <w:tcW w:w="352" w:type="pct"/>
          </w:tcPr>
          <w:p w14:paraId="618505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29ED83" w14:textId="77777777" w:rsidR="003D0E6C" w:rsidRDefault="00000000">
            <w:pPr>
              <w:widowControl/>
              <w:wordWrap w:val="0"/>
              <w:spacing w:line="240" w:lineRule="auto"/>
              <w:jc w:val="center"/>
              <w:rPr>
                <w:sz w:val="18"/>
              </w:rPr>
            </w:pPr>
            <w:r>
              <w:rPr>
                <w:rFonts w:hint="eastAsia"/>
                <w:sz w:val="18"/>
              </w:rPr>
              <w:t>K7360</w:t>
            </w:r>
          </w:p>
        </w:tc>
        <w:tc>
          <w:tcPr>
            <w:tcW w:w="3120" w:type="pct"/>
          </w:tcPr>
          <w:p w14:paraId="1F937B8D" w14:textId="77777777" w:rsidR="003D0E6C" w:rsidRDefault="003D0E6C">
            <w:pPr>
              <w:widowControl/>
              <w:wordWrap w:val="0"/>
              <w:spacing w:line="240" w:lineRule="auto"/>
              <w:jc w:val="center"/>
              <w:rPr>
                <w:sz w:val="18"/>
              </w:rPr>
            </w:pPr>
          </w:p>
        </w:tc>
        <w:tc>
          <w:tcPr>
            <w:tcW w:w="1069" w:type="pct"/>
          </w:tcPr>
          <w:p w14:paraId="02726306" w14:textId="77777777" w:rsidR="003D0E6C" w:rsidRDefault="003D0E6C">
            <w:pPr>
              <w:widowControl/>
              <w:wordWrap w:val="0"/>
              <w:spacing w:line="240" w:lineRule="auto"/>
              <w:jc w:val="center"/>
              <w:rPr>
                <w:sz w:val="18"/>
              </w:rPr>
            </w:pPr>
          </w:p>
        </w:tc>
      </w:tr>
      <w:tr w:rsidR="003D0E6C" w14:paraId="6419F0BE" w14:textId="77777777">
        <w:trPr>
          <w:trHeight w:val="345"/>
        </w:trPr>
        <w:tc>
          <w:tcPr>
            <w:tcW w:w="352" w:type="pct"/>
          </w:tcPr>
          <w:p w14:paraId="5446918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24AE7E7" w14:textId="77777777" w:rsidR="003D0E6C" w:rsidRDefault="00000000">
            <w:pPr>
              <w:widowControl/>
              <w:wordWrap w:val="0"/>
              <w:spacing w:line="240" w:lineRule="auto"/>
              <w:jc w:val="center"/>
              <w:rPr>
                <w:sz w:val="18"/>
              </w:rPr>
            </w:pPr>
            <w:r>
              <w:rPr>
                <w:rFonts w:hint="eastAsia"/>
                <w:sz w:val="18"/>
              </w:rPr>
              <w:t>K7361</w:t>
            </w:r>
          </w:p>
        </w:tc>
        <w:tc>
          <w:tcPr>
            <w:tcW w:w="3120" w:type="pct"/>
          </w:tcPr>
          <w:p w14:paraId="24686F41" w14:textId="77777777" w:rsidR="003D0E6C" w:rsidRDefault="003D0E6C">
            <w:pPr>
              <w:widowControl/>
              <w:wordWrap w:val="0"/>
              <w:spacing w:line="240" w:lineRule="auto"/>
              <w:jc w:val="center"/>
              <w:rPr>
                <w:sz w:val="18"/>
              </w:rPr>
            </w:pPr>
          </w:p>
        </w:tc>
        <w:tc>
          <w:tcPr>
            <w:tcW w:w="1069" w:type="pct"/>
          </w:tcPr>
          <w:p w14:paraId="196BE187" w14:textId="77777777" w:rsidR="003D0E6C" w:rsidRDefault="003D0E6C">
            <w:pPr>
              <w:widowControl/>
              <w:wordWrap w:val="0"/>
              <w:spacing w:line="240" w:lineRule="auto"/>
              <w:jc w:val="center"/>
              <w:rPr>
                <w:sz w:val="18"/>
              </w:rPr>
            </w:pPr>
          </w:p>
        </w:tc>
      </w:tr>
      <w:tr w:rsidR="003D0E6C" w14:paraId="1BB7F401" w14:textId="77777777">
        <w:trPr>
          <w:trHeight w:val="345"/>
        </w:trPr>
        <w:tc>
          <w:tcPr>
            <w:tcW w:w="352" w:type="pct"/>
          </w:tcPr>
          <w:p w14:paraId="07F63E9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CCC9654" w14:textId="77777777" w:rsidR="003D0E6C" w:rsidRDefault="00000000">
            <w:pPr>
              <w:widowControl/>
              <w:wordWrap w:val="0"/>
              <w:spacing w:line="240" w:lineRule="auto"/>
              <w:jc w:val="center"/>
              <w:rPr>
                <w:sz w:val="18"/>
              </w:rPr>
            </w:pPr>
            <w:r>
              <w:rPr>
                <w:rFonts w:hint="eastAsia"/>
                <w:sz w:val="18"/>
              </w:rPr>
              <w:t>K7362</w:t>
            </w:r>
          </w:p>
        </w:tc>
        <w:tc>
          <w:tcPr>
            <w:tcW w:w="3120" w:type="pct"/>
          </w:tcPr>
          <w:p w14:paraId="6B0A39FB" w14:textId="77777777" w:rsidR="003D0E6C" w:rsidRDefault="003D0E6C">
            <w:pPr>
              <w:widowControl/>
              <w:wordWrap w:val="0"/>
              <w:spacing w:line="240" w:lineRule="auto"/>
              <w:jc w:val="center"/>
              <w:rPr>
                <w:sz w:val="18"/>
              </w:rPr>
            </w:pPr>
          </w:p>
        </w:tc>
        <w:tc>
          <w:tcPr>
            <w:tcW w:w="1069" w:type="pct"/>
          </w:tcPr>
          <w:p w14:paraId="322528E2" w14:textId="77777777" w:rsidR="003D0E6C" w:rsidRDefault="003D0E6C">
            <w:pPr>
              <w:widowControl/>
              <w:wordWrap w:val="0"/>
              <w:spacing w:line="240" w:lineRule="auto"/>
              <w:jc w:val="center"/>
              <w:rPr>
                <w:sz w:val="18"/>
              </w:rPr>
            </w:pPr>
          </w:p>
        </w:tc>
      </w:tr>
      <w:tr w:rsidR="003D0E6C" w14:paraId="6FF47668" w14:textId="77777777">
        <w:trPr>
          <w:trHeight w:val="345"/>
        </w:trPr>
        <w:tc>
          <w:tcPr>
            <w:tcW w:w="352" w:type="pct"/>
          </w:tcPr>
          <w:p w14:paraId="483FFD3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9E1C82C" w14:textId="77777777" w:rsidR="003D0E6C" w:rsidRDefault="00000000">
            <w:pPr>
              <w:widowControl/>
              <w:wordWrap w:val="0"/>
              <w:spacing w:line="240" w:lineRule="auto"/>
              <w:jc w:val="center"/>
              <w:rPr>
                <w:sz w:val="18"/>
              </w:rPr>
            </w:pPr>
            <w:r>
              <w:rPr>
                <w:rFonts w:hint="eastAsia"/>
                <w:sz w:val="18"/>
              </w:rPr>
              <w:t>K7363</w:t>
            </w:r>
          </w:p>
        </w:tc>
        <w:tc>
          <w:tcPr>
            <w:tcW w:w="3120" w:type="pct"/>
          </w:tcPr>
          <w:p w14:paraId="249B72AA" w14:textId="77777777" w:rsidR="003D0E6C" w:rsidRDefault="003D0E6C">
            <w:pPr>
              <w:widowControl/>
              <w:wordWrap w:val="0"/>
              <w:spacing w:line="240" w:lineRule="auto"/>
              <w:jc w:val="center"/>
              <w:rPr>
                <w:sz w:val="18"/>
              </w:rPr>
            </w:pPr>
          </w:p>
        </w:tc>
        <w:tc>
          <w:tcPr>
            <w:tcW w:w="1069" w:type="pct"/>
          </w:tcPr>
          <w:p w14:paraId="37DCF731" w14:textId="77777777" w:rsidR="003D0E6C" w:rsidRDefault="003D0E6C">
            <w:pPr>
              <w:widowControl/>
              <w:wordWrap w:val="0"/>
              <w:spacing w:line="240" w:lineRule="auto"/>
              <w:jc w:val="center"/>
              <w:rPr>
                <w:sz w:val="18"/>
              </w:rPr>
            </w:pPr>
          </w:p>
        </w:tc>
      </w:tr>
      <w:tr w:rsidR="003D0E6C" w14:paraId="789D3BC2" w14:textId="77777777">
        <w:trPr>
          <w:trHeight w:val="345"/>
        </w:trPr>
        <w:tc>
          <w:tcPr>
            <w:tcW w:w="352" w:type="pct"/>
          </w:tcPr>
          <w:p w14:paraId="1DF1E3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3BFC97C" w14:textId="77777777" w:rsidR="003D0E6C" w:rsidRDefault="00000000">
            <w:pPr>
              <w:widowControl/>
              <w:wordWrap w:val="0"/>
              <w:spacing w:line="240" w:lineRule="auto"/>
              <w:jc w:val="center"/>
              <w:rPr>
                <w:sz w:val="18"/>
              </w:rPr>
            </w:pPr>
            <w:r>
              <w:rPr>
                <w:rFonts w:hint="eastAsia"/>
                <w:sz w:val="18"/>
              </w:rPr>
              <w:t>K7364</w:t>
            </w:r>
          </w:p>
        </w:tc>
        <w:tc>
          <w:tcPr>
            <w:tcW w:w="3120" w:type="pct"/>
          </w:tcPr>
          <w:p w14:paraId="52BCDD7C" w14:textId="77777777" w:rsidR="003D0E6C" w:rsidRDefault="003D0E6C">
            <w:pPr>
              <w:widowControl/>
              <w:wordWrap w:val="0"/>
              <w:spacing w:line="240" w:lineRule="auto"/>
              <w:jc w:val="center"/>
              <w:rPr>
                <w:sz w:val="18"/>
              </w:rPr>
            </w:pPr>
          </w:p>
        </w:tc>
        <w:tc>
          <w:tcPr>
            <w:tcW w:w="1069" w:type="pct"/>
          </w:tcPr>
          <w:p w14:paraId="0663E0A3" w14:textId="77777777" w:rsidR="003D0E6C" w:rsidRDefault="003D0E6C">
            <w:pPr>
              <w:widowControl/>
              <w:wordWrap w:val="0"/>
              <w:spacing w:line="240" w:lineRule="auto"/>
              <w:jc w:val="center"/>
              <w:rPr>
                <w:sz w:val="18"/>
              </w:rPr>
            </w:pPr>
          </w:p>
        </w:tc>
      </w:tr>
      <w:tr w:rsidR="003D0E6C" w14:paraId="46B2D1F1" w14:textId="77777777">
        <w:trPr>
          <w:trHeight w:val="345"/>
        </w:trPr>
        <w:tc>
          <w:tcPr>
            <w:tcW w:w="352" w:type="pct"/>
          </w:tcPr>
          <w:p w14:paraId="620394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E58E1B6" w14:textId="77777777" w:rsidR="003D0E6C" w:rsidRDefault="00000000">
            <w:pPr>
              <w:widowControl/>
              <w:wordWrap w:val="0"/>
              <w:spacing w:line="240" w:lineRule="auto"/>
              <w:jc w:val="center"/>
              <w:rPr>
                <w:sz w:val="18"/>
              </w:rPr>
            </w:pPr>
            <w:r>
              <w:rPr>
                <w:rFonts w:hint="eastAsia"/>
                <w:sz w:val="18"/>
              </w:rPr>
              <w:t>K7365</w:t>
            </w:r>
          </w:p>
        </w:tc>
        <w:tc>
          <w:tcPr>
            <w:tcW w:w="3120" w:type="pct"/>
          </w:tcPr>
          <w:p w14:paraId="3FCFD341" w14:textId="77777777" w:rsidR="003D0E6C" w:rsidRDefault="003D0E6C">
            <w:pPr>
              <w:widowControl/>
              <w:wordWrap w:val="0"/>
              <w:spacing w:line="240" w:lineRule="auto"/>
              <w:jc w:val="center"/>
              <w:rPr>
                <w:sz w:val="18"/>
              </w:rPr>
            </w:pPr>
          </w:p>
        </w:tc>
        <w:tc>
          <w:tcPr>
            <w:tcW w:w="1069" w:type="pct"/>
          </w:tcPr>
          <w:p w14:paraId="102E3739" w14:textId="77777777" w:rsidR="003D0E6C" w:rsidRDefault="003D0E6C">
            <w:pPr>
              <w:widowControl/>
              <w:wordWrap w:val="0"/>
              <w:spacing w:line="240" w:lineRule="auto"/>
              <w:jc w:val="center"/>
              <w:rPr>
                <w:sz w:val="18"/>
              </w:rPr>
            </w:pPr>
          </w:p>
        </w:tc>
      </w:tr>
      <w:tr w:rsidR="003D0E6C" w14:paraId="0BF4E8DF" w14:textId="77777777">
        <w:trPr>
          <w:trHeight w:val="345"/>
        </w:trPr>
        <w:tc>
          <w:tcPr>
            <w:tcW w:w="352" w:type="pct"/>
          </w:tcPr>
          <w:p w14:paraId="4EB537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91E245B" w14:textId="77777777" w:rsidR="003D0E6C" w:rsidRDefault="00000000">
            <w:pPr>
              <w:widowControl/>
              <w:wordWrap w:val="0"/>
              <w:spacing w:line="240" w:lineRule="auto"/>
              <w:jc w:val="center"/>
              <w:rPr>
                <w:sz w:val="18"/>
              </w:rPr>
            </w:pPr>
            <w:r>
              <w:rPr>
                <w:rFonts w:hint="eastAsia"/>
                <w:sz w:val="18"/>
              </w:rPr>
              <w:t>K7366</w:t>
            </w:r>
          </w:p>
        </w:tc>
        <w:tc>
          <w:tcPr>
            <w:tcW w:w="3120" w:type="pct"/>
          </w:tcPr>
          <w:p w14:paraId="699AE558" w14:textId="77777777" w:rsidR="003D0E6C" w:rsidRDefault="003D0E6C">
            <w:pPr>
              <w:widowControl/>
              <w:wordWrap w:val="0"/>
              <w:spacing w:line="240" w:lineRule="auto"/>
              <w:jc w:val="center"/>
              <w:rPr>
                <w:sz w:val="18"/>
              </w:rPr>
            </w:pPr>
          </w:p>
        </w:tc>
        <w:tc>
          <w:tcPr>
            <w:tcW w:w="1069" w:type="pct"/>
          </w:tcPr>
          <w:p w14:paraId="4B369AFA" w14:textId="77777777" w:rsidR="003D0E6C" w:rsidRDefault="003D0E6C">
            <w:pPr>
              <w:widowControl/>
              <w:wordWrap w:val="0"/>
              <w:spacing w:line="240" w:lineRule="auto"/>
              <w:jc w:val="center"/>
              <w:rPr>
                <w:sz w:val="18"/>
              </w:rPr>
            </w:pPr>
          </w:p>
        </w:tc>
      </w:tr>
      <w:tr w:rsidR="003D0E6C" w14:paraId="25C9A163" w14:textId="77777777">
        <w:trPr>
          <w:trHeight w:val="345"/>
        </w:trPr>
        <w:tc>
          <w:tcPr>
            <w:tcW w:w="352" w:type="pct"/>
          </w:tcPr>
          <w:p w14:paraId="590B6DA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6796BD8" w14:textId="77777777" w:rsidR="003D0E6C" w:rsidRDefault="00000000">
            <w:pPr>
              <w:widowControl/>
              <w:wordWrap w:val="0"/>
              <w:spacing w:line="240" w:lineRule="auto"/>
              <w:jc w:val="center"/>
              <w:rPr>
                <w:sz w:val="18"/>
              </w:rPr>
            </w:pPr>
            <w:r>
              <w:rPr>
                <w:rFonts w:hint="eastAsia"/>
                <w:sz w:val="18"/>
              </w:rPr>
              <w:t>K7367</w:t>
            </w:r>
          </w:p>
        </w:tc>
        <w:tc>
          <w:tcPr>
            <w:tcW w:w="3120" w:type="pct"/>
          </w:tcPr>
          <w:p w14:paraId="63517099" w14:textId="77777777" w:rsidR="003D0E6C" w:rsidRDefault="003D0E6C">
            <w:pPr>
              <w:widowControl/>
              <w:wordWrap w:val="0"/>
              <w:spacing w:line="240" w:lineRule="auto"/>
              <w:jc w:val="center"/>
              <w:rPr>
                <w:sz w:val="18"/>
              </w:rPr>
            </w:pPr>
          </w:p>
        </w:tc>
        <w:tc>
          <w:tcPr>
            <w:tcW w:w="1069" w:type="pct"/>
          </w:tcPr>
          <w:p w14:paraId="60C43072" w14:textId="77777777" w:rsidR="003D0E6C" w:rsidRDefault="003D0E6C">
            <w:pPr>
              <w:widowControl/>
              <w:wordWrap w:val="0"/>
              <w:spacing w:line="240" w:lineRule="auto"/>
              <w:jc w:val="center"/>
              <w:rPr>
                <w:sz w:val="18"/>
              </w:rPr>
            </w:pPr>
          </w:p>
        </w:tc>
      </w:tr>
      <w:tr w:rsidR="003D0E6C" w14:paraId="14402E2E" w14:textId="77777777">
        <w:trPr>
          <w:trHeight w:val="345"/>
        </w:trPr>
        <w:tc>
          <w:tcPr>
            <w:tcW w:w="352" w:type="pct"/>
          </w:tcPr>
          <w:p w14:paraId="3813D4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BF105E" w14:textId="77777777" w:rsidR="003D0E6C" w:rsidRDefault="00000000">
            <w:pPr>
              <w:widowControl/>
              <w:wordWrap w:val="0"/>
              <w:spacing w:line="240" w:lineRule="auto"/>
              <w:jc w:val="center"/>
              <w:rPr>
                <w:sz w:val="18"/>
              </w:rPr>
            </w:pPr>
            <w:r>
              <w:rPr>
                <w:rFonts w:hint="eastAsia"/>
                <w:sz w:val="18"/>
              </w:rPr>
              <w:t>K7368</w:t>
            </w:r>
          </w:p>
        </w:tc>
        <w:tc>
          <w:tcPr>
            <w:tcW w:w="3120" w:type="pct"/>
          </w:tcPr>
          <w:p w14:paraId="46E5F5AF" w14:textId="77777777" w:rsidR="003D0E6C" w:rsidRDefault="003D0E6C">
            <w:pPr>
              <w:widowControl/>
              <w:wordWrap w:val="0"/>
              <w:spacing w:line="240" w:lineRule="auto"/>
              <w:jc w:val="center"/>
              <w:rPr>
                <w:sz w:val="18"/>
              </w:rPr>
            </w:pPr>
          </w:p>
        </w:tc>
        <w:tc>
          <w:tcPr>
            <w:tcW w:w="1069" w:type="pct"/>
          </w:tcPr>
          <w:p w14:paraId="3459DF07" w14:textId="77777777" w:rsidR="003D0E6C" w:rsidRDefault="003D0E6C">
            <w:pPr>
              <w:widowControl/>
              <w:wordWrap w:val="0"/>
              <w:spacing w:line="240" w:lineRule="auto"/>
              <w:jc w:val="center"/>
              <w:rPr>
                <w:sz w:val="18"/>
              </w:rPr>
            </w:pPr>
          </w:p>
        </w:tc>
      </w:tr>
      <w:tr w:rsidR="003D0E6C" w14:paraId="048B8458" w14:textId="77777777">
        <w:trPr>
          <w:trHeight w:val="345"/>
        </w:trPr>
        <w:tc>
          <w:tcPr>
            <w:tcW w:w="352" w:type="pct"/>
          </w:tcPr>
          <w:p w14:paraId="0689676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051379B" w14:textId="77777777" w:rsidR="003D0E6C" w:rsidRDefault="00000000">
            <w:pPr>
              <w:widowControl/>
              <w:wordWrap w:val="0"/>
              <w:spacing w:line="240" w:lineRule="auto"/>
              <w:jc w:val="center"/>
              <w:rPr>
                <w:sz w:val="18"/>
              </w:rPr>
            </w:pPr>
            <w:r>
              <w:rPr>
                <w:rFonts w:hint="eastAsia"/>
                <w:sz w:val="18"/>
              </w:rPr>
              <w:t>K7369</w:t>
            </w:r>
          </w:p>
        </w:tc>
        <w:tc>
          <w:tcPr>
            <w:tcW w:w="3120" w:type="pct"/>
          </w:tcPr>
          <w:p w14:paraId="54563E81" w14:textId="77777777" w:rsidR="003D0E6C" w:rsidRDefault="003D0E6C">
            <w:pPr>
              <w:widowControl/>
              <w:wordWrap w:val="0"/>
              <w:spacing w:line="240" w:lineRule="auto"/>
              <w:jc w:val="center"/>
              <w:rPr>
                <w:sz w:val="18"/>
              </w:rPr>
            </w:pPr>
          </w:p>
        </w:tc>
        <w:tc>
          <w:tcPr>
            <w:tcW w:w="1069" w:type="pct"/>
          </w:tcPr>
          <w:p w14:paraId="29D037B8" w14:textId="77777777" w:rsidR="003D0E6C" w:rsidRDefault="003D0E6C">
            <w:pPr>
              <w:widowControl/>
              <w:wordWrap w:val="0"/>
              <w:spacing w:line="240" w:lineRule="auto"/>
              <w:jc w:val="center"/>
              <w:rPr>
                <w:sz w:val="18"/>
              </w:rPr>
            </w:pPr>
          </w:p>
        </w:tc>
      </w:tr>
      <w:tr w:rsidR="003D0E6C" w14:paraId="25E76C82" w14:textId="77777777">
        <w:trPr>
          <w:trHeight w:val="345"/>
        </w:trPr>
        <w:tc>
          <w:tcPr>
            <w:tcW w:w="352" w:type="pct"/>
          </w:tcPr>
          <w:p w14:paraId="336D68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76164A4" w14:textId="77777777" w:rsidR="003D0E6C" w:rsidRDefault="00000000">
            <w:pPr>
              <w:widowControl/>
              <w:wordWrap w:val="0"/>
              <w:spacing w:line="240" w:lineRule="auto"/>
              <w:jc w:val="center"/>
              <w:rPr>
                <w:sz w:val="18"/>
              </w:rPr>
            </w:pPr>
            <w:r>
              <w:rPr>
                <w:rFonts w:hint="eastAsia"/>
                <w:sz w:val="18"/>
              </w:rPr>
              <w:t>K7370</w:t>
            </w:r>
          </w:p>
        </w:tc>
        <w:tc>
          <w:tcPr>
            <w:tcW w:w="3120" w:type="pct"/>
          </w:tcPr>
          <w:p w14:paraId="66449DBF" w14:textId="77777777" w:rsidR="003D0E6C" w:rsidRDefault="003D0E6C">
            <w:pPr>
              <w:widowControl/>
              <w:wordWrap w:val="0"/>
              <w:spacing w:line="240" w:lineRule="auto"/>
              <w:jc w:val="center"/>
              <w:rPr>
                <w:sz w:val="18"/>
              </w:rPr>
            </w:pPr>
          </w:p>
        </w:tc>
        <w:tc>
          <w:tcPr>
            <w:tcW w:w="1069" w:type="pct"/>
          </w:tcPr>
          <w:p w14:paraId="1A04F6AC" w14:textId="77777777" w:rsidR="003D0E6C" w:rsidRDefault="003D0E6C">
            <w:pPr>
              <w:widowControl/>
              <w:wordWrap w:val="0"/>
              <w:spacing w:line="240" w:lineRule="auto"/>
              <w:jc w:val="center"/>
              <w:rPr>
                <w:sz w:val="18"/>
              </w:rPr>
            </w:pPr>
          </w:p>
        </w:tc>
      </w:tr>
      <w:tr w:rsidR="003D0E6C" w14:paraId="66C354A2" w14:textId="77777777">
        <w:trPr>
          <w:trHeight w:val="345"/>
        </w:trPr>
        <w:tc>
          <w:tcPr>
            <w:tcW w:w="352" w:type="pct"/>
          </w:tcPr>
          <w:p w14:paraId="0B8DCDD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A1F2585" w14:textId="77777777" w:rsidR="003D0E6C" w:rsidRDefault="00000000">
            <w:pPr>
              <w:widowControl/>
              <w:wordWrap w:val="0"/>
              <w:spacing w:line="240" w:lineRule="auto"/>
              <w:jc w:val="center"/>
              <w:rPr>
                <w:sz w:val="18"/>
              </w:rPr>
            </w:pPr>
            <w:r>
              <w:rPr>
                <w:rFonts w:hint="eastAsia"/>
                <w:sz w:val="18"/>
              </w:rPr>
              <w:t>K7371</w:t>
            </w:r>
          </w:p>
        </w:tc>
        <w:tc>
          <w:tcPr>
            <w:tcW w:w="3120" w:type="pct"/>
          </w:tcPr>
          <w:p w14:paraId="267BEEF9" w14:textId="77777777" w:rsidR="003D0E6C" w:rsidRDefault="003D0E6C">
            <w:pPr>
              <w:widowControl/>
              <w:wordWrap w:val="0"/>
              <w:spacing w:line="240" w:lineRule="auto"/>
              <w:jc w:val="center"/>
              <w:rPr>
                <w:sz w:val="18"/>
              </w:rPr>
            </w:pPr>
          </w:p>
        </w:tc>
        <w:tc>
          <w:tcPr>
            <w:tcW w:w="1069" w:type="pct"/>
          </w:tcPr>
          <w:p w14:paraId="096940A2" w14:textId="77777777" w:rsidR="003D0E6C" w:rsidRDefault="003D0E6C">
            <w:pPr>
              <w:widowControl/>
              <w:wordWrap w:val="0"/>
              <w:spacing w:line="240" w:lineRule="auto"/>
              <w:jc w:val="center"/>
              <w:rPr>
                <w:sz w:val="18"/>
              </w:rPr>
            </w:pPr>
          </w:p>
        </w:tc>
      </w:tr>
      <w:tr w:rsidR="003D0E6C" w14:paraId="64E9DCF8" w14:textId="77777777">
        <w:trPr>
          <w:trHeight w:val="345"/>
        </w:trPr>
        <w:tc>
          <w:tcPr>
            <w:tcW w:w="352" w:type="pct"/>
          </w:tcPr>
          <w:p w14:paraId="0FB60E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6610769" w14:textId="77777777" w:rsidR="003D0E6C" w:rsidRDefault="00000000">
            <w:pPr>
              <w:widowControl/>
              <w:wordWrap w:val="0"/>
              <w:spacing w:line="240" w:lineRule="auto"/>
              <w:jc w:val="center"/>
              <w:rPr>
                <w:sz w:val="18"/>
              </w:rPr>
            </w:pPr>
            <w:r>
              <w:rPr>
                <w:rFonts w:hint="eastAsia"/>
                <w:sz w:val="18"/>
              </w:rPr>
              <w:t>K7372</w:t>
            </w:r>
          </w:p>
        </w:tc>
        <w:tc>
          <w:tcPr>
            <w:tcW w:w="3120" w:type="pct"/>
          </w:tcPr>
          <w:p w14:paraId="07E7BB2D" w14:textId="77777777" w:rsidR="003D0E6C" w:rsidRDefault="003D0E6C">
            <w:pPr>
              <w:widowControl/>
              <w:wordWrap w:val="0"/>
              <w:spacing w:line="240" w:lineRule="auto"/>
              <w:jc w:val="center"/>
              <w:rPr>
                <w:sz w:val="18"/>
              </w:rPr>
            </w:pPr>
          </w:p>
        </w:tc>
        <w:tc>
          <w:tcPr>
            <w:tcW w:w="1069" w:type="pct"/>
          </w:tcPr>
          <w:p w14:paraId="2E2FDC31" w14:textId="77777777" w:rsidR="003D0E6C" w:rsidRDefault="003D0E6C">
            <w:pPr>
              <w:widowControl/>
              <w:wordWrap w:val="0"/>
              <w:spacing w:line="240" w:lineRule="auto"/>
              <w:jc w:val="center"/>
              <w:rPr>
                <w:sz w:val="18"/>
              </w:rPr>
            </w:pPr>
          </w:p>
        </w:tc>
      </w:tr>
      <w:tr w:rsidR="003D0E6C" w14:paraId="1DBBB447" w14:textId="77777777">
        <w:trPr>
          <w:trHeight w:val="345"/>
        </w:trPr>
        <w:tc>
          <w:tcPr>
            <w:tcW w:w="352" w:type="pct"/>
          </w:tcPr>
          <w:p w14:paraId="1FADE69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D743CEB" w14:textId="77777777" w:rsidR="003D0E6C" w:rsidRDefault="00000000">
            <w:pPr>
              <w:widowControl/>
              <w:wordWrap w:val="0"/>
              <w:spacing w:line="240" w:lineRule="auto"/>
              <w:jc w:val="center"/>
              <w:rPr>
                <w:sz w:val="18"/>
              </w:rPr>
            </w:pPr>
            <w:r>
              <w:rPr>
                <w:rFonts w:hint="eastAsia"/>
                <w:sz w:val="18"/>
              </w:rPr>
              <w:t>K7373</w:t>
            </w:r>
          </w:p>
        </w:tc>
        <w:tc>
          <w:tcPr>
            <w:tcW w:w="3120" w:type="pct"/>
          </w:tcPr>
          <w:p w14:paraId="487CB63D" w14:textId="77777777" w:rsidR="003D0E6C" w:rsidRDefault="003D0E6C">
            <w:pPr>
              <w:widowControl/>
              <w:wordWrap w:val="0"/>
              <w:spacing w:line="240" w:lineRule="auto"/>
              <w:jc w:val="center"/>
              <w:rPr>
                <w:sz w:val="18"/>
              </w:rPr>
            </w:pPr>
          </w:p>
        </w:tc>
        <w:tc>
          <w:tcPr>
            <w:tcW w:w="1069" w:type="pct"/>
          </w:tcPr>
          <w:p w14:paraId="30B3460B" w14:textId="77777777" w:rsidR="003D0E6C" w:rsidRDefault="003D0E6C">
            <w:pPr>
              <w:widowControl/>
              <w:wordWrap w:val="0"/>
              <w:spacing w:line="240" w:lineRule="auto"/>
              <w:jc w:val="center"/>
              <w:rPr>
                <w:sz w:val="18"/>
              </w:rPr>
            </w:pPr>
          </w:p>
        </w:tc>
      </w:tr>
      <w:tr w:rsidR="003D0E6C" w14:paraId="0AD958E6" w14:textId="77777777">
        <w:trPr>
          <w:trHeight w:val="345"/>
        </w:trPr>
        <w:tc>
          <w:tcPr>
            <w:tcW w:w="352" w:type="pct"/>
          </w:tcPr>
          <w:p w14:paraId="203A9DC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3C32E7D" w14:textId="77777777" w:rsidR="003D0E6C" w:rsidRDefault="00000000">
            <w:pPr>
              <w:widowControl/>
              <w:wordWrap w:val="0"/>
              <w:spacing w:line="240" w:lineRule="auto"/>
              <w:jc w:val="center"/>
              <w:rPr>
                <w:sz w:val="18"/>
              </w:rPr>
            </w:pPr>
            <w:r>
              <w:rPr>
                <w:rFonts w:hint="eastAsia"/>
                <w:sz w:val="18"/>
              </w:rPr>
              <w:t>K7374</w:t>
            </w:r>
          </w:p>
        </w:tc>
        <w:tc>
          <w:tcPr>
            <w:tcW w:w="3120" w:type="pct"/>
          </w:tcPr>
          <w:p w14:paraId="06EF509F" w14:textId="77777777" w:rsidR="003D0E6C" w:rsidRDefault="003D0E6C">
            <w:pPr>
              <w:widowControl/>
              <w:wordWrap w:val="0"/>
              <w:spacing w:line="240" w:lineRule="auto"/>
              <w:jc w:val="center"/>
              <w:rPr>
                <w:sz w:val="18"/>
              </w:rPr>
            </w:pPr>
          </w:p>
        </w:tc>
        <w:tc>
          <w:tcPr>
            <w:tcW w:w="1069" w:type="pct"/>
          </w:tcPr>
          <w:p w14:paraId="53BF7FAD" w14:textId="77777777" w:rsidR="003D0E6C" w:rsidRDefault="003D0E6C">
            <w:pPr>
              <w:widowControl/>
              <w:wordWrap w:val="0"/>
              <w:spacing w:line="240" w:lineRule="auto"/>
              <w:jc w:val="center"/>
              <w:rPr>
                <w:sz w:val="18"/>
              </w:rPr>
            </w:pPr>
          </w:p>
        </w:tc>
      </w:tr>
      <w:tr w:rsidR="003D0E6C" w14:paraId="6B5B1706" w14:textId="77777777">
        <w:trPr>
          <w:trHeight w:val="345"/>
        </w:trPr>
        <w:tc>
          <w:tcPr>
            <w:tcW w:w="352" w:type="pct"/>
          </w:tcPr>
          <w:p w14:paraId="6561913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B0DCA3E" w14:textId="77777777" w:rsidR="003D0E6C" w:rsidRDefault="00000000">
            <w:pPr>
              <w:widowControl/>
              <w:wordWrap w:val="0"/>
              <w:spacing w:line="240" w:lineRule="auto"/>
              <w:jc w:val="center"/>
              <w:rPr>
                <w:sz w:val="18"/>
              </w:rPr>
            </w:pPr>
            <w:r>
              <w:rPr>
                <w:rFonts w:hint="eastAsia"/>
                <w:sz w:val="18"/>
              </w:rPr>
              <w:t>D700</w:t>
            </w:r>
          </w:p>
        </w:tc>
        <w:tc>
          <w:tcPr>
            <w:tcW w:w="3120" w:type="pct"/>
          </w:tcPr>
          <w:p w14:paraId="0BA1E5ED" w14:textId="77777777" w:rsidR="003D0E6C" w:rsidRDefault="003D0E6C">
            <w:pPr>
              <w:widowControl/>
              <w:wordWrap w:val="0"/>
              <w:spacing w:line="240" w:lineRule="auto"/>
              <w:jc w:val="center"/>
              <w:rPr>
                <w:sz w:val="18"/>
              </w:rPr>
            </w:pPr>
          </w:p>
        </w:tc>
        <w:tc>
          <w:tcPr>
            <w:tcW w:w="1069" w:type="pct"/>
          </w:tcPr>
          <w:p w14:paraId="360CC44E" w14:textId="77777777" w:rsidR="003D0E6C" w:rsidRDefault="003D0E6C">
            <w:pPr>
              <w:widowControl/>
              <w:wordWrap w:val="0"/>
              <w:spacing w:line="240" w:lineRule="auto"/>
              <w:jc w:val="center"/>
              <w:rPr>
                <w:sz w:val="18"/>
              </w:rPr>
            </w:pPr>
          </w:p>
        </w:tc>
      </w:tr>
      <w:tr w:rsidR="003D0E6C" w14:paraId="31EFEF40" w14:textId="77777777">
        <w:trPr>
          <w:trHeight w:val="345"/>
        </w:trPr>
        <w:tc>
          <w:tcPr>
            <w:tcW w:w="352" w:type="pct"/>
          </w:tcPr>
          <w:p w14:paraId="6B4FCC4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F5CC205" w14:textId="77777777" w:rsidR="003D0E6C" w:rsidRDefault="00000000">
            <w:pPr>
              <w:widowControl/>
              <w:wordWrap w:val="0"/>
              <w:spacing w:line="240" w:lineRule="auto"/>
              <w:jc w:val="center"/>
              <w:rPr>
                <w:sz w:val="18"/>
              </w:rPr>
            </w:pPr>
            <w:r>
              <w:rPr>
                <w:rFonts w:hint="eastAsia"/>
                <w:sz w:val="18"/>
              </w:rPr>
              <w:t>D701</w:t>
            </w:r>
          </w:p>
        </w:tc>
        <w:tc>
          <w:tcPr>
            <w:tcW w:w="3120" w:type="pct"/>
          </w:tcPr>
          <w:p w14:paraId="6CE77DA6" w14:textId="77777777" w:rsidR="003D0E6C" w:rsidRDefault="003D0E6C">
            <w:pPr>
              <w:widowControl/>
              <w:wordWrap w:val="0"/>
              <w:spacing w:line="240" w:lineRule="auto"/>
              <w:jc w:val="center"/>
              <w:rPr>
                <w:sz w:val="18"/>
              </w:rPr>
            </w:pPr>
          </w:p>
        </w:tc>
        <w:tc>
          <w:tcPr>
            <w:tcW w:w="1069" w:type="pct"/>
          </w:tcPr>
          <w:p w14:paraId="39CC6262" w14:textId="77777777" w:rsidR="003D0E6C" w:rsidRDefault="003D0E6C">
            <w:pPr>
              <w:widowControl/>
              <w:wordWrap w:val="0"/>
              <w:spacing w:line="240" w:lineRule="auto"/>
              <w:jc w:val="center"/>
              <w:rPr>
                <w:sz w:val="18"/>
              </w:rPr>
            </w:pPr>
          </w:p>
        </w:tc>
      </w:tr>
      <w:tr w:rsidR="003D0E6C" w14:paraId="297A3EA6" w14:textId="77777777">
        <w:trPr>
          <w:trHeight w:val="345"/>
        </w:trPr>
        <w:tc>
          <w:tcPr>
            <w:tcW w:w="352" w:type="pct"/>
          </w:tcPr>
          <w:p w14:paraId="6A5EEDC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6D51B60" w14:textId="77777777" w:rsidR="003D0E6C" w:rsidRDefault="00000000">
            <w:pPr>
              <w:widowControl/>
              <w:wordWrap w:val="0"/>
              <w:spacing w:line="240" w:lineRule="auto"/>
              <w:jc w:val="center"/>
              <w:rPr>
                <w:sz w:val="18"/>
              </w:rPr>
            </w:pPr>
            <w:r>
              <w:rPr>
                <w:rFonts w:hint="eastAsia"/>
                <w:sz w:val="18"/>
              </w:rPr>
              <w:t>D702</w:t>
            </w:r>
          </w:p>
        </w:tc>
        <w:tc>
          <w:tcPr>
            <w:tcW w:w="3120" w:type="pct"/>
          </w:tcPr>
          <w:p w14:paraId="587CF201" w14:textId="77777777" w:rsidR="003D0E6C" w:rsidRDefault="003D0E6C">
            <w:pPr>
              <w:widowControl/>
              <w:wordWrap w:val="0"/>
              <w:spacing w:line="240" w:lineRule="auto"/>
              <w:jc w:val="center"/>
              <w:rPr>
                <w:sz w:val="18"/>
              </w:rPr>
            </w:pPr>
          </w:p>
        </w:tc>
        <w:tc>
          <w:tcPr>
            <w:tcW w:w="1069" w:type="pct"/>
          </w:tcPr>
          <w:p w14:paraId="7C6DD3EC" w14:textId="77777777" w:rsidR="003D0E6C" w:rsidRDefault="003D0E6C">
            <w:pPr>
              <w:widowControl/>
              <w:wordWrap w:val="0"/>
              <w:spacing w:line="240" w:lineRule="auto"/>
              <w:jc w:val="center"/>
              <w:rPr>
                <w:sz w:val="18"/>
              </w:rPr>
            </w:pPr>
          </w:p>
        </w:tc>
      </w:tr>
      <w:tr w:rsidR="003D0E6C" w14:paraId="02D7D381" w14:textId="77777777">
        <w:trPr>
          <w:trHeight w:val="345"/>
        </w:trPr>
        <w:tc>
          <w:tcPr>
            <w:tcW w:w="352" w:type="pct"/>
          </w:tcPr>
          <w:p w14:paraId="33AB63A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1A7FB1" w14:textId="77777777" w:rsidR="003D0E6C" w:rsidRDefault="00000000">
            <w:pPr>
              <w:widowControl/>
              <w:wordWrap w:val="0"/>
              <w:spacing w:line="240" w:lineRule="auto"/>
              <w:jc w:val="center"/>
              <w:rPr>
                <w:sz w:val="18"/>
              </w:rPr>
            </w:pPr>
            <w:r>
              <w:rPr>
                <w:rFonts w:hint="eastAsia"/>
                <w:sz w:val="18"/>
              </w:rPr>
              <w:t>D703</w:t>
            </w:r>
          </w:p>
        </w:tc>
        <w:tc>
          <w:tcPr>
            <w:tcW w:w="3120" w:type="pct"/>
          </w:tcPr>
          <w:p w14:paraId="35012A1C" w14:textId="77777777" w:rsidR="003D0E6C" w:rsidRDefault="003D0E6C">
            <w:pPr>
              <w:widowControl/>
              <w:wordWrap w:val="0"/>
              <w:spacing w:line="240" w:lineRule="auto"/>
              <w:jc w:val="center"/>
              <w:rPr>
                <w:sz w:val="18"/>
              </w:rPr>
            </w:pPr>
          </w:p>
        </w:tc>
        <w:tc>
          <w:tcPr>
            <w:tcW w:w="1069" w:type="pct"/>
          </w:tcPr>
          <w:p w14:paraId="25A9DAA7" w14:textId="77777777" w:rsidR="003D0E6C" w:rsidRDefault="003D0E6C">
            <w:pPr>
              <w:widowControl/>
              <w:wordWrap w:val="0"/>
              <w:spacing w:line="240" w:lineRule="auto"/>
              <w:jc w:val="center"/>
              <w:rPr>
                <w:sz w:val="18"/>
              </w:rPr>
            </w:pPr>
          </w:p>
        </w:tc>
      </w:tr>
      <w:tr w:rsidR="003D0E6C" w14:paraId="1418B654" w14:textId="77777777">
        <w:trPr>
          <w:trHeight w:val="345"/>
        </w:trPr>
        <w:tc>
          <w:tcPr>
            <w:tcW w:w="352" w:type="pct"/>
          </w:tcPr>
          <w:p w14:paraId="35EF8C8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1EFFD46" w14:textId="77777777" w:rsidR="003D0E6C" w:rsidRDefault="00000000">
            <w:pPr>
              <w:widowControl/>
              <w:wordWrap w:val="0"/>
              <w:spacing w:line="240" w:lineRule="auto"/>
              <w:jc w:val="center"/>
              <w:rPr>
                <w:sz w:val="18"/>
              </w:rPr>
            </w:pPr>
            <w:r>
              <w:rPr>
                <w:rFonts w:hint="eastAsia"/>
                <w:sz w:val="18"/>
              </w:rPr>
              <w:t>D704</w:t>
            </w:r>
          </w:p>
        </w:tc>
        <w:tc>
          <w:tcPr>
            <w:tcW w:w="3120" w:type="pct"/>
          </w:tcPr>
          <w:p w14:paraId="3A7A4477" w14:textId="77777777" w:rsidR="003D0E6C" w:rsidRDefault="003D0E6C">
            <w:pPr>
              <w:widowControl/>
              <w:wordWrap w:val="0"/>
              <w:spacing w:line="240" w:lineRule="auto"/>
              <w:jc w:val="center"/>
              <w:rPr>
                <w:sz w:val="18"/>
              </w:rPr>
            </w:pPr>
          </w:p>
        </w:tc>
        <w:tc>
          <w:tcPr>
            <w:tcW w:w="1069" w:type="pct"/>
          </w:tcPr>
          <w:p w14:paraId="6AA6D737" w14:textId="77777777" w:rsidR="003D0E6C" w:rsidRDefault="003D0E6C">
            <w:pPr>
              <w:widowControl/>
              <w:wordWrap w:val="0"/>
              <w:spacing w:line="240" w:lineRule="auto"/>
              <w:jc w:val="center"/>
              <w:rPr>
                <w:sz w:val="18"/>
              </w:rPr>
            </w:pPr>
          </w:p>
        </w:tc>
      </w:tr>
      <w:tr w:rsidR="003D0E6C" w14:paraId="6B429029" w14:textId="77777777">
        <w:trPr>
          <w:trHeight w:val="345"/>
        </w:trPr>
        <w:tc>
          <w:tcPr>
            <w:tcW w:w="352" w:type="pct"/>
          </w:tcPr>
          <w:p w14:paraId="35B5D22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B4D2CAB" w14:textId="77777777" w:rsidR="003D0E6C" w:rsidRDefault="00000000">
            <w:pPr>
              <w:widowControl/>
              <w:wordWrap w:val="0"/>
              <w:spacing w:line="240" w:lineRule="auto"/>
              <w:jc w:val="center"/>
              <w:rPr>
                <w:sz w:val="18"/>
              </w:rPr>
            </w:pPr>
            <w:r>
              <w:rPr>
                <w:rFonts w:hint="eastAsia"/>
                <w:sz w:val="18"/>
              </w:rPr>
              <w:t>D705</w:t>
            </w:r>
          </w:p>
        </w:tc>
        <w:tc>
          <w:tcPr>
            <w:tcW w:w="3120" w:type="pct"/>
          </w:tcPr>
          <w:p w14:paraId="2795515A" w14:textId="77777777" w:rsidR="003D0E6C" w:rsidRDefault="003D0E6C">
            <w:pPr>
              <w:widowControl/>
              <w:wordWrap w:val="0"/>
              <w:spacing w:line="240" w:lineRule="auto"/>
              <w:jc w:val="center"/>
              <w:rPr>
                <w:sz w:val="18"/>
              </w:rPr>
            </w:pPr>
          </w:p>
        </w:tc>
        <w:tc>
          <w:tcPr>
            <w:tcW w:w="1069" w:type="pct"/>
          </w:tcPr>
          <w:p w14:paraId="4DA96B0E" w14:textId="77777777" w:rsidR="003D0E6C" w:rsidRDefault="003D0E6C">
            <w:pPr>
              <w:widowControl/>
              <w:wordWrap w:val="0"/>
              <w:spacing w:line="240" w:lineRule="auto"/>
              <w:jc w:val="center"/>
              <w:rPr>
                <w:sz w:val="18"/>
              </w:rPr>
            </w:pPr>
          </w:p>
        </w:tc>
      </w:tr>
      <w:tr w:rsidR="003D0E6C" w14:paraId="6103DF13" w14:textId="77777777">
        <w:trPr>
          <w:trHeight w:val="345"/>
        </w:trPr>
        <w:tc>
          <w:tcPr>
            <w:tcW w:w="352" w:type="pct"/>
          </w:tcPr>
          <w:p w14:paraId="1DB8051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7A8F883" w14:textId="77777777" w:rsidR="003D0E6C" w:rsidRDefault="00000000">
            <w:pPr>
              <w:widowControl/>
              <w:wordWrap w:val="0"/>
              <w:spacing w:line="240" w:lineRule="auto"/>
              <w:jc w:val="center"/>
              <w:rPr>
                <w:sz w:val="18"/>
              </w:rPr>
            </w:pPr>
            <w:r>
              <w:rPr>
                <w:rFonts w:hint="eastAsia"/>
                <w:sz w:val="18"/>
              </w:rPr>
              <w:t>D706</w:t>
            </w:r>
          </w:p>
        </w:tc>
        <w:tc>
          <w:tcPr>
            <w:tcW w:w="3120" w:type="pct"/>
          </w:tcPr>
          <w:p w14:paraId="4C15D110" w14:textId="77777777" w:rsidR="003D0E6C" w:rsidRDefault="003D0E6C">
            <w:pPr>
              <w:widowControl/>
              <w:wordWrap w:val="0"/>
              <w:spacing w:line="240" w:lineRule="auto"/>
              <w:jc w:val="center"/>
              <w:rPr>
                <w:sz w:val="18"/>
              </w:rPr>
            </w:pPr>
          </w:p>
        </w:tc>
        <w:tc>
          <w:tcPr>
            <w:tcW w:w="1069" w:type="pct"/>
          </w:tcPr>
          <w:p w14:paraId="0310DC71" w14:textId="77777777" w:rsidR="003D0E6C" w:rsidRDefault="003D0E6C">
            <w:pPr>
              <w:widowControl/>
              <w:wordWrap w:val="0"/>
              <w:spacing w:line="240" w:lineRule="auto"/>
              <w:jc w:val="center"/>
              <w:rPr>
                <w:sz w:val="18"/>
              </w:rPr>
            </w:pPr>
          </w:p>
        </w:tc>
      </w:tr>
      <w:tr w:rsidR="003D0E6C" w14:paraId="2DF9E524" w14:textId="77777777">
        <w:trPr>
          <w:trHeight w:val="345"/>
        </w:trPr>
        <w:tc>
          <w:tcPr>
            <w:tcW w:w="352" w:type="pct"/>
          </w:tcPr>
          <w:p w14:paraId="4D9F23F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D32CC95" w14:textId="77777777" w:rsidR="003D0E6C" w:rsidRDefault="00000000">
            <w:pPr>
              <w:widowControl/>
              <w:wordWrap w:val="0"/>
              <w:spacing w:line="240" w:lineRule="auto"/>
              <w:jc w:val="center"/>
              <w:rPr>
                <w:sz w:val="18"/>
              </w:rPr>
            </w:pPr>
            <w:r>
              <w:rPr>
                <w:rFonts w:hint="eastAsia"/>
                <w:sz w:val="18"/>
              </w:rPr>
              <w:t>D707</w:t>
            </w:r>
          </w:p>
        </w:tc>
        <w:tc>
          <w:tcPr>
            <w:tcW w:w="3120" w:type="pct"/>
          </w:tcPr>
          <w:p w14:paraId="7EE436FC" w14:textId="77777777" w:rsidR="003D0E6C" w:rsidRDefault="003D0E6C">
            <w:pPr>
              <w:widowControl/>
              <w:wordWrap w:val="0"/>
              <w:spacing w:line="240" w:lineRule="auto"/>
              <w:jc w:val="center"/>
              <w:rPr>
                <w:sz w:val="18"/>
              </w:rPr>
            </w:pPr>
          </w:p>
        </w:tc>
        <w:tc>
          <w:tcPr>
            <w:tcW w:w="1069" w:type="pct"/>
          </w:tcPr>
          <w:p w14:paraId="68734EAB" w14:textId="77777777" w:rsidR="003D0E6C" w:rsidRDefault="003D0E6C">
            <w:pPr>
              <w:widowControl/>
              <w:wordWrap w:val="0"/>
              <w:spacing w:line="240" w:lineRule="auto"/>
              <w:jc w:val="center"/>
              <w:rPr>
                <w:sz w:val="18"/>
              </w:rPr>
            </w:pPr>
          </w:p>
        </w:tc>
      </w:tr>
      <w:tr w:rsidR="003D0E6C" w14:paraId="5A8D0AFC" w14:textId="77777777">
        <w:trPr>
          <w:trHeight w:val="345"/>
        </w:trPr>
        <w:tc>
          <w:tcPr>
            <w:tcW w:w="352" w:type="pct"/>
          </w:tcPr>
          <w:p w14:paraId="4E0E82E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BFD386" w14:textId="77777777" w:rsidR="003D0E6C" w:rsidRDefault="00000000">
            <w:pPr>
              <w:widowControl/>
              <w:wordWrap w:val="0"/>
              <w:spacing w:line="240" w:lineRule="auto"/>
              <w:jc w:val="center"/>
              <w:rPr>
                <w:sz w:val="18"/>
              </w:rPr>
            </w:pPr>
            <w:r>
              <w:rPr>
                <w:rFonts w:hint="eastAsia"/>
                <w:sz w:val="18"/>
              </w:rPr>
              <w:t>D708</w:t>
            </w:r>
          </w:p>
        </w:tc>
        <w:tc>
          <w:tcPr>
            <w:tcW w:w="3120" w:type="pct"/>
          </w:tcPr>
          <w:p w14:paraId="14E3B669" w14:textId="77777777" w:rsidR="003D0E6C" w:rsidRDefault="003D0E6C">
            <w:pPr>
              <w:widowControl/>
              <w:wordWrap w:val="0"/>
              <w:spacing w:line="240" w:lineRule="auto"/>
              <w:jc w:val="center"/>
              <w:rPr>
                <w:sz w:val="18"/>
              </w:rPr>
            </w:pPr>
          </w:p>
        </w:tc>
        <w:tc>
          <w:tcPr>
            <w:tcW w:w="1069" w:type="pct"/>
          </w:tcPr>
          <w:p w14:paraId="3A67B71C" w14:textId="77777777" w:rsidR="003D0E6C" w:rsidRDefault="003D0E6C">
            <w:pPr>
              <w:widowControl/>
              <w:wordWrap w:val="0"/>
              <w:spacing w:line="240" w:lineRule="auto"/>
              <w:jc w:val="center"/>
              <w:rPr>
                <w:sz w:val="18"/>
              </w:rPr>
            </w:pPr>
          </w:p>
        </w:tc>
      </w:tr>
      <w:tr w:rsidR="003D0E6C" w14:paraId="4FC8C3CC" w14:textId="77777777">
        <w:trPr>
          <w:trHeight w:val="345"/>
        </w:trPr>
        <w:tc>
          <w:tcPr>
            <w:tcW w:w="352" w:type="pct"/>
          </w:tcPr>
          <w:p w14:paraId="043C276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2BF47CC" w14:textId="77777777" w:rsidR="003D0E6C" w:rsidRDefault="00000000">
            <w:pPr>
              <w:widowControl/>
              <w:wordWrap w:val="0"/>
              <w:spacing w:line="240" w:lineRule="auto"/>
              <w:jc w:val="center"/>
              <w:rPr>
                <w:sz w:val="18"/>
              </w:rPr>
            </w:pPr>
            <w:r>
              <w:rPr>
                <w:rFonts w:hint="eastAsia"/>
                <w:sz w:val="18"/>
              </w:rPr>
              <w:t>D709</w:t>
            </w:r>
          </w:p>
        </w:tc>
        <w:tc>
          <w:tcPr>
            <w:tcW w:w="3120" w:type="pct"/>
          </w:tcPr>
          <w:p w14:paraId="2EE40400" w14:textId="77777777" w:rsidR="003D0E6C" w:rsidRDefault="003D0E6C">
            <w:pPr>
              <w:widowControl/>
              <w:wordWrap w:val="0"/>
              <w:spacing w:line="240" w:lineRule="auto"/>
              <w:jc w:val="center"/>
              <w:rPr>
                <w:sz w:val="18"/>
              </w:rPr>
            </w:pPr>
          </w:p>
        </w:tc>
        <w:tc>
          <w:tcPr>
            <w:tcW w:w="1069" w:type="pct"/>
          </w:tcPr>
          <w:p w14:paraId="3C66383A" w14:textId="77777777" w:rsidR="003D0E6C" w:rsidRDefault="003D0E6C">
            <w:pPr>
              <w:widowControl/>
              <w:wordWrap w:val="0"/>
              <w:spacing w:line="240" w:lineRule="auto"/>
              <w:jc w:val="center"/>
              <w:rPr>
                <w:sz w:val="18"/>
              </w:rPr>
            </w:pPr>
          </w:p>
        </w:tc>
      </w:tr>
      <w:tr w:rsidR="003D0E6C" w14:paraId="4B4BB2D9" w14:textId="77777777">
        <w:trPr>
          <w:trHeight w:val="345"/>
        </w:trPr>
        <w:tc>
          <w:tcPr>
            <w:tcW w:w="352" w:type="pct"/>
          </w:tcPr>
          <w:p w14:paraId="71E624A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5189E57" w14:textId="77777777" w:rsidR="003D0E6C" w:rsidRDefault="00000000">
            <w:pPr>
              <w:widowControl/>
              <w:wordWrap w:val="0"/>
              <w:spacing w:line="240" w:lineRule="auto"/>
              <w:jc w:val="center"/>
              <w:rPr>
                <w:sz w:val="18"/>
              </w:rPr>
            </w:pPr>
            <w:r>
              <w:rPr>
                <w:rFonts w:hint="eastAsia"/>
                <w:sz w:val="18"/>
              </w:rPr>
              <w:t>D710</w:t>
            </w:r>
          </w:p>
        </w:tc>
        <w:tc>
          <w:tcPr>
            <w:tcW w:w="3120" w:type="pct"/>
          </w:tcPr>
          <w:p w14:paraId="240F40FF" w14:textId="77777777" w:rsidR="003D0E6C" w:rsidRDefault="003D0E6C">
            <w:pPr>
              <w:widowControl/>
              <w:wordWrap w:val="0"/>
              <w:spacing w:line="240" w:lineRule="auto"/>
              <w:jc w:val="center"/>
              <w:rPr>
                <w:sz w:val="18"/>
              </w:rPr>
            </w:pPr>
          </w:p>
        </w:tc>
        <w:tc>
          <w:tcPr>
            <w:tcW w:w="1069" w:type="pct"/>
          </w:tcPr>
          <w:p w14:paraId="3468DE6C" w14:textId="77777777" w:rsidR="003D0E6C" w:rsidRDefault="003D0E6C">
            <w:pPr>
              <w:widowControl/>
              <w:wordWrap w:val="0"/>
              <w:spacing w:line="240" w:lineRule="auto"/>
              <w:jc w:val="center"/>
              <w:rPr>
                <w:sz w:val="18"/>
              </w:rPr>
            </w:pPr>
          </w:p>
        </w:tc>
      </w:tr>
      <w:tr w:rsidR="003D0E6C" w14:paraId="14F43D83" w14:textId="77777777">
        <w:trPr>
          <w:trHeight w:val="345"/>
        </w:trPr>
        <w:tc>
          <w:tcPr>
            <w:tcW w:w="352" w:type="pct"/>
          </w:tcPr>
          <w:p w14:paraId="00ECE82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B924415" w14:textId="77777777" w:rsidR="003D0E6C" w:rsidRDefault="00000000">
            <w:pPr>
              <w:widowControl/>
              <w:wordWrap w:val="0"/>
              <w:spacing w:line="240" w:lineRule="auto"/>
              <w:jc w:val="center"/>
              <w:rPr>
                <w:sz w:val="18"/>
              </w:rPr>
            </w:pPr>
            <w:r>
              <w:rPr>
                <w:rFonts w:hint="eastAsia"/>
                <w:sz w:val="18"/>
              </w:rPr>
              <w:t>D711</w:t>
            </w:r>
          </w:p>
        </w:tc>
        <w:tc>
          <w:tcPr>
            <w:tcW w:w="3120" w:type="pct"/>
          </w:tcPr>
          <w:p w14:paraId="7CA21F74" w14:textId="77777777" w:rsidR="003D0E6C" w:rsidRDefault="003D0E6C">
            <w:pPr>
              <w:widowControl/>
              <w:wordWrap w:val="0"/>
              <w:spacing w:line="240" w:lineRule="auto"/>
              <w:jc w:val="center"/>
              <w:rPr>
                <w:sz w:val="18"/>
              </w:rPr>
            </w:pPr>
          </w:p>
        </w:tc>
        <w:tc>
          <w:tcPr>
            <w:tcW w:w="1069" w:type="pct"/>
          </w:tcPr>
          <w:p w14:paraId="6FB3D61F" w14:textId="77777777" w:rsidR="003D0E6C" w:rsidRDefault="003D0E6C">
            <w:pPr>
              <w:widowControl/>
              <w:wordWrap w:val="0"/>
              <w:spacing w:line="240" w:lineRule="auto"/>
              <w:jc w:val="center"/>
              <w:rPr>
                <w:sz w:val="18"/>
              </w:rPr>
            </w:pPr>
          </w:p>
        </w:tc>
      </w:tr>
      <w:tr w:rsidR="003D0E6C" w14:paraId="1A4D50B0" w14:textId="77777777">
        <w:trPr>
          <w:trHeight w:val="345"/>
        </w:trPr>
        <w:tc>
          <w:tcPr>
            <w:tcW w:w="352" w:type="pct"/>
          </w:tcPr>
          <w:p w14:paraId="6DE2D0F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178C14C" w14:textId="77777777" w:rsidR="003D0E6C" w:rsidRDefault="00000000">
            <w:pPr>
              <w:widowControl/>
              <w:wordWrap w:val="0"/>
              <w:spacing w:line="240" w:lineRule="auto"/>
              <w:jc w:val="center"/>
              <w:rPr>
                <w:sz w:val="18"/>
              </w:rPr>
            </w:pPr>
            <w:r>
              <w:rPr>
                <w:rFonts w:hint="eastAsia"/>
                <w:sz w:val="18"/>
              </w:rPr>
              <w:t>D712</w:t>
            </w:r>
          </w:p>
        </w:tc>
        <w:tc>
          <w:tcPr>
            <w:tcW w:w="3120" w:type="pct"/>
          </w:tcPr>
          <w:p w14:paraId="4527F1FC" w14:textId="77777777" w:rsidR="003D0E6C" w:rsidRDefault="003D0E6C">
            <w:pPr>
              <w:widowControl/>
              <w:wordWrap w:val="0"/>
              <w:spacing w:line="240" w:lineRule="auto"/>
              <w:jc w:val="center"/>
              <w:rPr>
                <w:sz w:val="18"/>
              </w:rPr>
            </w:pPr>
          </w:p>
        </w:tc>
        <w:tc>
          <w:tcPr>
            <w:tcW w:w="1069" w:type="pct"/>
          </w:tcPr>
          <w:p w14:paraId="3C8CB666" w14:textId="77777777" w:rsidR="003D0E6C" w:rsidRDefault="003D0E6C">
            <w:pPr>
              <w:widowControl/>
              <w:wordWrap w:val="0"/>
              <w:spacing w:line="240" w:lineRule="auto"/>
              <w:jc w:val="center"/>
              <w:rPr>
                <w:sz w:val="18"/>
              </w:rPr>
            </w:pPr>
          </w:p>
        </w:tc>
      </w:tr>
      <w:tr w:rsidR="003D0E6C" w14:paraId="4747B739" w14:textId="77777777">
        <w:trPr>
          <w:trHeight w:val="345"/>
        </w:trPr>
        <w:tc>
          <w:tcPr>
            <w:tcW w:w="352" w:type="pct"/>
          </w:tcPr>
          <w:p w14:paraId="49E97E9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DA9CD75" w14:textId="77777777" w:rsidR="003D0E6C" w:rsidRDefault="00000000">
            <w:pPr>
              <w:widowControl/>
              <w:wordWrap w:val="0"/>
              <w:spacing w:line="240" w:lineRule="auto"/>
              <w:jc w:val="center"/>
              <w:rPr>
                <w:sz w:val="18"/>
              </w:rPr>
            </w:pPr>
            <w:r>
              <w:rPr>
                <w:rFonts w:hint="eastAsia"/>
                <w:sz w:val="18"/>
              </w:rPr>
              <w:t>D713</w:t>
            </w:r>
          </w:p>
        </w:tc>
        <w:tc>
          <w:tcPr>
            <w:tcW w:w="3120" w:type="pct"/>
          </w:tcPr>
          <w:p w14:paraId="720A7357" w14:textId="77777777" w:rsidR="003D0E6C" w:rsidRDefault="003D0E6C">
            <w:pPr>
              <w:widowControl/>
              <w:wordWrap w:val="0"/>
              <w:spacing w:line="240" w:lineRule="auto"/>
              <w:jc w:val="center"/>
              <w:rPr>
                <w:sz w:val="18"/>
              </w:rPr>
            </w:pPr>
          </w:p>
        </w:tc>
        <w:tc>
          <w:tcPr>
            <w:tcW w:w="1069" w:type="pct"/>
          </w:tcPr>
          <w:p w14:paraId="0E86298F" w14:textId="77777777" w:rsidR="003D0E6C" w:rsidRDefault="003D0E6C">
            <w:pPr>
              <w:widowControl/>
              <w:wordWrap w:val="0"/>
              <w:spacing w:line="240" w:lineRule="auto"/>
              <w:jc w:val="center"/>
              <w:rPr>
                <w:sz w:val="18"/>
              </w:rPr>
            </w:pPr>
          </w:p>
        </w:tc>
      </w:tr>
      <w:tr w:rsidR="003D0E6C" w14:paraId="68326AC2" w14:textId="77777777">
        <w:trPr>
          <w:trHeight w:val="345"/>
        </w:trPr>
        <w:tc>
          <w:tcPr>
            <w:tcW w:w="352" w:type="pct"/>
          </w:tcPr>
          <w:p w14:paraId="4479391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9911A79" w14:textId="77777777" w:rsidR="003D0E6C" w:rsidRDefault="00000000">
            <w:pPr>
              <w:widowControl/>
              <w:wordWrap w:val="0"/>
              <w:spacing w:line="240" w:lineRule="auto"/>
              <w:jc w:val="center"/>
              <w:rPr>
                <w:sz w:val="18"/>
              </w:rPr>
            </w:pPr>
            <w:r>
              <w:rPr>
                <w:rFonts w:hint="eastAsia"/>
                <w:sz w:val="18"/>
              </w:rPr>
              <w:t>D714</w:t>
            </w:r>
          </w:p>
        </w:tc>
        <w:tc>
          <w:tcPr>
            <w:tcW w:w="3120" w:type="pct"/>
          </w:tcPr>
          <w:p w14:paraId="0B66C70B" w14:textId="77777777" w:rsidR="003D0E6C" w:rsidRDefault="003D0E6C">
            <w:pPr>
              <w:widowControl/>
              <w:wordWrap w:val="0"/>
              <w:spacing w:line="240" w:lineRule="auto"/>
              <w:jc w:val="center"/>
              <w:rPr>
                <w:sz w:val="18"/>
              </w:rPr>
            </w:pPr>
          </w:p>
        </w:tc>
        <w:tc>
          <w:tcPr>
            <w:tcW w:w="1069" w:type="pct"/>
          </w:tcPr>
          <w:p w14:paraId="5489ABD5" w14:textId="77777777" w:rsidR="003D0E6C" w:rsidRDefault="003D0E6C">
            <w:pPr>
              <w:widowControl/>
              <w:wordWrap w:val="0"/>
              <w:spacing w:line="240" w:lineRule="auto"/>
              <w:jc w:val="center"/>
              <w:rPr>
                <w:sz w:val="18"/>
              </w:rPr>
            </w:pPr>
          </w:p>
        </w:tc>
      </w:tr>
      <w:tr w:rsidR="003D0E6C" w14:paraId="4FD7244F" w14:textId="77777777">
        <w:trPr>
          <w:trHeight w:val="345"/>
        </w:trPr>
        <w:tc>
          <w:tcPr>
            <w:tcW w:w="352" w:type="pct"/>
          </w:tcPr>
          <w:p w14:paraId="4B2786A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66686E5" w14:textId="77777777" w:rsidR="003D0E6C" w:rsidRDefault="00000000">
            <w:pPr>
              <w:widowControl/>
              <w:wordWrap w:val="0"/>
              <w:spacing w:line="240" w:lineRule="auto"/>
              <w:jc w:val="center"/>
              <w:rPr>
                <w:sz w:val="18"/>
              </w:rPr>
            </w:pPr>
            <w:r>
              <w:rPr>
                <w:rFonts w:hint="eastAsia"/>
                <w:sz w:val="18"/>
              </w:rPr>
              <w:t>D715</w:t>
            </w:r>
          </w:p>
        </w:tc>
        <w:tc>
          <w:tcPr>
            <w:tcW w:w="3120" w:type="pct"/>
          </w:tcPr>
          <w:p w14:paraId="3202E43B" w14:textId="77777777" w:rsidR="003D0E6C" w:rsidRDefault="003D0E6C">
            <w:pPr>
              <w:widowControl/>
              <w:wordWrap w:val="0"/>
              <w:spacing w:line="240" w:lineRule="auto"/>
              <w:jc w:val="center"/>
              <w:rPr>
                <w:sz w:val="18"/>
              </w:rPr>
            </w:pPr>
          </w:p>
        </w:tc>
        <w:tc>
          <w:tcPr>
            <w:tcW w:w="1069" w:type="pct"/>
          </w:tcPr>
          <w:p w14:paraId="6D7448AC" w14:textId="77777777" w:rsidR="003D0E6C" w:rsidRDefault="003D0E6C">
            <w:pPr>
              <w:widowControl/>
              <w:wordWrap w:val="0"/>
              <w:spacing w:line="240" w:lineRule="auto"/>
              <w:jc w:val="center"/>
              <w:rPr>
                <w:sz w:val="18"/>
              </w:rPr>
            </w:pPr>
          </w:p>
        </w:tc>
      </w:tr>
      <w:tr w:rsidR="003D0E6C" w14:paraId="3A471420" w14:textId="77777777">
        <w:trPr>
          <w:trHeight w:val="345"/>
        </w:trPr>
        <w:tc>
          <w:tcPr>
            <w:tcW w:w="352" w:type="pct"/>
          </w:tcPr>
          <w:p w14:paraId="0F509D1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2A80BF2" w14:textId="77777777" w:rsidR="003D0E6C" w:rsidRDefault="00000000">
            <w:pPr>
              <w:widowControl/>
              <w:wordWrap w:val="0"/>
              <w:spacing w:line="240" w:lineRule="auto"/>
              <w:jc w:val="center"/>
              <w:rPr>
                <w:sz w:val="18"/>
              </w:rPr>
            </w:pPr>
            <w:r>
              <w:rPr>
                <w:rFonts w:hint="eastAsia"/>
                <w:sz w:val="18"/>
              </w:rPr>
              <w:t>D716</w:t>
            </w:r>
          </w:p>
        </w:tc>
        <w:tc>
          <w:tcPr>
            <w:tcW w:w="3120" w:type="pct"/>
          </w:tcPr>
          <w:p w14:paraId="42DC58BE" w14:textId="77777777" w:rsidR="003D0E6C" w:rsidRDefault="003D0E6C">
            <w:pPr>
              <w:widowControl/>
              <w:wordWrap w:val="0"/>
              <w:spacing w:line="240" w:lineRule="auto"/>
              <w:jc w:val="center"/>
              <w:rPr>
                <w:sz w:val="18"/>
              </w:rPr>
            </w:pPr>
          </w:p>
        </w:tc>
        <w:tc>
          <w:tcPr>
            <w:tcW w:w="1069" w:type="pct"/>
          </w:tcPr>
          <w:p w14:paraId="581BAC5A" w14:textId="77777777" w:rsidR="003D0E6C" w:rsidRDefault="003D0E6C">
            <w:pPr>
              <w:widowControl/>
              <w:wordWrap w:val="0"/>
              <w:spacing w:line="240" w:lineRule="auto"/>
              <w:jc w:val="center"/>
              <w:rPr>
                <w:sz w:val="18"/>
              </w:rPr>
            </w:pPr>
          </w:p>
        </w:tc>
      </w:tr>
      <w:tr w:rsidR="003D0E6C" w14:paraId="31A1775B" w14:textId="77777777">
        <w:trPr>
          <w:trHeight w:val="345"/>
        </w:trPr>
        <w:tc>
          <w:tcPr>
            <w:tcW w:w="352" w:type="pct"/>
          </w:tcPr>
          <w:p w14:paraId="636136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709D28" w14:textId="77777777" w:rsidR="003D0E6C" w:rsidRDefault="00000000">
            <w:pPr>
              <w:widowControl/>
              <w:wordWrap w:val="0"/>
              <w:spacing w:line="240" w:lineRule="auto"/>
              <w:jc w:val="center"/>
              <w:rPr>
                <w:sz w:val="18"/>
              </w:rPr>
            </w:pPr>
            <w:r>
              <w:rPr>
                <w:rFonts w:hint="eastAsia"/>
                <w:sz w:val="18"/>
              </w:rPr>
              <w:t>D717</w:t>
            </w:r>
          </w:p>
        </w:tc>
        <w:tc>
          <w:tcPr>
            <w:tcW w:w="3120" w:type="pct"/>
          </w:tcPr>
          <w:p w14:paraId="54193486" w14:textId="77777777" w:rsidR="003D0E6C" w:rsidRDefault="003D0E6C">
            <w:pPr>
              <w:widowControl/>
              <w:wordWrap w:val="0"/>
              <w:spacing w:line="240" w:lineRule="auto"/>
              <w:jc w:val="center"/>
              <w:rPr>
                <w:sz w:val="18"/>
              </w:rPr>
            </w:pPr>
          </w:p>
        </w:tc>
        <w:tc>
          <w:tcPr>
            <w:tcW w:w="1069" w:type="pct"/>
          </w:tcPr>
          <w:p w14:paraId="7185ABFC" w14:textId="77777777" w:rsidR="003D0E6C" w:rsidRDefault="003D0E6C">
            <w:pPr>
              <w:widowControl/>
              <w:wordWrap w:val="0"/>
              <w:spacing w:line="240" w:lineRule="auto"/>
              <w:jc w:val="center"/>
              <w:rPr>
                <w:sz w:val="18"/>
              </w:rPr>
            </w:pPr>
          </w:p>
        </w:tc>
      </w:tr>
      <w:tr w:rsidR="003D0E6C" w14:paraId="5C37825D" w14:textId="77777777">
        <w:trPr>
          <w:trHeight w:val="345"/>
        </w:trPr>
        <w:tc>
          <w:tcPr>
            <w:tcW w:w="352" w:type="pct"/>
          </w:tcPr>
          <w:p w14:paraId="456B9F1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C3E21E" w14:textId="77777777" w:rsidR="003D0E6C" w:rsidRDefault="00000000">
            <w:pPr>
              <w:widowControl/>
              <w:wordWrap w:val="0"/>
              <w:spacing w:line="240" w:lineRule="auto"/>
              <w:jc w:val="center"/>
              <w:rPr>
                <w:sz w:val="18"/>
              </w:rPr>
            </w:pPr>
            <w:r>
              <w:rPr>
                <w:rFonts w:hint="eastAsia"/>
                <w:sz w:val="18"/>
              </w:rPr>
              <w:t>D718</w:t>
            </w:r>
          </w:p>
        </w:tc>
        <w:tc>
          <w:tcPr>
            <w:tcW w:w="3120" w:type="pct"/>
          </w:tcPr>
          <w:p w14:paraId="00F926DA" w14:textId="77777777" w:rsidR="003D0E6C" w:rsidRDefault="003D0E6C">
            <w:pPr>
              <w:widowControl/>
              <w:wordWrap w:val="0"/>
              <w:spacing w:line="240" w:lineRule="auto"/>
              <w:jc w:val="center"/>
              <w:rPr>
                <w:sz w:val="18"/>
              </w:rPr>
            </w:pPr>
          </w:p>
        </w:tc>
        <w:tc>
          <w:tcPr>
            <w:tcW w:w="1069" w:type="pct"/>
          </w:tcPr>
          <w:p w14:paraId="1898914E" w14:textId="77777777" w:rsidR="003D0E6C" w:rsidRDefault="003D0E6C">
            <w:pPr>
              <w:widowControl/>
              <w:wordWrap w:val="0"/>
              <w:spacing w:line="240" w:lineRule="auto"/>
              <w:jc w:val="center"/>
              <w:rPr>
                <w:sz w:val="18"/>
              </w:rPr>
            </w:pPr>
          </w:p>
        </w:tc>
      </w:tr>
      <w:tr w:rsidR="003D0E6C" w14:paraId="7C4380F5" w14:textId="77777777">
        <w:trPr>
          <w:trHeight w:val="345"/>
        </w:trPr>
        <w:tc>
          <w:tcPr>
            <w:tcW w:w="352" w:type="pct"/>
          </w:tcPr>
          <w:p w14:paraId="05FE87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0A846CE" w14:textId="77777777" w:rsidR="003D0E6C" w:rsidRDefault="00000000">
            <w:pPr>
              <w:widowControl/>
              <w:wordWrap w:val="0"/>
              <w:spacing w:line="240" w:lineRule="auto"/>
              <w:jc w:val="center"/>
              <w:rPr>
                <w:sz w:val="18"/>
              </w:rPr>
            </w:pPr>
            <w:r>
              <w:rPr>
                <w:rFonts w:hint="eastAsia"/>
                <w:sz w:val="18"/>
              </w:rPr>
              <w:t>D719</w:t>
            </w:r>
          </w:p>
        </w:tc>
        <w:tc>
          <w:tcPr>
            <w:tcW w:w="3120" w:type="pct"/>
          </w:tcPr>
          <w:p w14:paraId="32F4C033" w14:textId="77777777" w:rsidR="003D0E6C" w:rsidRDefault="003D0E6C">
            <w:pPr>
              <w:widowControl/>
              <w:wordWrap w:val="0"/>
              <w:spacing w:line="240" w:lineRule="auto"/>
              <w:jc w:val="center"/>
              <w:rPr>
                <w:sz w:val="18"/>
              </w:rPr>
            </w:pPr>
          </w:p>
        </w:tc>
        <w:tc>
          <w:tcPr>
            <w:tcW w:w="1069" w:type="pct"/>
          </w:tcPr>
          <w:p w14:paraId="657BBA51" w14:textId="77777777" w:rsidR="003D0E6C" w:rsidRDefault="003D0E6C">
            <w:pPr>
              <w:widowControl/>
              <w:wordWrap w:val="0"/>
              <w:spacing w:line="240" w:lineRule="auto"/>
              <w:jc w:val="center"/>
              <w:rPr>
                <w:sz w:val="18"/>
              </w:rPr>
            </w:pPr>
          </w:p>
        </w:tc>
      </w:tr>
      <w:tr w:rsidR="003D0E6C" w14:paraId="094C724F" w14:textId="77777777">
        <w:trPr>
          <w:trHeight w:val="345"/>
        </w:trPr>
        <w:tc>
          <w:tcPr>
            <w:tcW w:w="352" w:type="pct"/>
          </w:tcPr>
          <w:p w14:paraId="0E7EB9A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A41B66" w14:textId="77777777" w:rsidR="003D0E6C" w:rsidRDefault="00000000">
            <w:pPr>
              <w:widowControl/>
              <w:wordWrap w:val="0"/>
              <w:spacing w:line="240" w:lineRule="auto"/>
              <w:jc w:val="center"/>
              <w:rPr>
                <w:sz w:val="18"/>
              </w:rPr>
            </w:pPr>
            <w:r>
              <w:rPr>
                <w:rFonts w:hint="eastAsia"/>
                <w:sz w:val="18"/>
              </w:rPr>
              <w:t>D720</w:t>
            </w:r>
          </w:p>
        </w:tc>
        <w:tc>
          <w:tcPr>
            <w:tcW w:w="3120" w:type="pct"/>
          </w:tcPr>
          <w:p w14:paraId="3E6D41B5" w14:textId="77777777" w:rsidR="003D0E6C" w:rsidRDefault="003D0E6C">
            <w:pPr>
              <w:widowControl/>
              <w:wordWrap w:val="0"/>
              <w:spacing w:line="240" w:lineRule="auto"/>
              <w:jc w:val="center"/>
              <w:rPr>
                <w:sz w:val="18"/>
              </w:rPr>
            </w:pPr>
          </w:p>
        </w:tc>
        <w:tc>
          <w:tcPr>
            <w:tcW w:w="1069" w:type="pct"/>
          </w:tcPr>
          <w:p w14:paraId="76A61CBC" w14:textId="77777777" w:rsidR="003D0E6C" w:rsidRDefault="003D0E6C">
            <w:pPr>
              <w:widowControl/>
              <w:wordWrap w:val="0"/>
              <w:spacing w:line="240" w:lineRule="auto"/>
              <w:jc w:val="center"/>
              <w:rPr>
                <w:sz w:val="18"/>
              </w:rPr>
            </w:pPr>
          </w:p>
        </w:tc>
      </w:tr>
      <w:tr w:rsidR="003D0E6C" w14:paraId="19F6DAEA" w14:textId="77777777">
        <w:trPr>
          <w:trHeight w:val="345"/>
        </w:trPr>
        <w:tc>
          <w:tcPr>
            <w:tcW w:w="352" w:type="pct"/>
          </w:tcPr>
          <w:p w14:paraId="7A3911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A73F3AB" w14:textId="77777777" w:rsidR="003D0E6C" w:rsidRDefault="00000000">
            <w:pPr>
              <w:widowControl/>
              <w:wordWrap w:val="0"/>
              <w:spacing w:line="240" w:lineRule="auto"/>
              <w:jc w:val="center"/>
              <w:rPr>
                <w:sz w:val="18"/>
              </w:rPr>
            </w:pPr>
            <w:r>
              <w:rPr>
                <w:rFonts w:hint="eastAsia"/>
                <w:sz w:val="18"/>
              </w:rPr>
              <w:t>D721</w:t>
            </w:r>
          </w:p>
        </w:tc>
        <w:tc>
          <w:tcPr>
            <w:tcW w:w="3120" w:type="pct"/>
          </w:tcPr>
          <w:p w14:paraId="16D8596A" w14:textId="77777777" w:rsidR="003D0E6C" w:rsidRDefault="003D0E6C">
            <w:pPr>
              <w:widowControl/>
              <w:wordWrap w:val="0"/>
              <w:spacing w:line="240" w:lineRule="auto"/>
              <w:jc w:val="center"/>
              <w:rPr>
                <w:sz w:val="18"/>
              </w:rPr>
            </w:pPr>
          </w:p>
        </w:tc>
        <w:tc>
          <w:tcPr>
            <w:tcW w:w="1069" w:type="pct"/>
          </w:tcPr>
          <w:p w14:paraId="176C414C" w14:textId="77777777" w:rsidR="003D0E6C" w:rsidRDefault="003D0E6C">
            <w:pPr>
              <w:widowControl/>
              <w:wordWrap w:val="0"/>
              <w:spacing w:line="240" w:lineRule="auto"/>
              <w:jc w:val="center"/>
              <w:rPr>
                <w:sz w:val="18"/>
              </w:rPr>
            </w:pPr>
          </w:p>
        </w:tc>
      </w:tr>
      <w:tr w:rsidR="003D0E6C" w14:paraId="4D01FC62" w14:textId="77777777">
        <w:trPr>
          <w:trHeight w:val="345"/>
        </w:trPr>
        <w:tc>
          <w:tcPr>
            <w:tcW w:w="352" w:type="pct"/>
          </w:tcPr>
          <w:p w14:paraId="79DBCA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FFCFA23" w14:textId="77777777" w:rsidR="003D0E6C" w:rsidRDefault="00000000">
            <w:pPr>
              <w:widowControl/>
              <w:wordWrap w:val="0"/>
              <w:spacing w:line="240" w:lineRule="auto"/>
              <w:jc w:val="center"/>
              <w:rPr>
                <w:sz w:val="18"/>
              </w:rPr>
            </w:pPr>
            <w:r>
              <w:rPr>
                <w:rFonts w:hint="eastAsia"/>
                <w:sz w:val="18"/>
              </w:rPr>
              <w:t>D722</w:t>
            </w:r>
          </w:p>
        </w:tc>
        <w:tc>
          <w:tcPr>
            <w:tcW w:w="3120" w:type="pct"/>
          </w:tcPr>
          <w:p w14:paraId="5C1310B7" w14:textId="77777777" w:rsidR="003D0E6C" w:rsidRDefault="003D0E6C">
            <w:pPr>
              <w:widowControl/>
              <w:wordWrap w:val="0"/>
              <w:spacing w:line="240" w:lineRule="auto"/>
              <w:jc w:val="center"/>
              <w:rPr>
                <w:sz w:val="18"/>
              </w:rPr>
            </w:pPr>
          </w:p>
        </w:tc>
        <w:tc>
          <w:tcPr>
            <w:tcW w:w="1069" w:type="pct"/>
          </w:tcPr>
          <w:p w14:paraId="118CA706" w14:textId="77777777" w:rsidR="003D0E6C" w:rsidRDefault="003D0E6C">
            <w:pPr>
              <w:widowControl/>
              <w:wordWrap w:val="0"/>
              <w:spacing w:line="240" w:lineRule="auto"/>
              <w:jc w:val="center"/>
              <w:rPr>
                <w:sz w:val="18"/>
              </w:rPr>
            </w:pPr>
          </w:p>
        </w:tc>
      </w:tr>
      <w:tr w:rsidR="003D0E6C" w14:paraId="11F71AA2" w14:textId="77777777">
        <w:trPr>
          <w:trHeight w:val="345"/>
        </w:trPr>
        <w:tc>
          <w:tcPr>
            <w:tcW w:w="352" w:type="pct"/>
          </w:tcPr>
          <w:p w14:paraId="3637A28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F64240A" w14:textId="77777777" w:rsidR="003D0E6C" w:rsidRDefault="00000000">
            <w:pPr>
              <w:widowControl/>
              <w:wordWrap w:val="0"/>
              <w:spacing w:line="240" w:lineRule="auto"/>
              <w:jc w:val="center"/>
              <w:rPr>
                <w:sz w:val="18"/>
              </w:rPr>
            </w:pPr>
            <w:r>
              <w:rPr>
                <w:rFonts w:hint="eastAsia"/>
                <w:sz w:val="18"/>
              </w:rPr>
              <w:t>D723</w:t>
            </w:r>
          </w:p>
        </w:tc>
        <w:tc>
          <w:tcPr>
            <w:tcW w:w="3120" w:type="pct"/>
          </w:tcPr>
          <w:p w14:paraId="5B099CD1" w14:textId="77777777" w:rsidR="003D0E6C" w:rsidRDefault="003D0E6C">
            <w:pPr>
              <w:widowControl/>
              <w:wordWrap w:val="0"/>
              <w:spacing w:line="240" w:lineRule="auto"/>
              <w:jc w:val="center"/>
              <w:rPr>
                <w:sz w:val="18"/>
              </w:rPr>
            </w:pPr>
          </w:p>
        </w:tc>
        <w:tc>
          <w:tcPr>
            <w:tcW w:w="1069" w:type="pct"/>
          </w:tcPr>
          <w:p w14:paraId="2291BCEA" w14:textId="77777777" w:rsidR="003D0E6C" w:rsidRDefault="003D0E6C">
            <w:pPr>
              <w:widowControl/>
              <w:wordWrap w:val="0"/>
              <w:spacing w:line="240" w:lineRule="auto"/>
              <w:jc w:val="center"/>
              <w:rPr>
                <w:sz w:val="18"/>
              </w:rPr>
            </w:pPr>
          </w:p>
        </w:tc>
      </w:tr>
      <w:tr w:rsidR="003D0E6C" w14:paraId="5DC26874" w14:textId="77777777">
        <w:trPr>
          <w:trHeight w:val="345"/>
        </w:trPr>
        <w:tc>
          <w:tcPr>
            <w:tcW w:w="352" w:type="pct"/>
          </w:tcPr>
          <w:p w14:paraId="57E374E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08E962" w14:textId="77777777" w:rsidR="003D0E6C" w:rsidRDefault="00000000">
            <w:pPr>
              <w:widowControl/>
              <w:wordWrap w:val="0"/>
              <w:spacing w:line="240" w:lineRule="auto"/>
              <w:jc w:val="center"/>
              <w:rPr>
                <w:sz w:val="18"/>
              </w:rPr>
            </w:pPr>
            <w:r>
              <w:rPr>
                <w:rFonts w:hint="eastAsia"/>
                <w:sz w:val="18"/>
              </w:rPr>
              <w:t>D724</w:t>
            </w:r>
          </w:p>
        </w:tc>
        <w:tc>
          <w:tcPr>
            <w:tcW w:w="3120" w:type="pct"/>
          </w:tcPr>
          <w:p w14:paraId="1431F049" w14:textId="77777777" w:rsidR="003D0E6C" w:rsidRDefault="003D0E6C">
            <w:pPr>
              <w:widowControl/>
              <w:wordWrap w:val="0"/>
              <w:spacing w:line="240" w:lineRule="auto"/>
              <w:jc w:val="center"/>
              <w:rPr>
                <w:sz w:val="18"/>
              </w:rPr>
            </w:pPr>
          </w:p>
        </w:tc>
        <w:tc>
          <w:tcPr>
            <w:tcW w:w="1069" w:type="pct"/>
          </w:tcPr>
          <w:p w14:paraId="74B3AF6A" w14:textId="77777777" w:rsidR="003D0E6C" w:rsidRDefault="003D0E6C">
            <w:pPr>
              <w:widowControl/>
              <w:wordWrap w:val="0"/>
              <w:spacing w:line="240" w:lineRule="auto"/>
              <w:jc w:val="center"/>
              <w:rPr>
                <w:sz w:val="18"/>
              </w:rPr>
            </w:pPr>
          </w:p>
        </w:tc>
      </w:tr>
      <w:tr w:rsidR="003D0E6C" w14:paraId="5B327E14" w14:textId="77777777">
        <w:trPr>
          <w:trHeight w:val="345"/>
        </w:trPr>
        <w:tc>
          <w:tcPr>
            <w:tcW w:w="352" w:type="pct"/>
          </w:tcPr>
          <w:p w14:paraId="6E5F1AF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19A867E" w14:textId="77777777" w:rsidR="003D0E6C" w:rsidRDefault="00000000">
            <w:pPr>
              <w:widowControl/>
              <w:wordWrap w:val="0"/>
              <w:spacing w:line="240" w:lineRule="auto"/>
              <w:jc w:val="center"/>
              <w:rPr>
                <w:sz w:val="18"/>
              </w:rPr>
            </w:pPr>
            <w:r>
              <w:rPr>
                <w:rFonts w:hint="eastAsia"/>
                <w:sz w:val="18"/>
              </w:rPr>
              <w:t>D725</w:t>
            </w:r>
          </w:p>
        </w:tc>
        <w:tc>
          <w:tcPr>
            <w:tcW w:w="3120" w:type="pct"/>
          </w:tcPr>
          <w:p w14:paraId="2271B6D6" w14:textId="77777777" w:rsidR="003D0E6C" w:rsidRDefault="003D0E6C">
            <w:pPr>
              <w:widowControl/>
              <w:wordWrap w:val="0"/>
              <w:spacing w:line="240" w:lineRule="auto"/>
              <w:jc w:val="center"/>
              <w:rPr>
                <w:sz w:val="18"/>
              </w:rPr>
            </w:pPr>
          </w:p>
        </w:tc>
        <w:tc>
          <w:tcPr>
            <w:tcW w:w="1069" w:type="pct"/>
          </w:tcPr>
          <w:p w14:paraId="33ED6070" w14:textId="77777777" w:rsidR="003D0E6C" w:rsidRDefault="003D0E6C">
            <w:pPr>
              <w:widowControl/>
              <w:wordWrap w:val="0"/>
              <w:spacing w:line="240" w:lineRule="auto"/>
              <w:jc w:val="center"/>
              <w:rPr>
                <w:sz w:val="18"/>
              </w:rPr>
            </w:pPr>
          </w:p>
        </w:tc>
      </w:tr>
      <w:tr w:rsidR="003D0E6C" w14:paraId="5F1C1EED" w14:textId="77777777">
        <w:trPr>
          <w:trHeight w:val="345"/>
        </w:trPr>
        <w:tc>
          <w:tcPr>
            <w:tcW w:w="352" w:type="pct"/>
          </w:tcPr>
          <w:p w14:paraId="7FA41F2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64C3E5C" w14:textId="77777777" w:rsidR="003D0E6C" w:rsidRDefault="00000000">
            <w:pPr>
              <w:widowControl/>
              <w:wordWrap w:val="0"/>
              <w:spacing w:line="240" w:lineRule="auto"/>
              <w:jc w:val="center"/>
              <w:rPr>
                <w:sz w:val="18"/>
              </w:rPr>
            </w:pPr>
            <w:r>
              <w:rPr>
                <w:rFonts w:hint="eastAsia"/>
                <w:sz w:val="18"/>
              </w:rPr>
              <w:t>D726</w:t>
            </w:r>
          </w:p>
        </w:tc>
        <w:tc>
          <w:tcPr>
            <w:tcW w:w="3120" w:type="pct"/>
          </w:tcPr>
          <w:p w14:paraId="56F19797" w14:textId="77777777" w:rsidR="003D0E6C" w:rsidRDefault="003D0E6C">
            <w:pPr>
              <w:widowControl/>
              <w:wordWrap w:val="0"/>
              <w:spacing w:line="240" w:lineRule="auto"/>
              <w:jc w:val="center"/>
              <w:rPr>
                <w:sz w:val="18"/>
              </w:rPr>
            </w:pPr>
          </w:p>
        </w:tc>
        <w:tc>
          <w:tcPr>
            <w:tcW w:w="1069" w:type="pct"/>
          </w:tcPr>
          <w:p w14:paraId="231876B4" w14:textId="77777777" w:rsidR="003D0E6C" w:rsidRDefault="003D0E6C">
            <w:pPr>
              <w:widowControl/>
              <w:wordWrap w:val="0"/>
              <w:spacing w:line="240" w:lineRule="auto"/>
              <w:jc w:val="center"/>
              <w:rPr>
                <w:sz w:val="18"/>
              </w:rPr>
            </w:pPr>
          </w:p>
        </w:tc>
      </w:tr>
      <w:tr w:rsidR="003D0E6C" w14:paraId="357E1398" w14:textId="77777777">
        <w:trPr>
          <w:trHeight w:val="345"/>
        </w:trPr>
        <w:tc>
          <w:tcPr>
            <w:tcW w:w="352" w:type="pct"/>
          </w:tcPr>
          <w:p w14:paraId="06056CF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9312442" w14:textId="77777777" w:rsidR="003D0E6C" w:rsidRDefault="00000000">
            <w:pPr>
              <w:widowControl/>
              <w:wordWrap w:val="0"/>
              <w:spacing w:line="240" w:lineRule="auto"/>
              <w:jc w:val="center"/>
              <w:rPr>
                <w:sz w:val="18"/>
              </w:rPr>
            </w:pPr>
            <w:r>
              <w:rPr>
                <w:rFonts w:hint="eastAsia"/>
                <w:sz w:val="18"/>
              </w:rPr>
              <w:t>D727</w:t>
            </w:r>
          </w:p>
        </w:tc>
        <w:tc>
          <w:tcPr>
            <w:tcW w:w="3120" w:type="pct"/>
          </w:tcPr>
          <w:p w14:paraId="01721051" w14:textId="77777777" w:rsidR="003D0E6C" w:rsidRDefault="003D0E6C">
            <w:pPr>
              <w:widowControl/>
              <w:wordWrap w:val="0"/>
              <w:spacing w:line="240" w:lineRule="auto"/>
              <w:jc w:val="center"/>
              <w:rPr>
                <w:sz w:val="18"/>
              </w:rPr>
            </w:pPr>
          </w:p>
        </w:tc>
        <w:tc>
          <w:tcPr>
            <w:tcW w:w="1069" w:type="pct"/>
          </w:tcPr>
          <w:p w14:paraId="4C2B3E94" w14:textId="77777777" w:rsidR="003D0E6C" w:rsidRDefault="003D0E6C">
            <w:pPr>
              <w:widowControl/>
              <w:wordWrap w:val="0"/>
              <w:spacing w:line="240" w:lineRule="auto"/>
              <w:jc w:val="center"/>
              <w:rPr>
                <w:sz w:val="18"/>
              </w:rPr>
            </w:pPr>
          </w:p>
        </w:tc>
      </w:tr>
      <w:tr w:rsidR="003D0E6C" w14:paraId="4B2182DB" w14:textId="77777777">
        <w:trPr>
          <w:trHeight w:val="345"/>
        </w:trPr>
        <w:tc>
          <w:tcPr>
            <w:tcW w:w="352" w:type="pct"/>
          </w:tcPr>
          <w:p w14:paraId="7868F11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CF6CDAF" w14:textId="77777777" w:rsidR="003D0E6C" w:rsidRDefault="00000000">
            <w:pPr>
              <w:widowControl/>
              <w:wordWrap w:val="0"/>
              <w:spacing w:line="240" w:lineRule="auto"/>
              <w:jc w:val="center"/>
              <w:rPr>
                <w:sz w:val="18"/>
              </w:rPr>
            </w:pPr>
            <w:r>
              <w:rPr>
                <w:rFonts w:hint="eastAsia"/>
                <w:sz w:val="18"/>
              </w:rPr>
              <w:t>D728</w:t>
            </w:r>
          </w:p>
        </w:tc>
        <w:tc>
          <w:tcPr>
            <w:tcW w:w="3120" w:type="pct"/>
          </w:tcPr>
          <w:p w14:paraId="5EC7E603" w14:textId="77777777" w:rsidR="003D0E6C" w:rsidRDefault="003D0E6C">
            <w:pPr>
              <w:widowControl/>
              <w:wordWrap w:val="0"/>
              <w:spacing w:line="240" w:lineRule="auto"/>
              <w:jc w:val="center"/>
              <w:rPr>
                <w:sz w:val="18"/>
              </w:rPr>
            </w:pPr>
          </w:p>
        </w:tc>
        <w:tc>
          <w:tcPr>
            <w:tcW w:w="1069" w:type="pct"/>
          </w:tcPr>
          <w:p w14:paraId="5BDF662C" w14:textId="77777777" w:rsidR="003D0E6C" w:rsidRDefault="003D0E6C">
            <w:pPr>
              <w:widowControl/>
              <w:wordWrap w:val="0"/>
              <w:spacing w:line="240" w:lineRule="auto"/>
              <w:jc w:val="center"/>
              <w:rPr>
                <w:sz w:val="18"/>
              </w:rPr>
            </w:pPr>
          </w:p>
        </w:tc>
      </w:tr>
      <w:tr w:rsidR="003D0E6C" w14:paraId="77C1750F" w14:textId="77777777">
        <w:trPr>
          <w:trHeight w:val="345"/>
        </w:trPr>
        <w:tc>
          <w:tcPr>
            <w:tcW w:w="352" w:type="pct"/>
          </w:tcPr>
          <w:p w14:paraId="348A00C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D4D79E3" w14:textId="77777777" w:rsidR="003D0E6C" w:rsidRDefault="00000000">
            <w:pPr>
              <w:widowControl/>
              <w:wordWrap w:val="0"/>
              <w:spacing w:line="240" w:lineRule="auto"/>
              <w:jc w:val="center"/>
              <w:rPr>
                <w:sz w:val="18"/>
              </w:rPr>
            </w:pPr>
            <w:r>
              <w:rPr>
                <w:rFonts w:hint="eastAsia"/>
                <w:sz w:val="18"/>
              </w:rPr>
              <w:t>D729</w:t>
            </w:r>
          </w:p>
        </w:tc>
        <w:tc>
          <w:tcPr>
            <w:tcW w:w="3120" w:type="pct"/>
          </w:tcPr>
          <w:p w14:paraId="4A19B00A" w14:textId="77777777" w:rsidR="003D0E6C" w:rsidRDefault="003D0E6C">
            <w:pPr>
              <w:widowControl/>
              <w:wordWrap w:val="0"/>
              <w:spacing w:line="240" w:lineRule="auto"/>
              <w:jc w:val="center"/>
              <w:rPr>
                <w:sz w:val="18"/>
              </w:rPr>
            </w:pPr>
          </w:p>
        </w:tc>
        <w:tc>
          <w:tcPr>
            <w:tcW w:w="1069" w:type="pct"/>
          </w:tcPr>
          <w:p w14:paraId="4713BF67" w14:textId="77777777" w:rsidR="003D0E6C" w:rsidRDefault="003D0E6C">
            <w:pPr>
              <w:widowControl/>
              <w:wordWrap w:val="0"/>
              <w:spacing w:line="240" w:lineRule="auto"/>
              <w:jc w:val="center"/>
              <w:rPr>
                <w:sz w:val="18"/>
              </w:rPr>
            </w:pPr>
          </w:p>
        </w:tc>
      </w:tr>
      <w:tr w:rsidR="003D0E6C" w14:paraId="4B966810" w14:textId="77777777">
        <w:trPr>
          <w:trHeight w:val="345"/>
        </w:trPr>
        <w:tc>
          <w:tcPr>
            <w:tcW w:w="352" w:type="pct"/>
          </w:tcPr>
          <w:p w14:paraId="1D8BB1A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132B71D8" w14:textId="77777777" w:rsidR="003D0E6C" w:rsidRDefault="00000000">
            <w:pPr>
              <w:widowControl/>
              <w:wordWrap w:val="0"/>
              <w:spacing w:line="240" w:lineRule="auto"/>
              <w:jc w:val="center"/>
              <w:rPr>
                <w:sz w:val="18"/>
              </w:rPr>
            </w:pPr>
            <w:r>
              <w:rPr>
                <w:rFonts w:hint="eastAsia"/>
                <w:sz w:val="18"/>
              </w:rPr>
              <w:t>D730</w:t>
            </w:r>
          </w:p>
        </w:tc>
        <w:tc>
          <w:tcPr>
            <w:tcW w:w="3120" w:type="pct"/>
          </w:tcPr>
          <w:p w14:paraId="35713E2D" w14:textId="77777777" w:rsidR="003D0E6C" w:rsidRDefault="003D0E6C">
            <w:pPr>
              <w:widowControl/>
              <w:wordWrap w:val="0"/>
              <w:spacing w:line="240" w:lineRule="auto"/>
              <w:jc w:val="center"/>
              <w:rPr>
                <w:sz w:val="18"/>
              </w:rPr>
            </w:pPr>
          </w:p>
        </w:tc>
        <w:tc>
          <w:tcPr>
            <w:tcW w:w="1069" w:type="pct"/>
          </w:tcPr>
          <w:p w14:paraId="172441B3" w14:textId="77777777" w:rsidR="003D0E6C" w:rsidRDefault="003D0E6C">
            <w:pPr>
              <w:widowControl/>
              <w:wordWrap w:val="0"/>
              <w:spacing w:line="240" w:lineRule="auto"/>
              <w:jc w:val="center"/>
              <w:rPr>
                <w:sz w:val="18"/>
              </w:rPr>
            </w:pPr>
          </w:p>
        </w:tc>
      </w:tr>
      <w:tr w:rsidR="003D0E6C" w14:paraId="4E4BC0E5" w14:textId="77777777">
        <w:trPr>
          <w:trHeight w:val="345"/>
        </w:trPr>
        <w:tc>
          <w:tcPr>
            <w:tcW w:w="352" w:type="pct"/>
          </w:tcPr>
          <w:p w14:paraId="0BFA9E9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8A1DD38" w14:textId="77777777" w:rsidR="003D0E6C" w:rsidRDefault="00000000">
            <w:pPr>
              <w:widowControl/>
              <w:wordWrap w:val="0"/>
              <w:spacing w:line="240" w:lineRule="auto"/>
              <w:jc w:val="center"/>
              <w:rPr>
                <w:sz w:val="18"/>
              </w:rPr>
            </w:pPr>
            <w:r>
              <w:rPr>
                <w:rFonts w:hint="eastAsia"/>
                <w:sz w:val="18"/>
              </w:rPr>
              <w:t>K8000</w:t>
            </w:r>
          </w:p>
        </w:tc>
        <w:tc>
          <w:tcPr>
            <w:tcW w:w="3120" w:type="pct"/>
          </w:tcPr>
          <w:p w14:paraId="664B0D80" w14:textId="77777777" w:rsidR="003D0E6C" w:rsidRDefault="003D0E6C">
            <w:pPr>
              <w:widowControl/>
              <w:wordWrap w:val="0"/>
              <w:spacing w:line="240" w:lineRule="auto"/>
              <w:jc w:val="center"/>
              <w:rPr>
                <w:sz w:val="18"/>
              </w:rPr>
            </w:pPr>
          </w:p>
        </w:tc>
        <w:tc>
          <w:tcPr>
            <w:tcW w:w="1069" w:type="pct"/>
          </w:tcPr>
          <w:p w14:paraId="2EF99E43" w14:textId="77777777" w:rsidR="003D0E6C" w:rsidRDefault="003D0E6C">
            <w:pPr>
              <w:widowControl/>
              <w:wordWrap w:val="0"/>
              <w:spacing w:line="240" w:lineRule="auto"/>
              <w:jc w:val="center"/>
              <w:rPr>
                <w:sz w:val="18"/>
              </w:rPr>
            </w:pPr>
          </w:p>
        </w:tc>
      </w:tr>
      <w:tr w:rsidR="003D0E6C" w14:paraId="75D14118" w14:textId="77777777">
        <w:trPr>
          <w:trHeight w:val="345"/>
        </w:trPr>
        <w:tc>
          <w:tcPr>
            <w:tcW w:w="352" w:type="pct"/>
          </w:tcPr>
          <w:p w14:paraId="3632A18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F6B8BD1" w14:textId="77777777" w:rsidR="003D0E6C" w:rsidRDefault="00000000">
            <w:pPr>
              <w:widowControl/>
              <w:wordWrap w:val="0"/>
              <w:spacing w:line="240" w:lineRule="auto"/>
              <w:jc w:val="center"/>
              <w:rPr>
                <w:sz w:val="18"/>
              </w:rPr>
            </w:pPr>
            <w:r>
              <w:rPr>
                <w:rFonts w:hint="eastAsia"/>
                <w:sz w:val="18"/>
              </w:rPr>
              <w:t>K8001</w:t>
            </w:r>
          </w:p>
        </w:tc>
        <w:tc>
          <w:tcPr>
            <w:tcW w:w="3120" w:type="pct"/>
          </w:tcPr>
          <w:p w14:paraId="149FF919" w14:textId="77777777" w:rsidR="003D0E6C" w:rsidRDefault="003D0E6C">
            <w:pPr>
              <w:widowControl/>
              <w:wordWrap w:val="0"/>
              <w:spacing w:line="240" w:lineRule="auto"/>
              <w:jc w:val="center"/>
              <w:rPr>
                <w:sz w:val="18"/>
              </w:rPr>
            </w:pPr>
          </w:p>
        </w:tc>
        <w:tc>
          <w:tcPr>
            <w:tcW w:w="1069" w:type="pct"/>
          </w:tcPr>
          <w:p w14:paraId="7337A6FA" w14:textId="77777777" w:rsidR="003D0E6C" w:rsidRDefault="003D0E6C">
            <w:pPr>
              <w:widowControl/>
              <w:wordWrap w:val="0"/>
              <w:spacing w:line="240" w:lineRule="auto"/>
              <w:jc w:val="center"/>
              <w:rPr>
                <w:sz w:val="18"/>
              </w:rPr>
            </w:pPr>
          </w:p>
        </w:tc>
      </w:tr>
      <w:tr w:rsidR="003D0E6C" w14:paraId="1446D34E" w14:textId="77777777">
        <w:trPr>
          <w:trHeight w:val="345"/>
        </w:trPr>
        <w:tc>
          <w:tcPr>
            <w:tcW w:w="352" w:type="pct"/>
          </w:tcPr>
          <w:p w14:paraId="7F40E6F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7EA2C82" w14:textId="77777777" w:rsidR="003D0E6C" w:rsidRDefault="00000000">
            <w:pPr>
              <w:widowControl/>
              <w:wordWrap w:val="0"/>
              <w:spacing w:line="240" w:lineRule="auto"/>
              <w:jc w:val="center"/>
              <w:rPr>
                <w:sz w:val="18"/>
              </w:rPr>
            </w:pPr>
            <w:r>
              <w:rPr>
                <w:rFonts w:hint="eastAsia"/>
                <w:sz w:val="18"/>
              </w:rPr>
              <w:t>K8002</w:t>
            </w:r>
          </w:p>
        </w:tc>
        <w:tc>
          <w:tcPr>
            <w:tcW w:w="3120" w:type="pct"/>
          </w:tcPr>
          <w:p w14:paraId="21F98B3F" w14:textId="77777777" w:rsidR="003D0E6C" w:rsidRDefault="003D0E6C">
            <w:pPr>
              <w:widowControl/>
              <w:wordWrap w:val="0"/>
              <w:spacing w:line="240" w:lineRule="auto"/>
              <w:jc w:val="center"/>
              <w:rPr>
                <w:sz w:val="18"/>
              </w:rPr>
            </w:pPr>
          </w:p>
        </w:tc>
        <w:tc>
          <w:tcPr>
            <w:tcW w:w="1069" w:type="pct"/>
          </w:tcPr>
          <w:p w14:paraId="5550E7B1" w14:textId="77777777" w:rsidR="003D0E6C" w:rsidRDefault="003D0E6C">
            <w:pPr>
              <w:widowControl/>
              <w:wordWrap w:val="0"/>
              <w:spacing w:line="240" w:lineRule="auto"/>
              <w:jc w:val="center"/>
              <w:rPr>
                <w:sz w:val="18"/>
              </w:rPr>
            </w:pPr>
          </w:p>
        </w:tc>
      </w:tr>
      <w:tr w:rsidR="003D0E6C" w14:paraId="45A4A592" w14:textId="77777777">
        <w:trPr>
          <w:trHeight w:val="345"/>
        </w:trPr>
        <w:tc>
          <w:tcPr>
            <w:tcW w:w="352" w:type="pct"/>
          </w:tcPr>
          <w:p w14:paraId="73AC6C9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8CF7F34" w14:textId="77777777" w:rsidR="003D0E6C" w:rsidRDefault="00000000">
            <w:pPr>
              <w:widowControl/>
              <w:wordWrap w:val="0"/>
              <w:spacing w:line="240" w:lineRule="auto"/>
              <w:jc w:val="center"/>
              <w:rPr>
                <w:sz w:val="18"/>
              </w:rPr>
            </w:pPr>
            <w:r>
              <w:rPr>
                <w:rFonts w:hint="eastAsia"/>
                <w:sz w:val="18"/>
              </w:rPr>
              <w:t>K8003</w:t>
            </w:r>
          </w:p>
        </w:tc>
        <w:tc>
          <w:tcPr>
            <w:tcW w:w="3120" w:type="pct"/>
          </w:tcPr>
          <w:p w14:paraId="3428FBB2" w14:textId="77777777" w:rsidR="003D0E6C" w:rsidRDefault="003D0E6C">
            <w:pPr>
              <w:widowControl/>
              <w:wordWrap w:val="0"/>
              <w:spacing w:line="240" w:lineRule="auto"/>
              <w:jc w:val="center"/>
              <w:rPr>
                <w:sz w:val="18"/>
              </w:rPr>
            </w:pPr>
          </w:p>
        </w:tc>
        <w:tc>
          <w:tcPr>
            <w:tcW w:w="1069" w:type="pct"/>
          </w:tcPr>
          <w:p w14:paraId="683E918A" w14:textId="77777777" w:rsidR="003D0E6C" w:rsidRDefault="003D0E6C">
            <w:pPr>
              <w:widowControl/>
              <w:wordWrap w:val="0"/>
              <w:spacing w:line="240" w:lineRule="auto"/>
              <w:jc w:val="center"/>
              <w:rPr>
                <w:sz w:val="18"/>
              </w:rPr>
            </w:pPr>
          </w:p>
        </w:tc>
      </w:tr>
      <w:tr w:rsidR="003D0E6C" w14:paraId="5C5A6583" w14:textId="77777777">
        <w:trPr>
          <w:trHeight w:val="345"/>
        </w:trPr>
        <w:tc>
          <w:tcPr>
            <w:tcW w:w="352" w:type="pct"/>
          </w:tcPr>
          <w:p w14:paraId="05CB5D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5DB8958" w14:textId="77777777" w:rsidR="003D0E6C" w:rsidRDefault="00000000">
            <w:pPr>
              <w:widowControl/>
              <w:wordWrap w:val="0"/>
              <w:spacing w:line="240" w:lineRule="auto"/>
              <w:jc w:val="center"/>
              <w:rPr>
                <w:sz w:val="18"/>
              </w:rPr>
            </w:pPr>
            <w:r>
              <w:rPr>
                <w:rFonts w:hint="eastAsia"/>
                <w:sz w:val="18"/>
              </w:rPr>
              <w:t>K8004</w:t>
            </w:r>
          </w:p>
        </w:tc>
        <w:tc>
          <w:tcPr>
            <w:tcW w:w="3120" w:type="pct"/>
          </w:tcPr>
          <w:p w14:paraId="6D207B33" w14:textId="77777777" w:rsidR="003D0E6C" w:rsidRDefault="003D0E6C">
            <w:pPr>
              <w:widowControl/>
              <w:wordWrap w:val="0"/>
              <w:spacing w:line="240" w:lineRule="auto"/>
              <w:jc w:val="center"/>
              <w:rPr>
                <w:sz w:val="18"/>
              </w:rPr>
            </w:pPr>
          </w:p>
        </w:tc>
        <w:tc>
          <w:tcPr>
            <w:tcW w:w="1069" w:type="pct"/>
          </w:tcPr>
          <w:p w14:paraId="654B20FB" w14:textId="77777777" w:rsidR="003D0E6C" w:rsidRDefault="003D0E6C">
            <w:pPr>
              <w:widowControl/>
              <w:wordWrap w:val="0"/>
              <w:spacing w:line="240" w:lineRule="auto"/>
              <w:jc w:val="center"/>
              <w:rPr>
                <w:sz w:val="18"/>
              </w:rPr>
            </w:pPr>
          </w:p>
        </w:tc>
      </w:tr>
      <w:tr w:rsidR="003D0E6C" w14:paraId="28CA4DF6" w14:textId="77777777">
        <w:trPr>
          <w:trHeight w:val="345"/>
        </w:trPr>
        <w:tc>
          <w:tcPr>
            <w:tcW w:w="352" w:type="pct"/>
          </w:tcPr>
          <w:p w14:paraId="461BF79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9F6B9F2" w14:textId="77777777" w:rsidR="003D0E6C" w:rsidRDefault="00000000">
            <w:pPr>
              <w:widowControl/>
              <w:wordWrap w:val="0"/>
              <w:spacing w:line="240" w:lineRule="auto"/>
              <w:jc w:val="center"/>
              <w:rPr>
                <w:sz w:val="18"/>
              </w:rPr>
            </w:pPr>
            <w:r>
              <w:rPr>
                <w:rFonts w:hint="eastAsia"/>
                <w:sz w:val="18"/>
              </w:rPr>
              <w:t>K8005</w:t>
            </w:r>
          </w:p>
        </w:tc>
        <w:tc>
          <w:tcPr>
            <w:tcW w:w="3120" w:type="pct"/>
          </w:tcPr>
          <w:p w14:paraId="6406AE2E" w14:textId="77777777" w:rsidR="003D0E6C" w:rsidRDefault="003D0E6C">
            <w:pPr>
              <w:widowControl/>
              <w:wordWrap w:val="0"/>
              <w:spacing w:line="240" w:lineRule="auto"/>
              <w:jc w:val="center"/>
              <w:rPr>
                <w:sz w:val="18"/>
              </w:rPr>
            </w:pPr>
          </w:p>
        </w:tc>
        <w:tc>
          <w:tcPr>
            <w:tcW w:w="1069" w:type="pct"/>
          </w:tcPr>
          <w:p w14:paraId="25676DFC" w14:textId="77777777" w:rsidR="003D0E6C" w:rsidRDefault="003D0E6C">
            <w:pPr>
              <w:widowControl/>
              <w:wordWrap w:val="0"/>
              <w:spacing w:line="240" w:lineRule="auto"/>
              <w:jc w:val="center"/>
              <w:rPr>
                <w:sz w:val="18"/>
              </w:rPr>
            </w:pPr>
          </w:p>
        </w:tc>
      </w:tr>
      <w:tr w:rsidR="003D0E6C" w14:paraId="6D1E118F" w14:textId="77777777">
        <w:trPr>
          <w:trHeight w:val="345"/>
        </w:trPr>
        <w:tc>
          <w:tcPr>
            <w:tcW w:w="352" w:type="pct"/>
          </w:tcPr>
          <w:p w14:paraId="0166A7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A42E1FD" w14:textId="77777777" w:rsidR="003D0E6C" w:rsidRDefault="00000000">
            <w:pPr>
              <w:widowControl/>
              <w:wordWrap w:val="0"/>
              <w:spacing w:line="240" w:lineRule="auto"/>
              <w:jc w:val="center"/>
              <w:rPr>
                <w:sz w:val="18"/>
              </w:rPr>
            </w:pPr>
            <w:r>
              <w:rPr>
                <w:rFonts w:hint="eastAsia"/>
                <w:sz w:val="18"/>
              </w:rPr>
              <w:t>K8006</w:t>
            </w:r>
          </w:p>
        </w:tc>
        <w:tc>
          <w:tcPr>
            <w:tcW w:w="3120" w:type="pct"/>
          </w:tcPr>
          <w:p w14:paraId="5BD1F103" w14:textId="77777777" w:rsidR="003D0E6C" w:rsidRDefault="003D0E6C">
            <w:pPr>
              <w:widowControl/>
              <w:wordWrap w:val="0"/>
              <w:spacing w:line="240" w:lineRule="auto"/>
              <w:jc w:val="center"/>
              <w:rPr>
                <w:sz w:val="18"/>
              </w:rPr>
            </w:pPr>
          </w:p>
        </w:tc>
        <w:tc>
          <w:tcPr>
            <w:tcW w:w="1069" w:type="pct"/>
          </w:tcPr>
          <w:p w14:paraId="66C3A0C0" w14:textId="77777777" w:rsidR="003D0E6C" w:rsidRDefault="003D0E6C">
            <w:pPr>
              <w:widowControl/>
              <w:wordWrap w:val="0"/>
              <w:spacing w:line="240" w:lineRule="auto"/>
              <w:jc w:val="center"/>
              <w:rPr>
                <w:sz w:val="18"/>
              </w:rPr>
            </w:pPr>
          </w:p>
        </w:tc>
      </w:tr>
      <w:tr w:rsidR="003D0E6C" w14:paraId="7AFBE7A5" w14:textId="77777777">
        <w:trPr>
          <w:trHeight w:val="345"/>
        </w:trPr>
        <w:tc>
          <w:tcPr>
            <w:tcW w:w="352" w:type="pct"/>
          </w:tcPr>
          <w:p w14:paraId="42E1DCE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DE553AD" w14:textId="77777777" w:rsidR="003D0E6C" w:rsidRDefault="00000000">
            <w:pPr>
              <w:widowControl/>
              <w:wordWrap w:val="0"/>
              <w:spacing w:line="240" w:lineRule="auto"/>
              <w:jc w:val="center"/>
              <w:rPr>
                <w:sz w:val="18"/>
              </w:rPr>
            </w:pPr>
            <w:r>
              <w:rPr>
                <w:rFonts w:hint="eastAsia"/>
                <w:sz w:val="18"/>
              </w:rPr>
              <w:t>K8007</w:t>
            </w:r>
          </w:p>
        </w:tc>
        <w:tc>
          <w:tcPr>
            <w:tcW w:w="3120" w:type="pct"/>
          </w:tcPr>
          <w:p w14:paraId="79832C08" w14:textId="77777777" w:rsidR="003D0E6C" w:rsidRDefault="003D0E6C">
            <w:pPr>
              <w:widowControl/>
              <w:wordWrap w:val="0"/>
              <w:spacing w:line="240" w:lineRule="auto"/>
              <w:jc w:val="center"/>
              <w:rPr>
                <w:sz w:val="18"/>
              </w:rPr>
            </w:pPr>
          </w:p>
        </w:tc>
        <w:tc>
          <w:tcPr>
            <w:tcW w:w="1069" w:type="pct"/>
          </w:tcPr>
          <w:p w14:paraId="51F2A251" w14:textId="77777777" w:rsidR="003D0E6C" w:rsidRDefault="003D0E6C">
            <w:pPr>
              <w:widowControl/>
              <w:wordWrap w:val="0"/>
              <w:spacing w:line="240" w:lineRule="auto"/>
              <w:jc w:val="center"/>
              <w:rPr>
                <w:sz w:val="18"/>
              </w:rPr>
            </w:pPr>
          </w:p>
        </w:tc>
      </w:tr>
      <w:tr w:rsidR="003D0E6C" w14:paraId="3222EEB8" w14:textId="77777777">
        <w:trPr>
          <w:trHeight w:val="345"/>
        </w:trPr>
        <w:tc>
          <w:tcPr>
            <w:tcW w:w="352" w:type="pct"/>
          </w:tcPr>
          <w:p w14:paraId="3DF4DE7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60648C0" w14:textId="77777777" w:rsidR="003D0E6C" w:rsidRDefault="00000000">
            <w:pPr>
              <w:widowControl/>
              <w:wordWrap w:val="0"/>
              <w:spacing w:line="240" w:lineRule="auto"/>
              <w:jc w:val="center"/>
              <w:rPr>
                <w:sz w:val="18"/>
              </w:rPr>
            </w:pPr>
            <w:r>
              <w:rPr>
                <w:rFonts w:hint="eastAsia"/>
                <w:sz w:val="18"/>
              </w:rPr>
              <w:t>D800</w:t>
            </w:r>
          </w:p>
        </w:tc>
        <w:tc>
          <w:tcPr>
            <w:tcW w:w="3120" w:type="pct"/>
          </w:tcPr>
          <w:p w14:paraId="29FA21C0" w14:textId="77777777" w:rsidR="003D0E6C" w:rsidRDefault="003D0E6C">
            <w:pPr>
              <w:widowControl/>
              <w:wordWrap w:val="0"/>
              <w:spacing w:line="240" w:lineRule="auto"/>
              <w:jc w:val="center"/>
              <w:rPr>
                <w:sz w:val="18"/>
              </w:rPr>
            </w:pPr>
          </w:p>
        </w:tc>
        <w:tc>
          <w:tcPr>
            <w:tcW w:w="1069" w:type="pct"/>
          </w:tcPr>
          <w:p w14:paraId="2597B447" w14:textId="77777777" w:rsidR="003D0E6C" w:rsidRDefault="003D0E6C">
            <w:pPr>
              <w:widowControl/>
              <w:wordWrap w:val="0"/>
              <w:spacing w:line="240" w:lineRule="auto"/>
              <w:jc w:val="center"/>
              <w:rPr>
                <w:sz w:val="18"/>
              </w:rPr>
            </w:pPr>
          </w:p>
        </w:tc>
      </w:tr>
      <w:tr w:rsidR="003D0E6C" w14:paraId="34745254" w14:textId="77777777">
        <w:trPr>
          <w:trHeight w:val="345"/>
        </w:trPr>
        <w:tc>
          <w:tcPr>
            <w:tcW w:w="352" w:type="pct"/>
          </w:tcPr>
          <w:p w14:paraId="0CFF178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1353350" w14:textId="77777777" w:rsidR="003D0E6C" w:rsidRDefault="00000000">
            <w:pPr>
              <w:widowControl/>
              <w:wordWrap w:val="0"/>
              <w:spacing w:line="240" w:lineRule="auto"/>
              <w:jc w:val="center"/>
              <w:rPr>
                <w:sz w:val="18"/>
              </w:rPr>
            </w:pPr>
            <w:r>
              <w:rPr>
                <w:rFonts w:hint="eastAsia"/>
                <w:sz w:val="18"/>
              </w:rPr>
              <w:t>D801</w:t>
            </w:r>
          </w:p>
        </w:tc>
        <w:tc>
          <w:tcPr>
            <w:tcW w:w="3120" w:type="pct"/>
          </w:tcPr>
          <w:p w14:paraId="34DACBA9" w14:textId="77777777" w:rsidR="003D0E6C" w:rsidRDefault="003D0E6C">
            <w:pPr>
              <w:widowControl/>
              <w:wordWrap w:val="0"/>
              <w:spacing w:line="240" w:lineRule="auto"/>
              <w:jc w:val="center"/>
              <w:rPr>
                <w:sz w:val="18"/>
              </w:rPr>
            </w:pPr>
          </w:p>
        </w:tc>
        <w:tc>
          <w:tcPr>
            <w:tcW w:w="1069" w:type="pct"/>
          </w:tcPr>
          <w:p w14:paraId="7179B161" w14:textId="77777777" w:rsidR="003D0E6C" w:rsidRDefault="003D0E6C">
            <w:pPr>
              <w:widowControl/>
              <w:wordWrap w:val="0"/>
              <w:spacing w:line="240" w:lineRule="auto"/>
              <w:jc w:val="center"/>
              <w:rPr>
                <w:sz w:val="18"/>
              </w:rPr>
            </w:pPr>
          </w:p>
        </w:tc>
      </w:tr>
      <w:tr w:rsidR="003D0E6C" w14:paraId="2EC89657" w14:textId="77777777">
        <w:trPr>
          <w:trHeight w:val="345"/>
        </w:trPr>
        <w:tc>
          <w:tcPr>
            <w:tcW w:w="352" w:type="pct"/>
          </w:tcPr>
          <w:p w14:paraId="411B51B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01A34FD" w14:textId="77777777" w:rsidR="003D0E6C" w:rsidRDefault="00000000">
            <w:pPr>
              <w:widowControl/>
              <w:wordWrap w:val="0"/>
              <w:spacing w:line="240" w:lineRule="auto"/>
              <w:jc w:val="center"/>
              <w:rPr>
                <w:sz w:val="18"/>
              </w:rPr>
            </w:pPr>
            <w:r>
              <w:rPr>
                <w:rFonts w:hint="eastAsia"/>
                <w:sz w:val="18"/>
              </w:rPr>
              <w:t>D802</w:t>
            </w:r>
          </w:p>
        </w:tc>
        <w:tc>
          <w:tcPr>
            <w:tcW w:w="3120" w:type="pct"/>
          </w:tcPr>
          <w:p w14:paraId="0C8066CB" w14:textId="77777777" w:rsidR="003D0E6C" w:rsidRDefault="003D0E6C">
            <w:pPr>
              <w:widowControl/>
              <w:wordWrap w:val="0"/>
              <w:spacing w:line="240" w:lineRule="auto"/>
              <w:jc w:val="center"/>
              <w:rPr>
                <w:sz w:val="18"/>
              </w:rPr>
            </w:pPr>
          </w:p>
        </w:tc>
        <w:tc>
          <w:tcPr>
            <w:tcW w:w="1069" w:type="pct"/>
          </w:tcPr>
          <w:p w14:paraId="0B59E869" w14:textId="77777777" w:rsidR="003D0E6C" w:rsidRDefault="003D0E6C">
            <w:pPr>
              <w:widowControl/>
              <w:wordWrap w:val="0"/>
              <w:spacing w:line="240" w:lineRule="auto"/>
              <w:jc w:val="center"/>
              <w:rPr>
                <w:sz w:val="18"/>
              </w:rPr>
            </w:pPr>
          </w:p>
        </w:tc>
      </w:tr>
      <w:tr w:rsidR="003D0E6C" w14:paraId="53B8730E" w14:textId="77777777">
        <w:trPr>
          <w:trHeight w:val="345"/>
        </w:trPr>
        <w:tc>
          <w:tcPr>
            <w:tcW w:w="352" w:type="pct"/>
          </w:tcPr>
          <w:p w14:paraId="2339A75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5D66EED" w14:textId="77777777" w:rsidR="003D0E6C" w:rsidRDefault="00000000">
            <w:pPr>
              <w:widowControl/>
              <w:wordWrap w:val="0"/>
              <w:spacing w:line="240" w:lineRule="auto"/>
              <w:jc w:val="center"/>
              <w:rPr>
                <w:sz w:val="18"/>
              </w:rPr>
            </w:pPr>
            <w:r>
              <w:rPr>
                <w:rFonts w:hint="eastAsia"/>
                <w:sz w:val="18"/>
              </w:rPr>
              <w:t>D803</w:t>
            </w:r>
          </w:p>
        </w:tc>
        <w:tc>
          <w:tcPr>
            <w:tcW w:w="3120" w:type="pct"/>
          </w:tcPr>
          <w:p w14:paraId="4FB92E1D" w14:textId="77777777" w:rsidR="003D0E6C" w:rsidRDefault="003D0E6C">
            <w:pPr>
              <w:widowControl/>
              <w:wordWrap w:val="0"/>
              <w:spacing w:line="240" w:lineRule="auto"/>
              <w:jc w:val="center"/>
              <w:rPr>
                <w:sz w:val="18"/>
              </w:rPr>
            </w:pPr>
          </w:p>
        </w:tc>
        <w:tc>
          <w:tcPr>
            <w:tcW w:w="1069" w:type="pct"/>
          </w:tcPr>
          <w:p w14:paraId="45BDEFBC" w14:textId="77777777" w:rsidR="003D0E6C" w:rsidRDefault="003D0E6C">
            <w:pPr>
              <w:widowControl/>
              <w:wordWrap w:val="0"/>
              <w:spacing w:line="240" w:lineRule="auto"/>
              <w:jc w:val="center"/>
              <w:rPr>
                <w:sz w:val="18"/>
              </w:rPr>
            </w:pPr>
          </w:p>
        </w:tc>
      </w:tr>
      <w:tr w:rsidR="003D0E6C" w14:paraId="2CE4C41A" w14:textId="77777777">
        <w:trPr>
          <w:trHeight w:val="345"/>
        </w:trPr>
        <w:tc>
          <w:tcPr>
            <w:tcW w:w="352" w:type="pct"/>
          </w:tcPr>
          <w:p w14:paraId="180803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673FDCA" w14:textId="77777777" w:rsidR="003D0E6C" w:rsidRDefault="00000000">
            <w:pPr>
              <w:widowControl/>
              <w:wordWrap w:val="0"/>
              <w:spacing w:line="240" w:lineRule="auto"/>
              <w:jc w:val="center"/>
              <w:rPr>
                <w:sz w:val="18"/>
              </w:rPr>
            </w:pPr>
            <w:r>
              <w:rPr>
                <w:sz w:val="18"/>
              </w:rPr>
              <w:t>K9000</w:t>
            </w:r>
          </w:p>
        </w:tc>
        <w:tc>
          <w:tcPr>
            <w:tcW w:w="3120" w:type="pct"/>
          </w:tcPr>
          <w:p w14:paraId="10B38803" w14:textId="77777777" w:rsidR="003D0E6C" w:rsidRDefault="003D0E6C">
            <w:pPr>
              <w:widowControl/>
              <w:wordWrap w:val="0"/>
              <w:spacing w:line="240" w:lineRule="auto"/>
              <w:jc w:val="center"/>
              <w:rPr>
                <w:sz w:val="18"/>
              </w:rPr>
            </w:pPr>
          </w:p>
        </w:tc>
        <w:tc>
          <w:tcPr>
            <w:tcW w:w="1069" w:type="pct"/>
          </w:tcPr>
          <w:p w14:paraId="38E1AC62" w14:textId="77777777" w:rsidR="003D0E6C" w:rsidRDefault="003D0E6C">
            <w:pPr>
              <w:widowControl/>
              <w:wordWrap w:val="0"/>
              <w:spacing w:line="240" w:lineRule="auto"/>
              <w:jc w:val="center"/>
              <w:rPr>
                <w:sz w:val="18"/>
              </w:rPr>
            </w:pPr>
          </w:p>
        </w:tc>
      </w:tr>
      <w:tr w:rsidR="003D0E6C" w14:paraId="069100C1" w14:textId="77777777">
        <w:trPr>
          <w:trHeight w:val="345"/>
        </w:trPr>
        <w:tc>
          <w:tcPr>
            <w:tcW w:w="352" w:type="pct"/>
          </w:tcPr>
          <w:p w14:paraId="2620421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93A2ED" w14:textId="77777777" w:rsidR="003D0E6C" w:rsidRDefault="00000000">
            <w:pPr>
              <w:widowControl/>
              <w:wordWrap w:val="0"/>
              <w:spacing w:line="240" w:lineRule="auto"/>
              <w:jc w:val="center"/>
              <w:rPr>
                <w:sz w:val="18"/>
              </w:rPr>
            </w:pPr>
            <w:r>
              <w:rPr>
                <w:sz w:val="18"/>
              </w:rPr>
              <w:t>K9001</w:t>
            </w:r>
          </w:p>
        </w:tc>
        <w:tc>
          <w:tcPr>
            <w:tcW w:w="3120" w:type="pct"/>
          </w:tcPr>
          <w:p w14:paraId="4559628D" w14:textId="77777777" w:rsidR="003D0E6C" w:rsidRDefault="003D0E6C">
            <w:pPr>
              <w:widowControl/>
              <w:wordWrap w:val="0"/>
              <w:spacing w:line="240" w:lineRule="auto"/>
              <w:jc w:val="center"/>
              <w:rPr>
                <w:sz w:val="18"/>
              </w:rPr>
            </w:pPr>
          </w:p>
        </w:tc>
        <w:tc>
          <w:tcPr>
            <w:tcW w:w="1069" w:type="pct"/>
          </w:tcPr>
          <w:p w14:paraId="0785A7E8" w14:textId="77777777" w:rsidR="003D0E6C" w:rsidRDefault="003D0E6C">
            <w:pPr>
              <w:widowControl/>
              <w:wordWrap w:val="0"/>
              <w:spacing w:line="240" w:lineRule="auto"/>
              <w:jc w:val="center"/>
              <w:rPr>
                <w:sz w:val="18"/>
              </w:rPr>
            </w:pPr>
          </w:p>
        </w:tc>
      </w:tr>
      <w:tr w:rsidR="003D0E6C" w14:paraId="48E31F12" w14:textId="77777777">
        <w:trPr>
          <w:trHeight w:val="345"/>
        </w:trPr>
        <w:tc>
          <w:tcPr>
            <w:tcW w:w="352" w:type="pct"/>
          </w:tcPr>
          <w:p w14:paraId="0229423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DE053C" w14:textId="77777777" w:rsidR="003D0E6C" w:rsidRDefault="00000000">
            <w:pPr>
              <w:widowControl/>
              <w:wordWrap w:val="0"/>
              <w:spacing w:line="240" w:lineRule="auto"/>
              <w:jc w:val="center"/>
              <w:rPr>
                <w:sz w:val="18"/>
              </w:rPr>
            </w:pPr>
            <w:r>
              <w:rPr>
                <w:sz w:val="18"/>
              </w:rPr>
              <w:t>K9002</w:t>
            </w:r>
          </w:p>
        </w:tc>
        <w:tc>
          <w:tcPr>
            <w:tcW w:w="3120" w:type="pct"/>
          </w:tcPr>
          <w:p w14:paraId="4538B15F" w14:textId="77777777" w:rsidR="003D0E6C" w:rsidRDefault="003D0E6C">
            <w:pPr>
              <w:widowControl/>
              <w:wordWrap w:val="0"/>
              <w:spacing w:line="240" w:lineRule="auto"/>
              <w:jc w:val="center"/>
              <w:rPr>
                <w:sz w:val="18"/>
              </w:rPr>
            </w:pPr>
          </w:p>
        </w:tc>
        <w:tc>
          <w:tcPr>
            <w:tcW w:w="1069" w:type="pct"/>
          </w:tcPr>
          <w:p w14:paraId="5C555CAC" w14:textId="77777777" w:rsidR="003D0E6C" w:rsidRDefault="003D0E6C">
            <w:pPr>
              <w:widowControl/>
              <w:wordWrap w:val="0"/>
              <w:spacing w:line="240" w:lineRule="auto"/>
              <w:jc w:val="center"/>
              <w:rPr>
                <w:sz w:val="18"/>
              </w:rPr>
            </w:pPr>
          </w:p>
        </w:tc>
      </w:tr>
      <w:tr w:rsidR="003D0E6C" w14:paraId="1E406FCC" w14:textId="77777777">
        <w:trPr>
          <w:trHeight w:val="345"/>
        </w:trPr>
        <w:tc>
          <w:tcPr>
            <w:tcW w:w="352" w:type="pct"/>
          </w:tcPr>
          <w:p w14:paraId="1E63816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A68B5F8" w14:textId="77777777" w:rsidR="003D0E6C" w:rsidRDefault="00000000">
            <w:pPr>
              <w:widowControl/>
              <w:wordWrap w:val="0"/>
              <w:spacing w:line="240" w:lineRule="auto"/>
              <w:jc w:val="center"/>
              <w:rPr>
                <w:sz w:val="18"/>
              </w:rPr>
            </w:pPr>
            <w:r>
              <w:rPr>
                <w:sz w:val="18"/>
              </w:rPr>
              <w:t>K9003</w:t>
            </w:r>
          </w:p>
        </w:tc>
        <w:tc>
          <w:tcPr>
            <w:tcW w:w="3120" w:type="pct"/>
          </w:tcPr>
          <w:p w14:paraId="6A3BDE75" w14:textId="77777777" w:rsidR="003D0E6C" w:rsidRDefault="003D0E6C">
            <w:pPr>
              <w:widowControl/>
              <w:wordWrap w:val="0"/>
              <w:spacing w:line="240" w:lineRule="auto"/>
              <w:jc w:val="center"/>
              <w:rPr>
                <w:sz w:val="18"/>
              </w:rPr>
            </w:pPr>
          </w:p>
        </w:tc>
        <w:tc>
          <w:tcPr>
            <w:tcW w:w="1069" w:type="pct"/>
          </w:tcPr>
          <w:p w14:paraId="6CA38868" w14:textId="77777777" w:rsidR="003D0E6C" w:rsidRDefault="003D0E6C">
            <w:pPr>
              <w:widowControl/>
              <w:wordWrap w:val="0"/>
              <w:spacing w:line="240" w:lineRule="auto"/>
              <w:jc w:val="center"/>
              <w:rPr>
                <w:sz w:val="18"/>
              </w:rPr>
            </w:pPr>
          </w:p>
        </w:tc>
      </w:tr>
      <w:tr w:rsidR="003D0E6C" w14:paraId="2D1EE172" w14:textId="77777777">
        <w:trPr>
          <w:trHeight w:val="345"/>
        </w:trPr>
        <w:tc>
          <w:tcPr>
            <w:tcW w:w="352" w:type="pct"/>
          </w:tcPr>
          <w:p w14:paraId="42E5DF6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7B89C49" w14:textId="77777777" w:rsidR="003D0E6C" w:rsidRDefault="00000000">
            <w:pPr>
              <w:widowControl/>
              <w:wordWrap w:val="0"/>
              <w:spacing w:line="240" w:lineRule="auto"/>
              <w:jc w:val="center"/>
              <w:rPr>
                <w:sz w:val="18"/>
              </w:rPr>
            </w:pPr>
            <w:r>
              <w:rPr>
                <w:sz w:val="18"/>
              </w:rPr>
              <w:t>K9004</w:t>
            </w:r>
          </w:p>
        </w:tc>
        <w:tc>
          <w:tcPr>
            <w:tcW w:w="3120" w:type="pct"/>
          </w:tcPr>
          <w:p w14:paraId="5EE6A01D" w14:textId="77777777" w:rsidR="003D0E6C" w:rsidRDefault="003D0E6C">
            <w:pPr>
              <w:widowControl/>
              <w:wordWrap w:val="0"/>
              <w:spacing w:line="240" w:lineRule="auto"/>
              <w:jc w:val="center"/>
              <w:rPr>
                <w:sz w:val="18"/>
              </w:rPr>
            </w:pPr>
          </w:p>
        </w:tc>
        <w:tc>
          <w:tcPr>
            <w:tcW w:w="1069" w:type="pct"/>
          </w:tcPr>
          <w:p w14:paraId="5A55825F" w14:textId="77777777" w:rsidR="003D0E6C" w:rsidRDefault="003D0E6C">
            <w:pPr>
              <w:widowControl/>
              <w:wordWrap w:val="0"/>
              <w:spacing w:line="240" w:lineRule="auto"/>
              <w:jc w:val="center"/>
              <w:rPr>
                <w:sz w:val="18"/>
              </w:rPr>
            </w:pPr>
          </w:p>
        </w:tc>
      </w:tr>
      <w:tr w:rsidR="003D0E6C" w14:paraId="502CF29B" w14:textId="77777777">
        <w:trPr>
          <w:trHeight w:val="345"/>
        </w:trPr>
        <w:tc>
          <w:tcPr>
            <w:tcW w:w="352" w:type="pct"/>
          </w:tcPr>
          <w:p w14:paraId="0AE494F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E33E84C" w14:textId="77777777" w:rsidR="003D0E6C" w:rsidRDefault="00000000">
            <w:pPr>
              <w:widowControl/>
              <w:wordWrap w:val="0"/>
              <w:spacing w:line="240" w:lineRule="auto"/>
              <w:jc w:val="center"/>
              <w:rPr>
                <w:sz w:val="18"/>
              </w:rPr>
            </w:pPr>
            <w:r>
              <w:rPr>
                <w:sz w:val="18"/>
              </w:rPr>
              <w:t>K9005</w:t>
            </w:r>
          </w:p>
        </w:tc>
        <w:tc>
          <w:tcPr>
            <w:tcW w:w="3120" w:type="pct"/>
          </w:tcPr>
          <w:p w14:paraId="25DD9066" w14:textId="77777777" w:rsidR="003D0E6C" w:rsidRDefault="003D0E6C">
            <w:pPr>
              <w:widowControl/>
              <w:wordWrap w:val="0"/>
              <w:spacing w:line="240" w:lineRule="auto"/>
              <w:jc w:val="center"/>
              <w:rPr>
                <w:sz w:val="18"/>
              </w:rPr>
            </w:pPr>
          </w:p>
        </w:tc>
        <w:tc>
          <w:tcPr>
            <w:tcW w:w="1069" w:type="pct"/>
          </w:tcPr>
          <w:p w14:paraId="1B5B85A4" w14:textId="77777777" w:rsidR="003D0E6C" w:rsidRDefault="003D0E6C">
            <w:pPr>
              <w:widowControl/>
              <w:wordWrap w:val="0"/>
              <w:spacing w:line="240" w:lineRule="auto"/>
              <w:jc w:val="center"/>
              <w:rPr>
                <w:sz w:val="18"/>
              </w:rPr>
            </w:pPr>
          </w:p>
        </w:tc>
      </w:tr>
      <w:tr w:rsidR="003D0E6C" w14:paraId="6735CA6D" w14:textId="77777777">
        <w:trPr>
          <w:trHeight w:val="345"/>
        </w:trPr>
        <w:tc>
          <w:tcPr>
            <w:tcW w:w="352" w:type="pct"/>
          </w:tcPr>
          <w:p w14:paraId="4E5B85F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830527E" w14:textId="77777777" w:rsidR="003D0E6C" w:rsidRDefault="00000000">
            <w:pPr>
              <w:widowControl/>
              <w:wordWrap w:val="0"/>
              <w:spacing w:line="240" w:lineRule="auto"/>
              <w:jc w:val="center"/>
              <w:rPr>
                <w:sz w:val="18"/>
              </w:rPr>
            </w:pPr>
            <w:r>
              <w:rPr>
                <w:sz w:val="18"/>
              </w:rPr>
              <w:t>K9006</w:t>
            </w:r>
          </w:p>
        </w:tc>
        <w:tc>
          <w:tcPr>
            <w:tcW w:w="3120" w:type="pct"/>
          </w:tcPr>
          <w:p w14:paraId="5B5CB0D2" w14:textId="77777777" w:rsidR="003D0E6C" w:rsidRDefault="003D0E6C">
            <w:pPr>
              <w:widowControl/>
              <w:wordWrap w:val="0"/>
              <w:spacing w:line="240" w:lineRule="auto"/>
              <w:jc w:val="center"/>
              <w:rPr>
                <w:sz w:val="18"/>
              </w:rPr>
            </w:pPr>
          </w:p>
        </w:tc>
        <w:tc>
          <w:tcPr>
            <w:tcW w:w="1069" w:type="pct"/>
          </w:tcPr>
          <w:p w14:paraId="410D15E4" w14:textId="77777777" w:rsidR="003D0E6C" w:rsidRDefault="003D0E6C">
            <w:pPr>
              <w:widowControl/>
              <w:wordWrap w:val="0"/>
              <w:spacing w:line="240" w:lineRule="auto"/>
              <w:jc w:val="center"/>
              <w:rPr>
                <w:sz w:val="18"/>
              </w:rPr>
            </w:pPr>
          </w:p>
        </w:tc>
      </w:tr>
      <w:tr w:rsidR="003D0E6C" w14:paraId="19005D15" w14:textId="77777777">
        <w:trPr>
          <w:trHeight w:val="345"/>
        </w:trPr>
        <w:tc>
          <w:tcPr>
            <w:tcW w:w="352" w:type="pct"/>
          </w:tcPr>
          <w:p w14:paraId="3557D09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EA9D09" w14:textId="77777777" w:rsidR="003D0E6C" w:rsidRDefault="00000000">
            <w:pPr>
              <w:widowControl/>
              <w:wordWrap w:val="0"/>
              <w:spacing w:line="240" w:lineRule="auto"/>
              <w:jc w:val="center"/>
              <w:rPr>
                <w:sz w:val="18"/>
              </w:rPr>
            </w:pPr>
            <w:r>
              <w:rPr>
                <w:sz w:val="18"/>
              </w:rPr>
              <w:t>K9007</w:t>
            </w:r>
          </w:p>
        </w:tc>
        <w:tc>
          <w:tcPr>
            <w:tcW w:w="3120" w:type="pct"/>
          </w:tcPr>
          <w:p w14:paraId="5CA44AB6" w14:textId="77777777" w:rsidR="003D0E6C" w:rsidRDefault="003D0E6C">
            <w:pPr>
              <w:widowControl/>
              <w:wordWrap w:val="0"/>
              <w:spacing w:line="240" w:lineRule="auto"/>
              <w:jc w:val="center"/>
              <w:rPr>
                <w:sz w:val="18"/>
              </w:rPr>
            </w:pPr>
          </w:p>
        </w:tc>
        <w:tc>
          <w:tcPr>
            <w:tcW w:w="1069" w:type="pct"/>
          </w:tcPr>
          <w:p w14:paraId="3EED0B32" w14:textId="77777777" w:rsidR="003D0E6C" w:rsidRDefault="003D0E6C">
            <w:pPr>
              <w:widowControl/>
              <w:wordWrap w:val="0"/>
              <w:spacing w:line="240" w:lineRule="auto"/>
              <w:jc w:val="center"/>
              <w:rPr>
                <w:sz w:val="18"/>
              </w:rPr>
            </w:pPr>
          </w:p>
        </w:tc>
      </w:tr>
      <w:tr w:rsidR="003D0E6C" w14:paraId="15C4308D" w14:textId="77777777">
        <w:trPr>
          <w:trHeight w:val="345"/>
        </w:trPr>
        <w:tc>
          <w:tcPr>
            <w:tcW w:w="352" w:type="pct"/>
          </w:tcPr>
          <w:p w14:paraId="458411B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6A7F8CF" w14:textId="77777777" w:rsidR="003D0E6C" w:rsidRDefault="00000000">
            <w:pPr>
              <w:widowControl/>
              <w:wordWrap w:val="0"/>
              <w:spacing w:line="240" w:lineRule="auto"/>
              <w:jc w:val="center"/>
              <w:rPr>
                <w:sz w:val="18"/>
              </w:rPr>
            </w:pPr>
            <w:r>
              <w:rPr>
                <w:sz w:val="18"/>
              </w:rPr>
              <w:t>K9008</w:t>
            </w:r>
          </w:p>
        </w:tc>
        <w:tc>
          <w:tcPr>
            <w:tcW w:w="3120" w:type="pct"/>
          </w:tcPr>
          <w:p w14:paraId="42054D39" w14:textId="77777777" w:rsidR="003D0E6C" w:rsidRDefault="003D0E6C">
            <w:pPr>
              <w:widowControl/>
              <w:wordWrap w:val="0"/>
              <w:spacing w:line="240" w:lineRule="auto"/>
              <w:jc w:val="center"/>
              <w:rPr>
                <w:sz w:val="18"/>
              </w:rPr>
            </w:pPr>
          </w:p>
        </w:tc>
        <w:tc>
          <w:tcPr>
            <w:tcW w:w="1069" w:type="pct"/>
          </w:tcPr>
          <w:p w14:paraId="66A6F25F" w14:textId="77777777" w:rsidR="003D0E6C" w:rsidRDefault="003D0E6C">
            <w:pPr>
              <w:widowControl/>
              <w:wordWrap w:val="0"/>
              <w:spacing w:line="240" w:lineRule="auto"/>
              <w:jc w:val="center"/>
              <w:rPr>
                <w:sz w:val="18"/>
              </w:rPr>
            </w:pPr>
          </w:p>
        </w:tc>
      </w:tr>
      <w:tr w:rsidR="003D0E6C" w14:paraId="14829025" w14:textId="77777777">
        <w:trPr>
          <w:trHeight w:val="345"/>
        </w:trPr>
        <w:tc>
          <w:tcPr>
            <w:tcW w:w="352" w:type="pct"/>
          </w:tcPr>
          <w:p w14:paraId="02F626F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840DD84" w14:textId="77777777" w:rsidR="003D0E6C" w:rsidRDefault="00000000">
            <w:pPr>
              <w:widowControl/>
              <w:wordWrap w:val="0"/>
              <w:spacing w:line="240" w:lineRule="auto"/>
              <w:jc w:val="center"/>
              <w:rPr>
                <w:sz w:val="18"/>
              </w:rPr>
            </w:pPr>
            <w:r>
              <w:rPr>
                <w:sz w:val="18"/>
              </w:rPr>
              <w:t>K9009</w:t>
            </w:r>
          </w:p>
        </w:tc>
        <w:tc>
          <w:tcPr>
            <w:tcW w:w="3120" w:type="pct"/>
          </w:tcPr>
          <w:p w14:paraId="42BEA449" w14:textId="77777777" w:rsidR="003D0E6C" w:rsidRDefault="003D0E6C">
            <w:pPr>
              <w:widowControl/>
              <w:wordWrap w:val="0"/>
              <w:spacing w:line="240" w:lineRule="auto"/>
              <w:jc w:val="center"/>
              <w:rPr>
                <w:sz w:val="18"/>
              </w:rPr>
            </w:pPr>
          </w:p>
        </w:tc>
        <w:tc>
          <w:tcPr>
            <w:tcW w:w="1069" w:type="pct"/>
          </w:tcPr>
          <w:p w14:paraId="3B75193E" w14:textId="77777777" w:rsidR="003D0E6C" w:rsidRDefault="003D0E6C">
            <w:pPr>
              <w:widowControl/>
              <w:wordWrap w:val="0"/>
              <w:spacing w:line="240" w:lineRule="auto"/>
              <w:jc w:val="center"/>
              <w:rPr>
                <w:sz w:val="18"/>
              </w:rPr>
            </w:pPr>
          </w:p>
        </w:tc>
      </w:tr>
      <w:tr w:rsidR="003D0E6C" w14:paraId="3846D96A" w14:textId="77777777">
        <w:trPr>
          <w:trHeight w:val="345"/>
        </w:trPr>
        <w:tc>
          <w:tcPr>
            <w:tcW w:w="352" w:type="pct"/>
          </w:tcPr>
          <w:p w14:paraId="125CC7D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C6AAA78" w14:textId="77777777" w:rsidR="003D0E6C" w:rsidRDefault="00000000">
            <w:pPr>
              <w:widowControl/>
              <w:wordWrap w:val="0"/>
              <w:spacing w:line="240" w:lineRule="auto"/>
              <w:jc w:val="center"/>
              <w:rPr>
                <w:sz w:val="18"/>
              </w:rPr>
            </w:pPr>
            <w:r>
              <w:rPr>
                <w:sz w:val="18"/>
              </w:rPr>
              <w:t>K9010</w:t>
            </w:r>
          </w:p>
        </w:tc>
        <w:tc>
          <w:tcPr>
            <w:tcW w:w="3120" w:type="pct"/>
          </w:tcPr>
          <w:p w14:paraId="6B811D6D" w14:textId="77777777" w:rsidR="003D0E6C" w:rsidRDefault="003D0E6C">
            <w:pPr>
              <w:widowControl/>
              <w:wordWrap w:val="0"/>
              <w:spacing w:line="240" w:lineRule="auto"/>
              <w:jc w:val="center"/>
              <w:rPr>
                <w:sz w:val="18"/>
              </w:rPr>
            </w:pPr>
          </w:p>
        </w:tc>
        <w:tc>
          <w:tcPr>
            <w:tcW w:w="1069" w:type="pct"/>
          </w:tcPr>
          <w:p w14:paraId="0DED3EE3" w14:textId="77777777" w:rsidR="003D0E6C" w:rsidRDefault="003D0E6C">
            <w:pPr>
              <w:widowControl/>
              <w:wordWrap w:val="0"/>
              <w:spacing w:line="240" w:lineRule="auto"/>
              <w:jc w:val="center"/>
              <w:rPr>
                <w:sz w:val="18"/>
              </w:rPr>
            </w:pPr>
          </w:p>
        </w:tc>
      </w:tr>
      <w:tr w:rsidR="003D0E6C" w14:paraId="167F3960" w14:textId="77777777">
        <w:trPr>
          <w:trHeight w:val="345"/>
        </w:trPr>
        <w:tc>
          <w:tcPr>
            <w:tcW w:w="352" w:type="pct"/>
          </w:tcPr>
          <w:p w14:paraId="1C18DC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0CBCDC9" w14:textId="77777777" w:rsidR="003D0E6C" w:rsidRDefault="00000000">
            <w:pPr>
              <w:widowControl/>
              <w:wordWrap w:val="0"/>
              <w:spacing w:line="240" w:lineRule="auto"/>
              <w:jc w:val="center"/>
              <w:rPr>
                <w:sz w:val="18"/>
              </w:rPr>
            </w:pPr>
            <w:r>
              <w:rPr>
                <w:sz w:val="18"/>
              </w:rPr>
              <w:t>K9011</w:t>
            </w:r>
          </w:p>
        </w:tc>
        <w:tc>
          <w:tcPr>
            <w:tcW w:w="3120" w:type="pct"/>
          </w:tcPr>
          <w:p w14:paraId="3351CBAF" w14:textId="77777777" w:rsidR="003D0E6C" w:rsidRDefault="003D0E6C">
            <w:pPr>
              <w:widowControl/>
              <w:wordWrap w:val="0"/>
              <w:spacing w:line="240" w:lineRule="auto"/>
              <w:jc w:val="center"/>
              <w:rPr>
                <w:sz w:val="18"/>
              </w:rPr>
            </w:pPr>
          </w:p>
        </w:tc>
        <w:tc>
          <w:tcPr>
            <w:tcW w:w="1069" w:type="pct"/>
          </w:tcPr>
          <w:p w14:paraId="08E9095D" w14:textId="77777777" w:rsidR="003D0E6C" w:rsidRDefault="003D0E6C">
            <w:pPr>
              <w:widowControl/>
              <w:wordWrap w:val="0"/>
              <w:spacing w:line="240" w:lineRule="auto"/>
              <w:jc w:val="center"/>
              <w:rPr>
                <w:sz w:val="18"/>
              </w:rPr>
            </w:pPr>
          </w:p>
        </w:tc>
      </w:tr>
      <w:tr w:rsidR="003D0E6C" w14:paraId="1048E617" w14:textId="77777777">
        <w:trPr>
          <w:trHeight w:val="345"/>
        </w:trPr>
        <w:tc>
          <w:tcPr>
            <w:tcW w:w="352" w:type="pct"/>
          </w:tcPr>
          <w:p w14:paraId="3C09D4F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03B6077" w14:textId="77777777" w:rsidR="003D0E6C" w:rsidRDefault="00000000">
            <w:pPr>
              <w:widowControl/>
              <w:wordWrap w:val="0"/>
              <w:spacing w:line="240" w:lineRule="auto"/>
              <w:jc w:val="center"/>
              <w:rPr>
                <w:sz w:val="18"/>
              </w:rPr>
            </w:pPr>
            <w:r>
              <w:rPr>
                <w:sz w:val="18"/>
              </w:rPr>
              <w:t>D900</w:t>
            </w:r>
          </w:p>
        </w:tc>
        <w:tc>
          <w:tcPr>
            <w:tcW w:w="3120" w:type="pct"/>
          </w:tcPr>
          <w:p w14:paraId="4BA41CAE" w14:textId="77777777" w:rsidR="003D0E6C" w:rsidRDefault="003D0E6C">
            <w:pPr>
              <w:widowControl/>
              <w:wordWrap w:val="0"/>
              <w:spacing w:line="240" w:lineRule="auto"/>
              <w:jc w:val="center"/>
              <w:rPr>
                <w:sz w:val="18"/>
              </w:rPr>
            </w:pPr>
          </w:p>
        </w:tc>
        <w:tc>
          <w:tcPr>
            <w:tcW w:w="1069" w:type="pct"/>
          </w:tcPr>
          <w:p w14:paraId="3A67152E" w14:textId="77777777" w:rsidR="003D0E6C" w:rsidRDefault="003D0E6C">
            <w:pPr>
              <w:widowControl/>
              <w:wordWrap w:val="0"/>
              <w:spacing w:line="240" w:lineRule="auto"/>
              <w:jc w:val="center"/>
              <w:rPr>
                <w:sz w:val="18"/>
              </w:rPr>
            </w:pPr>
          </w:p>
        </w:tc>
      </w:tr>
      <w:tr w:rsidR="003D0E6C" w14:paraId="45EFD89B" w14:textId="77777777">
        <w:trPr>
          <w:trHeight w:val="345"/>
        </w:trPr>
        <w:tc>
          <w:tcPr>
            <w:tcW w:w="352" w:type="pct"/>
          </w:tcPr>
          <w:p w14:paraId="180A15C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5F32034" w14:textId="77777777" w:rsidR="003D0E6C" w:rsidRDefault="00000000">
            <w:pPr>
              <w:widowControl/>
              <w:wordWrap w:val="0"/>
              <w:spacing w:line="240" w:lineRule="auto"/>
              <w:jc w:val="center"/>
              <w:rPr>
                <w:sz w:val="18"/>
              </w:rPr>
            </w:pPr>
            <w:r>
              <w:rPr>
                <w:sz w:val="18"/>
              </w:rPr>
              <w:t>D901</w:t>
            </w:r>
          </w:p>
        </w:tc>
        <w:tc>
          <w:tcPr>
            <w:tcW w:w="3120" w:type="pct"/>
          </w:tcPr>
          <w:p w14:paraId="346F4433" w14:textId="77777777" w:rsidR="003D0E6C" w:rsidRDefault="003D0E6C">
            <w:pPr>
              <w:widowControl/>
              <w:wordWrap w:val="0"/>
              <w:spacing w:line="240" w:lineRule="auto"/>
              <w:jc w:val="center"/>
              <w:rPr>
                <w:sz w:val="18"/>
              </w:rPr>
            </w:pPr>
          </w:p>
        </w:tc>
        <w:tc>
          <w:tcPr>
            <w:tcW w:w="1069" w:type="pct"/>
          </w:tcPr>
          <w:p w14:paraId="205783B8" w14:textId="77777777" w:rsidR="003D0E6C" w:rsidRDefault="003D0E6C">
            <w:pPr>
              <w:widowControl/>
              <w:wordWrap w:val="0"/>
              <w:spacing w:line="240" w:lineRule="auto"/>
              <w:jc w:val="center"/>
              <w:rPr>
                <w:sz w:val="18"/>
              </w:rPr>
            </w:pPr>
          </w:p>
        </w:tc>
      </w:tr>
      <w:tr w:rsidR="003D0E6C" w14:paraId="2902FAB9" w14:textId="77777777">
        <w:trPr>
          <w:trHeight w:val="345"/>
        </w:trPr>
        <w:tc>
          <w:tcPr>
            <w:tcW w:w="352" w:type="pct"/>
          </w:tcPr>
          <w:p w14:paraId="062DA0D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F7F1824" w14:textId="77777777" w:rsidR="003D0E6C" w:rsidRDefault="00000000">
            <w:pPr>
              <w:widowControl/>
              <w:wordWrap w:val="0"/>
              <w:spacing w:line="240" w:lineRule="auto"/>
              <w:jc w:val="center"/>
              <w:rPr>
                <w:sz w:val="18"/>
              </w:rPr>
            </w:pPr>
            <w:r>
              <w:rPr>
                <w:sz w:val="18"/>
              </w:rPr>
              <w:t>D902</w:t>
            </w:r>
          </w:p>
        </w:tc>
        <w:tc>
          <w:tcPr>
            <w:tcW w:w="3120" w:type="pct"/>
          </w:tcPr>
          <w:p w14:paraId="1175902F" w14:textId="77777777" w:rsidR="003D0E6C" w:rsidRDefault="003D0E6C">
            <w:pPr>
              <w:widowControl/>
              <w:wordWrap w:val="0"/>
              <w:spacing w:line="240" w:lineRule="auto"/>
              <w:jc w:val="center"/>
              <w:rPr>
                <w:sz w:val="18"/>
              </w:rPr>
            </w:pPr>
          </w:p>
        </w:tc>
        <w:tc>
          <w:tcPr>
            <w:tcW w:w="1069" w:type="pct"/>
          </w:tcPr>
          <w:p w14:paraId="5BD8D16D" w14:textId="77777777" w:rsidR="003D0E6C" w:rsidRDefault="003D0E6C">
            <w:pPr>
              <w:widowControl/>
              <w:wordWrap w:val="0"/>
              <w:spacing w:line="240" w:lineRule="auto"/>
              <w:jc w:val="center"/>
              <w:rPr>
                <w:sz w:val="18"/>
              </w:rPr>
            </w:pPr>
          </w:p>
        </w:tc>
      </w:tr>
      <w:tr w:rsidR="003D0E6C" w14:paraId="1B127E5D" w14:textId="77777777">
        <w:trPr>
          <w:trHeight w:val="345"/>
        </w:trPr>
        <w:tc>
          <w:tcPr>
            <w:tcW w:w="352" w:type="pct"/>
          </w:tcPr>
          <w:p w14:paraId="1764A3E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AEFBFAA" w14:textId="77777777" w:rsidR="003D0E6C" w:rsidRDefault="00000000">
            <w:pPr>
              <w:widowControl/>
              <w:wordWrap w:val="0"/>
              <w:spacing w:line="240" w:lineRule="auto"/>
              <w:jc w:val="center"/>
              <w:rPr>
                <w:sz w:val="18"/>
              </w:rPr>
            </w:pPr>
            <w:r>
              <w:rPr>
                <w:sz w:val="18"/>
              </w:rPr>
              <w:t>D903</w:t>
            </w:r>
          </w:p>
        </w:tc>
        <w:tc>
          <w:tcPr>
            <w:tcW w:w="3120" w:type="pct"/>
          </w:tcPr>
          <w:p w14:paraId="73E87C6C" w14:textId="77777777" w:rsidR="003D0E6C" w:rsidRDefault="003D0E6C">
            <w:pPr>
              <w:widowControl/>
              <w:wordWrap w:val="0"/>
              <w:spacing w:line="240" w:lineRule="auto"/>
              <w:jc w:val="center"/>
              <w:rPr>
                <w:sz w:val="18"/>
              </w:rPr>
            </w:pPr>
          </w:p>
        </w:tc>
        <w:tc>
          <w:tcPr>
            <w:tcW w:w="1069" w:type="pct"/>
          </w:tcPr>
          <w:p w14:paraId="3ED1E66C" w14:textId="77777777" w:rsidR="003D0E6C" w:rsidRDefault="003D0E6C">
            <w:pPr>
              <w:widowControl/>
              <w:wordWrap w:val="0"/>
              <w:spacing w:line="240" w:lineRule="auto"/>
              <w:jc w:val="center"/>
              <w:rPr>
                <w:sz w:val="18"/>
              </w:rPr>
            </w:pPr>
          </w:p>
        </w:tc>
      </w:tr>
      <w:tr w:rsidR="003D0E6C" w14:paraId="01744762" w14:textId="77777777">
        <w:trPr>
          <w:trHeight w:val="345"/>
        </w:trPr>
        <w:tc>
          <w:tcPr>
            <w:tcW w:w="352" w:type="pct"/>
          </w:tcPr>
          <w:p w14:paraId="2AB250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5BB2B50" w14:textId="77777777" w:rsidR="003D0E6C" w:rsidRDefault="00000000">
            <w:pPr>
              <w:widowControl/>
              <w:wordWrap w:val="0"/>
              <w:spacing w:line="240" w:lineRule="auto"/>
              <w:jc w:val="center"/>
              <w:rPr>
                <w:sz w:val="18"/>
              </w:rPr>
            </w:pPr>
            <w:r>
              <w:rPr>
                <w:sz w:val="18"/>
              </w:rPr>
              <w:t>D904</w:t>
            </w:r>
          </w:p>
        </w:tc>
        <w:tc>
          <w:tcPr>
            <w:tcW w:w="3120" w:type="pct"/>
          </w:tcPr>
          <w:p w14:paraId="0A631F61" w14:textId="77777777" w:rsidR="003D0E6C" w:rsidRDefault="003D0E6C">
            <w:pPr>
              <w:widowControl/>
              <w:wordWrap w:val="0"/>
              <w:spacing w:line="240" w:lineRule="auto"/>
              <w:jc w:val="center"/>
              <w:rPr>
                <w:sz w:val="18"/>
              </w:rPr>
            </w:pPr>
          </w:p>
        </w:tc>
        <w:tc>
          <w:tcPr>
            <w:tcW w:w="1069" w:type="pct"/>
          </w:tcPr>
          <w:p w14:paraId="0CE62A5A" w14:textId="77777777" w:rsidR="003D0E6C" w:rsidRDefault="003D0E6C">
            <w:pPr>
              <w:widowControl/>
              <w:wordWrap w:val="0"/>
              <w:spacing w:line="240" w:lineRule="auto"/>
              <w:jc w:val="center"/>
              <w:rPr>
                <w:sz w:val="18"/>
              </w:rPr>
            </w:pPr>
          </w:p>
        </w:tc>
      </w:tr>
      <w:tr w:rsidR="003D0E6C" w14:paraId="6B63734E" w14:textId="77777777">
        <w:trPr>
          <w:trHeight w:val="345"/>
        </w:trPr>
        <w:tc>
          <w:tcPr>
            <w:tcW w:w="352" w:type="pct"/>
          </w:tcPr>
          <w:p w14:paraId="1FEC18C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F7F6542" w14:textId="77777777" w:rsidR="003D0E6C" w:rsidRDefault="00000000">
            <w:pPr>
              <w:widowControl/>
              <w:wordWrap w:val="0"/>
              <w:spacing w:line="240" w:lineRule="auto"/>
              <w:jc w:val="center"/>
              <w:rPr>
                <w:sz w:val="18"/>
              </w:rPr>
            </w:pPr>
            <w:r>
              <w:rPr>
                <w:sz w:val="18"/>
              </w:rPr>
              <w:t>D905</w:t>
            </w:r>
          </w:p>
        </w:tc>
        <w:tc>
          <w:tcPr>
            <w:tcW w:w="3120" w:type="pct"/>
          </w:tcPr>
          <w:p w14:paraId="5F0367DB" w14:textId="77777777" w:rsidR="003D0E6C" w:rsidRDefault="003D0E6C">
            <w:pPr>
              <w:widowControl/>
              <w:wordWrap w:val="0"/>
              <w:spacing w:line="240" w:lineRule="auto"/>
              <w:jc w:val="center"/>
              <w:rPr>
                <w:sz w:val="18"/>
              </w:rPr>
            </w:pPr>
          </w:p>
        </w:tc>
        <w:tc>
          <w:tcPr>
            <w:tcW w:w="1069" w:type="pct"/>
          </w:tcPr>
          <w:p w14:paraId="24969936" w14:textId="77777777" w:rsidR="003D0E6C" w:rsidRDefault="003D0E6C">
            <w:pPr>
              <w:widowControl/>
              <w:wordWrap w:val="0"/>
              <w:spacing w:line="240" w:lineRule="auto"/>
              <w:jc w:val="center"/>
              <w:rPr>
                <w:sz w:val="18"/>
              </w:rPr>
            </w:pPr>
          </w:p>
        </w:tc>
      </w:tr>
      <w:tr w:rsidR="003D0E6C" w14:paraId="34F1235F" w14:textId="77777777">
        <w:trPr>
          <w:trHeight w:val="345"/>
        </w:trPr>
        <w:tc>
          <w:tcPr>
            <w:tcW w:w="352" w:type="pct"/>
          </w:tcPr>
          <w:p w14:paraId="3DD9B67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43A7AE7" w14:textId="77777777" w:rsidR="003D0E6C" w:rsidRDefault="00000000">
            <w:pPr>
              <w:widowControl/>
              <w:wordWrap w:val="0"/>
              <w:spacing w:line="240" w:lineRule="auto"/>
              <w:jc w:val="center"/>
              <w:rPr>
                <w:sz w:val="18"/>
              </w:rPr>
            </w:pPr>
            <w:r>
              <w:rPr>
                <w:sz w:val="18"/>
              </w:rPr>
              <w:t>D906</w:t>
            </w:r>
          </w:p>
        </w:tc>
        <w:tc>
          <w:tcPr>
            <w:tcW w:w="3120" w:type="pct"/>
          </w:tcPr>
          <w:p w14:paraId="60C4DA15" w14:textId="77777777" w:rsidR="003D0E6C" w:rsidRDefault="003D0E6C">
            <w:pPr>
              <w:widowControl/>
              <w:wordWrap w:val="0"/>
              <w:spacing w:line="240" w:lineRule="auto"/>
              <w:jc w:val="center"/>
              <w:rPr>
                <w:sz w:val="18"/>
              </w:rPr>
            </w:pPr>
          </w:p>
        </w:tc>
        <w:tc>
          <w:tcPr>
            <w:tcW w:w="1069" w:type="pct"/>
          </w:tcPr>
          <w:p w14:paraId="32322D7A" w14:textId="77777777" w:rsidR="003D0E6C" w:rsidRDefault="003D0E6C">
            <w:pPr>
              <w:widowControl/>
              <w:wordWrap w:val="0"/>
              <w:spacing w:line="240" w:lineRule="auto"/>
              <w:jc w:val="center"/>
              <w:rPr>
                <w:sz w:val="18"/>
              </w:rPr>
            </w:pPr>
          </w:p>
        </w:tc>
      </w:tr>
      <w:tr w:rsidR="003D0E6C" w14:paraId="6AC17299" w14:textId="77777777">
        <w:trPr>
          <w:trHeight w:val="345"/>
        </w:trPr>
        <w:tc>
          <w:tcPr>
            <w:tcW w:w="352" w:type="pct"/>
          </w:tcPr>
          <w:p w14:paraId="03BB5CC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5E24895" w14:textId="77777777" w:rsidR="003D0E6C" w:rsidRDefault="00000000">
            <w:pPr>
              <w:widowControl/>
              <w:wordWrap w:val="0"/>
              <w:spacing w:line="240" w:lineRule="auto"/>
              <w:jc w:val="center"/>
              <w:rPr>
                <w:sz w:val="18"/>
              </w:rPr>
            </w:pPr>
            <w:r>
              <w:rPr>
                <w:sz w:val="18"/>
              </w:rPr>
              <w:t>D907</w:t>
            </w:r>
          </w:p>
        </w:tc>
        <w:tc>
          <w:tcPr>
            <w:tcW w:w="3120" w:type="pct"/>
          </w:tcPr>
          <w:p w14:paraId="21CE50F6" w14:textId="77777777" w:rsidR="003D0E6C" w:rsidRDefault="003D0E6C">
            <w:pPr>
              <w:widowControl/>
              <w:wordWrap w:val="0"/>
              <w:spacing w:line="240" w:lineRule="auto"/>
              <w:jc w:val="center"/>
              <w:rPr>
                <w:sz w:val="18"/>
              </w:rPr>
            </w:pPr>
          </w:p>
        </w:tc>
        <w:tc>
          <w:tcPr>
            <w:tcW w:w="1069" w:type="pct"/>
          </w:tcPr>
          <w:p w14:paraId="7A5DD52D" w14:textId="77777777" w:rsidR="003D0E6C" w:rsidRDefault="003D0E6C">
            <w:pPr>
              <w:widowControl/>
              <w:wordWrap w:val="0"/>
              <w:spacing w:line="240" w:lineRule="auto"/>
              <w:jc w:val="center"/>
              <w:rPr>
                <w:sz w:val="18"/>
              </w:rPr>
            </w:pPr>
          </w:p>
        </w:tc>
      </w:tr>
      <w:tr w:rsidR="003D0E6C" w14:paraId="4F7527EA" w14:textId="77777777">
        <w:trPr>
          <w:trHeight w:val="345"/>
        </w:trPr>
        <w:tc>
          <w:tcPr>
            <w:tcW w:w="352" w:type="pct"/>
          </w:tcPr>
          <w:p w14:paraId="23F9009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2982A73" w14:textId="77777777" w:rsidR="003D0E6C" w:rsidRDefault="00000000">
            <w:pPr>
              <w:widowControl/>
              <w:wordWrap w:val="0"/>
              <w:spacing w:line="240" w:lineRule="auto"/>
              <w:jc w:val="center"/>
              <w:rPr>
                <w:sz w:val="18"/>
              </w:rPr>
            </w:pPr>
            <w:r>
              <w:rPr>
                <w:sz w:val="18"/>
              </w:rPr>
              <w:t>D908</w:t>
            </w:r>
          </w:p>
        </w:tc>
        <w:tc>
          <w:tcPr>
            <w:tcW w:w="3120" w:type="pct"/>
          </w:tcPr>
          <w:p w14:paraId="4883BC07" w14:textId="77777777" w:rsidR="003D0E6C" w:rsidRDefault="003D0E6C">
            <w:pPr>
              <w:widowControl/>
              <w:wordWrap w:val="0"/>
              <w:spacing w:line="240" w:lineRule="auto"/>
              <w:jc w:val="center"/>
              <w:rPr>
                <w:sz w:val="18"/>
              </w:rPr>
            </w:pPr>
          </w:p>
        </w:tc>
        <w:tc>
          <w:tcPr>
            <w:tcW w:w="1069" w:type="pct"/>
          </w:tcPr>
          <w:p w14:paraId="601F55D5" w14:textId="77777777" w:rsidR="003D0E6C" w:rsidRDefault="003D0E6C">
            <w:pPr>
              <w:widowControl/>
              <w:wordWrap w:val="0"/>
              <w:spacing w:line="240" w:lineRule="auto"/>
              <w:jc w:val="center"/>
              <w:rPr>
                <w:sz w:val="18"/>
              </w:rPr>
            </w:pPr>
          </w:p>
        </w:tc>
      </w:tr>
      <w:tr w:rsidR="003D0E6C" w14:paraId="5982AB72" w14:textId="77777777">
        <w:trPr>
          <w:trHeight w:val="345"/>
        </w:trPr>
        <w:tc>
          <w:tcPr>
            <w:tcW w:w="352" w:type="pct"/>
          </w:tcPr>
          <w:p w14:paraId="01C5B24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8555D5C" w14:textId="77777777" w:rsidR="003D0E6C" w:rsidRDefault="00000000">
            <w:pPr>
              <w:widowControl/>
              <w:wordWrap w:val="0"/>
              <w:spacing w:line="240" w:lineRule="auto"/>
              <w:jc w:val="center"/>
              <w:rPr>
                <w:sz w:val="18"/>
              </w:rPr>
            </w:pPr>
            <w:r>
              <w:rPr>
                <w:sz w:val="18"/>
              </w:rPr>
              <w:t>D909</w:t>
            </w:r>
          </w:p>
        </w:tc>
        <w:tc>
          <w:tcPr>
            <w:tcW w:w="3120" w:type="pct"/>
          </w:tcPr>
          <w:p w14:paraId="320AB3FE" w14:textId="77777777" w:rsidR="003D0E6C" w:rsidRDefault="003D0E6C">
            <w:pPr>
              <w:widowControl/>
              <w:wordWrap w:val="0"/>
              <w:spacing w:line="240" w:lineRule="auto"/>
              <w:jc w:val="center"/>
              <w:rPr>
                <w:sz w:val="18"/>
              </w:rPr>
            </w:pPr>
          </w:p>
        </w:tc>
        <w:tc>
          <w:tcPr>
            <w:tcW w:w="1069" w:type="pct"/>
          </w:tcPr>
          <w:p w14:paraId="0B282EBE" w14:textId="77777777" w:rsidR="003D0E6C" w:rsidRDefault="003D0E6C">
            <w:pPr>
              <w:widowControl/>
              <w:wordWrap w:val="0"/>
              <w:spacing w:line="240" w:lineRule="auto"/>
              <w:jc w:val="center"/>
              <w:rPr>
                <w:sz w:val="18"/>
              </w:rPr>
            </w:pPr>
          </w:p>
        </w:tc>
      </w:tr>
      <w:tr w:rsidR="003D0E6C" w14:paraId="7112B765" w14:textId="77777777">
        <w:trPr>
          <w:trHeight w:val="345"/>
        </w:trPr>
        <w:tc>
          <w:tcPr>
            <w:tcW w:w="352" w:type="pct"/>
          </w:tcPr>
          <w:p w14:paraId="2551141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7C7C7D" w14:textId="77777777" w:rsidR="003D0E6C" w:rsidRDefault="00000000">
            <w:pPr>
              <w:widowControl/>
              <w:wordWrap w:val="0"/>
              <w:spacing w:line="240" w:lineRule="auto"/>
              <w:jc w:val="center"/>
              <w:rPr>
                <w:sz w:val="18"/>
              </w:rPr>
            </w:pPr>
            <w:r>
              <w:rPr>
                <w:sz w:val="18"/>
              </w:rPr>
              <w:t>D910</w:t>
            </w:r>
          </w:p>
        </w:tc>
        <w:tc>
          <w:tcPr>
            <w:tcW w:w="3120" w:type="pct"/>
          </w:tcPr>
          <w:p w14:paraId="3717B38D" w14:textId="77777777" w:rsidR="003D0E6C" w:rsidRDefault="003D0E6C">
            <w:pPr>
              <w:widowControl/>
              <w:wordWrap w:val="0"/>
              <w:spacing w:line="240" w:lineRule="auto"/>
              <w:jc w:val="center"/>
              <w:rPr>
                <w:sz w:val="18"/>
              </w:rPr>
            </w:pPr>
          </w:p>
        </w:tc>
        <w:tc>
          <w:tcPr>
            <w:tcW w:w="1069" w:type="pct"/>
          </w:tcPr>
          <w:p w14:paraId="12DEB95F" w14:textId="77777777" w:rsidR="003D0E6C" w:rsidRDefault="003D0E6C">
            <w:pPr>
              <w:widowControl/>
              <w:wordWrap w:val="0"/>
              <w:spacing w:line="240" w:lineRule="auto"/>
              <w:jc w:val="center"/>
              <w:rPr>
                <w:sz w:val="18"/>
              </w:rPr>
            </w:pPr>
          </w:p>
        </w:tc>
      </w:tr>
      <w:tr w:rsidR="003D0E6C" w14:paraId="6622CBC3" w14:textId="77777777">
        <w:trPr>
          <w:trHeight w:val="345"/>
        </w:trPr>
        <w:tc>
          <w:tcPr>
            <w:tcW w:w="352" w:type="pct"/>
          </w:tcPr>
          <w:p w14:paraId="7799850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790FEF6" w14:textId="77777777" w:rsidR="003D0E6C" w:rsidRDefault="00000000">
            <w:pPr>
              <w:widowControl/>
              <w:wordWrap w:val="0"/>
              <w:spacing w:line="240" w:lineRule="auto"/>
              <w:jc w:val="center"/>
              <w:rPr>
                <w:sz w:val="18"/>
              </w:rPr>
            </w:pPr>
            <w:r>
              <w:rPr>
                <w:sz w:val="18"/>
              </w:rPr>
              <w:t>D911</w:t>
            </w:r>
          </w:p>
        </w:tc>
        <w:tc>
          <w:tcPr>
            <w:tcW w:w="3120" w:type="pct"/>
          </w:tcPr>
          <w:p w14:paraId="2F355251" w14:textId="77777777" w:rsidR="003D0E6C" w:rsidRDefault="003D0E6C">
            <w:pPr>
              <w:widowControl/>
              <w:wordWrap w:val="0"/>
              <w:spacing w:line="240" w:lineRule="auto"/>
              <w:jc w:val="center"/>
              <w:rPr>
                <w:sz w:val="18"/>
              </w:rPr>
            </w:pPr>
          </w:p>
        </w:tc>
        <w:tc>
          <w:tcPr>
            <w:tcW w:w="1069" w:type="pct"/>
          </w:tcPr>
          <w:p w14:paraId="3A1AB32E" w14:textId="77777777" w:rsidR="003D0E6C" w:rsidRDefault="003D0E6C">
            <w:pPr>
              <w:widowControl/>
              <w:wordWrap w:val="0"/>
              <w:spacing w:line="240" w:lineRule="auto"/>
              <w:jc w:val="center"/>
              <w:rPr>
                <w:sz w:val="18"/>
              </w:rPr>
            </w:pPr>
          </w:p>
        </w:tc>
      </w:tr>
      <w:tr w:rsidR="003D0E6C" w14:paraId="0331F97D" w14:textId="77777777">
        <w:trPr>
          <w:trHeight w:val="345"/>
        </w:trPr>
        <w:tc>
          <w:tcPr>
            <w:tcW w:w="352" w:type="pct"/>
          </w:tcPr>
          <w:p w14:paraId="1D36DC0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CA2CEE7" w14:textId="77777777" w:rsidR="003D0E6C" w:rsidRDefault="00000000">
            <w:pPr>
              <w:widowControl/>
              <w:wordWrap w:val="0"/>
              <w:spacing w:line="240" w:lineRule="auto"/>
              <w:jc w:val="center"/>
              <w:rPr>
                <w:sz w:val="18"/>
              </w:rPr>
            </w:pPr>
            <w:r>
              <w:rPr>
                <w:sz w:val="18"/>
              </w:rPr>
              <w:t>D912</w:t>
            </w:r>
          </w:p>
        </w:tc>
        <w:tc>
          <w:tcPr>
            <w:tcW w:w="3120" w:type="pct"/>
          </w:tcPr>
          <w:p w14:paraId="447D072E" w14:textId="77777777" w:rsidR="003D0E6C" w:rsidRDefault="003D0E6C">
            <w:pPr>
              <w:widowControl/>
              <w:wordWrap w:val="0"/>
              <w:spacing w:line="240" w:lineRule="auto"/>
              <w:jc w:val="center"/>
              <w:rPr>
                <w:sz w:val="18"/>
              </w:rPr>
            </w:pPr>
          </w:p>
        </w:tc>
        <w:tc>
          <w:tcPr>
            <w:tcW w:w="1069" w:type="pct"/>
          </w:tcPr>
          <w:p w14:paraId="1AAF7F9E" w14:textId="77777777" w:rsidR="003D0E6C" w:rsidRDefault="003D0E6C">
            <w:pPr>
              <w:widowControl/>
              <w:wordWrap w:val="0"/>
              <w:spacing w:line="240" w:lineRule="auto"/>
              <w:jc w:val="center"/>
              <w:rPr>
                <w:sz w:val="18"/>
              </w:rPr>
            </w:pPr>
          </w:p>
        </w:tc>
      </w:tr>
      <w:tr w:rsidR="003D0E6C" w14:paraId="3150B0EB" w14:textId="77777777">
        <w:trPr>
          <w:trHeight w:val="345"/>
        </w:trPr>
        <w:tc>
          <w:tcPr>
            <w:tcW w:w="352" w:type="pct"/>
          </w:tcPr>
          <w:p w14:paraId="6CE6A7A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7BBE320" w14:textId="77777777" w:rsidR="003D0E6C" w:rsidRDefault="00000000">
            <w:pPr>
              <w:widowControl/>
              <w:wordWrap w:val="0"/>
              <w:spacing w:line="240" w:lineRule="auto"/>
              <w:jc w:val="center"/>
              <w:rPr>
                <w:sz w:val="18"/>
              </w:rPr>
            </w:pPr>
            <w:r>
              <w:rPr>
                <w:sz w:val="18"/>
              </w:rPr>
              <w:t>D913</w:t>
            </w:r>
          </w:p>
        </w:tc>
        <w:tc>
          <w:tcPr>
            <w:tcW w:w="3120" w:type="pct"/>
          </w:tcPr>
          <w:p w14:paraId="6E1D9EC3" w14:textId="77777777" w:rsidR="003D0E6C" w:rsidRDefault="003D0E6C">
            <w:pPr>
              <w:widowControl/>
              <w:wordWrap w:val="0"/>
              <w:spacing w:line="240" w:lineRule="auto"/>
              <w:jc w:val="center"/>
              <w:rPr>
                <w:sz w:val="18"/>
              </w:rPr>
            </w:pPr>
          </w:p>
        </w:tc>
        <w:tc>
          <w:tcPr>
            <w:tcW w:w="1069" w:type="pct"/>
          </w:tcPr>
          <w:p w14:paraId="047F8128" w14:textId="77777777" w:rsidR="003D0E6C" w:rsidRDefault="003D0E6C">
            <w:pPr>
              <w:widowControl/>
              <w:wordWrap w:val="0"/>
              <w:spacing w:line="240" w:lineRule="auto"/>
              <w:jc w:val="center"/>
              <w:rPr>
                <w:sz w:val="18"/>
              </w:rPr>
            </w:pPr>
          </w:p>
        </w:tc>
      </w:tr>
      <w:tr w:rsidR="003D0E6C" w14:paraId="2389DCE1" w14:textId="77777777">
        <w:trPr>
          <w:trHeight w:val="345"/>
        </w:trPr>
        <w:tc>
          <w:tcPr>
            <w:tcW w:w="352" w:type="pct"/>
          </w:tcPr>
          <w:p w14:paraId="024417C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951604D" w14:textId="77777777" w:rsidR="003D0E6C" w:rsidRDefault="00000000">
            <w:pPr>
              <w:widowControl/>
              <w:wordWrap w:val="0"/>
              <w:spacing w:line="240" w:lineRule="auto"/>
              <w:jc w:val="center"/>
              <w:rPr>
                <w:sz w:val="18"/>
              </w:rPr>
            </w:pPr>
            <w:r>
              <w:rPr>
                <w:sz w:val="18"/>
              </w:rPr>
              <w:t>D914</w:t>
            </w:r>
          </w:p>
        </w:tc>
        <w:tc>
          <w:tcPr>
            <w:tcW w:w="3120" w:type="pct"/>
          </w:tcPr>
          <w:p w14:paraId="13CBCB48" w14:textId="77777777" w:rsidR="003D0E6C" w:rsidRDefault="003D0E6C">
            <w:pPr>
              <w:widowControl/>
              <w:wordWrap w:val="0"/>
              <w:spacing w:line="240" w:lineRule="auto"/>
              <w:jc w:val="center"/>
              <w:rPr>
                <w:sz w:val="18"/>
              </w:rPr>
            </w:pPr>
          </w:p>
        </w:tc>
        <w:tc>
          <w:tcPr>
            <w:tcW w:w="1069" w:type="pct"/>
          </w:tcPr>
          <w:p w14:paraId="0649F1A1" w14:textId="77777777" w:rsidR="003D0E6C" w:rsidRDefault="003D0E6C">
            <w:pPr>
              <w:widowControl/>
              <w:wordWrap w:val="0"/>
              <w:spacing w:line="240" w:lineRule="auto"/>
              <w:jc w:val="center"/>
              <w:rPr>
                <w:sz w:val="18"/>
              </w:rPr>
            </w:pPr>
          </w:p>
        </w:tc>
      </w:tr>
      <w:tr w:rsidR="003D0E6C" w14:paraId="7DA3F372" w14:textId="77777777">
        <w:trPr>
          <w:trHeight w:val="345"/>
        </w:trPr>
        <w:tc>
          <w:tcPr>
            <w:tcW w:w="352" w:type="pct"/>
          </w:tcPr>
          <w:p w14:paraId="4E353B6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340088" w14:textId="77777777" w:rsidR="003D0E6C" w:rsidRDefault="00000000">
            <w:pPr>
              <w:widowControl/>
              <w:wordWrap w:val="0"/>
              <w:spacing w:line="240" w:lineRule="auto"/>
              <w:jc w:val="center"/>
              <w:rPr>
                <w:sz w:val="18"/>
              </w:rPr>
            </w:pPr>
            <w:r>
              <w:rPr>
                <w:sz w:val="18"/>
              </w:rPr>
              <w:t>D915</w:t>
            </w:r>
          </w:p>
        </w:tc>
        <w:tc>
          <w:tcPr>
            <w:tcW w:w="3120" w:type="pct"/>
          </w:tcPr>
          <w:p w14:paraId="3544B212" w14:textId="77777777" w:rsidR="003D0E6C" w:rsidRDefault="003D0E6C">
            <w:pPr>
              <w:widowControl/>
              <w:wordWrap w:val="0"/>
              <w:spacing w:line="240" w:lineRule="auto"/>
              <w:jc w:val="center"/>
              <w:rPr>
                <w:sz w:val="18"/>
              </w:rPr>
            </w:pPr>
          </w:p>
        </w:tc>
        <w:tc>
          <w:tcPr>
            <w:tcW w:w="1069" w:type="pct"/>
          </w:tcPr>
          <w:p w14:paraId="7E5A3943" w14:textId="77777777" w:rsidR="003D0E6C" w:rsidRDefault="003D0E6C">
            <w:pPr>
              <w:widowControl/>
              <w:wordWrap w:val="0"/>
              <w:spacing w:line="240" w:lineRule="auto"/>
              <w:jc w:val="center"/>
              <w:rPr>
                <w:sz w:val="18"/>
              </w:rPr>
            </w:pPr>
          </w:p>
        </w:tc>
      </w:tr>
      <w:tr w:rsidR="003D0E6C" w14:paraId="7C79AD71" w14:textId="77777777">
        <w:trPr>
          <w:trHeight w:val="345"/>
        </w:trPr>
        <w:tc>
          <w:tcPr>
            <w:tcW w:w="352" w:type="pct"/>
          </w:tcPr>
          <w:p w14:paraId="64DE0FE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614CBBD" w14:textId="77777777" w:rsidR="003D0E6C" w:rsidRDefault="00000000">
            <w:pPr>
              <w:widowControl/>
              <w:wordWrap w:val="0"/>
              <w:spacing w:line="240" w:lineRule="auto"/>
              <w:jc w:val="center"/>
              <w:rPr>
                <w:sz w:val="18"/>
              </w:rPr>
            </w:pPr>
            <w:r>
              <w:rPr>
                <w:sz w:val="18"/>
              </w:rPr>
              <w:t>D916</w:t>
            </w:r>
          </w:p>
        </w:tc>
        <w:tc>
          <w:tcPr>
            <w:tcW w:w="3120" w:type="pct"/>
          </w:tcPr>
          <w:p w14:paraId="7E456DFE" w14:textId="77777777" w:rsidR="003D0E6C" w:rsidRDefault="003D0E6C">
            <w:pPr>
              <w:widowControl/>
              <w:wordWrap w:val="0"/>
              <w:spacing w:line="240" w:lineRule="auto"/>
              <w:jc w:val="center"/>
              <w:rPr>
                <w:sz w:val="18"/>
              </w:rPr>
            </w:pPr>
          </w:p>
        </w:tc>
        <w:tc>
          <w:tcPr>
            <w:tcW w:w="1069" w:type="pct"/>
          </w:tcPr>
          <w:p w14:paraId="1774E732" w14:textId="77777777" w:rsidR="003D0E6C" w:rsidRDefault="003D0E6C">
            <w:pPr>
              <w:widowControl/>
              <w:wordWrap w:val="0"/>
              <w:spacing w:line="240" w:lineRule="auto"/>
              <w:jc w:val="center"/>
              <w:rPr>
                <w:sz w:val="18"/>
              </w:rPr>
            </w:pPr>
          </w:p>
        </w:tc>
      </w:tr>
      <w:tr w:rsidR="003D0E6C" w14:paraId="6A44F8BC" w14:textId="77777777">
        <w:trPr>
          <w:trHeight w:val="345"/>
        </w:trPr>
        <w:tc>
          <w:tcPr>
            <w:tcW w:w="352" w:type="pct"/>
          </w:tcPr>
          <w:p w14:paraId="6635166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DA91B34" w14:textId="77777777" w:rsidR="003D0E6C" w:rsidRDefault="00000000">
            <w:pPr>
              <w:widowControl/>
              <w:wordWrap w:val="0"/>
              <w:spacing w:line="240" w:lineRule="auto"/>
              <w:jc w:val="center"/>
              <w:rPr>
                <w:sz w:val="18"/>
              </w:rPr>
            </w:pPr>
            <w:r>
              <w:rPr>
                <w:sz w:val="18"/>
              </w:rPr>
              <w:t>D917</w:t>
            </w:r>
          </w:p>
        </w:tc>
        <w:tc>
          <w:tcPr>
            <w:tcW w:w="3120" w:type="pct"/>
          </w:tcPr>
          <w:p w14:paraId="10813C32" w14:textId="77777777" w:rsidR="003D0E6C" w:rsidRDefault="003D0E6C">
            <w:pPr>
              <w:widowControl/>
              <w:wordWrap w:val="0"/>
              <w:spacing w:line="240" w:lineRule="auto"/>
              <w:jc w:val="center"/>
              <w:rPr>
                <w:sz w:val="18"/>
              </w:rPr>
            </w:pPr>
          </w:p>
        </w:tc>
        <w:tc>
          <w:tcPr>
            <w:tcW w:w="1069" w:type="pct"/>
          </w:tcPr>
          <w:p w14:paraId="2BD521C3" w14:textId="77777777" w:rsidR="003D0E6C" w:rsidRDefault="003D0E6C">
            <w:pPr>
              <w:widowControl/>
              <w:wordWrap w:val="0"/>
              <w:spacing w:line="240" w:lineRule="auto"/>
              <w:jc w:val="center"/>
              <w:rPr>
                <w:sz w:val="18"/>
              </w:rPr>
            </w:pPr>
          </w:p>
        </w:tc>
      </w:tr>
      <w:tr w:rsidR="003D0E6C" w14:paraId="144599A8" w14:textId="77777777">
        <w:trPr>
          <w:trHeight w:val="345"/>
        </w:trPr>
        <w:tc>
          <w:tcPr>
            <w:tcW w:w="352" w:type="pct"/>
          </w:tcPr>
          <w:p w14:paraId="3728FF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AD91974" w14:textId="77777777" w:rsidR="003D0E6C" w:rsidRDefault="00000000">
            <w:pPr>
              <w:widowControl/>
              <w:wordWrap w:val="0"/>
              <w:spacing w:line="240" w:lineRule="auto"/>
              <w:jc w:val="center"/>
              <w:rPr>
                <w:sz w:val="18"/>
              </w:rPr>
            </w:pPr>
            <w:r>
              <w:rPr>
                <w:sz w:val="18"/>
              </w:rPr>
              <w:t>D918</w:t>
            </w:r>
          </w:p>
        </w:tc>
        <w:tc>
          <w:tcPr>
            <w:tcW w:w="3120" w:type="pct"/>
          </w:tcPr>
          <w:p w14:paraId="1CE98A5B" w14:textId="77777777" w:rsidR="003D0E6C" w:rsidRDefault="003D0E6C">
            <w:pPr>
              <w:widowControl/>
              <w:wordWrap w:val="0"/>
              <w:spacing w:line="240" w:lineRule="auto"/>
              <w:jc w:val="center"/>
              <w:rPr>
                <w:sz w:val="18"/>
              </w:rPr>
            </w:pPr>
          </w:p>
        </w:tc>
        <w:tc>
          <w:tcPr>
            <w:tcW w:w="1069" w:type="pct"/>
          </w:tcPr>
          <w:p w14:paraId="0C35127A" w14:textId="77777777" w:rsidR="003D0E6C" w:rsidRDefault="003D0E6C">
            <w:pPr>
              <w:widowControl/>
              <w:wordWrap w:val="0"/>
              <w:spacing w:line="240" w:lineRule="auto"/>
              <w:jc w:val="center"/>
              <w:rPr>
                <w:sz w:val="18"/>
              </w:rPr>
            </w:pPr>
          </w:p>
        </w:tc>
      </w:tr>
      <w:tr w:rsidR="003D0E6C" w14:paraId="053398E2" w14:textId="77777777">
        <w:trPr>
          <w:trHeight w:val="345"/>
        </w:trPr>
        <w:tc>
          <w:tcPr>
            <w:tcW w:w="352" w:type="pct"/>
          </w:tcPr>
          <w:p w14:paraId="2BB9504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F4AB898" w14:textId="77777777" w:rsidR="003D0E6C" w:rsidRDefault="00000000">
            <w:pPr>
              <w:widowControl/>
              <w:wordWrap w:val="0"/>
              <w:spacing w:line="240" w:lineRule="auto"/>
              <w:jc w:val="center"/>
              <w:rPr>
                <w:sz w:val="18"/>
              </w:rPr>
            </w:pPr>
            <w:r>
              <w:rPr>
                <w:sz w:val="18"/>
              </w:rPr>
              <w:t>D919</w:t>
            </w:r>
          </w:p>
        </w:tc>
        <w:tc>
          <w:tcPr>
            <w:tcW w:w="3120" w:type="pct"/>
          </w:tcPr>
          <w:p w14:paraId="1260CBB9" w14:textId="77777777" w:rsidR="003D0E6C" w:rsidRDefault="003D0E6C">
            <w:pPr>
              <w:widowControl/>
              <w:wordWrap w:val="0"/>
              <w:spacing w:line="240" w:lineRule="auto"/>
              <w:jc w:val="center"/>
              <w:rPr>
                <w:sz w:val="18"/>
              </w:rPr>
            </w:pPr>
          </w:p>
        </w:tc>
        <w:tc>
          <w:tcPr>
            <w:tcW w:w="1069" w:type="pct"/>
          </w:tcPr>
          <w:p w14:paraId="0E1A1875" w14:textId="77777777" w:rsidR="003D0E6C" w:rsidRDefault="003D0E6C">
            <w:pPr>
              <w:widowControl/>
              <w:wordWrap w:val="0"/>
              <w:spacing w:line="240" w:lineRule="auto"/>
              <w:jc w:val="center"/>
              <w:rPr>
                <w:sz w:val="18"/>
              </w:rPr>
            </w:pPr>
          </w:p>
        </w:tc>
      </w:tr>
      <w:tr w:rsidR="003D0E6C" w14:paraId="461F6ED1" w14:textId="77777777">
        <w:trPr>
          <w:trHeight w:val="345"/>
        </w:trPr>
        <w:tc>
          <w:tcPr>
            <w:tcW w:w="352" w:type="pct"/>
          </w:tcPr>
          <w:p w14:paraId="461CFF7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181439B" w14:textId="77777777" w:rsidR="003D0E6C" w:rsidRDefault="00000000">
            <w:pPr>
              <w:widowControl/>
              <w:wordWrap w:val="0"/>
              <w:spacing w:line="240" w:lineRule="auto"/>
              <w:jc w:val="center"/>
              <w:rPr>
                <w:sz w:val="18"/>
              </w:rPr>
            </w:pPr>
            <w:r>
              <w:rPr>
                <w:sz w:val="18"/>
              </w:rPr>
              <w:t>D920</w:t>
            </w:r>
          </w:p>
        </w:tc>
        <w:tc>
          <w:tcPr>
            <w:tcW w:w="3120" w:type="pct"/>
          </w:tcPr>
          <w:p w14:paraId="3025C165" w14:textId="77777777" w:rsidR="003D0E6C" w:rsidRDefault="003D0E6C">
            <w:pPr>
              <w:widowControl/>
              <w:wordWrap w:val="0"/>
              <w:spacing w:line="240" w:lineRule="auto"/>
              <w:jc w:val="center"/>
              <w:rPr>
                <w:sz w:val="18"/>
              </w:rPr>
            </w:pPr>
          </w:p>
        </w:tc>
        <w:tc>
          <w:tcPr>
            <w:tcW w:w="1069" w:type="pct"/>
          </w:tcPr>
          <w:p w14:paraId="433BDBAC" w14:textId="77777777" w:rsidR="003D0E6C" w:rsidRDefault="003D0E6C">
            <w:pPr>
              <w:widowControl/>
              <w:wordWrap w:val="0"/>
              <w:spacing w:line="240" w:lineRule="auto"/>
              <w:jc w:val="center"/>
              <w:rPr>
                <w:sz w:val="18"/>
              </w:rPr>
            </w:pPr>
          </w:p>
        </w:tc>
      </w:tr>
      <w:tr w:rsidR="003D0E6C" w14:paraId="25260923" w14:textId="77777777">
        <w:trPr>
          <w:trHeight w:val="345"/>
        </w:trPr>
        <w:tc>
          <w:tcPr>
            <w:tcW w:w="352" w:type="pct"/>
          </w:tcPr>
          <w:p w14:paraId="57E7A7E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D21E5DE" w14:textId="77777777" w:rsidR="003D0E6C" w:rsidRDefault="00000000">
            <w:pPr>
              <w:widowControl/>
              <w:wordWrap w:val="0"/>
              <w:spacing w:line="240" w:lineRule="auto"/>
              <w:jc w:val="center"/>
              <w:rPr>
                <w:sz w:val="18"/>
              </w:rPr>
            </w:pPr>
            <w:r>
              <w:rPr>
                <w:sz w:val="18"/>
              </w:rPr>
              <w:t>D921</w:t>
            </w:r>
          </w:p>
        </w:tc>
        <w:tc>
          <w:tcPr>
            <w:tcW w:w="3120" w:type="pct"/>
          </w:tcPr>
          <w:p w14:paraId="57D3E686" w14:textId="77777777" w:rsidR="003D0E6C" w:rsidRDefault="003D0E6C">
            <w:pPr>
              <w:widowControl/>
              <w:wordWrap w:val="0"/>
              <w:spacing w:line="240" w:lineRule="auto"/>
              <w:jc w:val="center"/>
              <w:rPr>
                <w:sz w:val="18"/>
              </w:rPr>
            </w:pPr>
          </w:p>
        </w:tc>
        <w:tc>
          <w:tcPr>
            <w:tcW w:w="1069" w:type="pct"/>
          </w:tcPr>
          <w:p w14:paraId="23F61D61" w14:textId="77777777" w:rsidR="003D0E6C" w:rsidRDefault="003D0E6C">
            <w:pPr>
              <w:widowControl/>
              <w:wordWrap w:val="0"/>
              <w:spacing w:line="240" w:lineRule="auto"/>
              <w:jc w:val="center"/>
              <w:rPr>
                <w:sz w:val="18"/>
              </w:rPr>
            </w:pPr>
          </w:p>
        </w:tc>
      </w:tr>
      <w:tr w:rsidR="003D0E6C" w14:paraId="2A7ED9E8" w14:textId="77777777">
        <w:trPr>
          <w:trHeight w:val="345"/>
        </w:trPr>
        <w:tc>
          <w:tcPr>
            <w:tcW w:w="352" w:type="pct"/>
          </w:tcPr>
          <w:p w14:paraId="0BA37EE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A48A5C3" w14:textId="77777777" w:rsidR="003D0E6C" w:rsidRDefault="00000000">
            <w:pPr>
              <w:widowControl/>
              <w:wordWrap w:val="0"/>
              <w:spacing w:line="240" w:lineRule="auto"/>
              <w:jc w:val="center"/>
              <w:rPr>
                <w:sz w:val="18"/>
              </w:rPr>
            </w:pPr>
            <w:r>
              <w:rPr>
                <w:sz w:val="18"/>
              </w:rPr>
              <w:t>D922</w:t>
            </w:r>
          </w:p>
        </w:tc>
        <w:tc>
          <w:tcPr>
            <w:tcW w:w="3120" w:type="pct"/>
          </w:tcPr>
          <w:p w14:paraId="53CC3295" w14:textId="77777777" w:rsidR="003D0E6C" w:rsidRDefault="003D0E6C">
            <w:pPr>
              <w:widowControl/>
              <w:wordWrap w:val="0"/>
              <w:spacing w:line="240" w:lineRule="auto"/>
              <w:jc w:val="center"/>
              <w:rPr>
                <w:sz w:val="18"/>
              </w:rPr>
            </w:pPr>
          </w:p>
        </w:tc>
        <w:tc>
          <w:tcPr>
            <w:tcW w:w="1069" w:type="pct"/>
          </w:tcPr>
          <w:p w14:paraId="4672A10A" w14:textId="77777777" w:rsidR="003D0E6C" w:rsidRDefault="003D0E6C">
            <w:pPr>
              <w:widowControl/>
              <w:wordWrap w:val="0"/>
              <w:spacing w:line="240" w:lineRule="auto"/>
              <w:jc w:val="center"/>
              <w:rPr>
                <w:sz w:val="18"/>
              </w:rPr>
            </w:pPr>
          </w:p>
        </w:tc>
      </w:tr>
      <w:tr w:rsidR="003D0E6C" w14:paraId="3F2EC7C4" w14:textId="77777777">
        <w:trPr>
          <w:trHeight w:val="345"/>
        </w:trPr>
        <w:tc>
          <w:tcPr>
            <w:tcW w:w="352" w:type="pct"/>
          </w:tcPr>
          <w:p w14:paraId="0BC3CF8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1FC1C2B" w14:textId="77777777" w:rsidR="003D0E6C" w:rsidRDefault="00000000">
            <w:pPr>
              <w:widowControl/>
              <w:wordWrap w:val="0"/>
              <w:spacing w:line="240" w:lineRule="auto"/>
              <w:jc w:val="center"/>
              <w:rPr>
                <w:sz w:val="18"/>
              </w:rPr>
            </w:pPr>
            <w:r>
              <w:rPr>
                <w:sz w:val="18"/>
              </w:rPr>
              <w:t>D923</w:t>
            </w:r>
          </w:p>
        </w:tc>
        <w:tc>
          <w:tcPr>
            <w:tcW w:w="3120" w:type="pct"/>
          </w:tcPr>
          <w:p w14:paraId="078D1C99" w14:textId="77777777" w:rsidR="003D0E6C" w:rsidRDefault="003D0E6C">
            <w:pPr>
              <w:widowControl/>
              <w:wordWrap w:val="0"/>
              <w:spacing w:line="240" w:lineRule="auto"/>
              <w:jc w:val="center"/>
              <w:rPr>
                <w:sz w:val="18"/>
              </w:rPr>
            </w:pPr>
          </w:p>
        </w:tc>
        <w:tc>
          <w:tcPr>
            <w:tcW w:w="1069" w:type="pct"/>
          </w:tcPr>
          <w:p w14:paraId="52DC62F7" w14:textId="77777777" w:rsidR="003D0E6C" w:rsidRDefault="003D0E6C">
            <w:pPr>
              <w:widowControl/>
              <w:wordWrap w:val="0"/>
              <w:spacing w:line="240" w:lineRule="auto"/>
              <w:jc w:val="center"/>
              <w:rPr>
                <w:sz w:val="18"/>
              </w:rPr>
            </w:pPr>
          </w:p>
        </w:tc>
      </w:tr>
      <w:tr w:rsidR="003D0E6C" w14:paraId="67A88180" w14:textId="77777777">
        <w:trPr>
          <w:trHeight w:val="345"/>
        </w:trPr>
        <w:tc>
          <w:tcPr>
            <w:tcW w:w="352" w:type="pct"/>
          </w:tcPr>
          <w:p w14:paraId="48487E2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01C3C11" w14:textId="77777777" w:rsidR="003D0E6C" w:rsidRDefault="00000000">
            <w:pPr>
              <w:widowControl/>
              <w:wordWrap w:val="0"/>
              <w:spacing w:line="240" w:lineRule="auto"/>
              <w:jc w:val="center"/>
              <w:rPr>
                <w:sz w:val="18"/>
              </w:rPr>
            </w:pPr>
            <w:r>
              <w:rPr>
                <w:sz w:val="18"/>
              </w:rPr>
              <w:t>D924</w:t>
            </w:r>
          </w:p>
        </w:tc>
        <w:tc>
          <w:tcPr>
            <w:tcW w:w="3120" w:type="pct"/>
          </w:tcPr>
          <w:p w14:paraId="293FFD94" w14:textId="77777777" w:rsidR="003D0E6C" w:rsidRDefault="003D0E6C">
            <w:pPr>
              <w:widowControl/>
              <w:wordWrap w:val="0"/>
              <w:spacing w:line="240" w:lineRule="auto"/>
              <w:jc w:val="center"/>
              <w:rPr>
                <w:sz w:val="18"/>
              </w:rPr>
            </w:pPr>
          </w:p>
        </w:tc>
        <w:tc>
          <w:tcPr>
            <w:tcW w:w="1069" w:type="pct"/>
          </w:tcPr>
          <w:p w14:paraId="5FAEA3C6" w14:textId="77777777" w:rsidR="003D0E6C" w:rsidRDefault="003D0E6C">
            <w:pPr>
              <w:widowControl/>
              <w:wordWrap w:val="0"/>
              <w:spacing w:line="240" w:lineRule="auto"/>
              <w:jc w:val="center"/>
              <w:rPr>
                <w:sz w:val="18"/>
              </w:rPr>
            </w:pPr>
          </w:p>
        </w:tc>
      </w:tr>
      <w:tr w:rsidR="003D0E6C" w14:paraId="125C37DB" w14:textId="77777777">
        <w:trPr>
          <w:trHeight w:val="345"/>
        </w:trPr>
        <w:tc>
          <w:tcPr>
            <w:tcW w:w="352" w:type="pct"/>
          </w:tcPr>
          <w:p w14:paraId="1A5AF9A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F27340F" w14:textId="77777777" w:rsidR="003D0E6C" w:rsidRDefault="00000000">
            <w:pPr>
              <w:widowControl/>
              <w:wordWrap w:val="0"/>
              <w:spacing w:line="240" w:lineRule="auto"/>
              <w:jc w:val="center"/>
              <w:rPr>
                <w:sz w:val="18"/>
              </w:rPr>
            </w:pPr>
            <w:r>
              <w:rPr>
                <w:sz w:val="18"/>
              </w:rPr>
              <w:t>D925</w:t>
            </w:r>
          </w:p>
        </w:tc>
        <w:tc>
          <w:tcPr>
            <w:tcW w:w="3120" w:type="pct"/>
          </w:tcPr>
          <w:p w14:paraId="3C182D4E" w14:textId="77777777" w:rsidR="003D0E6C" w:rsidRDefault="003D0E6C">
            <w:pPr>
              <w:widowControl/>
              <w:wordWrap w:val="0"/>
              <w:spacing w:line="240" w:lineRule="auto"/>
              <w:jc w:val="center"/>
              <w:rPr>
                <w:sz w:val="18"/>
              </w:rPr>
            </w:pPr>
          </w:p>
        </w:tc>
        <w:tc>
          <w:tcPr>
            <w:tcW w:w="1069" w:type="pct"/>
          </w:tcPr>
          <w:p w14:paraId="30A1BBE0" w14:textId="77777777" w:rsidR="003D0E6C" w:rsidRDefault="003D0E6C">
            <w:pPr>
              <w:widowControl/>
              <w:wordWrap w:val="0"/>
              <w:spacing w:line="240" w:lineRule="auto"/>
              <w:jc w:val="center"/>
              <w:rPr>
                <w:sz w:val="18"/>
              </w:rPr>
            </w:pPr>
          </w:p>
        </w:tc>
      </w:tr>
      <w:tr w:rsidR="003D0E6C" w14:paraId="062931D1" w14:textId="77777777">
        <w:trPr>
          <w:trHeight w:val="345"/>
        </w:trPr>
        <w:tc>
          <w:tcPr>
            <w:tcW w:w="352" w:type="pct"/>
          </w:tcPr>
          <w:p w14:paraId="0157917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773FC9D" w14:textId="77777777" w:rsidR="003D0E6C" w:rsidRDefault="00000000">
            <w:pPr>
              <w:widowControl/>
              <w:wordWrap w:val="0"/>
              <w:spacing w:line="240" w:lineRule="auto"/>
              <w:jc w:val="center"/>
              <w:rPr>
                <w:sz w:val="18"/>
              </w:rPr>
            </w:pPr>
            <w:r>
              <w:rPr>
                <w:sz w:val="18"/>
              </w:rPr>
              <w:t>D926</w:t>
            </w:r>
          </w:p>
        </w:tc>
        <w:tc>
          <w:tcPr>
            <w:tcW w:w="3120" w:type="pct"/>
          </w:tcPr>
          <w:p w14:paraId="4939E82E" w14:textId="77777777" w:rsidR="003D0E6C" w:rsidRDefault="003D0E6C">
            <w:pPr>
              <w:widowControl/>
              <w:wordWrap w:val="0"/>
              <w:spacing w:line="240" w:lineRule="auto"/>
              <w:jc w:val="center"/>
              <w:rPr>
                <w:sz w:val="18"/>
              </w:rPr>
            </w:pPr>
          </w:p>
        </w:tc>
        <w:tc>
          <w:tcPr>
            <w:tcW w:w="1069" w:type="pct"/>
          </w:tcPr>
          <w:p w14:paraId="197881BD" w14:textId="77777777" w:rsidR="003D0E6C" w:rsidRDefault="003D0E6C">
            <w:pPr>
              <w:widowControl/>
              <w:wordWrap w:val="0"/>
              <w:spacing w:line="240" w:lineRule="auto"/>
              <w:jc w:val="center"/>
              <w:rPr>
                <w:sz w:val="18"/>
              </w:rPr>
            </w:pPr>
          </w:p>
        </w:tc>
      </w:tr>
      <w:tr w:rsidR="003D0E6C" w14:paraId="1C268D38" w14:textId="77777777">
        <w:trPr>
          <w:trHeight w:val="345"/>
        </w:trPr>
        <w:tc>
          <w:tcPr>
            <w:tcW w:w="352" w:type="pct"/>
          </w:tcPr>
          <w:p w14:paraId="04FF218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AB5B066" w14:textId="77777777" w:rsidR="003D0E6C" w:rsidRDefault="00000000">
            <w:pPr>
              <w:widowControl/>
              <w:wordWrap w:val="0"/>
              <w:spacing w:line="240" w:lineRule="auto"/>
              <w:jc w:val="center"/>
              <w:rPr>
                <w:sz w:val="18"/>
              </w:rPr>
            </w:pPr>
            <w:r>
              <w:rPr>
                <w:sz w:val="18"/>
              </w:rPr>
              <w:t>D927</w:t>
            </w:r>
          </w:p>
        </w:tc>
        <w:tc>
          <w:tcPr>
            <w:tcW w:w="3120" w:type="pct"/>
          </w:tcPr>
          <w:p w14:paraId="209E6304" w14:textId="77777777" w:rsidR="003D0E6C" w:rsidRDefault="003D0E6C">
            <w:pPr>
              <w:widowControl/>
              <w:wordWrap w:val="0"/>
              <w:spacing w:line="240" w:lineRule="auto"/>
              <w:jc w:val="center"/>
              <w:rPr>
                <w:sz w:val="18"/>
              </w:rPr>
            </w:pPr>
          </w:p>
        </w:tc>
        <w:tc>
          <w:tcPr>
            <w:tcW w:w="1069" w:type="pct"/>
          </w:tcPr>
          <w:p w14:paraId="4D891971" w14:textId="77777777" w:rsidR="003D0E6C" w:rsidRDefault="003D0E6C">
            <w:pPr>
              <w:widowControl/>
              <w:wordWrap w:val="0"/>
              <w:spacing w:line="240" w:lineRule="auto"/>
              <w:jc w:val="center"/>
              <w:rPr>
                <w:sz w:val="18"/>
              </w:rPr>
            </w:pPr>
          </w:p>
        </w:tc>
      </w:tr>
      <w:tr w:rsidR="003D0E6C" w14:paraId="0C726453" w14:textId="77777777">
        <w:trPr>
          <w:trHeight w:val="345"/>
        </w:trPr>
        <w:tc>
          <w:tcPr>
            <w:tcW w:w="352" w:type="pct"/>
          </w:tcPr>
          <w:p w14:paraId="77218D3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D349C3A" w14:textId="77777777" w:rsidR="003D0E6C" w:rsidRDefault="00000000">
            <w:pPr>
              <w:widowControl/>
              <w:wordWrap w:val="0"/>
              <w:spacing w:line="240" w:lineRule="auto"/>
              <w:jc w:val="center"/>
              <w:rPr>
                <w:sz w:val="18"/>
              </w:rPr>
            </w:pPr>
            <w:r>
              <w:rPr>
                <w:sz w:val="18"/>
              </w:rPr>
              <w:t>D928</w:t>
            </w:r>
          </w:p>
        </w:tc>
        <w:tc>
          <w:tcPr>
            <w:tcW w:w="3120" w:type="pct"/>
          </w:tcPr>
          <w:p w14:paraId="7A97C143" w14:textId="77777777" w:rsidR="003D0E6C" w:rsidRDefault="003D0E6C">
            <w:pPr>
              <w:widowControl/>
              <w:wordWrap w:val="0"/>
              <w:spacing w:line="240" w:lineRule="auto"/>
              <w:jc w:val="center"/>
              <w:rPr>
                <w:sz w:val="18"/>
              </w:rPr>
            </w:pPr>
          </w:p>
        </w:tc>
        <w:tc>
          <w:tcPr>
            <w:tcW w:w="1069" w:type="pct"/>
          </w:tcPr>
          <w:p w14:paraId="68E57B6E" w14:textId="77777777" w:rsidR="003D0E6C" w:rsidRDefault="003D0E6C">
            <w:pPr>
              <w:widowControl/>
              <w:wordWrap w:val="0"/>
              <w:spacing w:line="240" w:lineRule="auto"/>
              <w:jc w:val="center"/>
              <w:rPr>
                <w:sz w:val="18"/>
              </w:rPr>
            </w:pPr>
          </w:p>
        </w:tc>
      </w:tr>
      <w:tr w:rsidR="003D0E6C" w14:paraId="793350AF" w14:textId="77777777">
        <w:trPr>
          <w:trHeight w:val="345"/>
        </w:trPr>
        <w:tc>
          <w:tcPr>
            <w:tcW w:w="352" w:type="pct"/>
          </w:tcPr>
          <w:p w14:paraId="2AE08A3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2442C5" w14:textId="77777777" w:rsidR="003D0E6C" w:rsidRDefault="00000000">
            <w:pPr>
              <w:widowControl/>
              <w:wordWrap w:val="0"/>
              <w:spacing w:line="240" w:lineRule="auto"/>
              <w:jc w:val="center"/>
              <w:rPr>
                <w:sz w:val="18"/>
              </w:rPr>
            </w:pPr>
            <w:r>
              <w:rPr>
                <w:sz w:val="18"/>
              </w:rPr>
              <w:t>D929</w:t>
            </w:r>
          </w:p>
        </w:tc>
        <w:tc>
          <w:tcPr>
            <w:tcW w:w="3120" w:type="pct"/>
          </w:tcPr>
          <w:p w14:paraId="7FDD7AD8" w14:textId="77777777" w:rsidR="003D0E6C" w:rsidRDefault="003D0E6C">
            <w:pPr>
              <w:widowControl/>
              <w:wordWrap w:val="0"/>
              <w:spacing w:line="240" w:lineRule="auto"/>
              <w:jc w:val="center"/>
              <w:rPr>
                <w:sz w:val="18"/>
              </w:rPr>
            </w:pPr>
          </w:p>
        </w:tc>
        <w:tc>
          <w:tcPr>
            <w:tcW w:w="1069" w:type="pct"/>
          </w:tcPr>
          <w:p w14:paraId="41E58189" w14:textId="77777777" w:rsidR="003D0E6C" w:rsidRDefault="003D0E6C">
            <w:pPr>
              <w:widowControl/>
              <w:wordWrap w:val="0"/>
              <w:spacing w:line="240" w:lineRule="auto"/>
              <w:jc w:val="center"/>
              <w:rPr>
                <w:sz w:val="18"/>
              </w:rPr>
            </w:pPr>
          </w:p>
        </w:tc>
      </w:tr>
      <w:tr w:rsidR="003D0E6C" w14:paraId="05BAEA4A" w14:textId="77777777">
        <w:trPr>
          <w:trHeight w:val="345"/>
        </w:trPr>
        <w:tc>
          <w:tcPr>
            <w:tcW w:w="352" w:type="pct"/>
          </w:tcPr>
          <w:p w14:paraId="22883B0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F4C9A36" w14:textId="77777777" w:rsidR="003D0E6C" w:rsidRDefault="00000000">
            <w:pPr>
              <w:widowControl/>
              <w:wordWrap w:val="0"/>
              <w:spacing w:line="240" w:lineRule="auto"/>
              <w:jc w:val="center"/>
              <w:rPr>
                <w:sz w:val="18"/>
              </w:rPr>
            </w:pPr>
            <w:r>
              <w:rPr>
                <w:sz w:val="18"/>
              </w:rPr>
              <w:t>D930</w:t>
            </w:r>
          </w:p>
        </w:tc>
        <w:tc>
          <w:tcPr>
            <w:tcW w:w="3120" w:type="pct"/>
          </w:tcPr>
          <w:p w14:paraId="578B77D8" w14:textId="77777777" w:rsidR="003D0E6C" w:rsidRDefault="003D0E6C">
            <w:pPr>
              <w:widowControl/>
              <w:wordWrap w:val="0"/>
              <w:spacing w:line="240" w:lineRule="auto"/>
              <w:jc w:val="center"/>
              <w:rPr>
                <w:sz w:val="18"/>
              </w:rPr>
            </w:pPr>
          </w:p>
        </w:tc>
        <w:tc>
          <w:tcPr>
            <w:tcW w:w="1069" w:type="pct"/>
          </w:tcPr>
          <w:p w14:paraId="0AEF8C75" w14:textId="77777777" w:rsidR="003D0E6C" w:rsidRDefault="003D0E6C">
            <w:pPr>
              <w:widowControl/>
              <w:wordWrap w:val="0"/>
              <w:spacing w:line="240" w:lineRule="auto"/>
              <w:jc w:val="center"/>
              <w:rPr>
                <w:sz w:val="18"/>
              </w:rPr>
            </w:pPr>
          </w:p>
        </w:tc>
      </w:tr>
      <w:tr w:rsidR="003D0E6C" w14:paraId="04BB608B" w14:textId="77777777">
        <w:trPr>
          <w:trHeight w:val="345"/>
        </w:trPr>
        <w:tc>
          <w:tcPr>
            <w:tcW w:w="352" w:type="pct"/>
          </w:tcPr>
          <w:p w14:paraId="658A91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FEFD8EB" w14:textId="77777777" w:rsidR="003D0E6C" w:rsidRDefault="00000000">
            <w:pPr>
              <w:widowControl/>
              <w:wordWrap w:val="0"/>
              <w:spacing w:line="240" w:lineRule="auto"/>
              <w:jc w:val="center"/>
              <w:rPr>
                <w:sz w:val="18"/>
              </w:rPr>
            </w:pPr>
            <w:r>
              <w:rPr>
                <w:sz w:val="18"/>
              </w:rPr>
              <w:t>D950</w:t>
            </w:r>
          </w:p>
        </w:tc>
        <w:tc>
          <w:tcPr>
            <w:tcW w:w="3120" w:type="pct"/>
          </w:tcPr>
          <w:p w14:paraId="7FAE3477" w14:textId="77777777" w:rsidR="003D0E6C" w:rsidRDefault="003D0E6C">
            <w:pPr>
              <w:widowControl/>
              <w:wordWrap w:val="0"/>
              <w:spacing w:line="240" w:lineRule="auto"/>
              <w:jc w:val="center"/>
              <w:rPr>
                <w:sz w:val="18"/>
              </w:rPr>
            </w:pPr>
          </w:p>
        </w:tc>
        <w:tc>
          <w:tcPr>
            <w:tcW w:w="1069" w:type="pct"/>
          </w:tcPr>
          <w:p w14:paraId="6752CC75" w14:textId="77777777" w:rsidR="003D0E6C" w:rsidRDefault="003D0E6C">
            <w:pPr>
              <w:widowControl/>
              <w:wordWrap w:val="0"/>
              <w:spacing w:line="240" w:lineRule="auto"/>
              <w:jc w:val="center"/>
              <w:rPr>
                <w:sz w:val="18"/>
              </w:rPr>
            </w:pPr>
          </w:p>
        </w:tc>
      </w:tr>
      <w:tr w:rsidR="003D0E6C" w14:paraId="5A4708C9" w14:textId="77777777">
        <w:trPr>
          <w:trHeight w:val="345"/>
        </w:trPr>
        <w:tc>
          <w:tcPr>
            <w:tcW w:w="352" w:type="pct"/>
          </w:tcPr>
          <w:p w14:paraId="2ABF23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1CE9D1E" w14:textId="77777777" w:rsidR="003D0E6C" w:rsidRDefault="00000000">
            <w:pPr>
              <w:widowControl/>
              <w:wordWrap w:val="0"/>
              <w:spacing w:line="240" w:lineRule="auto"/>
              <w:jc w:val="center"/>
              <w:rPr>
                <w:sz w:val="18"/>
              </w:rPr>
            </w:pPr>
            <w:r>
              <w:rPr>
                <w:sz w:val="18"/>
              </w:rPr>
              <w:t>D951</w:t>
            </w:r>
          </w:p>
        </w:tc>
        <w:tc>
          <w:tcPr>
            <w:tcW w:w="3120" w:type="pct"/>
          </w:tcPr>
          <w:p w14:paraId="04CE4D75" w14:textId="77777777" w:rsidR="003D0E6C" w:rsidRDefault="003D0E6C">
            <w:pPr>
              <w:widowControl/>
              <w:wordWrap w:val="0"/>
              <w:spacing w:line="240" w:lineRule="auto"/>
              <w:jc w:val="center"/>
              <w:rPr>
                <w:sz w:val="18"/>
              </w:rPr>
            </w:pPr>
          </w:p>
        </w:tc>
        <w:tc>
          <w:tcPr>
            <w:tcW w:w="1069" w:type="pct"/>
          </w:tcPr>
          <w:p w14:paraId="44072123" w14:textId="77777777" w:rsidR="003D0E6C" w:rsidRDefault="003D0E6C">
            <w:pPr>
              <w:widowControl/>
              <w:wordWrap w:val="0"/>
              <w:spacing w:line="240" w:lineRule="auto"/>
              <w:jc w:val="center"/>
              <w:rPr>
                <w:sz w:val="18"/>
              </w:rPr>
            </w:pPr>
          </w:p>
        </w:tc>
      </w:tr>
      <w:tr w:rsidR="003D0E6C" w14:paraId="7CFEF059" w14:textId="77777777">
        <w:trPr>
          <w:trHeight w:val="345"/>
        </w:trPr>
        <w:tc>
          <w:tcPr>
            <w:tcW w:w="352" w:type="pct"/>
          </w:tcPr>
          <w:p w14:paraId="231CC84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23B3C4F" w14:textId="77777777" w:rsidR="003D0E6C" w:rsidRDefault="00000000">
            <w:pPr>
              <w:widowControl/>
              <w:wordWrap w:val="0"/>
              <w:spacing w:line="240" w:lineRule="auto"/>
              <w:jc w:val="center"/>
              <w:rPr>
                <w:sz w:val="18"/>
              </w:rPr>
            </w:pPr>
            <w:r>
              <w:rPr>
                <w:sz w:val="18"/>
              </w:rPr>
              <w:t>D952</w:t>
            </w:r>
          </w:p>
        </w:tc>
        <w:tc>
          <w:tcPr>
            <w:tcW w:w="3120" w:type="pct"/>
          </w:tcPr>
          <w:p w14:paraId="3C928EBC" w14:textId="77777777" w:rsidR="003D0E6C" w:rsidRDefault="003D0E6C">
            <w:pPr>
              <w:widowControl/>
              <w:wordWrap w:val="0"/>
              <w:spacing w:line="240" w:lineRule="auto"/>
              <w:jc w:val="center"/>
              <w:rPr>
                <w:sz w:val="18"/>
              </w:rPr>
            </w:pPr>
          </w:p>
        </w:tc>
        <w:tc>
          <w:tcPr>
            <w:tcW w:w="1069" w:type="pct"/>
          </w:tcPr>
          <w:p w14:paraId="24F62C35" w14:textId="77777777" w:rsidR="003D0E6C" w:rsidRDefault="003D0E6C">
            <w:pPr>
              <w:widowControl/>
              <w:wordWrap w:val="0"/>
              <w:spacing w:line="240" w:lineRule="auto"/>
              <w:jc w:val="center"/>
              <w:rPr>
                <w:sz w:val="18"/>
              </w:rPr>
            </w:pPr>
          </w:p>
        </w:tc>
      </w:tr>
      <w:tr w:rsidR="003D0E6C" w14:paraId="3E645168" w14:textId="77777777">
        <w:trPr>
          <w:trHeight w:val="345"/>
        </w:trPr>
        <w:tc>
          <w:tcPr>
            <w:tcW w:w="352" w:type="pct"/>
          </w:tcPr>
          <w:p w14:paraId="4F4B9D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2F701D1" w14:textId="77777777" w:rsidR="003D0E6C" w:rsidRDefault="00000000">
            <w:pPr>
              <w:widowControl/>
              <w:wordWrap w:val="0"/>
              <w:spacing w:line="240" w:lineRule="auto"/>
              <w:jc w:val="center"/>
              <w:rPr>
                <w:sz w:val="18"/>
              </w:rPr>
            </w:pPr>
            <w:r>
              <w:rPr>
                <w:sz w:val="18"/>
              </w:rPr>
              <w:t>D953</w:t>
            </w:r>
          </w:p>
        </w:tc>
        <w:tc>
          <w:tcPr>
            <w:tcW w:w="3120" w:type="pct"/>
          </w:tcPr>
          <w:p w14:paraId="3D0C2827" w14:textId="77777777" w:rsidR="003D0E6C" w:rsidRDefault="003D0E6C">
            <w:pPr>
              <w:widowControl/>
              <w:wordWrap w:val="0"/>
              <w:spacing w:line="240" w:lineRule="auto"/>
              <w:jc w:val="center"/>
              <w:rPr>
                <w:sz w:val="18"/>
              </w:rPr>
            </w:pPr>
          </w:p>
        </w:tc>
        <w:tc>
          <w:tcPr>
            <w:tcW w:w="1069" w:type="pct"/>
          </w:tcPr>
          <w:p w14:paraId="18A4B40E" w14:textId="77777777" w:rsidR="003D0E6C" w:rsidRDefault="003D0E6C">
            <w:pPr>
              <w:widowControl/>
              <w:wordWrap w:val="0"/>
              <w:spacing w:line="240" w:lineRule="auto"/>
              <w:jc w:val="center"/>
              <w:rPr>
                <w:sz w:val="18"/>
              </w:rPr>
            </w:pPr>
          </w:p>
        </w:tc>
      </w:tr>
      <w:tr w:rsidR="003D0E6C" w14:paraId="2D350C08" w14:textId="77777777">
        <w:trPr>
          <w:trHeight w:val="345"/>
        </w:trPr>
        <w:tc>
          <w:tcPr>
            <w:tcW w:w="352" w:type="pct"/>
          </w:tcPr>
          <w:p w14:paraId="7428D6D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DC681F1" w14:textId="77777777" w:rsidR="003D0E6C" w:rsidRDefault="00000000">
            <w:pPr>
              <w:widowControl/>
              <w:wordWrap w:val="0"/>
              <w:spacing w:line="240" w:lineRule="auto"/>
              <w:jc w:val="center"/>
              <w:rPr>
                <w:sz w:val="18"/>
              </w:rPr>
            </w:pPr>
            <w:r>
              <w:rPr>
                <w:sz w:val="18"/>
              </w:rPr>
              <w:t>D954</w:t>
            </w:r>
          </w:p>
        </w:tc>
        <w:tc>
          <w:tcPr>
            <w:tcW w:w="3120" w:type="pct"/>
          </w:tcPr>
          <w:p w14:paraId="1E306F7F" w14:textId="77777777" w:rsidR="003D0E6C" w:rsidRDefault="003D0E6C">
            <w:pPr>
              <w:widowControl/>
              <w:wordWrap w:val="0"/>
              <w:spacing w:line="240" w:lineRule="auto"/>
              <w:jc w:val="center"/>
              <w:rPr>
                <w:sz w:val="18"/>
              </w:rPr>
            </w:pPr>
          </w:p>
        </w:tc>
        <w:tc>
          <w:tcPr>
            <w:tcW w:w="1069" w:type="pct"/>
          </w:tcPr>
          <w:p w14:paraId="63DB9CCC" w14:textId="77777777" w:rsidR="003D0E6C" w:rsidRDefault="003D0E6C">
            <w:pPr>
              <w:widowControl/>
              <w:wordWrap w:val="0"/>
              <w:spacing w:line="240" w:lineRule="auto"/>
              <w:jc w:val="center"/>
              <w:rPr>
                <w:sz w:val="18"/>
              </w:rPr>
            </w:pPr>
          </w:p>
        </w:tc>
      </w:tr>
      <w:tr w:rsidR="003D0E6C" w14:paraId="76AD713E" w14:textId="77777777">
        <w:trPr>
          <w:trHeight w:val="345"/>
        </w:trPr>
        <w:tc>
          <w:tcPr>
            <w:tcW w:w="352" w:type="pct"/>
          </w:tcPr>
          <w:p w14:paraId="11557E1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7D20C06" w14:textId="77777777" w:rsidR="003D0E6C" w:rsidRDefault="00000000">
            <w:pPr>
              <w:widowControl/>
              <w:wordWrap w:val="0"/>
              <w:spacing w:line="240" w:lineRule="auto"/>
              <w:jc w:val="center"/>
              <w:rPr>
                <w:sz w:val="18"/>
              </w:rPr>
            </w:pPr>
            <w:r>
              <w:rPr>
                <w:sz w:val="18"/>
              </w:rPr>
              <w:t>D955</w:t>
            </w:r>
          </w:p>
        </w:tc>
        <w:tc>
          <w:tcPr>
            <w:tcW w:w="3120" w:type="pct"/>
          </w:tcPr>
          <w:p w14:paraId="37F0CE96" w14:textId="77777777" w:rsidR="003D0E6C" w:rsidRDefault="003D0E6C">
            <w:pPr>
              <w:widowControl/>
              <w:wordWrap w:val="0"/>
              <w:spacing w:line="240" w:lineRule="auto"/>
              <w:jc w:val="center"/>
              <w:rPr>
                <w:sz w:val="18"/>
              </w:rPr>
            </w:pPr>
          </w:p>
        </w:tc>
        <w:tc>
          <w:tcPr>
            <w:tcW w:w="1069" w:type="pct"/>
          </w:tcPr>
          <w:p w14:paraId="29B862A5" w14:textId="77777777" w:rsidR="003D0E6C" w:rsidRDefault="003D0E6C">
            <w:pPr>
              <w:widowControl/>
              <w:wordWrap w:val="0"/>
              <w:spacing w:line="240" w:lineRule="auto"/>
              <w:jc w:val="center"/>
              <w:rPr>
                <w:sz w:val="18"/>
              </w:rPr>
            </w:pPr>
          </w:p>
        </w:tc>
      </w:tr>
      <w:tr w:rsidR="003D0E6C" w14:paraId="46830089" w14:textId="77777777">
        <w:trPr>
          <w:trHeight w:val="345"/>
        </w:trPr>
        <w:tc>
          <w:tcPr>
            <w:tcW w:w="352" w:type="pct"/>
          </w:tcPr>
          <w:p w14:paraId="23DF684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AFD889" w14:textId="77777777" w:rsidR="003D0E6C" w:rsidRDefault="00000000">
            <w:pPr>
              <w:widowControl/>
              <w:wordWrap w:val="0"/>
              <w:spacing w:line="240" w:lineRule="auto"/>
              <w:jc w:val="center"/>
              <w:rPr>
                <w:sz w:val="18"/>
              </w:rPr>
            </w:pPr>
            <w:r>
              <w:rPr>
                <w:sz w:val="18"/>
              </w:rPr>
              <w:t>D956</w:t>
            </w:r>
          </w:p>
        </w:tc>
        <w:tc>
          <w:tcPr>
            <w:tcW w:w="3120" w:type="pct"/>
          </w:tcPr>
          <w:p w14:paraId="57E1D73A" w14:textId="77777777" w:rsidR="003D0E6C" w:rsidRDefault="003D0E6C">
            <w:pPr>
              <w:widowControl/>
              <w:wordWrap w:val="0"/>
              <w:spacing w:line="240" w:lineRule="auto"/>
              <w:jc w:val="center"/>
              <w:rPr>
                <w:sz w:val="18"/>
              </w:rPr>
            </w:pPr>
          </w:p>
        </w:tc>
        <w:tc>
          <w:tcPr>
            <w:tcW w:w="1069" w:type="pct"/>
          </w:tcPr>
          <w:p w14:paraId="4E6681CA" w14:textId="77777777" w:rsidR="003D0E6C" w:rsidRDefault="003D0E6C">
            <w:pPr>
              <w:widowControl/>
              <w:wordWrap w:val="0"/>
              <w:spacing w:line="240" w:lineRule="auto"/>
              <w:jc w:val="center"/>
              <w:rPr>
                <w:sz w:val="18"/>
              </w:rPr>
            </w:pPr>
          </w:p>
        </w:tc>
      </w:tr>
      <w:tr w:rsidR="003D0E6C" w14:paraId="57977717" w14:textId="77777777">
        <w:trPr>
          <w:trHeight w:val="345"/>
        </w:trPr>
        <w:tc>
          <w:tcPr>
            <w:tcW w:w="352" w:type="pct"/>
          </w:tcPr>
          <w:p w14:paraId="697B72C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FEE2876" w14:textId="77777777" w:rsidR="003D0E6C" w:rsidRDefault="00000000">
            <w:pPr>
              <w:widowControl/>
              <w:wordWrap w:val="0"/>
              <w:spacing w:line="240" w:lineRule="auto"/>
              <w:jc w:val="center"/>
              <w:rPr>
                <w:sz w:val="18"/>
              </w:rPr>
            </w:pPr>
            <w:r>
              <w:rPr>
                <w:sz w:val="18"/>
              </w:rPr>
              <w:t>D957</w:t>
            </w:r>
          </w:p>
        </w:tc>
        <w:tc>
          <w:tcPr>
            <w:tcW w:w="3120" w:type="pct"/>
          </w:tcPr>
          <w:p w14:paraId="54792174" w14:textId="77777777" w:rsidR="003D0E6C" w:rsidRDefault="003D0E6C">
            <w:pPr>
              <w:widowControl/>
              <w:wordWrap w:val="0"/>
              <w:spacing w:line="240" w:lineRule="auto"/>
              <w:jc w:val="center"/>
              <w:rPr>
                <w:sz w:val="18"/>
              </w:rPr>
            </w:pPr>
          </w:p>
        </w:tc>
        <w:tc>
          <w:tcPr>
            <w:tcW w:w="1069" w:type="pct"/>
          </w:tcPr>
          <w:p w14:paraId="11DE3F48" w14:textId="77777777" w:rsidR="003D0E6C" w:rsidRDefault="003D0E6C">
            <w:pPr>
              <w:widowControl/>
              <w:wordWrap w:val="0"/>
              <w:spacing w:line="240" w:lineRule="auto"/>
              <w:jc w:val="center"/>
              <w:rPr>
                <w:sz w:val="18"/>
              </w:rPr>
            </w:pPr>
          </w:p>
        </w:tc>
      </w:tr>
      <w:tr w:rsidR="003D0E6C" w14:paraId="7E91751E" w14:textId="77777777">
        <w:trPr>
          <w:trHeight w:val="345"/>
        </w:trPr>
        <w:tc>
          <w:tcPr>
            <w:tcW w:w="352" w:type="pct"/>
          </w:tcPr>
          <w:p w14:paraId="5092D9E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CBDCE48" w14:textId="77777777" w:rsidR="003D0E6C" w:rsidRDefault="00000000">
            <w:pPr>
              <w:widowControl/>
              <w:wordWrap w:val="0"/>
              <w:spacing w:line="240" w:lineRule="auto"/>
              <w:jc w:val="center"/>
              <w:rPr>
                <w:sz w:val="18"/>
              </w:rPr>
            </w:pPr>
            <w:r>
              <w:rPr>
                <w:sz w:val="18"/>
              </w:rPr>
              <w:t>D958</w:t>
            </w:r>
          </w:p>
        </w:tc>
        <w:tc>
          <w:tcPr>
            <w:tcW w:w="3120" w:type="pct"/>
          </w:tcPr>
          <w:p w14:paraId="49A6791A" w14:textId="77777777" w:rsidR="003D0E6C" w:rsidRDefault="003D0E6C">
            <w:pPr>
              <w:widowControl/>
              <w:wordWrap w:val="0"/>
              <w:spacing w:line="240" w:lineRule="auto"/>
              <w:jc w:val="center"/>
              <w:rPr>
                <w:sz w:val="18"/>
              </w:rPr>
            </w:pPr>
          </w:p>
        </w:tc>
        <w:tc>
          <w:tcPr>
            <w:tcW w:w="1069" w:type="pct"/>
          </w:tcPr>
          <w:p w14:paraId="4F34EBF0" w14:textId="77777777" w:rsidR="003D0E6C" w:rsidRDefault="003D0E6C">
            <w:pPr>
              <w:widowControl/>
              <w:wordWrap w:val="0"/>
              <w:spacing w:line="240" w:lineRule="auto"/>
              <w:jc w:val="center"/>
              <w:rPr>
                <w:sz w:val="18"/>
              </w:rPr>
            </w:pPr>
          </w:p>
        </w:tc>
      </w:tr>
      <w:tr w:rsidR="003D0E6C" w14:paraId="10FB9F27" w14:textId="77777777">
        <w:trPr>
          <w:trHeight w:val="345"/>
        </w:trPr>
        <w:tc>
          <w:tcPr>
            <w:tcW w:w="352" w:type="pct"/>
          </w:tcPr>
          <w:p w14:paraId="02E4C20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CF32490" w14:textId="77777777" w:rsidR="003D0E6C" w:rsidRDefault="00000000">
            <w:pPr>
              <w:widowControl/>
              <w:wordWrap w:val="0"/>
              <w:spacing w:line="240" w:lineRule="auto"/>
              <w:jc w:val="center"/>
              <w:rPr>
                <w:sz w:val="18"/>
              </w:rPr>
            </w:pPr>
            <w:r>
              <w:rPr>
                <w:sz w:val="18"/>
              </w:rPr>
              <w:t>D959</w:t>
            </w:r>
          </w:p>
        </w:tc>
        <w:tc>
          <w:tcPr>
            <w:tcW w:w="3120" w:type="pct"/>
          </w:tcPr>
          <w:p w14:paraId="76A28073" w14:textId="77777777" w:rsidR="003D0E6C" w:rsidRDefault="003D0E6C">
            <w:pPr>
              <w:widowControl/>
              <w:wordWrap w:val="0"/>
              <w:spacing w:line="240" w:lineRule="auto"/>
              <w:jc w:val="center"/>
              <w:rPr>
                <w:sz w:val="18"/>
              </w:rPr>
            </w:pPr>
          </w:p>
        </w:tc>
        <w:tc>
          <w:tcPr>
            <w:tcW w:w="1069" w:type="pct"/>
          </w:tcPr>
          <w:p w14:paraId="05E4D0F8" w14:textId="77777777" w:rsidR="003D0E6C" w:rsidRDefault="003D0E6C">
            <w:pPr>
              <w:widowControl/>
              <w:wordWrap w:val="0"/>
              <w:spacing w:line="240" w:lineRule="auto"/>
              <w:jc w:val="center"/>
              <w:rPr>
                <w:sz w:val="18"/>
              </w:rPr>
            </w:pPr>
          </w:p>
        </w:tc>
      </w:tr>
      <w:tr w:rsidR="003D0E6C" w14:paraId="47C20BE8" w14:textId="77777777">
        <w:trPr>
          <w:trHeight w:val="345"/>
        </w:trPr>
        <w:tc>
          <w:tcPr>
            <w:tcW w:w="352" w:type="pct"/>
          </w:tcPr>
          <w:p w14:paraId="1F35548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BF96942" w14:textId="77777777" w:rsidR="003D0E6C" w:rsidRDefault="00000000">
            <w:pPr>
              <w:widowControl/>
              <w:wordWrap w:val="0"/>
              <w:spacing w:line="240" w:lineRule="auto"/>
              <w:jc w:val="center"/>
              <w:rPr>
                <w:sz w:val="18"/>
              </w:rPr>
            </w:pPr>
            <w:r>
              <w:rPr>
                <w:sz w:val="18"/>
              </w:rPr>
              <w:t>D960</w:t>
            </w:r>
          </w:p>
        </w:tc>
        <w:tc>
          <w:tcPr>
            <w:tcW w:w="3120" w:type="pct"/>
          </w:tcPr>
          <w:p w14:paraId="1BFA465C" w14:textId="77777777" w:rsidR="003D0E6C" w:rsidRDefault="003D0E6C">
            <w:pPr>
              <w:widowControl/>
              <w:wordWrap w:val="0"/>
              <w:spacing w:line="240" w:lineRule="auto"/>
              <w:jc w:val="center"/>
              <w:rPr>
                <w:sz w:val="18"/>
              </w:rPr>
            </w:pPr>
          </w:p>
        </w:tc>
        <w:tc>
          <w:tcPr>
            <w:tcW w:w="1069" w:type="pct"/>
          </w:tcPr>
          <w:p w14:paraId="1AF34F79" w14:textId="77777777" w:rsidR="003D0E6C" w:rsidRDefault="003D0E6C">
            <w:pPr>
              <w:widowControl/>
              <w:wordWrap w:val="0"/>
              <w:spacing w:line="240" w:lineRule="auto"/>
              <w:jc w:val="center"/>
              <w:rPr>
                <w:sz w:val="18"/>
              </w:rPr>
            </w:pPr>
          </w:p>
        </w:tc>
      </w:tr>
      <w:tr w:rsidR="003D0E6C" w14:paraId="34DEB4D3" w14:textId="77777777">
        <w:trPr>
          <w:trHeight w:val="345"/>
        </w:trPr>
        <w:tc>
          <w:tcPr>
            <w:tcW w:w="352" w:type="pct"/>
          </w:tcPr>
          <w:p w14:paraId="0AFA269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9A67ED7" w14:textId="77777777" w:rsidR="003D0E6C" w:rsidRDefault="00000000">
            <w:pPr>
              <w:widowControl/>
              <w:wordWrap w:val="0"/>
              <w:spacing w:line="240" w:lineRule="auto"/>
              <w:jc w:val="center"/>
              <w:rPr>
                <w:sz w:val="18"/>
              </w:rPr>
            </w:pPr>
            <w:r>
              <w:rPr>
                <w:sz w:val="18"/>
              </w:rPr>
              <w:t>D961</w:t>
            </w:r>
          </w:p>
        </w:tc>
        <w:tc>
          <w:tcPr>
            <w:tcW w:w="3120" w:type="pct"/>
          </w:tcPr>
          <w:p w14:paraId="00C310E9" w14:textId="77777777" w:rsidR="003D0E6C" w:rsidRDefault="003D0E6C">
            <w:pPr>
              <w:widowControl/>
              <w:wordWrap w:val="0"/>
              <w:spacing w:line="240" w:lineRule="auto"/>
              <w:jc w:val="center"/>
              <w:rPr>
                <w:sz w:val="18"/>
              </w:rPr>
            </w:pPr>
          </w:p>
        </w:tc>
        <w:tc>
          <w:tcPr>
            <w:tcW w:w="1069" w:type="pct"/>
          </w:tcPr>
          <w:p w14:paraId="52CDD5AC" w14:textId="77777777" w:rsidR="003D0E6C" w:rsidRDefault="003D0E6C">
            <w:pPr>
              <w:widowControl/>
              <w:wordWrap w:val="0"/>
              <w:spacing w:line="240" w:lineRule="auto"/>
              <w:jc w:val="center"/>
              <w:rPr>
                <w:sz w:val="18"/>
              </w:rPr>
            </w:pPr>
          </w:p>
        </w:tc>
      </w:tr>
      <w:tr w:rsidR="003D0E6C" w14:paraId="32FC48AB" w14:textId="77777777">
        <w:trPr>
          <w:trHeight w:val="345"/>
        </w:trPr>
        <w:tc>
          <w:tcPr>
            <w:tcW w:w="352" w:type="pct"/>
          </w:tcPr>
          <w:p w14:paraId="7E9F2E5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BC23A8A" w14:textId="77777777" w:rsidR="003D0E6C" w:rsidRDefault="00000000">
            <w:pPr>
              <w:widowControl/>
              <w:wordWrap w:val="0"/>
              <w:spacing w:line="240" w:lineRule="auto"/>
              <w:jc w:val="center"/>
              <w:rPr>
                <w:sz w:val="18"/>
              </w:rPr>
            </w:pPr>
            <w:r>
              <w:rPr>
                <w:sz w:val="18"/>
              </w:rPr>
              <w:t>D962</w:t>
            </w:r>
          </w:p>
        </w:tc>
        <w:tc>
          <w:tcPr>
            <w:tcW w:w="3120" w:type="pct"/>
          </w:tcPr>
          <w:p w14:paraId="1AE7383E" w14:textId="77777777" w:rsidR="003D0E6C" w:rsidRDefault="003D0E6C">
            <w:pPr>
              <w:widowControl/>
              <w:wordWrap w:val="0"/>
              <w:spacing w:line="240" w:lineRule="auto"/>
              <w:jc w:val="center"/>
              <w:rPr>
                <w:sz w:val="18"/>
              </w:rPr>
            </w:pPr>
          </w:p>
        </w:tc>
        <w:tc>
          <w:tcPr>
            <w:tcW w:w="1069" w:type="pct"/>
          </w:tcPr>
          <w:p w14:paraId="26800521" w14:textId="77777777" w:rsidR="003D0E6C" w:rsidRDefault="003D0E6C">
            <w:pPr>
              <w:widowControl/>
              <w:wordWrap w:val="0"/>
              <w:spacing w:line="240" w:lineRule="auto"/>
              <w:jc w:val="center"/>
              <w:rPr>
                <w:sz w:val="18"/>
              </w:rPr>
            </w:pPr>
          </w:p>
        </w:tc>
      </w:tr>
      <w:tr w:rsidR="003D0E6C" w14:paraId="0C11A7D6" w14:textId="77777777">
        <w:trPr>
          <w:trHeight w:val="345"/>
        </w:trPr>
        <w:tc>
          <w:tcPr>
            <w:tcW w:w="352" w:type="pct"/>
          </w:tcPr>
          <w:p w14:paraId="188C1FF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2B2F4BC" w14:textId="77777777" w:rsidR="003D0E6C" w:rsidRDefault="00000000">
            <w:pPr>
              <w:widowControl/>
              <w:wordWrap w:val="0"/>
              <w:spacing w:line="240" w:lineRule="auto"/>
              <w:jc w:val="center"/>
              <w:rPr>
                <w:sz w:val="18"/>
              </w:rPr>
            </w:pPr>
            <w:r>
              <w:rPr>
                <w:sz w:val="18"/>
              </w:rPr>
              <w:t>D963</w:t>
            </w:r>
          </w:p>
        </w:tc>
        <w:tc>
          <w:tcPr>
            <w:tcW w:w="3120" w:type="pct"/>
          </w:tcPr>
          <w:p w14:paraId="053DE909" w14:textId="77777777" w:rsidR="003D0E6C" w:rsidRDefault="003D0E6C">
            <w:pPr>
              <w:widowControl/>
              <w:wordWrap w:val="0"/>
              <w:spacing w:line="240" w:lineRule="auto"/>
              <w:jc w:val="center"/>
              <w:rPr>
                <w:sz w:val="18"/>
              </w:rPr>
            </w:pPr>
          </w:p>
        </w:tc>
        <w:tc>
          <w:tcPr>
            <w:tcW w:w="1069" w:type="pct"/>
          </w:tcPr>
          <w:p w14:paraId="554E7BCF" w14:textId="77777777" w:rsidR="003D0E6C" w:rsidRDefault="003D0E6C">
            <w:pPr>
              <w:widowControl/>
              <w:wordWrap w:val="0"/>
              <w:spacing w:line="240" w:lineRule="auto"/>
              <w:jc w:val="center"/>
              <w:rPr>
                <w:sz w:val="18"/>
              </w:rPr>
            </w:pPr>
          </w:p>
        </w:tc>
      </w:tr>
      <w:tr w:rsidR="003D0E6C" w14:paraId="1CF814E7" w14:textId="77777777">
        <w:trPr>
          <w:trHeight w:val="345"/>
        </w:trPr>
        <w:tc>
          <w:tcPr>
            <w:tcW w:w="352" w:type="pct"/>
          </w:tcPr>
          <w:p w14:paraId="27F32BD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6E61726" w14:textId="77777777" w:rsidR="003D0E6C" w:rsidRDefault="00000000">
            <w:pPr>
              <w:widowControl/>
              <w:wordWrap w:val="0"/>
              <w:spacing w:line="240" w:lineRule="auto"/>
              <w:jc w:val="center"/>
              <w:rPr>
                <w:sz w:val="18"/>
              </w:rPr>
            </w:pPr>
            <w:r>
              <w:rPr>
                <w:sz w:val="18"/>
              </w:rPr>
              <w:t>D964</w:t>
            </w:r>
          </w:p>
        </w:tc>
        <w:tc>
          <w:tcPr>
            <w:tcW w:w="3120" w:type="pct"/>
          </w:tcPr>
          <w:p w14:paraId="3B9D0F94" w14:textId="77777777" w:rsidR="003D0E6C" w:rsidRDefault="003D0E6C">
            <w:pPr>
              <w:widowControl/>
              <w:wordWrap w:val="0"/>
              <w:spacing w:line="240" w:lineRule="auto"/>
              <w:jc w:val="center"/>
              <w:rPr>
                <w:sz w:val="18"/>
              </w:rPr>
            </w:pPr>
          </w:p>
        </w:tc>
        <w:tc>
          <w:tcPr>
            <w:tcW w:w="1069" w:type="pct"/>
          </w:tcPr>
          <w:p w14:paraId="3629025D" w14:textId="77777777" w:rsidR="003D0E6C" w:rsidRDefault="003D0E6C">
            <w:pPr>
              <w:widowControl/>
              <w:wordWrap w:val="0"/>
              <w:spacing w:line="240" w:lineRule="auto"/>
              <w:jc w:val="center"/>
              <w:rPr>
                <w:sz w:val="18"/>
              </w:rPr>
            </w:pPr>
          </w:p>
        </w:tc>
      </w:tr>
      <w:tr w:rsidR="003D0E6C" w14:paraId="50993952" w14:textId="77777777">
        <w:trPr>
          <w:trHeight w:val="345"/>
        </w:trPr>
        <w:tc>
          <w:tcPr>
            <w:tcW w:w="352" w:type="pct"/>
          </w:tcPr>
          <w:p w14:paraId="715B06E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C245595" w14:textId="77777777" w:rsidR="003D0E6C" w:rsidRDefault="00000000">
            <w:pPr>
              <w:widowControl/>
              <w:wordWrap w:val="0"/>
              <w:spacing w:line="240" w:lineRule="auto"/>
              <w:jc w:val="center"/>
              <w:rPr>
                <w:sz w:val="18"/>
              </w:rPr>
            </w:pPr>
            <w:r>
              <w:rPr>
                <w:sz w:val="18"/>
              </w:rPr>
              <w:t>D965</w:t>
            </w:r>
          </w:p>
        </w:tc>
        <w:tc>
          <w:tcPr>
            <w:tcW w:w="3120" w:type="pct"/>
          </w:tcPr>
          <w:p w14:paraId="0B0B123B" w14:textId="77777777" w:rsidR="003D0E6C" w:rsidRDefault="003D0E6C">
            <w:pPr>
              <w:widowControl/>
              <w:wordWrap w:val="0"/>
              <w:spacing w:line="240" w:lineRule="auto"/>
              <w:jc w:val="center"/>
              <w:rPr>
                <w:sz w:val="18"/>
              </w:rPr>
            </w:pPr>
          </w:p>
        </w:tc>
        <w:tc>
          <w:tcPr>
            <w:tcW w:w="1069" w:type="pct"/>
          </w:tcPr>
          <w:p w14:paraId="0EACBC1D" w14:textId="77777777" w:rsidR="003D0E6C" w:rsidRDefault="003D0E6C">
            <w:pPr>
              <w:widowControl/>
              <w:wordWrap w:val="0"/>
              <w:spacing w:line="240" w:lineRule="auto"/>
              <w:jc w:val="center"/>
              <w:rPr>
                <w:sz w:val="18"/>
              </w:rPr>
            </w:pPr>
          </w:p>
        </w:tc>
      </w:tr>
      <w:tr w:rsidR="003D0E6C" w14:paraId="09323F70" w14:textId="77777777">
        <w:trPr>
          <w:trHeight w:val="345"/>
        </w:trPr>
        <w:tc>
          <w:tcPr>
            <w:tcW w:w="352" w:type="pct"/>
          </w:tcPr>
          <w:p w14:paraId="0006563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E25A0DF" w14:textId="77777777" w:rsidR="003D0E6C" w:rsidRDefault="00000000">
            <w:pPr>
              <w:widowControl/>
              <w:wordWrap w:val="0"/>
              <w:spacing w:line="240" w:lineRule="auto"/>
              <w:jc w:val="center"/>
              <w:rPr>
                <w:sz w:val="18"/>
              </w:rPr>
            </w:pPr>
            <w:r>
              <w:rPr>
                <w:sz w:val="18"/>
              </w:rPr>
              <w:t>D966</w:t>
            </w:r>
          </w:p>
        </w:tc>
        <w:tc>
          <w:tcPr>
            <w:tcW w:w="3120" w:type="pct"/>
          </w:tcPr>
          <w:p w14:paraId="08D2AEA4" w14:textId="77777777" w:rsidR="003D0E6C" w:rsidRDefault="003D0E6C">
            <w:pPr>
              <w:widowControl/>
              <w:wordWrap w:val="0"/>
              <w:spacing w:line="240" w:lineRule="auto"/>
              <w:jc w:val="center"/>
              <w:rPr>
                <w:sz w:val="18"/>
              </w:rPr>
            </w:pPr>
          </w:p>
        </w:tc>
        <w:tc>
          <w:tcPr>
            <w:tcW w:w="1069" w:type="pct"/>
          </w:tcPr>
          <w:p w14:paraId="345D823D" w14:textId="77777777" w:rsidR="003D0E6C" w:rsidRDefault="003D0E6C">
            <w:pPr>
              <w:widowControl/>
              <w:wordWrap w:val="0"/>
              <w:spacing w:line="240" w:lineRule="auto"/>
              <w:jc w:val="center"/>
              <w:rPr>
                <w:sz w:val="18"/>
              </w:rPr>
            </w:pPr>
          </w:p>
        </w:tc>
      </w:tr>
      <w:tr w:rsidR="003D0E6C" w14:paraId="36C147F8" w14:textId="77777777">
        <w:trPr>
          <w:trHeight w:val="345"/>
        </w:trPr>
        <w:tc>
          <w:tcPr>
            <w:tcW w:w="352" w:type="pct"/>
          </w:tcPr>
          <w:p w14:paraId="68FFEBB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D01D120" w14:textId="77777777" w:rsidR="003D0E6C" w:rsidRDefault="00000000">
            <w:pPr>
              <w:widowControl/>
              <w:wordWrap w:val="0"/>
              <w:spacing w:line="240" w:lineRule="auto"/>
              <w:jc w:val="center"/>
              <w:rPr>
                <w:sz w:val="18"/>
              </w:rPr>
            </w:pPr>
            <w:r>
              <w:rPr>
                <w:sz w:val="18"/>
              </w:rPr>
              <w:t>D967</w:t>
            </w:r>
          </w:p>
        </w:tc>
        <w:tc>
          <w:tcPr>
            <w:tcW w:w="3120" w:type="pct"/>
          </w:tcPr>
          <w:p w14:paraId="4B697938" w14:textId="77777777" w:rsidR="003D0E6C" w:rsidRDefault="003D0E6C">
            <w:pPr>
              <w:widowControl/>
              <w:wordWrap w:val="0"/>
              <w:spacing w:line="240" w:lineRule="auto"/>
              <w:jc w:val="center"/>
              <w:rPr>
                <w:sz w:val="18"/>
              </w:rPr>
            </w:pPr>
          </w:p>
        </w:tc>
        <w:tc>
          <w:tcPr>
            <w:tcW w:w="1069" w:type="pct"/>
          </w:tcPr>
          <w:p w14:paraId="27FF9493" w14:textId="77777777" w:rsidR="003D0E6C" w:rsidRDefault="003D0E6C">
            <w:pPr>
              <w:widowControl/>
              <w:wordWrap w:val="0"/>
              <w:spacing w:line="240" w:lineRule="auto"/>
              <w:jc w:val="center"/>
              <w:rPr>
                <w:sz w:val="18"/>
              </w:rPr>
            </w:pPr>
          </w:p>
        </w:tc>
      </w:tr>
      <w:tr w:rsidR="003D0E6C" w14:paraId="726A41FB" w14:textId="77777777">
        <w:trPr>
          <w:trHeight w:val="345"/>
        </w:trPr>
        <w:tc>
          <w:tcPr>
            <w:tcW w:w="352" w:type="pct"/>
          </w:tcPr>
          <w:p w14:paraId="24BEDB7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8F545C2" w14:textId="77777777" w:rsidR="003D0E6C" w:rsidRDefault="00000000">
            <w:pPr>
              <w:widowControl/>
              <w:wordWrap w:val="0"/>
              <w:spacing w:line="240" w:lineRule="auto"/>
              <w:jc w:val="center"/>
              <w:rPr>
                <w:sz w:val="18"/>
              </w:rPr>
            </w:pPr>
            <w:r>
              <w:rPr>
                <w:sz w:val="18"/>
              </w:rPr>
              <w:t>D968</w:t>
            </w:r>
          </w:p>
        </w:tc>
        <w:tc>
          <w:tcPr>
            <w:tcW w:w="3120" w:type="pct"/>
          </w:tcPr>
          <w:p w14:paraId="426879AD" w14:textId="77777777" w:rsidR="003D0E6C" w:rsidRDefault="003D0E6C">
            <w:pPr>
              <w:widowControl/>
              <w:wordWrap w:val="0"/>
              <w:spacing w:line="240" w:lineRule="auto"/>
              <w:jc w:val="center"/>
              <w:rPr>
                <w:sz w:val="18"/>
              </w:rPr>
            </w:pPr>
          </w:p>
        </w:tc>
        <w:tc>
          <w:tcPr>
            <w:tcW w:w="1069" w:type="pct"/>
          </w:tcPr>
          <w:p w14:paraId="5307B9F1" w14:textId="77777777" w:rsidR="003D0E6C" w:rsidRDefault="003D0E6C">
            <w:pPr>
              <w:widowControl/>
              <w:wordWrap w:val="0"/>
              <w:spacing w:line="240" w:lineRule="auto"/>
              <w:jc w:val="center"/>
              <w:rPr>
                <w:sz w:val="18"/>
              </w:rPr>
            </w:pPr>
          </w:p>
        </w:tc>
      </w:tr>
      <w:tr w:rsidR="003D0E6C" w14:paraId="41240B8C" w14:textId="77777777">
        <w:trPr>
          <w:trHeight w:val="345"/>
        </w:trPr>
        <w:tc>
          <w:tcPr>
            <w:tcW w:w="352" w:type="pct"/>
          </w:tcPr>
          <w:p w14:paraId="47CE417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EB2BDBC" w14:textId="77777777" w:rsidR="003D0E6C" w:rsidRDefault="00000000">
            <w:pPr>
              <w:widowControl/>
              <w:wordWrap w:val="0"/>
              <w:spacing w:line="240" w:lineRule="auto"/>
              <w:jc w:val="center"/>
              <w:rPr>
                <w:sz w:val="18"/>
              </w:rPr>
            </w:pPr>
            <w:r>
              <w:rPr>
                <w:sz w:val="18"/>
              </w:rPr>
              <w:t>D969</w:t>
            </w:r>
          </w:p>
        </w:tc>
        <w:tc>
          <w:tcPr>
            <w:tcW w:w="3120" w:type="pct"/>
          </w:tcPr>
          <w:p w14:paraId="1F36D9E7" w14:textId="77777777" w:rsidR="003D0E6C" w:rsidRDefault="003D0E6C">
            <w:pPr>
              <w:widowControl/>
              <w:wordWrap w:val="0"/>
              <w:spacing w:line="240" w:lineRule="auto"/>
              <w:jc w:val="center"/>
              <w:rPr>
                <w:sz w:val="18"/>
              </w:rPr>
            </w:pPr>
          </w:p>
        </w:tc>
        <w:tc>
          <w:tcPr>
            <w:tcW w:w="1069" w:type="pct"/>
          </w:tcPr>
          <w:p w14:paraId="0604F061" w14:textId="77777777" w:rsidR="003D0E6C" w:rsidRDefault="003D0E6C">
            <w:pPr>
              <w:widowControl/>
              <w:wordWrap w:val="0"/>
              <w:spacing w:line="240" w:lineRule="auto"/>
              <w:jc w:val="center"/>
              <w:rPr>
                <w:sz w:val="18"/>
              </w:rPr>
            </w:pPr>
          </w:p>
        </w:tc>
      </w:tr>
      <w:tr w:rsidR="003D0E6C" w14:paraId="0C058BFA" w14:textId="77777777">
        <w:trPr>
          <w:trHeight w:val="345"/>
        </w:trPr>
        <w:tc>
          <w:tcPr>
            <w:tcW w:w="352" w:type="pct"/>
          </w:tcPr>
          <w:p w14:paraId="642C253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C9B8C2A" w14:textId="77777777" w:rsidR="003D0E6C" w:rsidRDefault="00000000">
            <w:pPr>
              <w:widowControl/>
              <w:wordWrap w:val="0"/>
              <w:spacing w:line="240" w:lineRule="auto"/>
              <w:jc w:val="center"/>
              <w:rPr>
                <w:sz w:val="18"/>
              </w:rPr>
            </w:pPr>
            <w:r>
              <w:rPr>
                <w:sz w:val="18"/>
              </w:rPr>
              <w:t>D970</w:t>
            </w:r>
          </w:p>
        </w:tc>
        <w:tc>
          <w:tcPr>
            <w:tcW w:w="3120" w:type="pct"/>
          </w:tcPr>
          <w:p w14:paraId="7BC3B9F6" w14:textId="77777777" w:rsidR="003D0E6C" w:rsidRDefault="003D0E6C">
            <w:pPr>
              <w:widowControl/>
              <w:wordWrap w:val="0"/>
              <w:spacing w:line="240" w:lineRule="auto"/>
              <w:jc w:val="center"/>
              <w:rPr>
                <w:sz w:val="18"/>
              </w:rPr>
            </w:pPr>
          </w:p>
        </w:tc>
        <w:tc>
          <w:tcPr>
            <w:tcW w:w="1069" w:type="pct"/>
          </w:tcPr>
          <w:p w14:paraId="590F5A3C" w14:textId="77777777" w:rsidR="003D0E6C" w:rsidRDefault="003D0E6C">
            <w:pPr>
              <w:widowControl/>
              <w:wordWrap w:val="0"/>
              <w:spacing w:line="240" w:lineRule="auto"/>
              <w:jc w:val="center"/>
              <w:rPr>
                <w:sz w:val="18"/>
              </w:rPr>
            </w:pPr>
          </w:p>
        </w:tc>
      </w:tr>
      <w:tr w:rsidR="003D0E6C" w14:paraId="67A42341" w14:textId="77777777">
        <w:trPr>
          <w:trHeight w:val="345"/>
        </w:trPr>
        <w:tc>
          <w:tcPr>
            <w:tcW w:w="352" w:type="pct"/>
          </w:tcPr>
          <w:p w14:paraId="3F42F5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6DF5B6F" w14:textId="77777777" w:rsidR="003D0E6C" w:rsidRDefault="00000000">
            <w:pPr>
              <w:widowControl/>
              <w:wordWrap w:val="0"/>
              <w:spacing w:line="240" w:lineRule="auto"/>
              <w:jc w:val="center"/>
              <w:rPr>
                <w:sz w:val="18"/>
              </w:rPr>
            </w:pPr>
            <w:r>
              <w:rPr>
                <w:sz w:val="18"/>
              </w:rPr>
              <w:t>D971</w:t>
            </w:r>
          </w:p>
        </w:tc>
        <w:tc>
          <w:tcPr>
            <w:tcW w:w="3120" w:type="pct"/>
          </w:tcPr>
          <w:p w14:paraId="5C720BB9" w14:textId="77777777" w:rsidR="003D0E6C" w:rsidRDefault="003D0E6C">
            <w:pPr>
              <w:widowControl/>
              <w:wordWrap w:val="0"/>
              <w:spacing w:line="240" w:lineRule="auto"/>
              <w:jc w:val="center"/>
              <w:rPr>
                <w:sz w:val="18"/>
              </w:rPr>
            </w:pPr>
          </w:p>
        </w:tc>
        <w:tc>
          <w:tcPr>
            <w:tcW w:w="1069" w:type="pct"/>
          </w:tcPr>
          <w:p w14:paraId="533DBE51" w14:textId="77777777" w:rsidR="003D0E6C" w:rsidRDefault="003D0E6C">
            <w:pPr>
              <w:widowControl/>
              <w:wordWrap w:val="0"/>
              <w:spacing w:line="240" w:lineRule="auto"/>
              <w:jc w:val="center"/>
              <w:rPr>
                <w:sz w:val="18"/>
              </w:rPr>
            </w:pPr>
          </w:p>
        </w:tc>
      </w:tr>
      <w:tr w:rsidR="003D0E6C" w14:paraId="05CC3FB4" w14:textId="77777777">
        <w:trPr>
          <w:trHeight w:val="345"/>
        </w:trPr>
        <w:tc>
          <w:tcPr>
            <w:tcW w:w="352" w:type="pct"/>
          </w:tcPr>
          <w:p w14:paraId="526FA99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0CAB7C1" w14:textId="77777777" w:rsidR="003D0E6C" w:rsidRDefault="00000000">
            <w:pPr>
              <w:widowControl/>
              <w:wordWrap w:val="0"/>
              <w:spacing w:line="240" w:lineRule="auto"/>
              <w:jc w:val="center"/>
              <w:rPr>
                <w:sz w:val="18"/>
              </w:rPr>
            </w:pPr>
            <w:r>
              <w:rPr>
                <w:sz w:val="18"/>
              </w:rPr>
              <w:t>D972</w:t>
            </w:r>
          </w:p>
        </w:tc>
        <w:tc>
          <w:tcPr>
            <w:tcW w:w="3120" w:type="pct"/>
          </w:tcPr>
          <w:p w14:paraId="027A0971" w14:textId="77777777" w:rsidR="003D0E6C" w:rsidRDefault="003D0E6C">
            <w:pPr>
              <w:widowControl/>
              <w:wordWrap w:val="0"/>
              <w:spacing w:line="240" w:lineRule="auto"/>
              <w:jc w:val="center"/>
              <w:rPr>
                <w:sz w:val="18"/>
              </w:rPr>
            </w:pPr>
          </w:p>
        </w:tc>
        <w:tc>
          <w:tcPr>
            <w:tcW w:w="1069" w:type="pct"/>
          </w:tcPr>
          <w:p w14:paraId="2DAD9014" w14:textId="77777777" w:rsidR="003D0E6C" w:rsidRDefault="003D0E6C">
            <w:pPr>
              <w:widowControl/>
              <w:wordWrap w:val="0"/>
              <w:spacing w:line="240" w:lineRule="auto"/>
              <w:jc w:val="center"/>
              <w:rPr>
                <w:sz w:val="18"/>
              </w:rPr>
            </w:pPr>
          </w:p>
        </w:tc>
      </w:tr>
      <w:tr w:rsidR="003D0E6C" w14:paraId="590DF4A7" w14:textId="77777777">
        <w:trPr>
          <w:trHeight w:val="345"/>
        </w:trPr>
        <w:tc>
          <w:tcPr>
            <w:tcW w:w="352" w:type="pct"/>
          </w:tcPr>
          <w:p w14:paraId="6BE7D95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8894FD8" w14:textId="77777777" w:rsidR="003D0E6C" w:rsidRDefault="00000000">
            <w:pPr>
              <w:widowControl/>
              <w:wordWrap w:val="0"/>
              <w:spacing w:line="240" w:lineRule="auto"/>
              <w:jc w:val="center"/>
              <w:rPr>
                <w:sz w:val="18"/>
              </w:rPr>
            </w:pPr>
            <w:r>
              <w:rPr>
                <w:sz w:val="18"/>
              </w:rPr>
              <w:t>D973</w:t>
            </w:r>
          </w:p>
        </w:tc>
        <w:tc>
          <w:tcPr>
            <w:tcW w:w="3120" w:type="pct"/>
          </w:tcPr>
          <w:p w14:paraId="7BA49265" w14:textId="77777777" w:rsidR="003D0E6C" w:rsidRDefault="003D0E6C">
            <w:pPr>
              <w:widowControl/>
              <w:wordWrap w:val="0"/>
              <w:spacing w:line="240" w:lineRule="auto"/>
              <w:jc w:val="center"/>
              <w:rPr>
                <w:sz w:val="18"/>
              </w:rPr>
            </w:pPr>
          </w:p>
        </w:tc>
        <w:tc>
          <w:tcPr>
            <w:tcW w:w="1069" w:type="pct"/>
          </w:tcPr>
          <w:p w14:paraId="30E98B82" w14:textId="77777777" w:rsidR="003D0E6C" w:rsidRDefault="003D0E6C">
            <w:pPr>
              <w:widowControl/>
              <w:wordWrap w:val="0"/>
              <w:spacing w:line="240" w:lineRule="auto"/>
              <w:jc w:val="center"/>
              <w:rPr>
                <w:sz w:val="18"/>
              </w:rPr>
            </w:pPr>
          </w:p>
        </w:tc>
      </w:tr>
      <w:tr w:rsidR="003D0E6C" w14:paraId="3A1165A2" w14:textId="77777777">
        <w:trPr>
          <w:trHeight w:val="345"/>
        </w:trPr>
        <w:tc>
          <w:tcPr>
            <w:tcW w:w="352" w:type="pct"/>
          </w:tcPr>
          <w:p w14:paraId="32C6BBE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D24564E" w14:textId="77777777" w:rsidR="003D0E6C" w:rsidRDefault="00000000">
            <w:pPr>
              <w:widowControl/>
              <w:wordWrap w:val="0"/>
              <w:spacing w:line="240" w:lineRule="auto"/>
              <w:jc w:val="center"/>
              <w:rPr>
                <w:sz w:val="18"/>
              </w:rPr>
            </w:pPr>
            <w:r>
              <w:rPr>
                <w:sz w:val="18"/>
              </w:rPr>
              <w:t>D974</w:t>
            </w:r>
          </w:p>
        </w:tc>
        <w:tc>
          <w:tcPr>
            <w:tcW w:w="3120" w:type="pct"/>
          </w:tcPr>
          <w:p w14:paraId="28479A26" w14:textId="77777777" w:rsidR="003D0E6C" w:rsidRDefault="003D0E6C">
            <w:pPr>
              <w:widowControl/>
              <w:wordWrap w:val="0"/>
              <w:spacing w:line="240" w:lineRule="auto"/>
              <w:jc w:val="center"/>
              <w:rPr>
                <w:sz w:val="18"/>
              </w:rPr>
            </w:pPr>
          </w:p>
        </w:tc>
        <w:tc>
          <w:tcPr>
            <w:tcW w:w="1069" w:type="pct"/>
          </w:tcPr>
          <w:p w14:paraId="2D7B11D1" w14:textId="77777777" w:rsidR="003D0E6C" w:rsidRDefault="003D0E6C">
            <w:pPr>
              <w:widowControl/>
              <w:wordWrap w:val="0"/>
              <w:spacing w:line="240" w:lineRule="auto"/>
              <w:jc w:val="center"/>
              <w:rPr>
                <w:sz w:val="18"/>
              </w:rPr>
            </w:pPr>
          </w:p>
        </w:tc>
      </w:tr>
      <w:tr w:rsidR="003D0E6C" w14:paraId="0BFF2FC9" w14:textId="77777777">
        <w:trPr>
          <w:trHeight w:val="345"/>
        </w:trPr>
        <w:tc>
          <w:tcPr>
            <w:tcW w:w="352" w:type="pct"/>
          </w:tcPr>
          <w:p w14:paraId="49B0B6B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B5DB25E" w14:textId="77777777" w:rsidR="003D0E6C" w:rsidRDefault="00000000">
            <w:pPr>
              <w:widowControl/>
              <w:wordWrap w:val="0"/>
              <w:spacing w:line="240" w:lineRule="auto"/>
              <w:jc w:val="center"/>
              <w:rPr>
                <w:sz w:val="18"/>
              </w:rPr>
            </w:pPr>
            <w:r>
              <w:rPr>
                <w:sz w:val="18"/>
              </w:rPr>
              <w:t>D975</w:t>
            </w:r>
          </w:p>
        </w:tc>
        <w:tc>
          <w:tcPr>
            <w:tcW w:w="3120" w:type="pct"/>
          </w:tcPr>
          <w:p w14:paraId="3B3651E0" w14:textId="77777777" w:rsidR="003D0E6C" w:rsidRDefault="003D0E6C">
            <w:pPr>
              <w:widowControl/>
              <w:wordWrap w:val="0"/>
              <w:spacing w:line="240" w:lineRule="auto"/>
              <w:jc w:val="center"/>
              <w:rPr>
                <w:sz w:val="18"/>
              </w:rPr>
            </w:pPr>
          </w:p>
        </w:tc>
        <w:tc>
          <w:tcPr>
            <w:tcW w:w="1069" w:type="pct"/>
          </w:tcPr>
          <w:p w14:paraId="67663B64" w14:textId="77777777" w:rsidR="003D0E6C" w:rsidRDefault="003D0E6C">
            <w:pPr>
              <w:widowControl/>
              <w:wordWrap w:val="0"/>
              <w:spacing w:line="240" w:lineRule="auto"/>
              <w:jc w:val="center"/>
              <w:rPr>
                <w:sz w:val="18"/>
              </w:rPr>
            </w:pPr>
          </w:p>
        </w:tc>
      </w:tr>
      <w:tr w:rsidR="003D0E6C" w14:paraId="72E174ED" w14:textId="77777777">
        <w:trPr>
          <w:trHeight w:val="345"/>
        </w:trPr>
        <w:tc>
          <w:tcPr>
            <w:tcW w:w="352" w:type="pct"/>
          </w:tcPr>
          <w:p w14:paraId="217AEC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3C789E2" w14:textId="77777777" w:rsidR="003D0E6C" w:rsidRDefault="00000000">
            <w:pPr>
              <w:widowControl/>
              <w:wordWrap w:val="0"/>
              <w:spacing w:line="240" w:lineRule="auto"/>
              <w:jc w:val="center"/>
              <w:rPr>
                <w:sz w:val="18"/>
              </w:rPr>
            </w:pPr>
            <w:r>
              <w:rPr>
                <w:sz w:val="18"/>
              </w:rPr>
              <w:t>D976</w:t>
            </w:r>
          </w:p>
        </w:tc>
        <w:tc>
          <w:tcPr>
            <w:tcW w:w="3120" w:type="pct"/>
          </w:tcPr>
          <w:p w14:paraId="7B23A9F8" w14:textId="77777777" w:rsidR="003D0E6C" w:rsidRDefault="003D0E6C">
            <w:pPr>
              <w:widowControl/>
              <w:wordWrap w:val="0"/>
              <w:spacing w:line="240" w:lineRule="auto"/>
              <w:jc w:val="center"/>
              <w:rPr>
                <w:sz w:val="18"/>
              </w:rPr>
            </w:pPr>
          </w:p>
        </w:tc>
        <w:tc>
          <w:tcPr>
            <w:tcW w:w="1069" w:type="pct"/>
          </w:tcPr>
          <w:p w14:paraId="3E46E2BA" w14:textId="77777777" w:rsidR="003D0E6C" w:rsidRDefault="003D0E6C">
            <w:pPr>
              <w:widowControl/>
              <w:wordWrap w:val="0"/>
              <w:spacing w:line="240" w:lineRule="auto"/>
              <w:jc w:val="center"/>
              <w:rPr>
                <w:sz w:val="18"/>
              </w:rPr>
            </w:pPr>
          </w:p>
        </w:tc>
      </w:tr>
      <w:tr w:rsidR="003D0E6C" w14:paraId="586CFBDA" w14:textId="77777777">
        <w:trPr>
          <w:trHeight w:val="345"/>
        </w:trPr>
        <w:tc>
          <w:tcPr>
            <w:tcW w:w="352" w:type="pct"/>
          </w:tcPr>
          <w:p w14:paraId="78B38C5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B1CE368" w14:textId="77777777" w:rsidR="003D0E6C" w:rsidRDefault="00000000">
            <w:pPr>
              <w:widowControl/>
              <w:wordWrap w:val="0"/>
              <w:spacing w:line="240" w:lineRule="auto"/>
              <w:jc w:val="center"/>
              <w:rPr>
                <w:sz w:val="18"/>
              </w:rPr>
            </w:pPr>
            <w:r>
              <w:rPr>
                <w:sz w:val="18"/>
              </w:rPr>
              <w:t>D977</w:t>
            </w:r>
          </w:p>
        </w:tc>
        <w:tc>
          <w:tcPr>
            <w:tcW w:w="3120" w:type="pct"/>
          </w:tcPr>
          <w:p w14:paraId="696BCFAE" w14:textId="77777777" w:rsidR="003D0E6C" w:rsidRDefault="003D0E6C">
            <w:pPr>
              <w:widowControl/>
              <w:wordWrap w:val="0"/>
              <w:spacing w:line="240" w:lineRule="auto"/>
              <w:jc w:val="center"/>
              <w:rPr>
                <w:sz w:val="18"/>
              </w:rPr>
            </w:pPr>
          </w:p>
        </w:tc>
        <w:tc>
          <w:tcPr>
            <w:tcW w:w="1069" w:type="pct"/>
          </w:tcPr>
          <w:p w14:paraId="0B5459E9" w14:textId="77777777" w:rsidR="003D0E6C" w:rsidRDefault="003D0E6C">
            <w:pPr>
              <w:widowControl/>
              <w:wordWrap w:val="0"/>
              <w:spacing w:line="240" w:lineRule="auto"/>
              <w:jc w:val="center"/>
              <w:rPr>
                <w:sz w:val="18"/>
              </w:rPr>
            </w:pPr>
          </w:p>
        </w:tc>
      </w:tr>
      <w:tr w:rsidR="003D0E6C" w14:paraId="179405A1" w14:textId="77777777">
        <w:trPr>
          <w:trHeight w:val="345"/>
        </w:trPr>
        <w:tc>
          <w:tcPr>
            <w:tcW w:w="352" w:type="pct"/>
          </w:tcPr>
          <w:p w14:paraId="1506B5F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D7E8F08" w14:textId="77777777" w:rsidR="003D0E6C" w:rsidRDefault="00000000">
            <w:pPr>
              <w:widowControl/>
              <w:wordWrap w:val="0"/>
              <w:spacing w:line="240" w:lineRule="auto"/>
              <w:jc w:val="center"/>
              <w:rPr>
                <w:sz w:val="18"/>
              </w:rPr>
            </w:pPr>
            <w:r>
              <w:rPr>
                <w:sz w:val="18"/>
              </w:rPr>
              <w:t>D978</w:t>
            </w:r>
          </w:p>
        </w:tc>
        <w:tc>
          <w:tcPr>
            <w:tcW w:w="3120" w:type="pct"/>
          </w:tcPr>
          <w:p w14:paraId="31D7CB58" w14:textId="77777777" w:rsidR="003D0E6C" w:rsidRDefault="003D0E6C">
            <w:pPr>
              <w:widowControl/>
              <w:wordWrap w:val="0"/>
              <w:spacing w:line="240" w:lineRule="auto"/>
              <w:jc w:val="center"/>
              <w:rPr>
                <w:sz w:val="18"/>
              </w:rPr>
            </w:pPr>
          </w:p>
        </w:tc>
        <w:tc>
          <w:tcPr>
            <w:tcW w:w="1069" w:type="pct"/>
          </w:tcPr>
          <w:p w14:paraId="13582DC6" w14:textId="77777777" w:rsidR="003D0E6C" w:rsidRDefault="003D0E6C">
            <w:pPr>
              <w:widowControl/>
              <w:wordWrap w:val="0"/>
              <w:spacing w:line="240" w:lineRule="auto"/>
              <w:jc w:val="center"/>
              <w:rPr>
                <w:sz w:val="18"/>
              </w:rPr>
            </w:pPr>
          </w:p>
        </w:tc>
      </w:tr>
      <w:tr w:rsidR="003D0E6C" w14:paraId="12E90358" w14:textId="77777777">
        <w:trPr>
          <w:trHeight w:val="345"/>
        </w:trPr>
        <w:tc>
          <w:tcPr>
            <w:tcW w:w="352" w:type="pct"/>
          </w:tcPr>
          <w:p w14:paraId="355C260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B2C3722" w14:textId="77777777" w:rsidR="003D0E6C" w:rsidRDefault="00000000">
            <w:pPr>
              <w:widowControl/>
              <w:wordWrap w:val="0"/>
              <w:spacing w:line="240" w:lineRule="auto"/>
              <w:jc w:val="center"/>
              <w:rPr>
                <w:sz w:val="18"/>
              </w:rPr>
            </w:pPr>
            <w:r>
              <w:rPr>
                <w:sz w:val="18"/>
              </w:rPr>
              <w:t>D979</w:t>
            </w:r>
          </w:p>
        </w:tc>
        <w:tc>
          <w:tcPr>
            <w:tcW w:w="3120" w:type="pct"/>
          </w:tcPr>
          <w:p w14:paraId="6DE5F55A" w14:textId="77777777" w:rsidR="003D0E6C" w:rsidRDefault="003D0E6C">
            <w:pPr>
              <w:widowControl/>
              <w:wordWrap w:val="0"/>
              <w:spacing w:line="240" w:lineRule="auto"/>
              <w:jc w:val="center"/>
              <w:rPr>
                <w:sz w:val="18"/>
              </w:rPr>
            </w:pPr>
          </w:p>
        </w:tc>
        <w:tc>
          <w:tcPr>
            <w:tcW w:w="1069" w:type="pct"/>
          </w:tcPr>
          <w:p w14:paraId="4917618B" w14:textId="77777777" w:rsidR="003D0E6C" w:rsidRDefault="003D0E6C">
            <w:pPr>
              <w:widowControl/>
              <w:wordWrap w:val="0"/>
              <w:spacing w:line="240" w:lineRule="auto"/>
              <w:jc w:val="center"/>
              <w:rPr>
                <w:sz w:val="18"/>
              </w:rPr>
            </w:pPr>
          </w:p>
        </w:tc>
      </w:tr>
      <w:tr w:rsidR="003D0E6C" w14:paraId="42207548" w14:textId="77777777">
        <w:trPr>
          <w:trHeight w:val="345"/>
        </w:trPr>
        <w:tc>
          <w:tcPr>
            <w:tcW w:w="352" w:type="pct"/>
          </w:tcPr>
          <w:p w14:paraId="479A44E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4518BB7" w14:textId="77777777" w:rsidR="003D0E6C" w:rsidRDefault="00000000">
            <w:pPr>
              <w:widowControl/>
              <w:wordWrap w:val="0"/>
              <w:spacing w:line="240" w:lineRule="auto"/>
              <w:jc w:val="center"/>
              <w:rPr>
                <w:sz w:val="18"/>
              </w:rPr>
            </w:pPr>
            <w:r>
              <w:rPr>
                <w:sz w:val="18"/>
              </w:rPr>
              <w:t>D980</w:t>
            </w:r>
          </w:p>
        </w:tc>
        <w:tc>
          <w:tcPr>
            <w:tcW w:w="3120" w:type="pct"/>
          </w:tcPr>
          <w:p w14:paraId="6AF54148" w14:textId="77777777" w:rsidR="003D0E6C" w:rsidRDefault="003D0E6C">
            <w:pPr>
              <w:widowControl/>
              <w:wordWrap w:val="0"/>
              <w:spacing w:line="240" w:lineRule="auto"/>
              <w:jc w:val="center"/>
              <w:rPr>
                <w:sz w:val="18"/>
              </w:rPr>
            </w:pPr>
          </w:p>
        </w:tc>
        <w:tc>
          <w:tcPr>
            <w:tcW w:w="1069" w:type="pct"/>
          </w:tcPr>
          <w:p w14:paraId="1416AC2D" w14:textId="77777777" w:rsidR="003D0E6C" w:rsidRDefault="003D0E6C">
            <w:pPr>
              <w:widowControl/>
              <w:wordWrap w:val="0"/>
              <w:spacing w:line="240" w:lineRule="auto"/>
              <w:jc w:val="center"/>
              <w:rPr>
                <w:sz w:val="18"/>
              </w:rPr>
            </w:pPr>
          </w:p>
        </w:tc>
      </w:tr>
      <w:tr w:rsidR="003D0E6C" w14:paraId="2E1CBF34" w14:textId="77777777">
        <w:trPr>
          <w:trHeight w:val="345"/>
        </w:trPr>
        <w:tc>
          <w:tcPr>
            <w:tcW w:w="352" w:type="pct"/>
          </w:tcPr>
          <w:p w14:paraId="06DA748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5B4D708" w14:textId="77777777" w:rsidR="003D0E6C" w:rsidRDefault="00000000">
            <w:pPr>
              <w:widowControl/>
              <w:wordWrap w:val="0"/>
              <w:spacing w:line="240" w:lineRule="auto"/>
              <w:jc w:val="center"/>
              <w:rPr>
                <w:sz w:val="18"/>
              </w:rPr>
            </w:pPr>
            <w:r>
              <w:rPr>
                <w:sz w:val="18"/>
              </w:rPr>
              <w:t>D981</w:t>
            </w:r>
          </w:p>
        </w:tc>
        <w:tc>
          <w:tcPr>
            <w:tcW w:w="3120" w:type="pct"/>
          </w:tcPr>
          <w:p w14:paraId="68DD45F1" w14:textId="77777777" w:rsidR="003D0E6C" w:rsidRDefault="003D0E6C">
            <w:pPr>
              <w:widowControl/>
              <w:wordWrap w:val="0"/>
              <w:spacing w:line="240" w:lineRule="auto"/>
              <w:jc w:val="center"/>
              <w:rPr>
                <w:sz w:val="18"/>
              </w:rPr>
            </w:pPr>
          </w:p>
        </w:tc>
        <w:tc>
          <w:tcPr>
            <w:tcW w:w="1069" w:type="pct"/>
          </w:tcPr>
          <w:p w14:paraId="7AEA3930" w14:textId="77777777" w:rsidR="003D0E6C" w:rsidRDefault="003D0E6C">
            <w:pPr>
              <w:widowControl/>
              <w:wordWrap w:val="0"/>
              <w:spacing w:line="240" w:lineRule="auto"/>
              <w:jc w:val="center"/>
              <w:rPr>
                <w:sz w:val="18"/>
              </w:rPr>
            </w:pPr>
          </w:p>
        </w:tc>
      </w:tr>
      <w:tr w:rsidR="003D0E6C" w14:paraId="7BD7932C" w14:textId="77777777">
        <w:trPr>
          <w:trHeight w:val="345"/>
        </w:trPr>
        <w:tc>
          <w:tcPr>
            <w:tcW w:w="352" w:type="pct"/>
          </w:tcPr>
          <w:p w14:paraId="2C5104F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B3839D1" w14:textId="77777777" w:rsidR="003D0E6C" w:rsidRDefault="00000000">
            <w:pPr>
              <w:widowControl/>
              <w:wordWrap w:val="0"/>
              <w:spacing w:line="240" w:lineRule="auto"/>
              <w:jc w:val="center"/>
              <w:rPr>
                <w:sz w:val="18"/>
              </w:rPr>
            </w:pPr>
            <w:r>
              <w:rPr>
                <w:sz w:val="18"/>
              </w:rPr>
              <w:t>D982</w:t>
            </w:r>
          </w:p>
        </w:tc>
        <w:tc>
          <w:tcPr>
            <w:tcW w:w="3120" w:type="pct"/>
          </w:tcPr>
          <w:p w14:paraId="5DF303E2" w14:textId="77777777" w:rsidR="003D0E6C" w:rsidRDefault="003D0E6C">
            <w:pPr>
              <w:widowControl/>
              <w:wordWrap w:val="0"/>
              <w:spacing w:line="240" w:lineRule="auto"/>
              <w:jc w:val="center"/>
              <w:rPr>
                <w:sz w:val="18"/>
              </w:rPr>
            </w:pPr>
          </w:p>
        </w:tc>
        <w:tc>
          <w:tcPr>
            <w:tcW w:w="1069" w:type="pct"/>
          </w:tcPr>
          <w:p w14:paraId="2BBBCB4E" w14:textId="77777777" w:rsidR="003D0E6C" w:rsidRDefault="003D0E6C">
            <w:pPr>
              <w:widowControl/>
              <w:wordWrap w:val="0"/>
              <w:spacing w:line="240" w:lineRule="auto"/>
              <w:jc w:val="center"/>
              <w:rPr>
                <w:sz w:val="18"/>
              </w:rPr>
            </w:pPr>
          </w:p>
        </w:tc>
      </w:tr>
      <w:tr w:rsidR="003D0E6C" w14:paraId="4FC68309" w14:textId="77777777">
        <w:trPr>
          <w:trHeight w:val="345"/>
        </w:trPr>
        <w:tc>
          <w:tcPr>
            <w:tcW w:w="352" w:type="pct"/>
          </w:tcPr>
          <w:p w14:paraId="12E3E2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4B69213B" w14:textId="77777777" w:rsidR="003D0E6C" w:rsidRDefault="00000000">
            <w:pPr>
              <w:widowControl/>
              <w:wordWrap w:val="0"/>
              <w:spacing w:line="240" w:lineRule="auto"/>
              <w:jc w:val="center"/>
              <w:rPr>
                <w:sz w:val="18"/>
              </w:rPr>
            </w:pPr>
            <w:r>
              <w:rPr>
                <w:sz w:val="18"/>
              </w:rPr>
              <w:t>D983</w:t>
            </w:r>
          </w:p>
        </w:tc>
        <w:tc>
          <w:tcPr>
            <w:tcW w:w="3120" w:type="pct"/>
          </w:tcPr>
          <w:p w14:paraId="67C8C52C" w14:textId="77777777" w:rsidR="003D0E6C" w:rsidRDefault="003D0E6C">
            <w:pPr>
              <w:widowControl/>
              <w:wordWrap w:val="0"/>
              <w:spacing w:line="240" w:lineRule="auto"/>
              <w:jc w:val="center"/>
              <w:rPr>
                <w:sz w:val="18"/>
              </w:rPr>
            </w:pPr>
          </w:p>
        </w:tc>
        <w:tc>
          <w:tcPr>
            <w:tcW w:w="1069" w:type="pct"/>
          </w:tcPr>
          <w:p w14:paraId="18659102" w14:textId="77777777" w:rsidR="003D0E6C" w:rsidRDefault="003D0E6C">
            <w:pPr>
              <w:widowControl/>
              <w:wordWrap w:val="0"/>
              <w:spacing w:line="240" w:lineRule="auto"/>
              <w:jc w:val="center"/>
              <w:rPr>
                <w:sz w:val="18"/>
              </w:rPr>
            </w:pPr>
          </w:p>
        </w:tc>
      </w:tr>
      <w:tr w:rsidR="003D0E6C" w14:paraId="01B9E3C0" w14:textId="77777777">
        <w:trPr>
          <w:trHeight w:val="345"/>
        </w:trPr>
        <w:tc>
          <w:tcPr>
            <w:tcW w:w="352" w:type="pct"/>
          </w:tcPr>
          <w:p w14:paraId="49B14BC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1B58509" w14:textId="77777777" w:rsidR="003D0E6C" w:rsidRDefault="00000000">
            <w:pPr>
              <w:widowControl/>
              <w:wordWrap w:val="0"/>
              <w:spacing w:line="240" w:lineRule="auto"/>
              <w:jc w:val="center"/>
              <w:rPr>
                <w:sz w:val="18"/>
              </w:rPr>
            </w:pPr>
            <w:r>
              <w:rPr>
                <w:sz w:val="18"/>
              </w:rPr>
              <w:t>D984</w:t>
            </w:r>
          </w:p>
        </w:tc>
        <w:tc>
          <w:tcPr>
            <w:tcW w:w="3120" w:type="pct"/>
          </w:tcPr>
          <w:p w14:paraId="5DE2A675" w14:textId="77777777" w:rsidR="003D0E6C" w:rsidRDefault="003D0E6C">
            <w:pPr>
              <w:widowControl/>
              <w:wordWrap w:val="0"/>
              <w:spacing w:line="240" w:lineRule="auto"/>
              <w:jc w:val="center"/>
              <w:rPr>
                <w:sz w:val="18"/>
              </w:rPr>
            </w:pPr>
          </w:p>
        </w:tc>
        <w:tc>
          <w:tcPr>
            <w:tcW w:w="1069" w:type="pct"/>
          </w:tcPr>
          <w:p w14:paraId="267A0E0D" w14:textId="77777777" w:rsidR="003D0E6C" w:rsidRDefault="003D0E6C">
            <w:pPr>
              <w:widowControl/>
              <w:wordWrap w:val="0"/>
              <w:spacing w:line="240" w:lineRule="auto"/>
              <w:jc w:val="center"/>
              <w:rPr>
                <w:sz w:val="18"/>
              </w:rPr>
            </w:pPr>
          </w:p>
        </w:tc>
      </w:tr>
      <w:tr w:rsidR="003D0E6C" w14:paraId="5F4289FD" w14:textId="77777777">
        <w:trPr>
          <w:trHeight w:val="345"/>
        </w:trPr>
        <w:tc>
          <w:tcPr>
            <w:tcW w:w="352" w:type="pct"/>
          </w:tcPr>
          <w:p w14:paraId="4367431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B8555B7" w14:textId="77777777" w:rsidR="003D0E6C" w:rsidRDefault="00000000">
            <w:pPr>
              <w:widowControl/>
              <w:wordWrap w:val="0"/>
              <w:spacing w:line="240" w:lineRule="auto"/>
              <w:jc w:val="center"/>
              <w:rPr>
                <w:sz w:val="18"/>
              </w:rPr>
            </w:pPr>
            <w:r>
              <w:rPr>
                <w:sz w:val="18"/>
              </w:rPr>
              <w:t>D985</w:t>
            </w:r>
          </w:p>
        </w:tc>
        <w:tc>
          <w:tcPr>
            <w:tcW w:w="3120" w:type="pct"/>
          </w:tcPr>
          <w:p w14:paraId="37383A51" w14:textId="77777777" w:rsidR="003D0E6C" w:rsidRDefault="003D0E6C">
            <w:pPr>
              <w:widowControl/>
              <w:wordWrap w:val="0"/>
              <w:spacing w:line="240" w:lineRule="auto"/>
              <w:jc w:val="center"/>
              <w:rPr>
                <w:sz w:val="18"/>
              </w:rPr>
            </w:pPr>
          </w:p>
        </w:tc>
        <w:tc>
          <w:tcPr>
            <w:tcW w:w="1069" w:type="pct"/>
          </w:tcPr>
          <w:p w14:paraId="1D993705" w14:textId="77777777" w:rsidR="003D0E6C" w:rsidRDefault="003D0E6C">
            <w:pPr>
              <w:widowControl/>
              <w:wordWrap w:val="0"/>
              <w:spacing w:line="240" w:lineRule="auto"/>
              <w:jc w:val="center"/>
              <w:rPr>
                <w:sz w:val="18"/>
              </w:rPr>
            </w:pPr>
          </w:p>
        </w:tc>
      </w:tr>
      <w:tr w:rsidR="003D0E6C" w14:paraId="4D5DA411" w14:textId="77777777">
        <w:trPr>
          <w:trHeight w:val="345"/>
        </w:trPr>
        <w:tc>
          <w:tcPr>
            <w:tcW w:w="352" w:type="pct"/>
          </w:tcPr>
          <w:p w14:paraId="00EBD33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211CD3F" w14:textId="77777777" w:rsidR="003D0E6C" w:rsidRDefault="00000000">
            <w:pPr>
              <w:widowControl/>
              <w:wordWrap w:val="0"/>
              <w:spacing w:line="240" w:lineRule="auto"/>
              <w:jc w:val="center"/>
              <w:rPr>
                <w:sz w:val="18"/>
              </w:rPr>
            </w:pPr>
            <w:r>
              <w:rPr>
                <w:sz w:val="18"/>
              </w:rPr>
              <w:t>D986</w:t>
            </w:r>
          </w:p>
        </w:tc>
        <w:tc>
          <w:tcPr>
            <w:tcW w:w="3120" w:type="pct"/>
          </w:tcPr>
          <w:p w14:paraId="7F978985" w14:textId="77777777" w:rsidR="003D0E6C" w:rsidRDefault="003D0E6C">
            <w:pPr>
              <w:widowControl/>
              <w:wordWrap w:val="0"/>
              <w:spacing w:line="240" w:lineRule="auto"/>
              <w:jc w:val="center"/>
              <w:rPr>
                <w:sz w:val="18"/>
              </w:rPr>
            </w:pPr>
          </w:p>
        </w:tc>
        <w:tc>
          <w:tcPr>
            <w:tcW w:w="1069" w:type="pct"/>
          </w:tcPr>
          <w:p w14:paraId="05A90C42" w14:textId="77777777" w:rsidR="003D0E6C" w:rsidRDefault="003D0E6C">
            <w:pPr>
              <w:widowControl/>
              <w:wordWrap w:val="0"/>
              <w:spacing w:line="240" w:lineRule="auto"/>
              <w:jc w:val="center"/>
              <w:rPr>
                <w:sz w:val="18"/>
              </w:rPr>
            </w:pPr>
          </w:p>
        </w:tc>
      </w:tr>
      <w:tr w:rsidR="003D0E6C" w14:paraId="1AEE8758" w14:textId="77777777">
        <w:trPr>
          <w:trHeight w:val="345"/>
        </w:trPr>
        <w:tc>
          <w:tcPr>
            <w:tcW w:w="352" w:type="pct"/>
          </w:tcPr>
          <w:p w14:paraId="370BF94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1662EFE" w14:textId="77777777" w:rsidR="003D0E6C" w:rsidRDefault="00000000">
            <w:pPr>
              <w:widowControl/>
              <w:wordWrap w:val="0"/>
              <w:spacing w:line="240" w:lineRule="auto"/>
              <w:jc w:val="center"/>
              <w:rPr>
                <w:sz w:val="18"/>
              </w:rPr>
            </w:pPr>
            <w:r>
              <w:rPr>
                <w:sz w:val="18"/>
              </w:rPr>
              <w:t>D987</w:t>
            </w:r>
          </w:p>
        </w:tc>
        <w:tc>
          <w:tcPr>
            <w:tcW w:w="3120" w:type="pct"/>
          </w:tcPr>
          <w:p w14:paraId="1043FC32" w14:textId="77777777" w:rsidR="003D0E6C" w:rsidRDefault="003D0E6C">
            <w:pPr>
              <w:widowControl/>
              <w:wordWrap w:val="0"/>
              <w:spacing w:line="240" w:lineRule="auto"/>
              <w:jc w:val="center"/>
              <w:rPr>
                <w:sz w:val="18"/>
              </w:rPr>
            </w:pPr>
          </w:p>
        </w:tc>
        <w:tc>
          <w:tcPr>
            <w:tcW w:w="1069" w:type="pct"/>
          </w:tcPr>
          <w:p w14:paraId="70B3EE4C" w14:textId="77777777" w:rsidR="003D0E6C" w:rsidRDefault="003D0E6C">
            <w:pPr>
              <w:widowControl/>
              <w:wordWrap w:val="0"/>
              <w:spacing w:line="240" w:lineRule="auto"/>
              <w:jc w:val="center"/>
              <w:rPr>
                <w:sz w:val="18"/>
              </w:rPr>
            </w:pPr>
          </w:p>
        </w:tc>
      </w:tr>
      <w:tr w:rsidR="003D0E6C" w14:paraId="733703E8" w14:textId="77777777">
        <w:trPr>
          <w:trHeight w:val="345"/>
        </w:trPr>
        <w:tc>
          <w:tcPr>
            <w:tcW w:w="352" w:type="pct"/>
          </w:tcPr>
          <w:p w14:paraId="6106AB6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7E96F92" w14:textId="77777777" w:rsidR="003D0E6C" w:rsidRDefault="00000000">
            <w:pPr>
              <w:widowControl/>
              <w:wordWrap w:val="0"/>
              <w:spacing w:line="240" w:lineRule="auto"/>
              <w:jc w:val="center"/>
              <w:rPr>
                <w:sz w:val="18"/>
              </w:rPr>
            </w:pPr>
            <w:r>
              <w:rPr>
                <w:sz w:val="18"/>
              </w:rPr>
              <w:t>D988</w:t>
            </w:r>
          </w:p>
        </w:tc>
        <w:tc>
          <w:tcPr>
            <w:tcW w:w="3120" w:type="pct"/>
          </w:tcPr>
          <w:p w14:paraId="0719493D" w14:textId="77777777" w:rsidR="003D0E6C" w:rsidRDefault="003D0E6C">
            <w:pPr>
              <w:widowControl/>
              <w:wordWrap w:val="0"/>
              <w:spacing w:line="240" w:lineRule="auto"/>
              <w:jc w:val="center"/>
              <w:rPr>
                <w:sz w:val="18"/>
              </w:rPr>
            </w:pPr>
          </w:p>
        </w:tc>
        <w:tc>
          <w:tcPr>
            <w:tcW w:w="1069" w:type="pct"/>
          </w:tcPr>
          <w:p w14:paraId="055D5D2A" w14:textId="77777777" w:rsidR="003D0E6C" w:rsidRDefault="003D0E6C">
            <w:pPr>
              <w:widowControl/>
              <w:wordWrap w:val="0"/>
              <w:spacing w:line="240" w:lineRule="auto"/>
              <w:jc w:val="center"/>
              <w:rPr>
                <w:sz w:val="18"/>
              </w:rPr>
            </w:pPr>
          </w:p>
        </w:tc>
      </w:tr>
      <w:tr w:rsidR="003D0E6C" w14:paraId="4CD57CA4" w14:textId="77777777">
        <w:trPr>
          <w:trHeight w:val="345"/>
        </w:trPr>
        <w:tc>
          <w:tcPr>
            <w:tcW w:w="352" w:type="pct"/>
          </w:tcPr>
          <w:p w14:paraId="40E1A6E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BCBC32E" w14:textId="77777777" w:rsidR="003D0E6C" w:rsidRDefault="00000000">
            <w:pPr>
              <w:widowControl/>
              <w:wordWrap w:val="0"/>
              <w:spacing w:line="240" w:lineRule="auto"/>
              <w:jc w:val="center"/>
              <w:rPr>
                <w:sz w:val="18"/>
              </w:rPr>
            </w:pPr>
            <w:r>
              <w:rPr>
                <w:sz w:val="18"/>
              </w:rPr>
              <w:t>D940</w:t>
            </w:r>
          </w:p>
        </w:tc>
        <w:tc>
          <w:tcPr>
            <w:tcW w:w="3120" w:type="pct"/>
          </w:tcPr>
          <w:p w14:paraId="10A05A0E" w14:textId="77777777" w:rsidR="003D0E6C" w:rsidRDefault="003D0E6C">
            <w:pPr>
              <w:widowControl/>
              <w:wordWrap w:val="0"/>
              <w:spacing w:line="240" w:lineRule="auto"/>
              <w:jc w:val="center"/>
              <w:rPr>
                <w:sz w:val="18"/>
              </w:rPr>
            </w:pPr>
          </w:p>
        </w:tc>
        <w:tc>
          <w:tcPr>
            <w:tcW w:w="1069" w:type="pct"/>
          </w:tcPr>
          <w:p w14:paraId="473117DA" w14:textId="77777777" w:rsidR="003D0E6C" w:rsidRDefault="003D0E6C">
            <w:pPr>
              <w:widowControl/>
              <w:wordWrap w:val="0"/>
              <w:spacing w:line="240" w:lineRule="auto"/>
              <w:jc w:val="center"/>
              <w:rPr>
                <w:sz w:val="18"/>
              </w:rPr>
            </w:pPr>
          </w:p>
        </w:tc>
      </w:tr>
      <w:tr w:rsidR="003D0E6C" w14:paraId="40E506EC" w14:textId="77777777">
        <w:trPr>
          <w:trHeight w:val="345"/>
        </w:trPr>
        <w:tc>
          <w:tcPr>
            <w:tcW w:w="352" w:type="pct"/>
          </w:tcPr>
          <w:p w14:paraId="3900BB7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C239007" w14:textId="77777777" w:rsidR="003D0E6C" w:rsidRDefault="00000000">
            <w:pPr>
              <w:widowControl/>
              <w:wordWrap w:val="0"/>
              <w:spacing w:line="240" w:lineRule="auto"/>
              <w:jc w:val="center"/>
              <w:rPr>
                <w:sz w:val="18"/>
              </w:rPr>
            </w:pPr>
            <w:r>
              <w:rPr>
                <w:sz w:val="18"/>
              </w:rPr>
              <w:t>D941</w:t>
            </w:r>
          </w:p>
        </w:tc>
        <w:tc>
          <w:tcPr>
            <w:tcW w:w="3120" w:type="pct"/>
          </w:tcPr>
          <w:p w14:paraId="2461B4FD" w14:textId="77777777" w:rsidR="003D0E6C" w:rsidRDefault="003D0E6C">
            <w:pPr>
              <w:widowControl/>
              <w:wordWrap w:val="0"/>
              <w:spacing w:line="240" w:lineRule="auto"/>
              <w:jc w:val="center"/>
              <w:rPr>
                <w:sz w:val="18"/>
              </w:rPr>
            </w:pPr>
          </w:p>
        </w:tc>
        <w:tc>
          <w:tcPr>
            <w:tcW w:w="1069" w:type="pct"/>
          </w:tcPr>
          <w:p w14:paraId="2F0DD80C" w14:textId="77777777" w:rsidR="003D0E6C" w:rsidRDefault="003D0E6C">
            <w:pPr>
              <w:widowControl/>
              <w:wordWrap w:val="0"/>
              <w:spacing w:line="240" w:lineRule="auto"/>
              <w:jc w:val="center"/>
              <w:rPr>
                <w:sz w:val="18"/>
              </w:rPr>
            </w:pPr>
          </w:p>
        </w:tc>
      </w:tr>
      <w:tr w:rsidR="003D0E6C" w14:paraId="3BB705D8" w14:textId="77777777">
        <w:trPr>
          <w:trHeight w:val="345"/>
        </w:trPr>
        <w:tc>
          <w:tcPr>
            <w:tcW w:w="352" w:type="pct"/>
          </w:tcPr>
          <w:p w14:paraId="0B99AF7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1ED5F98" w14:textId="77777777" w:rsidR="003D0E6C" w:rsidRDefault="00000000">
            <w:pPr>
              <w:widowControl/>
              <w:wordWrap w:val="0"/>
              <w:spacing w:line="240" w:lineRule="auto"/>
              <w:jc w:val="center"/>
              <w:rPr>
                <w:sz w:val="18"/>
              </w:rPr>
            </w:pPr>
            <w:r>
              <w:rPr>
                <w:sz w:val="18"/>
              </w:rPr>
              <w:t>D942</w:t>
            </w:r>
          </w:p>
        </w:tc>
        <w:tc>
          <w:tcPr>
            <w:tcW w:w="3120" w:type="pct"/>
          </w:tcPr>
          <w:p w14:paraId="03F2C2B7" w14:textId="77777777" w:rsidR="003D0E6C" w:rsidRDefault="003D0E6C">
            <w:pPr>
              <w:widowControl/>
              <w:wordWrap w:val="0"/>
              <w:spacing w:line="240" w:lineRule="auto"/>
              <w:jc w:val="center"/>
              <w:rPr>
                <w:sz w:val="18"/>
              </w:rPr>
            </w:pPr>
          </w:p>
        </w:tc>
        <w:tc>
          <w:tcPr>
            <w:tcW w:w="1069" w:type="pct"/>
          </w:tcPr>
          <w:p w14:paraId="769ED354" w14:textId="77777777" w:rsidR="003D0E6C" w:rsidRDefault="003D0E6C">
            <w:pPr>
              <w:widowControl/>
              <w:wordWrap w:val="0"/>
              <w:spacing w:line="240" w:lineRule="auto"/>
              <w:jc w:val="center"/>
              <w:rPr>
                <w:sz w:val="18"/>
              </w:rPr>
            </w:pPr>
          </w:p>
        </w:tc>
      </w:tr>
      <w:tr w:rsidR="003D0E6C" w14:paraId="1196151A" w14:textId="77777777">
        <w:trPr>
          <w:trHeight w:val="345"/>
        </w:trPr>
        <w:tc>
          <w:tcPr>
            <w:tcW w:w="352" w:type="pct"/>
          </w:tcPr>
          <w:p w14:paraId="0FDE65E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1F7530F" w14:textId="77777777" w:rsidR="003D0E6C" w:rsidRDefault="00000000">
            <w:pPr>
              <w:widowControl/>
              <w:wordWrap w:val="0"/>
              <w:spacing w:line="240" w:lineRule="auto"/>
              <w:jc w:val="center"/>
              <w:rPr>
                <w:sz w:val="18"/>
              </w:rPr>
            </w:pPr>
            <w:r>
              <w:rPr>
                <w:rFonts w:hint="eastAsia"/>
                <w:sz w:val="18"/>
              </w:rPr>
              <w:t>K7700</w:t>
            </w:r>
          </w:p>
        </w:tc>
        <w:tc>
          <w:tcPr>
            <w:tcW w:w="3120" w:type="pct"/>
          </w:tcPr>
          <w:p w14:paraId="3B6CFCD7" w14:textId="77777777" w:rsidR="003D0E6C" w:rsidRDefault="003D0E6C">
            <w:pPr>
              <w:widowControl/>
              <w:wordWrap w:val="0"/>
              <w:spacing w:line="240" w:lineRule="auto"/>
              <w:jc w:val="center"/>
              <w:rPr>
                <w:sz w:val="18"/>
              </w:rPr>
            </w:pPr>
          </w:p>
        </w:tc>
        <w:tc>
          <w:tcPr>
            <w:tcW w:w="1069" w:type="pct"/>
          </w:tcPr>
          <w:p w14:paraId="46C9FC70" w14:textId="77777777" w:rsidR="003D0E6C" w:rsidRDefault="003D0E6C">
            <w:pPr>
              <w:widowControl/>
              <w:wordWrap w:val="0"/>
              <w:spacing w:line="240" w:lineRule="auto"/>
              <w:jc w:val="center"/>
              <w:rPr>
                <w:sz w:val="18"/>
              </w:rPr>
            </w:pPr>
          </w:p>
        </w:tc>
      </w:tr>
      <w:tr w:rsidR="003D0E6C" w14:paraId="3F2C1D87" w14:textId="77777777">
        <w:trPr>
          <w:trHeight w:val="345"/>
        </w:trPr>
        <w:tc>
          <w:tcPr>
            <w:tcW w:w="352" w:type="pct"/>
          </w:tcPr>
          <w:p w14:paraId="1F50108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D97648F" w14:textId="77777777" w:rsidR="003D0E6C" w:rsidRDefault="00000000">
            <w:pPr>
              <w:widowControl/>
              <w:wordWrap w:val="0"/>
              <w:spacing w:line="240" w:lineRule="auto"/>
              <w:jc w:val="center"/>
              <w:rPr>
                <w:sz w:val="18"/>
              </w:rPr>
            </w:pPr>
            <w:r>
              <w:rPr>
                <w:rFonts w:hint="eastAsia"/>
                <w:sz w:val="18"/>
              </w:rPr>
              <w:t>K7701</w:t>
            </w:r>
          </w:p>
        </w:tc>
        <w:tc>
          <w:tcPr>
            <w:tcW w:w="3120" w:type="pct"/>
          </w:tcPr>
          <w:p w14:paraId="3962CDEE" w14:textId="77777777" w:rsidR="003D0E6C" w:rsidRDefault="003D0E6C">
            <w:pPr>
              <w:widowControl/>
              <w:wordWrap w:val="0"/>
              <w:spacing w:line="240" w:lineRule="auto"/>
              <w:jc w:val="center"/>
              <w:rPr>
                <w:sz w:val="18"/>
              </w:rPr>
            </w:pPr>
          </w:p>
        </w:tc>
        <w:tc>
          <w:tcPr>
            <w:tcW w:w="1069" w:type="pct"/>
          </w:tcPr>
          <w:p w14:paraId="20FFDFCB" w14:textId="77777777" w:rsidR="003D0E6C" w:rsidRDefault="003D0E6C">
            <w:pPr>
              <w:widowControl/>
              <w:wordWrap w:val="0"/>
              <w:spacing w:line="240" w:lineRule="auto"/>
              <w:jc w:val="center"/>
              <w:rPr>
                <w:sz w:val="18"/>
              </w:rPr>
            </w:pPr>
          </w:p>
        </w:tc>
      </w:tr>
      <w:tr w:rsidR="003D0E6C" w14:paraId="3A9270A7" w14:textId="77777777">
        <w:trPr>
          <w:trHeight w:val="345"/>
        </w:trPr>
        <w:tc>
          <w:tcPr>
            <w:tcW w:w="352" w:type="pct"/>
          </w:tcPr>
          <w:p w14:paraId="1EEBD2B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7FF9198" w14:textId="77777777" w:rsidR="003D0E6C" w:rsidRDefault="00000000">
            <w:pPr>
              <w:widowControl/>
              <w:wordWrap w:val="0"/>
              <w:spacing w:line="240" w:lineRule="auto"/>
              <w:jc w:val="center"/>
              <w:rPr>
                <w:sz w:val="18"/>
              </w:rPr>
            </w:pPr>
            <w:r>
              <w:rPr>
                <w:rFonts w:hint="eastAsia"/>
                <w:sz w:val="18"/>
              </w:rPr>
              <w:t>K7702</w:t>
            </w:r>
          </w:p>
        </w:tc>
        <w:tc>
          <w:tcPr>
            <w:tcW w:w="3120" w:type="pct"/>
          </w:tcPr>
          <w:p w14:paraId="55C2165A" w14:textId="77777777" w:rsidR="003D0E6C" w:rsidRDefault="003D0E6C">
            <w:pPr>
              <w:widowControl/>
              <w:wordWrap w:val="0"/>
              <w:spacing w:line="240" w:lineRule="auto"/>
              <w:jc w:val="center"/>
              <w:rPr>
                <w:sz w:val="18"/>
              </w:rPr>
            </w:pPr>
          </w:p>
        </w:tc>
        <w:tc>
          <w:tcPr>
            <w:tcW w:w="1069" w:type="pct"/>
          </w:tcPr>
          <w:p w14:paraId="490E8060" w14:textId="77777777" w:rsidR="003D0E6C" w:rsidRDefault="003D0E6C">
            <w:pPr>
              <w:widowControl/>
              <w:wordWrap w:val="0"/>
              <w:spacing w:line="240" w:lineRule="auto"/>
              <w:jc w:val="center"/>
              <w:rPr>
                <w:sz w:val="18"/>
              </w:rPr>
            </w:pPr>
          </w:p>
        </w:tc>
      </w:tr>
      <w:tr w:rsidR="003D0E6C" w14:paraId="3815DED7" w14:textId="77777777">
        <w:trPr>
          <w:trHeight w:val="345"/>
        </w:trPr>
        <w:tc>
          <w:tcPr>
            <w:tcW w:w="352" w:type="pct"/>
          </w:tcPr>
          <w:p w14:paraId="69A2AA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0868826" w14:textId="77777777" w:rsidR="003D0E6C" w:rsidRDefault="00000000">
            <w:pPr>
              <w:widowControl/>
              <w:wordWrap w:val="0"/>
              <w:spacing w:line="240" w:lineRule="auto"/>
              <w:jc w:val="center"/>
              <w:rPr>
                <w:sz w:val="18"/>
              </w:rPr>
            </w:pPr>
            <w:r>
              <w:rPr>
                <w:rFonts w:hint="eastAsia"/>
                <w:sz w:val="18"/>
              </w:rPr>
              <w:t>K7703</w:t>
            </w:r>
          </w:p>
        </w:tc>
        <w:tc>
          <w:tcPr>
            <w:tcW w:w="3120" w:type="pct"/>
          </w:tcPr>
          <w:p w14:paraId="40AA5E0C" w14:textId="77777777" w:rsidR="003D0E6C" w:rsidRDefault="003D0E6C">
            <w:pPr>
              <w:widowControl/>
              <w:wordWrap w:val="0"/>
              <w:spacing w:line="240" w:lineRule="auto"/>
              <w:jc w:val="center"/>
              <w:rPr>
                <w:sz w:val="18"/>
              </w:rPr>
            </w:pPr>
          </w:p>
        </w:tc>
        <w:tc>
          <w:tcPr>
            <w:tcW w:w="1069" w:type="pct"/>
          </w:tcPr>
          <w:p w14:paraId="696D797C" w14:textId="77777777" w:rsidR="003D0E6C" w:rsidRDefault="003D0E6C">
            <w:pPr>
              <w:widowControl/>
              <w:wordWrap w:val="0"/>
              <w:spacing w:line="240" w:lineRule="auto"/>
              <w:jc w:val="center"/>
              <w:rPr>
                <w:sz w:val="18"/>
              </w:rPr>
            </w:pPr>
          </w:p>
        </w:tc>
      </w:tr>
      <w:tr w:rsidR="003D0E6C" w14:paraId="36B74280" w14:textId="77777777">
        <w:trPr>
          <w:trHeight w:val="345"/>
        </w:trPr>
        <w:tc>
          <w:tcPr>
            <w:tcW w:w="352" w:type="pct"/>
          </w:tcPr>
          <w:p w14:paraId="7B9201A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B56FA8D" w14:textId="77777777" w:rsidR="003D0E6C" w:rsidRDefault="00000000">
            <w:pPr>
              <w:widowControl/>
              <w:wordWrap w:val="0"/>
              <w:spacing w:line="240" w:lineRule="auto"/>
              <w:jc w:val="center"/>
              <w:rPr>
                <w:sz w:val="18"/>
              </w:rPr>
            </w:pPr>
            <w:r>
              <w:rPr>
                <w:rFonts w:hint="eastAsia"/>
                <w:sz w:val="18"/>
              </w:rPr>
              <w:t>K7704</w:t>
            </w:r>
          </w:p>
        </w:tc>
        <w:tc>
          <w:tcPr>
            <w:tcW w:w="3120" w:type="pct"/>
          </w:tcPr>
          <w:p w14:paraId="7FA17BA9" w14:textId="77777777" w:rsidR="003D0E6C" w:rsidRDefault="003D0E6C">
            <w:pPr>
              <w:widowControl/>
              <w:wordWrap w:val="0"/>
              <w:spacing w:line="240" w:lineRule="auto"/>
              <w:jc w:val="center"/>
              <w:rPr>
                <w:sz w:val="18"/>
              </w:rPr>
            </w:pPr>
          </w:p>
        </w:tc>
        <w:tc>
          <w:tcPr>
            <w:tcW w:w="1069" w:type="pct"/>
          </w:tcPr>
          <w:p w14:paraId="14F918D1" w14:textId="77777777" w:rsidR="003D0E6C" w:rsidRDefault="003D0E6C">
            <w:pPr>
              <w:widowControl/>
              <w:wordWrap w:val="0"/>
              <w:spacing w:line="240" w:lineRule="auto"/>
              <w:jc w:val="center"/>
              <w:rPr>
                <w:sz w:val="18"/>
              </w:rPr>
            </w:pPr>
          </w:p>
        </w:tc>
      </w:tr>
      <w:tr w:rsidR="003D0E6C" w14:paraId="35FE5FDC" w14:textId="77777777">
        <w:trPr>
          <w:trHeight w:val="345"/>
        </w:trPr>
        <w:tc>
          <w:tcPr>
            <w:tcW w:w="352" w:type="pct"/>
          </w:tcPr>
          <w:p w14:paraId="601C1A9E"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1361616" w14:textId="77777777" w:rsidR="003D0E6C" w:rsidRDefault="00000000">
            <w:pPr>
              <w:widowControl/>
              <w:wordWrap w:val="0"/>
              <w:spacing w:line="240" w:lineRule="auto"/>
              <w:jc w:val="center"/>
              <w:rPr>
                <w:sz w:val="18"/>
              </w:rPr>
            </w:pPr>
            <w:r>
              <w:rPr>
                <w:rFonts w:hint="eastAsia"/>
                <w:sz w:val="18"/>
              </w:rPr>
              <w:t>K7705</w:t>
            </w:r>
          </w:p>
        </w:tc>
        <w:tc>
          <w:tcPr>
            <w:tcW w:w="3120" w:type="pct"/>
          </w:tcPr>
          <w:p w14:paraId="37BC0BFB" w14:textId="77777777" w:rsidR="003D0E6C" w:rsidRDefault="003D0E6C">
            <w:pPr>
              <w:widowControl/>
              <w:wordWrap w:val="0"/>
              <w:spacing w:line="240" w:lineRule="auto"/>
              <w:jc w:val="center"/>
              <w:rPr>
                <w:sz w:val="18"/>
              </w:rPr>
            </w:pPr>
          </w:p>
        </w:tc>
        <w:tc>
          <w:tcPr>
            <w:tcW w:w="1069" w:type="pct"/>
          </w:tcPr>
          <w:p w14:paraId="67B56C0C" w14:textId="77777777" w:rsidR="003D0E6C" w:rsidRDefault="003D0E6C">
            <w:pPr>
              <w:widowControl/>
              <w:wordWrap w:val="0"/>
              <w:spacing w:line="240" w:lineRule="auto"/>
              <w:jc w:val="center"/>
              <w:rPr>
                <w:sz w:val="18"/>
              </w:rPr>
            </w:pPr>
          </w:p>
        </w:tc>
      </w:tr>
      <w:tr w:rsidR="003D0E6C" w14:paraId="6B63CC1F" w14:textId="77777777">
        <w:trPr>
          <w:trHeight w:val="345"/>
        </w:trPr>
        <w:tc>
          <w:tcPr>
            <w:tcW w:w="352" w:type="pct"/>
          </w:tcPr>
          <w:p w14:paraId="166E00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516D6D8" w14:textId="77777777" w:rsidR="003D0E6C" w:rsidRDefault="00000000">
            <w:pPr>
              <w:widowControl/>
              <w:wordWrap w:val="0"/>
              <w:spacing w:line="240" w:lineRule="auto"/>
              <w:jc w:val="center"/>
              <w:rPr>
                <w:sz w:val="18"/>
              </w:rPr>
            </w:pPr>
            <w:r>
              <w:rPr>
                <w:rFonts w:hint="eastAsia"/>
                <w:sz w:val="18"/>
              </w:rPr>
              <w:t>K7706</w:t>
            </w:r>
          </w:p>
        </w:tc>
        <w:tc>
          <w:tcPr>
            <w:tcW w:w="3120" w:type="pct"/>
          </w:tcPr>
          <w:p w14:paraId="2A1C45A1" w14:textId="77777777" w:rsidR="003D0E6C" w:rsidRDefault="003D0E6C">
            <w:pPr>
              <w:widowControl/>
              <w:wordWrap w:val="0"/>
              <w:spacing w:line="240" w:lineRule="auto"/>
              <w:jc w:val="center"/>
              <w:rPr>
                <w:sz w:val="18"/>
              </w:rPr>
            </w:pPr>
          </w:p>
        </w:tc>
        <w:tc>
          <w:tcPr>
            <w:tcW w:w="1069" w:type="pct"/>
          </w:tcPr>
          <w:p w14:paraId="02681FD0" w14:textId="77777777" w:rsidR="003D0E6C" w:rsidRDefault="003D0E6C">
            <w:pPr>
              <w:widowControl/>
              <w:wordWrap w:val="0"/>
              <w:spacing w:line="240" w:lineRule="auto"/>
              <w:jc w:val="center"/>
              <w:rPr>
                <w:sz w:val="18"/>
              </w:rPr>
            </w:pPr>
          </w:p>
        </w:tc>
      </w:tr>
      <w:tr w:rsidR="003D0E6C" w14:paraId="0A2AA476" w14:textId="77777777">
        <w:trPr>
          <w:trHeight w:val="345"/>
        </w:trPr>
        <w:tc>
          <w:tcPr>
            <w:tcW w:w="352" w:type="pct"/>
          </w:tcPr>
          <w:p w14:paraId="3755C82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0EBD4A2" w14:textId="77777777" w:rsidR="003D0E6C" w:rsidRDefault="00000000">
            <w:pPr>
              <w:widowControl/>
              <w:wordWrap w:val="0"/>
              <w:spacing w:line="240" w:lineRule="auto"/>
              <w:jc w:val="center"/>
              <w:rPr>
                <w:sz w:val="18"/>
              </w:rPr>
            </w:pPr>
            <w:r>
              <w:rPr>
                <w:rFonts w:hint="eastAsia"/>
                <w:sz w:val="18"/>
              </w:rPr>
              <w:t>K7707</w:t>
            </w:r>
          </w:p>
        </w:tc>
        <w:tc>
          <w:tcPr>
            <w:tcW w:w="3120" w:type="pct"/>
          </w:tcPr>
          <w:p w14:paraId="01FFCE4A" w14:textId="77777777" w:rsidR="003D0E6C" w:rsidRDefault="003D0E6C">
            <w:pPr>
              <w:widowControl/>
              <w:wordWrap w:val="0"/>
              <w:spacing w:line="240" w:lineRule="auto"/>
              <w:jc w:val="center"/>
              <w:rPr>
                <w:sz w:val="18"/>
              </w:rPr>
            </w:pPr>
          </w:p>
        </w:tc>
        <w:tc>
          <w:tcPr>
            <w:tcW w:w="1069" w:type="pct"/>
          </w:tcPr>
          <w:p w14:paraId="0F1547A8" w14:textId="77777777" w:rsidR="003D0E6C" w:rsidRDefault="003D0E6C">
            <w:pPr>
              <w:widowControl/>
              <w:wordWrap w:val="0"/>
              <w:spacing w:line="240" w:lineRule="auto"/>
              <w:jc w:val="center"/>
              <w:rPr>
                <w:sz w:val="18"/>
              </w:rPr>
            </w:pPr>
          </w:p>
        </w:tc>
      </w:tr>
      <w:tr w:rsidR="003D0E6C" w14:paraId="18303CE2" w14:textId="77777777">
        <w:trPr>
          <w:trHeight w:val="345"/>
        </w:trPr>
        <w:tc>
          <w:tcPr>
            <w:tcW w:w="352" w:type="pct"/>
          </w:tcPr>
          <w:p w14:paraId="215665B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A885C5F" w14:textId="77777777" w:rsidR="003D0E6C" w:rsidRDefault="00000000">
            <w:pPr>
              <w:widowControl/>
              <w:wordWrap w:val="0"/>
              <w:spacing w:line="240" w:lineRule="auto"/>
              <w:jc w:val="center"/>
              <w:rPr>
                <w:sz w:val="18"/>
              </w:rPr>
            </w:pPr>
            <w:r>
              <w:rPr>
                <w:rFonts w:hint="eastAsia"/>
                <w:sz w:val="18"/>
              </w:rPr>
              <w:t>K7708</w:t>
            </w:r>
          </w:p>
        </w:tc>
        <w:tc>
          <w:tcPr>
            <w:tcW w:w="3120" w:type="pct"/>
          </w:tcPr>
          <w:p w14:paraId="2BC9CBB2" w14:textId="77777777" w:rsidR="003D0E6C" w:rsidRDefault="003D0E6C">
            <w:pPr>
              <w:widowControl/>
              <w:wordWrap w:val="0"/>
              <w:spacing w:line="240" w:lineRule="auto"/>
              <w:jc w:val="center"/>
              <w:rPr>
                <w:sz w:val="18"/>
              </w:rPr>
            </w:pPr>
          </w:p>
        </w:tc>
        <w:tc>
          <w:tcPr>
            <w:tcW w:w="1069" w:type="pct"/>
          </w:tcPr>
          <w:p w14:paraId="251B24D4" w14:textId="77777777" w:rsidR="003D0E6C" w:rsidRDefault="003D0E6C">
            <w:pPr>
              <w:widowControl/>
              <w:wordWrap w:val="0"/>
              <w:spacing w:line="240" w:lineRule="auto"/>
              <w:jc w:val="center"/>
              <w:rPr>
                <w:sz w:val="18"/>
              </w:rPr>
            </w:pPr>
          </w:p>
        </w:tc>
      </w:tr>
      <w:tr w:rsidR="003D0E6C" w14:paraId="632E6251" w14:textId="77777777">
        <w:trPr>
          <w:trHeight w:val="345"/>
        </w:trPr>
        <w:tc>
          <w:tcPr>
            <w:tcW w:w="352" w:type="pct"/>
          </w:tcPr>
          <w:p w14:paraId="039D0DF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B2E3E42" w14:textId="77777777" w:rsidR="003D0E6C" w:rsidRDefault="00000000">
            <w:pPr>
              <w:widowControl/>
              <w:wordWrap w:val="0"/>
              <w:spacing w:line="240" w:lineRule="auto"/>
              <w:jc w:val="center"/>
              <w:rPr>
                <w:sz w:val="18"/>
              </w:rPr>
            </w:pPr>
            <w:r>
              <w:rPr>
                <w:rFonts w:hint="eastAsia"/>
                <w:sz w:val="18"/>
              </w:rPr>
              <w:t>K7709</w:t>
            </w:r>
          </w:p>
        </w:tc>
        <w:tc>
          <w:tcPr>
            <w:tcW w:w="3120" w:type="pct"/>
          </w:tcPr>
          <w:p w14:paraId="5CE9C880" w14:textId="77777777" w:rsidR="003D0E6C" w:rsidRDefault="003D0E6C">
            <w:pPr>
              <w:widowControl/>
              <w:wordWrap w:val="0"/>
              <w:spacing w:line="240" w:lineRule="auto"/>
              <w:jc w:val="center"/>
              <w:rPr>
                <w:sz w:val="18"/>
              </w:rPr>
            </w:pPr>
          </w:p>
        </w:tc>
        <w:tc>
          <w:tcPr>
            <w:tcW w:w="1069" w:type="pct"/>
          </w:tcPr>
          <w:p w14:paraId="073C836B" w14:textId="77777777" w:rsidR="003D0E6C" w:rsidRDefault="003D0E6C">
            <w:pPr>
              <w:widowControl/>
              <w:wordWrap w:val="0"/>
              <w:spacing w:line="240" w:lineRule="auto"/>
              <w:jc w:val="center"/>
              <w:rPr>
                <w:sz w:val="18"/>
              </w:rPr>
            </w:pPr>
          </w:p>
        </w:tc>
      </w:tr>
      <w:tr w:rsidR="003D0E6C" w14:paraId="49A81607" w14:textId="77777777">
        <w:trPr>
          <w:trHeight w:val="345"/>
        </w:trPr>
        <w:tc>
          <w:tcPr>
            <w:tcW w:w="352" w:type="pct"/>
          </w:tcPr>
          <w:p w14:paraId="64B2964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23CD094" w14:textId="77777777" w:rsidR="003D0E6C" w:rsidRDefault="00000000">
            <w:pPr>
              <w:widowControl/>
              <w:wordWrap w:val="0"/>
              <w:spacing w:line="240" w:lineRule="auto"/>
              <w:jc w:val="center"/>
              <w:rPr>
                <w:sz w:val="18"/>
              </w:rPr>
            </w:pPr>
            <w:r>
              <w:rPr>
                <w:rFonts w:hint="eastAsia"/>
                <w:sz w:val="18"/>
              </w:rPr>
              <w:t>K7710</w:t>
            </w:r>
          </w:p>
        </w:tc>
        <w:tc>
          <w:tcPr>
            <w:tcW w:w="3120" w:type="pct"/>
          </w:tcPr>
          <w:p w14:paraId="539E7378" w14:textId="77777777" w:rsidR="003D0E6C" w:rsidRDefault="003D0E6C">
            <w:pPr>
              <w:widowControl/>
              <w:wordWrap w:val="0"/>
              <w:spacing w:line="240" w:lineRule="auto"/>
              <w:jc w:val="center"/>
              <w:rPr>
                <w:sz w:val="18"/>
              </w:rPr>
            </w:pPr>
          </w:p>
        </w:tc>
        <w:tc>
          <w:tcPr>
            <w:tcW w:w="1069" w:type="pct"/>
          </w:tcPr>
          <w:p w14:paraId="6CE860B5" w14:textId="77777777" w:rsidR="003D0E6C" w:rsidRDefault="003D0E6C">
            <w:pPr>
              <w:widowControl/>
              <w:wordWrap w:val="0"/>
              <w:spacing w:line="240" w:lineRule="auto"/>
              <w:jc w:val="center"/>
              <w:rPr>
                <w:sz w:val="18"/>
              </w:rPr>
            </w:pPr>
          </w:p>
        </w:tc>
      </w:tr>
      <w:tr w:rsidR="003D0E6C" w14:paraId="61377A08" w14:textId="77777777">
        <w:trPr>
          <w:trHeight w:val="345"/>
        </w:trPr>
        <w:tc>
          <w:tcPr>
            <w:tcW w:w="352" w:type="pct"/>
          </w:tcPr>
          <w:p w14:paraId="6C7C577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9336456" w14:textId="77777777" w:rsidR="003D0E6C" w:rsidRDefault="00000000">
            <w:pPr>
              <w:widowControl/>
              <w:wordWrap w:val="0"/>
              <w:spacing w:line="240" w:lineRule="auto"/>
              <w:jc w:val="center"/>
              <w:rPr>
                <w:sz w:val="18"/>
              </w:rPr>
            </w:pPr>
            <w:r>
              <w:rPr>
                <w:rFonts w:hint="eastAsia"/>
                <w:sz w:val="18"/>
              </w:rPr>
              <w:t>K7711</w:t>
            </w:r>
          </w:p>
        </w:tc>
        <w:tc>
          <w:tcPr>
            <w:tcW w:w="3120" w:type="pct"/>
          </w:tcPr>
          <w:p w14:paraId="3A76A13A" w14:textId="77777777" w:rsidR="003D0E6C" w:rsidRDefault="003D0E6C">
            <w:pPr>
              <w:widowControl/>
              <w:wordWrap w:val="0"/>
              <w:spacing w:line="240" w:lineRule="auto"/>
              <w:jc w:val="center"/>
              <w:rPr>
                <w:sz w:val="18"/>
              </w:rPr>
            </w:pPr>
          </w:p>
        </w:tc>
        <w:tc>
          <w:tcPr>
            <w:tcW w:w="1069" w:type="pct"/>
          </w:tcPr>
          <w:p w14:paraId="27656C8A" w14:textId="77777777" w:rsidR="003D0E6C" w:rsidRDefault="003D0E6C">
            <w:pPr>
              <w:widowControl/>
              <w:wordWrap w:val="0"/>
              <w:spacing w:line="240" w:lineRule="auto"/>
              <w:jc w:val="center"/>
              <w:rPr>
                <w:sz w:val="18"/>
              </w:rPr>
            </w:pPr>
          </w:p>
        </w:tc>
      </w:tr>
      <w:tr w:rsidR="003D0E6C" w14:paraId="48EB695C" w14:textId="77777777">
        <w:trPr>
          <w:trHeight w:val="345"/>
        </w:trPr>
        <w:tc>
          <w:tcPr>
            <w:tcW w:w="352" w:type="pct"/>
          </w:tcPr>
          <w:p w14:paraId="7243545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C06AD66" w14:textId="77777777" w:rsidR="003D0E6C" w:rsidRDefault="00000000">
            <w:pPr>
              <w:widowControl/>
              <w:wordWrap w:val="0"/>
              <w:spacing w:line="240" w:lineRule="auto"/>
              <w:jc w:val="center"/>
              <w:rPr>
                <w:sz w:val="18"/>
              </w:rPr>
            </w:pPr>
            <w:r>
              <w:rPr>
                <w:rFonts w:hint="eastAsia"/>
                <w:sz w:val="18"/>
              </w:rPr>
              <w:t>K7712</w:t>
            </w:r>
          </w:p>
        </w:tc>
        <w:tc>
          <w:tcPr>
            <w:tcW w:w="3120" w:type="pct"/>
          </w:tcPr>
          <w:p w14:paraId="65E1E0E0" w14:textId="77777777" w:rsidR="003D0E6C" w:rsidRDefault="003D0E6C">
            <w:pPr>
              <w:widowControl/>
              <w:wordWrap w:val="0"/>
              <w:spacing w:line="240" w:lineRule="auto"/>
              <w:jc w:val="center"/>
              <w:rPr>
                <w:sz w:val="18"/>
              </w:rPr>
            </w:pPr>
          </w:p>
        </w:tc>
        <w:tc>
          <w:tcPr>
            <w:tcW w:w="1069" w:type="pct"/>
          </w:tcPr>
          <w:p w14:paraId="398F355F" w14:textId="77777777" w:rsidR="003D0E6C" w:rsidRDefault="003D0E6C">
            <w:pPr>
              <w:widowControl/>
              <w:wordWrap w:val="0"/>
              <w:spacing w:line="240" w:lineRule="auto"/>
              <w:jc w:val="center"/>
              <w:rPr>
                <w:sz w:val="18"/>
              </w:rPr>
            </w:pPr>
          </w:p>
        </w:tc>
      </w:tr>
      <w:tr w:rsidR="003D0E6C" w14:paraId="262DF849" w14:textId="77777777">
        <w:trPr>
          <w:trHeight w:val="345"/>
        </w:trPr>
        <w:tc>
          <w:tcPr>
            <w:tcW w:w="352" w:type="pct"/>
          </w:tcPr>
          <w:p w14:paraId="42FEA60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3511A5" w14:textId="77777777" w:rsidR="003D0E6C" w:rsidRDefault="00000000">
            <w:pPr>
              <w:widowControl/>
              <w:wordWrap w:val="0"/>
              <w:spacing w:line="240" w:lineRule="auto"/>
              <w:jc w:val="center"/>
              <w:rPr>
                <w:sz w:val="18"/>
              </w:rPr>
            </w:pPr>
            <w:r>
              <w:rPr>
                <w:rFonts w:hint="eastAsia"/>
                <w:sz w:val="18"/>
              </w:rPr>
              <w:t>K7713</w:t>
            </w:r>
          </w:p>
        </w:tc>
        <w:tc>
          <w:tcPr>
            <w:tcW w:w="3120" w:type="pct"/>
          </w:tcPr>
          <w:p w14:paraId="20480F1E" w14:textId="77777777" w:rsidR="003D0E6C" w:rsidRDefault="003D0E6C">
            <w:pPr>
              <w:widowControl/>
              <w:wordWrap w:val="0"/>
              <w:spacing w:line="240" w:lineRule="auto"/>
              <w:jc w:val="center"/>
              <w:rPr>
                <w:sz w:val="18"/>
              </w:rPr>
            </w:pPr>
          </w:p>
        </w:tc>
        <w:tc>
          <w:tcPr>
            <w:tcW w:w="1069" w:type="pct"/>
          </w:tcPr>
          <w:p w14:paraId="46A6756E" w14:textId="77777777" w:rsidR="003D0E6C" w:rsidRDefault="003D0E6C">
            <w:pPr>
              <w:widowControl/>
              <w:wordWrap w:val="0"/>
              <w:spacing w:line="240" w:lineRule="auto"/>
              <w:jc w:val="center"/>
              <w:rPr>
                <w:sz w:val="18"/>
              </w:rPr>
            </w:pPr>
          </w:p>
        </w:tc>
      </w:tr>
      <w:tr w:rsidR="003D0E6C" w14:paraId="1604C3A1" w14:textId="77777777">
        <w:trPr>
          <w:trHeight w:val="345"/>
        </w:trPr>
        <w:tc>
          <w:tcPr>
            <w:tcW w:w="352" w:type="pct"/>
          </w:tcPr>
          <w:p w14:paraId="4998CD6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60CFC2E" w14:textId="77777777" w:rsidR="003D0E6C" w:rsidRDefault="00000000">
            <w:pPr>
              <w:widowControl/>
              <w:wordWrap w:val="0"/>
              <w:spacing w:line="240" w:lineRule="auto"/>
              <w:jc w:val="center"/>
              <w:rPr>
                <w:sz w:val="18"/>
              </w:rPr>
            </w:pPr>
            <w:r>
              <w:rPr>
                <w:rFonts w:hint="eastAsia"/>
                <w:sz w:val="18"/>
              </w:rPr>
              <w:t>K7714</w:t>
            </w:r>
          </w:p>
        </w:tc>
        <w:tc>
          <w:tcPr>
            <w:tcW w:w="3120" w:type="pct"/>
          </w:tcPr>
          <w:p w14:paraId="58875FE8" w14:textId="77777777" w:rsidR="003D0E6C" w:rsidRDefault="003D0E6C">
            <w:pPr>
              <w:widowControl/>
              <w:wordWrap w:val="0"/>
              <w:spacing w:line="240" w:lineRule="auto"/>
              <w:jc w:val="center"/>
              <w:rPr>
                <w:sz w:val="18"/>
              </w:rPr>
            </w:pPr>
          </w:p>
        </w:tc>
        <w:tc>
          <w:tcPr>
            <w:tcW w:w="1069" w:type="pct"/>
          </w:tcPr>
          <w:p w14:paraId="3D20613F" w14:textId="77777777" w:rsidR="003D0E6C" w:rsidRDefault="003D0E6C">
            <w:pPr>
              <w:widowControl/>
              <w:wordWrap w:val="0"/>
              <w:spacing w:line="240" w:lineRule="auto"/>
              <w:jc w:val="center"/>
              <w:rPr>
                <w:sz w:val="18"/>
              </w:rPr>
            </w:pPr>
          </w:p>
        </w:tc>
      </w:tr>
      <w:tr w:rsidR="003D0E6C" w14:paraId="6E204481" w14:textId="77777777">
        <w:trPr>
          <w:trHeight w:val="345"/>
        </w:trPr>
        <w:tc>
          <w:tcPr>
            <w:tcW w:w="352" w:type="pct"/>
          </w:tcPr>
          <w:p w14:paraId="4C85772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7386204" w14:textId="77777777" w:rsidR="003D0E6C" w:rsidRDefault="00000000">
            <w:pPr>
              <w:widowControl/>
              <w:wordWrap w:val="0"/>
              <w:spacing w:line="240" w:lineRule="auto"/>
              <w:jc w:val="center"/>
              <w:rPr>
                <w:sz w:val="18"/>
              </w:rPr>
            </w:pPr>
            <w:r>
              <w:rPr>
                <w:rFonts w:hint="eastAsia"/>
                <w:sz w:val="18"/>
              </w:rPr>
              <w:t>K7715</w:t>
            </w:r>
          </w:p>
        </w:tc>
        <w:tc>
          <w:tcPr>
            <w:tcW w:w="3120" w:type="pct"/>
          </w:tcPr>
          <w:p w14:paraId="2F8765AA" w14:textId="77777777" w:rsidR="003D0E6C" w:rsidRDefault="003D0E6C">
            <w:pPr>
              <w:widowControl/>
              <w:wordWrap w:val="0"/>
              <w:spacing w:line="240" w:lineRule="auto"/>
              <w:jc w:val="center"/>
              <w:rPr>
                <w:sz w:val="18"/>
              </w:rPr>
            </w:pPr>
          </w:p>
        </w:tc>
        <w:tc>
          <w:tcPr>
            <w:tcW w:w="1069" w:type="pct"/>
          </w:tcPr>
          <w:p w14:paraId="04105073" w14:textId="77777777" w:rsidR="003D0E6C" w:rsidRDefault="003D0E6C">
            <w:pPr>
              <w:widowControl/>
              <w:wordWrap w:val="0"/>
              <w:spacing w:line="240" w:lineRule="auto"/>
              <w:jc w:val="center"/>
              <w:rPr>
                <w:sz w:val="18"/>
              </w:rPr>
            </w:pPr>
          </w:p>
        </w:tc>
      </w:tr>
      <w:tr w:rsidR="003D0E6C" w14:paraId="3B489BE7" w14:textId="77777777">
        <w:trPr>
          <w:trHeight w:val="345"/>
        </w:trPr>
        <w:tc>
          <w:tcPr>
            <w:tcW w:w="352" w:type="pct"/>
          </w:tcPr>
          <w:p w14:paraId="53601F4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99BF68D" w14:textId="77777777" w:rsidR="003D0E6C" w:rsidRDefault="00000000">
            <w:pPr>
              <w:widowControl/>
              <w:wordWrap w:val="0"/>
              <w:spacing w:line="240" w:lineRule="auto"/>
              <w:jc w:val="center"/>
              <w:rPr>
                <w:sz w:val="18"/>
              </w:rPr>
            </w:pPr>
            <w:r>
              <w:rPr>
                <w:rFonts w:hint="eastAsia"/>
                <w:sz w:val="18"/>
              </w:rPr>
              <w:t>K7716</w:t>
            </w:r>
          </w:p>
        </w:tc>
        <w:tc>
          <w:tcPr>
            <w:tcW w:w="3120" w:type="pct"/>
          </w:tcPr>
          <w:p w14:paraId="19929920" w14:textId="77777777" w:rsidR="003D0E6C" w:rsidRDefault="003D0E6C">
            <w:pPr>
              <w:widowControl/>
              <w:wordWrap w:val="0"/>
              <w:spacing w:line="240" w:lineRule="auto"/>
              <w:jc w:val="center"/>
              <w:rPr>
                <w:sz w:val="18"/>
              </w:rPr>
            </w:pPr>
          </w:p>
        </w:tc>
        <w:tc>
          <w:tcPr>
            <w:tcW w:w="1069" w:type="pct"/>
          </w:tcPr>
          <w:p w14:paraId="3606E567" w14:textId="77777777" w:rsidR="003D0E6C" w:rsidRDefault="003D0E6C">
            <w:pPr>
              <w:widowControl/>
              <w:wordWrap w:val="0"/>
              <w:spacing w:line="240" w:lineRule="auto"/>
              <w:jc w:val="center"/>
              <w:rPr>
                <w:sz w:val="18"/>
              </w:rPr>
            </w:pPr>
          </w:p>
        </w:tc>
      </w:tr>
      <w:tr w:rsidR="003D0E6C" w14:paraId="343C5CD0" w14:textId="77777777">
        <w:trPr>
          <w:trHeight w:val="345"/>
        </w:trPr>
        <w:tc>
          <w:tcPr>
            <w:tcW w:w="352" w:type="pct"/>
          </w:tcPr>
          <w:p w14:paraId="442EE30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55C740F4" w14:textId="77777777" w:rsidR="003D0E6C" w:rsidRDefault="00000000">
            <w:pPr>
              <w:widowControl/>
              <w:wordWrap w:val="0"/>
              <w:spacing w:line="240" w:lineRule="auto"/>
              <w:jc w:val="center"/>
              <w:rPr>
                <w:sz w:val="18"/>
              </w:rPr>
            </w:pPr>
            <w:r>
              <w:rPr>
                <w:rFonts w:hint="eastAsia"/>
                <w:sz w:val="18"/>
              </w:rPr>
              <w:t>K7717</w:t>
            </w:r>
          </w:p>
        </w:tc>
        <w:tc>
          <w:tcPr>
            <w:tcW w:w="3120" w:type="pct"/>
          </w:tcPr>
          <w:p w14:paraId="6F59468C" w14:textId="77777777" w:rsidR="003D0E6C" w:rsidRDefault="003D0E6C">
            <w:pPr>
              <w:widowControl/>
              <w:wordWrap w:val="0"/>
              <w:spacing w:line="240" w:lineRule="auto"/>
              <w:jc w:val="center"/>
              <w:rPr>
                <w:sz w:val="18"/>
              </w:rPr>
            </w:pPr>
          </w:p>
        </w:tc>
        <w:tc>
          <w:tcPr>
            <w:tcW w:w="1069" w:type="pct"/>
          </w:tcPr>
          <w:p w14:paraId="11E0E5A0" w14:textId="77777777" w:rsidR="003D0E6C" w:rsidRDefault="003D0E6C">
            <w:pPr>
              <w:widowControl/>
              <w:wordWrap w:val="0"/>
              <w:spacing w:line="240" w:lineRule="auto"/>
              <w:jc w:val="center"/>
              <w:rPr>
                <w:sz w:val="18"/>
              </w:rPr>
            </w:pPr>
          </w:p>
        </w:tc>
      </w:tr>
      <w:tr w:rsidR="003D0E6C" w14:paraId="1EEDAB78" w14:textId="77777777">
        <w:trPr>
          <w:trHeight w:val="345"/>
        </w:trPr>
        <w:tc>
          <w:tcPr>
            <w:tcW w:w="352" w:type="pct"/>
          </w:tcPr>
          <w:p w14:paraId="333DB02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09C147F" w14:textId="77777777" w:rsidR="003D0E6C" w:rsidRDefault="00000000">
            <w:pPr>
              <w:widowControl/>
              <w:wordWrap w:val="0"/>
              <w:spacing w:line="240" w:lineRule="auto"/>
              <w:jc w:val="center"/>
              <w:rPr>
                <w:sz w:val="18"/>
              </w:rPr>
            </w:pPr>
            <w:r>
              <w:rPr>
                <w:rFonts w:hint="eastAsia"/>
                <w:sz w:val="18"/>
              </w:rPr>
              <w:t>K7718</w:t>
            </w:r>
          </w:p>
        </w:tc>
        <w:tc>
          <w:tcPr>
            <w:tcW w:w="3120" w:type="pct"/>
          </w:tcPr>
          <w:p w14:paraId="1C73E566" w14:textId="77777777" w:rsidR="003D0E6C" w:rsidRDefault="003D0E6C">
            <w:pPr>
              <w:widowControl/>
              <w:wordWrap w:val="0"/>
              <w:spacing w:line="240" w:lineRule="auto"/>
              <w:jc w:val="center"/>
              <w:rPr>
                <w:sz w:val="18"/>
              </w:rPr>
            </w:pPr>
          </w:p>
        </w:tc>
        <w:tc>
          <w:tcPr>
            <w:tcW w:w="1069" w:type="pct"/>
          </w:tcPr>
          <w:p w14:paraId="4C996769" w14:textId="77777777" w:rsidR="003D0E6C" w:rsidRDefault="003D0E6C">
            <w:pPr>
              <w:widowControl/>
              <w:wordWrap w:val="0"/>
              <w:spacing w:line="240" w:lineRule="auto"/>
              <w:jc w:val="center"/>
              <w:rPr>
                <w:sz w:val="18"/>
              </w:rPr>
            </w:pPr>
          </w:p>
        </w:tc>
      </w:tr>
      <w:tr w:rsidR="003D0E6C" w14:paraId="341D0F6A" w14:textId="77777777">
        <w:trPr>
          <w:trHeight w:val="345"/>
        </w:trPr>
        <w:tc>
          <w:tcPr>
            <w:tcW w:w="352" w:type="pct"/>
          </w:tcPr>
          <w:p w14:paraId="04C4602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CAA2384" w14:textId="77777777" w:rsidR="003D0E6C" w:rsidRDefault="00000000">
            <w:pPr>
              <w:widowControl/>
              <w:wordWrap w:val="0"/>
              <w:spacing w:line="240" w:lineRule="auto"/>
              <w:jc w:val="center"/>
              <w:rPr>
                <w:sz w:val="18"/>
              </w:rPr>
            </w:pPr>
            <w:r>
              <w:rPr>
                <w:rFonts w:hint="eastAsia"/>
                <w:sz w:val="18"/>
              </w:rPr>
              <w:t>K7719</w:t>
            </w:r>
          </w:p>
        </w:tc>
        <w:tc>
          <w:tcPr>
            <w:tcW w:w="3120" w:type="pct"/>
          </w:tcPr>
          <w:p w14:paraId="729949F7" w14:textId="77777777" w:rsidR="003D0E6C" w:rsidRDefault="003D0E6C">
            <w:pPr>
              <w:widowControl/>
              <w:wordWrap w:val="0"/>
              <w:spacing w:line="240" w:lineRule="auto"/>
              <w:jc w:val="center"/>
              <w:rPr>
                <w:sz w:val="18"/>
              </w:rPr>
            </w:pPr>
          </w:p>
        </w:tc>
        <w:tc>
          <w:tcPr>
            <w:tcW w:w="1069" w:type="pct"/>
          </w:tcPr>
          <w:p w14:paraId="174FFEBC" w14:textId="77777777" w:rsidR="003D0E6C" w:rsidRDefault="003D0E6C">
            <w:pPr>
              <w:widowControl/>
              <w:wordWrap w:val="0"/>
              <w:spacing w:line="240" w:lineRule="auto"/>
              <w:jc w:val="center"/>
              <w:rPr>
                <w:sz w:val="18"/>
              </w:rPr>
            </w:pPr>
          </w:p>
        </w:tc>
      </w:tr>
      <w:tr w:rsidR="003D0E6C" w14:paraId="069ECB6C" w14:textId="77777777">
        <w:trPr>
          <w:trHeight w:val="345"/>
        </w:trPr>
        <w:tc>
          <w:tcPr>
            <w:tcW w:w="352" w:type="pct"/>
          </w:tcPr>
          <w:p w14:paraId="6102AB9F"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3E7ECCE7" w14:textId="77777777" w:rsidR="003D0E6C" w:rsidRDefault="00000000">
            <w:pPr>
              <w:widowControl/>
              <w:wordWrap w:val="0"/>
              <w:spacing w:line="240" w:lineRule="auto"/>
              <w:jc w:val="center"/>
              <w:rPr>
                <w:sz w:val="18"/>
              </w:rPr>
            </w:pPr>
            <w:r>
              <w:rPr>
                <w:rFonts w:hint="eastAsia"/>
                <w:sz w:val="18"/>
              </w:rPr>
              <w:t>K7720</w:t>
            </w:r>
          </w:p>
        </w:tc>
        <w:tc>
          <w:tcPr>
            <w:tcW w:w="3120" w:type="pct"/>
          </w:tcPr>
          <w:p w14:paraId="30D26F03" w14:textId="77777777" w:rsidR="003D0E6C" w:rsidRDefault="003D0E6C">
            <w:pPr>
              <w:widowControl/>
              <w:wordWrap w:val="0"/>
              <w:spacing w:line="240" w:lineRule="auto"/>
              <w:jc w:val="center"/>
              <w:rPr>
                <w:sz w:val="18"/>
              </w:rPr>
            </w:pPr>
          </w:p>
        </w:tc>
        <w:tc>
          <w:tcPr>
            <w:tcW w:w="1069" w:type="pct"/>
          </w:tcPr>
          <w:p w14:paraId="1F3D9104" w14:textId="77777777" w:rsidR="003D0E6C" w:rsidRDefault="003D0E6C">
            <w:pPr>
              <w:widowControl/>
              <w:wordWrap w:val="0"/>
              <w:spacing w:line="240" w:lineRule="auto"/>
              <w:jc w:val="center"/>
              <w:rPr>
                <w:sz w:val="18"/>
              </w:rPr>
            </w:pPr>
          </w:p>
        </w:tc>
      </w:tr>
      <w:tr w:rsidR="003D0E6C" w14:paraId="1C1E87CE" w14:textId="77777777">
        <w:trPr>
          <w:trHeight w:val="345"/>
        </w:trPr>
        <w:tc>
          <w:tcPr>
            <w:tcW w:w="352" w:type="pct"/>
          </w:tcPr>
          <w:p w14:paraId="16BE78E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4301C64" w14:textId="77777777" w:rsidR="003D0E6C" w:rsidRDefault="00000000">
            <w:pPr>
              <w:widowControl/>
              <w:wordWrap w:val="0"/>
              <w:spacing w:line="240" w:lineRule="auto"/>
              <w:jc w:val="center"/>
              <w:rPr>
                <w:sz w:val="18"/>
              </w:rPr>
            </w:pPr>
            <w:r>
              <w:rPr>
                <w:rFonts w:hint="eastAsia"/>
                <w:sz w:val="18"/>
              </w:rPr>
              <w:t>K7721</w:t>
            </w:r>
          </w:p>
        </w:tc>
        <w:tc>
          <w:tcPr>
            <w:tcW w:w="3120" w:type="pct"/>
          </w:tcPr>
          <w:p w14:paraId="71664C03" w14:textId="77777777" w:rsidR="003D0E6C" w:rsidRDefault="003D0E6C">
            <w:pPr>
              <w:widowControl/>
              <w:wordWrap w:val="0"/>
              <w:spacing w:line="240" w:lineRule="auto"/>
              <w:jc w:val="center"/>
              <w:rPr>
                <w:sz w:val="18"/>
              </w:rPr>
            </w:pPr>
          </w:p>
        </w:tc>
        <w:tc>
          <w:tcPr>
            <w:tcW w:w="1069" w:type="pct"/>
          </w:tcPr>
          <w:p w14:paraId="6C1FB216" w14:textId="77777777" w:rsidR="003D0E6C" w:rsidRDefault="003D0E6C">
            <w:pPr>
              <w:widowControl/>
              <w:wordWrap w:val="0"/>
              <w:spacing w:line="240" w:lineRule="auto"/>
              <w:jc w:val="center"/>
              <w:rPr>
                <w:sz w:val="18"/>
              </w:rPr>
            </w:pPr>
          </w:p>
        </w:tc>
      </w:tr>
      <w:tr w:rsidR="003D0E6C" w14:paraId="5913FA62" w14:textId="77777777">
        <w:trPr>
          <w:trHeight w:val="345"/>
        </w:trPr>
        <w:tc>
          <w:tcPr>
            <w:tcW w:w="352" w:type="pct"/>
          </w:tcPr>
          <w:p w14:paraId="538769A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0CECADFF" w14:textId="77777777" w:rsidR="003D0E6C" w:rsidRDefault="00000000">
            <w:pPr>
              <w:widowControl/>
              <w:wordWrap w:val="0"/>
              <w:spacing w:line="240" w:lineRule="auto"/>
              <w:jc w:val="center"/>
              <w:rPr>
                <w:sz w:val="18"/>
              </w:rPr>
            </w:pPr>
            <w:r>
              <w:rPr>
                <w:rFonts w:hint="eastAsia"/>
                <w:sz w:val="18"/>
              </w:rPr>
              <w:t>K7722</w:t>
            </w:r>
          </w:p>
        </w:tc>
        <w:tc>
          <w:tcPr>
            <w:tcW w:w="3120" w:type="pct"/>
          </w:tcPr>
          <w:p w14:paraId="0FBD6861" w14:textId="77777777" w:rsidR="003D0E6C" w:rsidRDefault="003D0E6C">
            <w:pPr>
              <w:widowControl/>
              <w:wordWrap w:val="0"/>
              <w:spacing w:line="240" w:lineRule="auto"/>
              <w:jc w:val="center"/>
              <w:rPr>
                <w:sz w:val="18"/>
              </w:rPr>
            </w:pPr>
          </w:p>
        </w:tc>
        <w:tc>
          <w:tcPr>
            <w:tcW w:w="1069" w:type="pct"/>
          </w:tcPr>
          <w:p w14:paraId="5CFD781F" w14:textId="77777777" w:rsidR="003D0E6C" w:rsidRDefault="003D0E6C">
            <w:pPr>
              <w:widowControl/>
              <w:wordWrap w:val="0"/>
              <w:spacing w:line="240" w:lineRule="auto"/>
              <w:jc w:val="center"/>
              <w:rPr>
                <w:sz w:val="18"/>
              </w:rPr>
            </w:pPr>
          </w:p>
        </w:tc>
      </w:tr>
      <w:tr w:rsidR="003D0E6C" w14:paraId="7386DF27" w14:textId="77777777">
        <w:trPr>
          <w:trHeight w:val="345"/>
        </w:trPr>
        <w:tc>
          <w:tcPr>
            <w:tcW w:w="352" w:type="pct"/>
          </w:tcPr>
          <w:p w14:paraId="75B6B54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7D55C6D9" w14:textId="77777777" w:rsidR="003D0E6C" w:rsidRDefault="00000000">
            <w:pPr>
              <w:widowControl/>
              <w:wordWrap w:val="0"/>
              <w:spacing w:line="240" w:lineRule="auto"/>
              <w:jc w:val="center"/>
              <w:rPr>
                <w:sz w:val="18"/>
              </w:rPr>
            </w:pPr>
            <w:r>
              <w:rPr>
                <w:rFonts w:hint="eastAsia"/>
                <w:sz w:val="18"/>
              </w:rPr>
              <w:t>K7723</w:t>
            </w:r>
          </w:p>
        </w:tc>
        <w:tc>
          <w:tcPr>
            <w:tcW w:w="3120" w:type="pct"/>
          </w:tcPr>
          <w:p w14:paraId="2A898CDE" w14:textId="77777777" w:rsidR="003D0E6C" w:rsidRDefault="003D0E6C">
            <w:pPr>
              <w:widowControl/>
              <w:wordWrap w:val="0"/>
              <w:spacing w:line="240" w:lineRule="auto"/>
              <w:jc w:val="center"/>
              <w:rPr>
                <w:sz w:val="18"/>
              </w:rPr>
            </w:pPr>
          </w:p>
        </w:tc>
        <w:tc>
          <w:tcPr>
            <w:tcW w:w="1069" w:type="pct"/>
          </w:tcPr>
          <w:p w14:paraId="593E61CE" w14:textId="77777777" w:rsidR="003D0E6C" w:rsidRDefault="003D0E6C">
            <w:pPr>
              <w:widowControl/>
              <w:wordWrap w:val="0"/>
              <w:spacing w:line="240" w:lineRule="auto"/>
              <w:jc w:val="center"/>
              <w:rPr>
                <w:sz w:val="18"/>
              </w:rPr>
            </w:pPr>
          </w:p>
        </w:tc>
      </w:tr>
      <w:tr w:rsidR="003D0E6C" w14:paraId="3EDAD0FB" w14:textId="77777777">
        <w:trPr>
          <w:trHeight w:val="345"/>
        </w:trPr>
        <w:tc>
          <w:tcPr>
            <w:tcW w:w="352" w:type="pct"/>
          </w:tcPr>
          <w:p w14:paraId="78CAA7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117CFC7D" w14:textId="77777777" w:rsidR="003D0E6C" w:rsidRDefault="00000000">
            <w:pPr>
              <w:widowControl/>
              <w:wordWrap w:val="0"/>
              <w:spacing w:line="240" w:lineRule="auto"/>
              <w:jc w:val="center"/>
              <w:rPr>
                <w:sz w:val="18"/>
              </w:rPr>
            </w:pPr>
            <w:r>
              <w:rPr>
                <w:rFonts w:hint="eastAsia"/>
                <w:sz w:val="18"/>
              </w:rPr>
              <w:t>K7724</w:t>
            </w:r>
          </w:p>
        </w:tc>
        <w:tc>
          <w:tcPr>
            <w:tcW w:w="3120" w:type="pct"/>
          </w:tcPr>
          <w:p w14:paraId="797B5249" w14:textId="77777777" w:rsidR="003D0E6C" w:rsidRDefault="003D0E6C">
            <w:pPr>
              <w:widowControl/>
              <w:wordWrap w:val="0"/>
              <w:spacing w:line="240" w:lineRule="auto"/>
              <w:jc w:val="center"/>
              <w:rPr>
                <w:sz w:val="18"/>
              </w:rPr>
            </w:pPr>
          </w:p>
        </w:tc>
        <w:tc>
          <w:tcPr>
            <w:tcW w:w="1069" w:type="pct"/>
          </w:tcPr>
          <w:p w14:paraId="5CB2B928" w14:textId="77777777" w:rsidR="003D0E6C" w:rsidRDefault="003D0E6C">
            <w:pPr>
              <w:widowControl/>
              <w:wordWrap w:val="0"/>
              <w:spacing w:line="240" w:lineRule="auto"/>
              <w:jc w:val="center"/>
              <w:rPr>
                <w:sz w:val="18"/>
              </w:rPr>
            </w:pPr>
          </w:p>
        </w:tc>
      </w:tr>
      <w:tr w:rsidR="003D0E6C" w14:paraId="41D5A9CA" w14:textId="77777777">
        <w:trPr>
          <w:trHeight w:val="345"/>
        </w:trPr>
        <w:tc>
          <w:tcPr>
            <w:tcW w:w="352" w:type="pct"/>
          </w:tcPr>
          <w:p w14:paraId="6DDA31F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6BC9910" w14:textId="77777777" w:rsidR="003D0E6C" w:rsidRDefault="00000000">
            <w:pPr>
              <w:widowControl/>
              <w:wordWrap w:val="0"/>
              <w:spacing w:line="240" w:lineRule="auto"/>
              <w:jc w:val="center"/>
              <w:rPr>
                <w:sz w:val="18"/>
              </w:rPr>
            </w:pPr>
            <w:r>
              <w:rPr>
                <w:rFonts w:hint="eastAsia"/>
                <w:sz w:val="18"/>
              </w:rPr>
              <w:t>K7725</w:t>
            </w:r>
          </w:p>
        </w:tc>
        <w:tc>
          <w:tcPr>
            <w:tcW w:w="3120" w:type="pct"/>
          </w:tcPr>
          <w:p w14:paraId="62804DDE" w14:textId="77777777" w:rsidR="003D0E6C" w:rsidRDefault="003D0E6C">
            <w:pPr>
              <w:widowControl/>
              <w:wordWrap w:val="0"/>
              <w:spacing w:line="240" w:lineRule="auto"/>
              <w:jc w:val="center"/>
              <w:rPr>
                <w:sz w:val="18"/>
              </w:rPr>
            </w:pPr>
          </w:p>
        </w:tc>
        <w:tc>
          <w:tcPr>
            <w:tcW w:w="1069" w:type="pct"/>
          </w:tcPr>
          <w:p w14:paraId="20486332" w14:textId="77777777" w:rsidR="003D0E6C" w:rsidRDefault="003D0E6C">
            <w:pPr>
              <w:widowControl/>
              <w:wordWrap w:val="0"/>
              <w:spacing w:line="240" w:lineRule="auto"/>
              <w:jc w:val="center"/>
              <w:rPr>
                <w:sz w:val="18"/>
              </w:rPr>
            </w:pPr>
          </w:p>
        </w:tc>
      </w:tr>
      <w:tr w:rsidR="003D0E6C" w14:paraId="7D9CC225" w14:textId="77777777">
        <w:trPr>
          <w:trHeight w:val="345"/>
        </w:trPr>
        <w:tc>
          <w:tcPr>
            <w:tcW w:w="352" w:type="pct"/>
          </w:tcPr>
          <w:p w14:paraId="77235EC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22F88A28" w14:textId="77777777" w:rsidR="003D0E6C" w:rsidRDefault="00000000">
            <w:pPr>
              <w:widowControl/>
              <w:wordWrap w:val="0"/>
              <w:spacing w:line="240" w:lineRule="auto"/>
              <w:jc w:val="center"/>
              <w:rPr>
                <w:sz w:val="18"/>
              </w:rPr>
            </w:pPr>
            <w:r>
              <w:rPr>
                <w:rFonts w:hint="eastAsia"/>
                <w:sz w:val="18"/>
              </w:rPr>
              <w:t>K7726</w:t>
            </w:r>
          </w:p>
        </w:tc>
        <w:tc>
          <w:tcPr>
            <w:tcW w:w="3120" w:type="pct"/>
          </w:tcPr>
          <w:p w14:paraId="74EB07FB" w14:textId="77777777" w:rsidR="003D0E6C" w:rsidRDefault="003D0E6C">
            <w:pPr>
              <w:widowControl/>
              <w:wordWrap w:val="0"/>
              <w:spacing w:line="240" w:lineRule="auto"/>
              <w:jc w:val="center"/>
              <w:rPr>
                <w:sz w:val="18"/>
              </w:rPr>
            </w:pPr>
          </w:p>
        </w:tc>
        <w:tc>
          <w:tcPr>
            <w:tcW w:w="1069" w:type="pct"/>
          </w:tcPr>
          <w:p w14:paraId="7D4DAC85" w14:textId="77777777" w:rsidR="003D0E6C" w:rsidRDefault="003D0E6C">
            <w:pPr>
              <w:widowControl/>
              <w:wordWrap w:val="0"/>
              <w:spacing w:line="240" w:lineRule="auto"/>
              <w:jc w:val="center"/>
              <w:rPr>
                <w:sz w:val="18"/>
              </w:rPr>
            </w:pPr>
          </w:p>
        </w:tc>
      </w:tr>
      <w:tr w:rsidR="003D0E6C" w14:paraId="4E7AEE26" w14:textId="77777777">
        <w:trPr>
          <w:trHeight w:val="345"/>
        </w:trPr>
        <w:tc>
          <w:tcPr>
            <w:tcW w:w="352" w:type="pct"/>
          </w:tcPr>
          <w:p w14:paraId="24265AD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tcPr>
          <w:p w14:paraId="6E77B7BB" w14:textId="77777777" w:rsidR="003D0E6C" w:rsidRDefault="00000000">
            <w:pPr>
              <w:widowControl/>
              <w:wordWrap w:val="0"/>
              <w:spacing w:line="240" w:lineRule="auto"/>
              <w:jc w:val="center"/>
              <w:rPr>
                <w:sz w:val="18"/>
              </w:rPr>
            </w:pPr>
            <w:r>
              <w:rPr>
                <w:rFonts w:hint="eastAsia"/>
                <w:sz w:val="18"/>
              </w:rPr>
              <w:t>K7727</w:t>
            </w:r>
          </w:p>
        </w:tc>
        <w:tc>
          <w:tcPr>
            <w:tcW w:w="3120" w:type="pct"/>
          </w:tcPr>
          <w:p w14:paraId="1D854CE5" w14:textId="77777777" w:rsidR="003D0E6C" w:rsidRDefault="003D0E6C">
            <w:pPr>
              <w:widowControl/>
              <w:wordWrap w:val="0"/>
              <w:spacing w:line="240" w:lineRule="auto"/>
              <w:jc w:val="center"/>
              <w:rPr>
                <w:sz w:val="18"/>
              </w:rPr>
            </w:pPr>
          </w:p>
        </w:tc>
        <w:tc>
          <w:tcPr>
            <w:tcW w:w="1069" w:type="pct"/>
          </w:tcPr>
          <w:p w14:paraId="4837FF3C" w14:textId="77777777" w:rsidR="003D0E6C" w:rsidRDefault="003D0E6C">
            <w:pPr>
              <w:widowControl/>
              <w:wordWrap w:val="0"/>
              <w:spacing w:line="240" w:lineRule="auto"/>
              <w:jc w:val="center"/>
              <w:rPr>
                <w:sz w:val="18"/>
              </w:rPr>
            </w:pPr>
          </w:p>
        </w:tc>
      </w:tr>
      <w:tr w:rsidR="003D0E6C" w14:paraId="58A3DAAD" w14:textId="77777777">
        <w:trPr>
          <w:trHeight w:val="345"/>
        </w:trPr>
        <w:tc>
          <w:tcPr>
            <w:tcW w:w="352" w:type="pct"/>
          </w:tcPr>
          <w:p w14:paraId="0EEEA07C"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38F6A2B" w14:textId="77777777" w:rsidR="003D0E6C" w:rsidRDefault="00000000">
            <w:pPr>
              <w:widowControl/>
              <w:wordWrap w:val="0"/>
              <w:spacing w:line="240" w:lineRule="auto"/>
              <w:jc w:val="center"/>
              <w:rPr>
                <w:sz w:val="18"/>
              </w:rPr>
            </w:pPr>
            <w:r>
              <w:rPr>
                <w:rFonts w:hint="eastAsia"/>
                <w:sz w:val="18"/>
              </w:rPr>
              <w:t>D770</w:t>
            </w:r>
          </w:p>
        </w:tc>
        <w:tc>
          <w:tcPr>
            <w:tcW w:w="3120" w:type="pct"/>
          </w:tcPr>
          <w:p w14:paraId="170471F9" w14:textId="77777777" w:rsidR="003D0E6C" w:rsidRDefault="003D0E6C">
            <w:pPr>
              <w:widowControl/>
              <w:wordWrap w:val="0"/>
              <w:spacing w:line="240" w:lineRule="auto"/>
              <w:jc w:val="center"/>
              <w:rPr>
                <w:sz w:val="18"/>
              </w:rPr>
            </w:pPr>
          </w:p>
        </w:tc>
        <w:tc>
          <w:tcPr>
            <w:tcW w:w="1069" w:type="pct"/>
          </w:tcPr>
          <w:p w14:paraId="71D159B6" w14:textId="77777777" w:rsidR="003D0E6C" w:rsidRDefault="003D0E6C">
            <w:pPr>
              <w:widowControl/>
              <w:wordWrap w:val="0"/>
              <w:spacing w:line="240" w:lineRule="auto"/>
              <w:jc w:val="center"/>
              <w:rPr>
                <w:sz w:val="18"/>
              </w:rPr>
            </w:pPr>
          </w:p>
        </w:tc>
      </w:tr>
      <w:tr w:rsidR="003D0E6C" w14:paraId="47BECC24" w14:textId="77777777">
        <w:trPr>
          <w:trHeight w:val="345"/>
        </w:trPr>
        <w:tc>
          <w:tcPr>
            <w:tcW w:w="352" w:type="pct"/>
          </w:tcPr>
          <w:p w14:paraId="7445D51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60BCA8A" w14:textId="77777777" w:rsidR="003D0E6C" w:rsidRDefault="00000000">
            <w:pPr>
              <w:widowControl/>
              <w:wordWrap w:val="0"/>
              <w:spacing w:line="240" w:lineRule="auto"/>
              <w:jc w:val="center"/>
              <w:rPr>
                <w:sz w:val="18"/>
              </w:rPr>
            </w:pPr>
            <w:r>
              <w:rPr>
                <w:rFonts w:hint="eastAsia"/>
                <w:sz w:val="18"/>
              </w:rPr>
              <w:t>D771</w:t>
            </w:r>
          </w:p>
        </w:tc>
        <w:tc>
          <w:tcPr>
            <w:tcW w:w="3120" w:type="pct"/>
          </w:tcPr>
          <w:p w14:paraId="269D23A7" w14:textId="77777777" w:rsidR="003D0E6C" w:rsidRDefault="003D0E6C">
            <w:pPr>
              <w:widowControl/>
              <w:wordWrap w:val="0"/>
              <w:spacing w:line="240" w:lineRule="auto"/>
              <w:jc w:val="center"/>
              <w:rPr>
                <w:sz w:val="18"/>
              </w:rPr>
            </w:pPr>
          </w:p>
        </w:tc>
        <w:tc>
          <w:tcPr>
            <w:tcW w:w="1069" w:type="pct"/>
          </w:tcPr>
          <w:p w14:paraId="2E6F4961" w14:textId="77777777" w:rsidR="003D0E6C" w:rsidRDefault="003D0E6C">
            <w:pPr>
              <w:widowControl/>
              <w:wordWrap w:val="0"/>
              <w:spacing w:line="240" w:lineRule="auto"/>
              <w:jc w:val="center"/>
              <w:rPr>
                <w:sz w:val="18"/>
              </w:rPr>
            </w:pPr>
          </w:p>
        </w:tc>
      </w:tr>
      <w:tr w:rsidR="003D0E6C" w14:paraId="2500AB53" w14:textId="77777777">
        <w:trPr>
          <w:trHeight w:val="345"/>
        </w:trPr>
        <w:tc>
          <w:tcPr>
            <w:tcW w:w="352" w:type="pct"/>
          </w:tcPr>
          <w:p w14:paraId="3F80115B"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F26A34E" w14:textId="77777777" w:rsidR="003D0E6C" w:rsidRDefault="00000000">
            <w:pPr>
              <w:widowControl/>
              <w:wordWrap w:val="0"/>
              <w:spacing w:line="240" w:lineRule="auto"/>
              <w:jc w:val="center"/>
              <w:rPr>
                <w:sz w:val="18"/>
              </w:rPr>
            </w:pPr>
            <w:r>
              <w:rPr>
                <w:rFonts w:hint="eastAsia"/>
                <w:sz w:val="18"/>
              </w:rPr>
              <w:t>D772</w:t>
            </w:r>
          </w:p>
        </w:tc>
        <w:tc>
          <w:tcPr>
            <w:tcW w:w="3120" w:type="pct"/>
          </w:tcPr>
          <w:p w14:paraId="733D7F1A" w14:textId="77777777" w:rsidR="003D0E6C" w:rsidRDefault="003D0E6C">
            <w:pPr>
              <w:widowControl/>
              <w:wordWrap w:val="0"/>
              <w:spacing w:line="240" w:lineRule="auto"/>
              <w:jc w:val="center"/>
              <w:rPr>
                <w:sz w:val="18"/>
              </w:rPr>
            </w:pPr>
          </w:p>
        </w:tc>
        <w:tc>
          <w:tcPr>
            <w:tcW w:w="1069" w:type="pct"/>
          </w:tcPr>
          <w:p w14:paraId="162FA1AC" w14:textId="77777777" w:rsidR="003D0E6C" w:rsidRDefault="003D0E6C">
            <w:pPr>
              <w:widowControl/>
              <w:wordWrap w:val="0"/>
              <w:spacing w:line="240" w:lineRule="auto"/>
              <w:jc w:val="center"/>
              <w:rPr>
                <w:sz w:val="18"/>
              </w:rPr>
            </w:pPr>
          </w:p>
        </w:tc>
      </w:tr>
      <w:tr w:rsidR="003D0E6C" w14:paraId="322C0EF1" w14:textId="77777777">
        <w:trPr>
          <w:trHeight w:val="345"/>
        </w:trPr>
        <w:tc>
          <w:tcPr>
            <w:tcW w:w="352" w:type="pct"/>
          </w:tcPr>
          <w:p w14:paraId="397A55A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53594CF" w14:textId="77777777" w:rsidR="003D0E6C" w:rsidRDefault="00000000">
            <w:pPr>
              <w:widowControl/>
              <w:wordWrap w:val="0"/>
              <w:spacing w:line="240" w:lineRule="auto"/>
              <w:jc w:val="center"/>
              <w:rPr>
                <w:sz w:val="18"/>
              </w:rPr>
            </w:pPr>
            <w:r>
              <w:rPr>
                <w:rFonts w:hint="eastAsia"/>
                <w:sz w:val="18"/>
              </w:rPr>
              <w:t>D773</w:t>
            </w:r>
          </w:p>
        </w:tc>
        <w:tc>
          <w:tcPr>
            <w:tcW w:w="3120" w:type="pct"/>
          </w:tcPr>
          <w:p w14:paraId="555C0C82" w14:textId="77777777" w:rsidR="003D0E6C" w:rsidRDefault="003D0E6C">
            <w:pPr>
              <w:widowControl/>
              <w:wordWrap w:val="0"/>
              <w:spacing w:line="240" w:lineRule="auto"/>
              <w:jc w:val="center"/>
              <w:rPr>
                <w:sz w:val="18"/>
              </w:rPr>
            </w:pPr>
          </w:p>
        </w:tc>
        <w:tc>
          <w:tcPr>
            <w:tcW w:w="1069" w:type="pct"/>
          </w:tcPr>
          <w:p w14:paraId="71E0FF4B" w14:textId="77777777" w:rsidR="003D0E6C" w:rsidRDefault="003D0E6C">
            <w:pPr>
              <w:widowControl/>
              <w:wordWrap w:val="0"/>
              <w:spacing w:line="240" w:lineRule="auto"/>
              <w:jc w:val="center"/>
              <w:rPr>
                <w:sz w:val="18"/>
              </w:rPr>
            </w:pPr>
          </w:p>
        </w:tc>
      </w:tr>
      <w:tr w:rsidR="003D0E6C" w14:paraId="366ED0BC" w14:textId="77777777">
        <w:trPr>
          <w:trHeight w:val="345"/>
        </w:trPr>
        <w:tc>
          <w:tcPr>
            <w:tcW w:w="352" w:type="pct"/>
          </w:tcPr>
          <w:p w14:paraId="4F7813D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C9DD893" w14:textId="77777777" w:rsidR="003D0E6C" w:rsidRDefault="00000000">
            <w:pPr>
              <w:widowControl/>
              <w:wordWrap w:val="0"/>
              <w:spacing w:line="240" w:lineRule="auto"/>
              <w:jc w:val="center"/>
              <w:rPr>
                <w:sz w:val="18"/>
              </w:rPr>
            </w:pPr>
            <w:r>
              <w:rPr>
                <w:rFonts w:hint="eastAsia"/>
                <w:sz w:val="18"/>
              </w:rPr>
              <w:t>D774</w:t>
            </w:r>
          </w:p>
        </w:tc>
        <w:tc>
          <w:tcPr>
            <w:tcW w:w="3120" w:type="pct"/>
          </w:tcPr>
          <w:p w14:paraId="46D691AF" w14:textId="77777777" w:rsidR="003D0E6C" w:rsidRDefault="003D0E6C">
            <w:pPr>
              <w:widowControl/>
              <w:wordWrap w:val="0"/>
              <w:spacing w:line="240" w:lineRule="auto"/>
              <w:jc w:val="center"/>
              <w:rPr>
                <w:sz w:val="18"/>
              </w:rPr>
            </w:pPr>
          </w:p>
        </w:tc>
        <w:tc>
          <w:tcPr>
            <w:tcW w:w="1069" w:type="pct"/>
          </w:tcPr>
          <w:p w14:paraId="7935D70C" w14:textId="77777777" w:rsidR="003D0E6C" w:rsidRDefault="003D0E6C">
            <w:pPr>
              <w:widowControl/>
              <w:wordWrap w:val="0"/>
              <w:spacing w:line="240" w:lineRule="auto"/>
              <w:jc w:val="center"/>
              <w:rPr>
                <w:sz w:val="18"/>
              </w:rPr>
            </w:pPr>
          </w:p>
        </w:tc>
      </w:tr>
      <w:tr w:rsidR="003D0E6C" w14:paraId="54651014" w14:textId="77777777">
        <w:trPr>
          <w:trHeight w:val="345"/>
        </w:trPr>
        <w:tc>
          <w:tcPr>
            <w:tcW w:w="352" w:type="pct"/>
          </w:tcPr>
          <w:p w14:paraId="28DFD529"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E014A3B" w14:textId="77777777" w:rsidR="003D0E6C" w:rsidRDefault="00000000">
            <w:pPr>
              <w:widowControl/>
              <w:wordWrap w:val="0"/>
              <w:spacing w:line="240" w:lineRule="auto"/>
              <w:jc w:val="center"/>
              <w:rPr>
                <w:sz w:val="18"/>
              </w:rPr>
            </w:pPr>
            <w:r>
              <w:rPr>
                <w:rFonts w:hint="eastAsia"/>
                <w:sz w:val="18"/>
              </w:rPr>
              <w:t>D775</w:t>
            </w:r>
          </w:p>
        </w:tc>
        <w:tc>
          <w:tcPr>
            <w:tcW w:w="3120" w:type="pct"/>
          </w:tcPr>
          <w:p w14:paraId="1016E3CE" w14:textId="77777777" w:rsidR="003D0E6C" w:rsidRDefault="003D0E6C">
            <w:pPr>
              <w:widowControl/>
              <w:wordWrap w:val="0"/>
              <w:spacing w:line="240" w:lineRule="auto"/>
              <w:jc w:val="center"/>
              <w:rPr>
                <w:sz w:val="18"/>
              </w:rPr>
            </w:pPr>
          </w:p>
        </w:tc>
        <w:tc>
          <w:tcPr>
            <w:tcW w:w="1069" w:type="pct"/>
          </w:tcPr>
          <w:p w14:paraId="7E642DF8" w14:textId="77777777" w:rsidR="003D0E6C" w:rsidRDefault="003D0E6C">
            <w:pPr>
              <w:widowControl/>
              <w:wordWrap w:val="0"/>
              <w:spacing w:line="240" w:lineRule="auto"/>
              <w:jc w:val="center"/>
              <w:rPr>
                <w:sz w:val="18"/>
              </w:rPr>
            </w:pPr>
          </w:p>
        </w:tc>
      </w:tr>
      <w:tr w:rsidR="003D0E6C" w14:paraId="04029B3E" w14:textId="77777777">
        <w:trPr>
          <w:trHeight w:val="345"/>
        </w:trPr>
        <w:tc>
          <w:tcPr>
            <w:tcW w:w="352" w:type="pct"/>
          </w:tcPr>
          <w:p w14:paraId="09EB52DD"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23D69A90" w14:textId="77777777" w:rsidR="003D0E6C" w:rsidRDefault="00000000">
            <w:pPr>
              <w:widowControl/>
              <w:wordWrap w:val="0"/>
              <w:spacing w:line="240" w:lineRule="auto"/>
              <w:jc w:val="center"/>
              <w:rPr>
                <w:sz w:val="18"/>
              </w:rPr>
            </w:pPr>
            <w:r>
              <w:rPr>
                <w:rFonts w:hint="eastAsia"/>
                <w:sz w:val="18"/>
              </w:rPr>
              <w:t>D776</w:t>
            </w:r>
          </w:p>
        </w:tc>
        <w:tc>
          <w:tcPr>
            <w:tcW w:w="3120" w:type="pct"/>
          </w:tcPr>
          <w:p w14:paraId="476C26CF" w14:textId="77777777" w:rsidR="003D0E6C" w:rsidRDefault="003D0E6C">
            <w:pPr>
              <w:widowControl/>
              <w:wordWrap w:val="0"/>
              <w:spacing w:line="240" w:lineRule="auto"/>
              <w:jc w:val="center"/>
              <w:rPr>
                <w:sz w:val="18"/>
              </w:rPr>
            </w:pPr>
          </w:p>
        </w:tc>
        <w:tc>
          <w:tcPr>
            <w:tcW w:w="1069" w:type="pct"/>
          </w:tcPr>
          <w:p w14:paraId="63EA04C6" w14:textId="77777777" w:rsidR="003D0E6C" w:rsidRDefault="003D0E6C">
            <w:pPr>
              <w:widowControl/>
              <w:wordWrap w:val="0"/>
              <w:spacing w:line="240" w:lineRule="auto"/>
              <w:jc w:val="center"/>
              <w:rPr>
                <w:sz w:val="18"/>
              </w:rPr>
            </w:pPr>
          </w:p>
        </w:tc>
      </w:tr>
      <w:tr w:rsidR="003D0E6C" w14:paraId="0D61FCCA" w14:textId="77777777">
        <w:trPr>
          <w:trHeight w:val="345"/>
        </w:trPr>
        <w:tc>
          <w:tcPr>
            <w:tcW w:w="352" w:type="pct"/>
          </w:tcPr>
          <w:p w14:paraId="27006CB3"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656E4BF" w14:textId="77777777" w:rsidR="003D0E6C" w:rsidRDefault="00000000">
            <w:pPr>
              <w:widowControl/>
              <w:wordWrap w:val="0"/>
              <w:spacing w:line="240" w:lineRule="auto"/>
              <w:jc w:val="center"/>
              <w:rPr>
                <w:sz w:val="18"/>
              </w:rPr>
            </w:pPr>
            <w:r>
              <w:rPr>
                <w:rFonts w:hint="eastAsia"/>
                <w:sz w:val="18"/>
              </w:rPr>
              <w:t>D777</w:t>
            </w:r>
          </w:p>
        </w:tc>
        <w:tc>
          <w:tcPr>
            <w:tcW w:w="3120" w:type="pct"/>
          </w:tcPr>
          <w:p w14:paraId="45BAB771" w14:textId="77777777" w:rsidR="003D0E6C" w:rsidRDefault="003D0E6C">
            <w:pPr>
              <w:widowControl/>
              <w:wordWrap w:val="0"/>
              <w:spacing w:line="240" w:lineRule="auto"/>
              <w:jc w:val="center"/>
              <w:rPr>
                <w:sz w:val="18"/>
              </w:rPr>
            </w:pPr>
          </w:p>
        </w:tc>
        <w:tc>
          <w:tcPr>
            <w:tcW w:w="1069" w:type="pct"/>
          </w:tcPr>
          <w:p w14:paraId="680A2ED4" w14:textId="77777777" w:rsidR="003D0E6C" w:rsidRDefault="003D0E6C">
            <w:pPr>
              <w:widowControl/>
              <w:wordWrap w:val="0"/>
              <w:spacing w:line="240" w:lineRule="auto"/>
              <w:jc w:val="center"/>
              <w:rPr>
                <w:sz w:val="18"/>
              </w:rPr>
            </w:pPr>
          </w:p>
        </w:tc>
      </w:tr>
      <w:tr w:rsidR="003D0E6C" w14:paraId="169FA85E" w14:textId="77777777">
        <w:trPr>
          <w:trHeight w:val="345"/>
        </w:trPr>
        <w:tc>
          <w:tcPr>
            <w:tcW w:w="352" w:type="pct"/>
          </w:tcPr>
          <w:p w14:paraId="5C692344"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87ADE04" w14:textId="77777777" w:rsidR="003D0E6C" w:rsidRDefault="00000000">
            <w:pPr>
              <w:widowControl/>
              <w:wordWrap w:val="0"/>
              <w:spacing w:line="240" w:lineRule="auto"/>
              <w:jc w:val="center"/>
              <w:rPr>
                <w:sz w:val="18"/>
              </w:rPr>
            </w:pPr>
            <w:r>
              <w:rPr>
                <w:rFonts w:hint="eastAsia"/>
                <w:sz w:val="18"/>
              </w:rPr>
              <w:t>D778</w:t>
            </w:r>
          </w:p>
        </w:tc>
        <w:tc>
          <w:tcPr>
            <w:tcW w:w="3120" w:type="pct"/>
          </w:tcPr>
          <w:p w14:paraId="1C9A89E7" w14:textId="77777777" w:rsidR="003D0E6C" w:rsidRDefault="003D0E6C">
            <w:pPr>
              <w:widowControl/>
              <w:wordWrap w:val="0"/>
              <w:spacing w:line="240" w:lineRule="auto"/>
              <w:jc w:val="center"/>
              <w:rPr>
                <w:sz w:val="18"/>
              </w:rPr>
            </w:pPr>
          </w:p>
        </w:tc>
        <w:tc>
          <w:tcPr>
            <w:tcW w:w="1069" w:type="pct"/>
          </w:tcPr>
          <w:p w14:paraId="3336E7E7" w14:textId="77777777" w:rsidR="003D0E6C" w:rsidRDefault="003D0E6C">
            <w:pPr>
              <w:widowControl/>
              <w:wordWrap w:val="0"/>
              <w:spacing w:line="240" w:lineRule="auto"/>
              <w:jc w:val="center"/>
              <w:rPr>
                <w:sz w:val="18"/>
              </w:rPr>
            </w:pPr>
          </w:p>
        </w:tc>
      </w:tr>
      <w:tr w:rsidR="003D0E6C" w14:paraId="569B3844" w14:textId="77777777">
        <w:trPr>
          <w:trHeight w:val="345"/>
        </w:trPr>
        <w:tc>
          <w:tcPr>
            <w:tcW w:w="352" w:type="pct"/>
          </w:tcPr>
          <w:p w14:paraId="5CE1E786"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17BDB64" w14:textId="77777777" w:rsidR="003D0E6C" w:rsidRDefault="00000000">
            <w:pPr>
              <w:widowControl/>
              <w:wordWrap w:val="0"/>
              <w:spacing w:line="240" w:lineRule="auto"/>
              <w:jc w:val="center"/>
              <w:rPr>
                <w:sz w:val="18"/>
              </w:rPr>
            </w:pPr>
            <w:r>
              <w:rPr>
                <w:rFonts w:hint="eastAsia"/>
                <w:sz w:val="18"/>
              </w:rPr>
              <w:t>D780</w:t>
            </w:r>
          </w:p>
        </w:tc>
        <w:tc>
          <w:tcPr>
            <w:tcW w:w="3120" w:type="pct"/>
          </w:tcPr>
          <w:p w14:paraId="17F86646" w14:textId="77777777" w:rsidR="003D0E6C" w:rsidRDefault="003D0E6C">
            <w:pPr>
              <w:widowControl/>
              <w:wordWrap w:val="0"/>
              <w:spacing w:line="240" w:lineRule="auto"/>
              <w:jc w:val="center"/>
              <w:rPr>
                <w:sz w:val="18"/>
              </w:rPr>
            </w:pPr>
          </w:p>
        </w:tc>
        <w:tc>
          <w:tcPr>
            <w:tcW w:w="1069" w:type="pct"/>
          </w:tcPr>
          <w:p w14:paraId="11784876" w14:textId="77777777" w:rsidR="003D0E6C" w:rsidRDefault="003D0E6C">
            <w:pPr>
              <w:widowControl/>
              <w:wordWrap w:val="0"/>
              <w:spacing w:line="240" w:lineRule="auto"/>
              <w:jc w:val="center"/>
              <w:rPr>
                <w:sz w:val="18"/>
              </w:rPr>
            </w:pPr>
          </w:p>
        </w:tc>
      </w:tr>
      <w:tr w:rsidR="003D0E6C" w14:paraId="66828800" w14:textId="77777777">
        <w:trPr>
          <w:trHeight w:val="345"/>
        </w:trPr>
        <w:tc>
          <w:tcPr>
            <w:tcW w:w="352" w:type="pct"/>
          </w:tcPr>
          <w:p w14:paraId="11611A52"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53B86F1" w14:textId="77777777" w:rsidR="003D0E6C" w:rsidRDefault="00000000">
            <w:pPr>
              <w:widowControl/>
              <w:wordWrap w:val="0"/>
              <w:spacing w:line="240" w:lineRule="auto"/>
              <w:jc w:val="center"/>
              <w:rPr>
                <w:sz w:val="18"/>
              </w:rPr>
            </w:pPr>
            <w:r>
              <w:rPr>
                <w:rFonts w:hint="eastAsia"/>
                <w:sz w:val="18"/>
              </w:rPr>
              <w:t>D781</w:t>
            </w:r>
          </w:p>
        </w:tc>
        <w:tc>
          <w:tcPr>
            <w:tcW w:w="3120" w:type="pct"/>
          </w:tcPr>
          <w:p w14:paraId="1AEFBAA9" w14:textId="77777777" w:rsidR="003D0E6C" w:rsidRDefault="003D0E6C">
            <w:pPr>
              <w:widowControl/>
              <w:wordWrap w:val="0"/>
              <w:spacing w:line="240" w:lineRule="auto"/>
              <w:jc w:val="center"/>
              <w:rPr>
                <w:sz w:val="18"/>
              </w:rPr>
            </w:pPr>
          </w:p>
        </w:tc>
        <w:tc>
          <w:tcPr>
            <w:tcW w:w="1069" w:type="pct"/>
          </w:tcPr>
          <w:p w14:paraId="25D575A9" w14:textId="77777777" w:rsidR="003D0E6C" w:rsidRDefault="003D0E6C">
            <w:pPr>
              <w:widowControl/>
              <w:wordWrap w:val="0"/>
              <w:spacing w:line="240" w:lineRule="auto"/>
              <w:jc w:val="center"/>
              <w:rPr>
                <w:sz w:val="18"/>
              </w:rPr>
            </w:pPr>
          </w:p>
        </w:tc>
      </w:tr>
      <w:tr w:rsidR="003D0E6C" w14:paraId="2F0581F4" w14:textId="77777777">
        <w:trPr>
          <w:trHeight w:val="345"/>
        </w:trPr>
        <w:tc>
          <w:tcPr>
            <w:tcW w:w="352" w:type="pct"/>
          </w:tcPr>
          <w:p w14:paraId="1A271470"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6847D3F1" w14:textId="77777777" w:rsidR="003D0E6C" w:rsidRDefault="00000000">
            <w:pPr>
              <w:widowControl/>
              <w:wordWrap w:val="0"/>
              <w:spacing w:line="240" w:lineRule="auto"/>
              <w:jc w:val="center"/>
              <w:rPr>
                <w:sz w:val="18"/>
              </w:rPr>
            </w:pPr>
            <w:r>
              <w:rPr>
                <w:rFonts w:hint="eastAsia"/>
                <w:sz w:val="18"/>
              </w:rPr>
              <w:t>D782</w:t>
            </w:r>
          </w:p>
        </w:tc>
        <w:tc>
          <w:tcPr>
            <w:tcW w:w="3120" w:type="pct"/>
          </w:tcPr>
          <w:p w14:paraId="46E74168" w14:textId="77777777" w:rsidR="003D0E6C" w:rsidRDefault="003D0E6C">
            <w:pPr>
              <w:widowControl/>
              <w:wordWrap w:val="0"/>
              <w:spacing w:line="240" w:lineRule="auto"/>
              <w:jc w:val="center"/>
              <w:rPr>
                <w:sz w:val="18"/>
              </w:rPr>
            </w:pPr>
          </w:p>
        </w:tc>
        <w:tc>
          <w:tcPr>
            <w:tcW w:w="1069" w:type="pct"/>
          </w:tcPr>
          <w:p w14:paraId="5AAC3CA9" w14:textId="77777777" w:rsidR="003D0E6C" w:rsidRDefault="003D0E6C">
            <w:pPr>
              <w:widowControl/>
              <w:wordWrap w:val="0"/>
              <w:spacing w:line="240" w:lineRule="auto"/>
              <w:jc w:val="center"/>
              <w:rPr>
                <w:sz w:val="18"/>
              </w:rPr>
            </w:pPr>
          </w:p>
        </w:tc>
      </w:tr>
      <w:tr w:rsidR="003D0E6C" w14:paraId="680DB6EA" w14:textId="77777777">
        <w:trPr>
          <w:trHeight w:val="345"/>
        </w:trPr>
        <w:tc>
          <w:tcPr>
            <w:tcW w:w="352" w:type="pct"/>
          </w:tcPr>
          <w:p w14:paraId="3E96EE38"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3F3DB981" w14:textId="77777777" w:rsidR="003D0E6C" w:rsidRDefault="00000000">
            <w:pPr>
              <w:widowControl/>
              <w:wordWrap w:val="0"/>
              <w:spacing w:line="240" w:lineRule="auto"/>
              <w:jc w:val="center"/>
              <w:rPr>
                <w:sz w:val="18"/>
              </w:rPr>
            </w:pPr>
            <w:r>
              <w:rPr>
                <w:rFonts w:hint="eastAsia"/>
                <w:sz w:val="18"/>
              </w:rPr>
              <w:t>D783</w:t>
            </w:r>
          </w:p>
        </w:tc>
        <w:tc>
          <w:tcPr>
            <w:tcW w:w="3120" w:type="pct"/>
          </w:tcPr>
          <w:p w14:paraId="6F14942C" w14:textId="77777777" w:rsidR="003D0E6C" w:rsidRDefault="003D0E6C">
            <w:pPr>
              <w:widowControl/>
              <w:wordWrap w:val="0"/>
              <w:spacing w:line="240" w:lineRule="auto"/>
              <w:jc w:val="center"/>
              <w:rPr>
                <w:sz w:val="18"/>
              </w:rPr>
            </w:pPr>
          </w:p>
        </w:tc>
        <w:tc>
          <w:tcPr>
            <w:tcW w:w="1069" w:type="pct"/>
          </w:tcPr>
          <w:p w14:paraId="0DC48C3F" w14:textId="77777777" w:rsidR="003D0E6C" w:rsidRDefault="003D0E6C">
            <w:pPr>
              <w:widowControl/>
              <w:wordWrap w:val="0"/>
              <w:spacing w:line="240" w:lineRule="auto"/>
              <w:jc w:val="center"/>
              <w:rPr>
                <w:sz w:val="18"/>
              </w:rPr>
            </w:pPr>
          </w:p>
        </w:tc>
      </w:tr>
      <w:tr w:rsidR="003D0E6C" w14:paraId="7F2FB797" w14:textId="77777777">
        <w:trPr>
          <w:trHeight w:val="345"/>
        </w:trPr>
        <w:tc>
          <w:tcPr>
            <w:tcW w:w="352" w:type="pct"/>
          </w:tcPr>
          <w:p w14:paraId="7C7FEB67"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5276C913" w14:textId="77777777" w:rsidR="003D0E6C" w:rsidRDefault="00000000">
            <w:pPr>
              <w:widowControl/>
              <w:wordWrap w:val="0"/>
              <w:spacing w:line="240" w:lineRule="auto"/>
              <w:jc w:val="center"/>
              <w:rPr>
                <w:sz w:val="18"/>
              </w:rPr>
            </w:pPr>
            <w:r>
              <w:rPr>
                <w:rFonts w:hint="eastAsia"/>
                <w:sz w:val="18"/>
              </w:rPr>
              <w:t>D784</w:t>
            </w:r>
          </w:p>
        </w:tc>
        <w:tc>
          <w:tcPr>
            <w:tcW w:w="3120" w:type="pct"/>
          </w:tcPr>
          <w:p w14:paraId="74A7AE41" w14:textId="77777777" w:rsidR="003D0E6C" w:rsidRDefault="003D0E6C">
            <w:pPr>
              <w:widowControl/>
              <w:wordWrap w:val="0"/>
              <w:spacing w:line="240" w:lineRule="auto"/>
              <w:jc w:val="center"/>
              <w:rPr>
                <w:sz w:val="18"/>
              </w:rPr>
            </w:pPr>
          </w:p>
        </w:tc>
        <w:tc>
          <w:tcPr>
            <w:tcW w:w="1069" w:type="pct"/>
          </w:tcPr>
          <w:p w14:paraId="68ADB18C" w14:textId="77777777" w:rsidR="003D0E6C" w:rsidRDefault="003D0E6C">
            <w:pPr>
              <w:widowControl/>
              <w:wordWrap w:val="0"/>
              <w:spacing w:line="240" w:lineRule="auto"/>
              <w:jc w:val="center"/>
              <w:rPr>
                <w:sz w:val="18"/>
              </w:rPr>
            </w:pPr>
          </w:p>
        </w:tc>
      </w:tr>
      <w:tr w:rsidR="003D0E6C" w14:paraId="02FDE301" w14:textId="77777777">
        <w:trPr>
          <w:trHeight w:val="345"/>
        </w:trPr>
        <w:tc>
          <w:tcPr>
            <w:tcW w:w="352" w:type="pct"/>
          </w:tcPr>
          <w:p w14:paraId="5762619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4472E61" w14:textId="77777777" w:rsidR="003D0E6C" w:rsidRDefault="00000000">
            <w:pPr>
              <w:widowControl/>
              <w:wordWrap w:val="0"/>
              <w:spacing w:line="240" w:lineRule="auto"/>
              <w:jc w:val="center"/>
              <w:rPr>
                <w:sz w:val="18"/>
              </w:rPr>
            </w:pPr>
            <w:r>
              <w:rPr>
                <w:rFonts w:hint="eastAsia"/>
                <w:sz w:val="18"/>
              </w:rPr>
              <w:t>D785</w:t>
            </w:r>
          </w:p>
        </w:tc>
        <w:tc>
          <w:tcPr>
            <w:tcW w:w="3120" w:type="pct"/>
          </w:tcPr>
          <w:p w14:paraId="60DC9AE7" w14:textId="77777777" w:rsidR="003D0E6C" w:rsidRDefault="003D0E6C">
            <w:pPr>
              <w:widowControl/>
              <w:wordWrap w:val="0"/>
              <w:spacing w:line="240" w:lineRule="auto"/>
              <w:jc w:val="center"/>
              <w:rPr>
                <w:sz w:val="18"/>
              </w:rPr>
            </w:pPr>
          </w:p>
        </w:tc>
        <w:tc>
          <w:tcPr>
            <w:tcW w:w="1069" w:type="pct"/>
          </w:tcPr>
          <w:p w14:paraId="3AF4F7E2" w14:textId="77777777" w:rsidR="003D0E6C" w:rsidRDefault="003D0E6C">
            <w:pPr>
              <w:widowControl/>
              <w:wordWrap w:val="0"/>
              <w:spacing w:line="240" w:lineRule="auto"/>
              <w:jc w:val="center"/>
              <w:rPr>
                <w:sz w:val="18"/>
              </w:rPr>
            </w:pPr>
          </w:p>
        </w:tc>
      </w:tr>
      <w:tr w:rsidR="003D0E6C" w14:paraId="309A7F43" w14:textId="77777777">
        <w:trPr>
          <w:trHeight w:val="345"/>
        </w:trPr>
        <w:tc>
          <w:tcPr>
            <w:tcW w:w="352" w:type="pct"/>
          </w:tcPr>
          <w:p w14:paraId="0A2D209A"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00485BA9" w14:textId="77777777" w:rsidR="003D0E6C" w:rsidRDefault="00000000">
            <w:pPr>
              <w:widowControl/>
              <w:wordWrap w:val="0"/>
              <w:spacing w:line="240" w:lineRule="auto"/>
              <w:jc w:val="center"/>
              <w:rPr>
                <w:sz w:val="18"/>
              </w:rPr>
            </w:pPr>
            <w:r>
              <w:rPr>
                <w:rFonts w:hint="eastAsia"/>
                <w:sz w:val="18"/>
              </w:rPr>
              <w:t>D786</w:t>
            </w:r>
          </w:p>
        </w:tc>
        <w:tc>
          <w:tcPr>
            <w:tcW w:w="3120" w:type="pct"/>
          </w:tcPr>
          <w:p w14:paraId="3B80688F" w14:textId="77777777" w:rsidR="003D0E6C" w:rsidRDefault="003D0E6C">
            <w:pPr>
              <w:widowControl/>
              <w:wordWrap w:val="0"/>
              <w:spacing w:line="240" w:lineRule="auto"/>
              <w:jc w:val="center"/>
              <w:rPr>
                <w:sz w:val="18"/>
              </w:rPr>
            </w:pPr>
          </w:p>
        </w:tc>
        <w:tc>
          <w:tcPr>
            <w:tcW w:w="1069" w:type="pct"/>
          </w:tcPr>
          <w:p w14:paraId="388D260A" w14:textId="77777777" w:rsidR="003D0E6C" w:rsidRDefault="003D0E6C">
            <w:pPr>
              <w:widowControl/>
              <w:wordWrap w:val="0"/>
              <w:spacing w:line="240" w:lineRule="auto"/>
              <w:jc w:val="center"/>
              <w:rPr>
                <w:sz w:val="18"/>
              </w:rPr>
            </w:pPr>
          </w:p>
        </w:tc>
      </w:tr>
      <w:tr w:rsidR="003D0E6C" w14:paraId="618900EF" w14:textId="77777777">
        <w:trPr>
          <w:trHeight w:val="345"/>
        </w:trPr>
        <w:tc>
          <w:tcPr>
            <w:tcW w:w="352" w:type="pct"/>
          </w:tcPr>
          <w:p w14:paraId="260A4455"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72EC4AA4" w14:textId="77777777" w:rsidR="003D0E6C" w:rsidRDefault="00000000">
            <w:pPr>
              <w:widowControl/>
              <w:wordWrap w:val="0"/>
              <w:spacing w:line="240" w:lineRule="auto"/>
              <w:jc w:val="center"/>
              <w:rPr>
                <w:sz w:val="18"/>
              </w:rPr>
            </w:pPr>
            <w:r>
              <w:rPr>
                <w:rFonts w:hint="eastAsia"/>
                <w:sz w:val="18"/>
              </w:rPr>
              <w:t>D787</w:t>
            </w:r>
          </w:p>
        </w:tc>
        <w:tc>
          <w:tcPr>
            <w:tcW w:w="3120" w:type="pct"/>
          </w:tcPr>
          <w:p w14:paraId="63B5AFEF" w14:textId="77777777" w:rsidR="003D0E6C" w:rsidRDefault="003D0E6C">
            <w:pPr>
              <w:widowControl/>
              <w:wordWrap w:val="0"/>
              <w:spacing w:line="240" w:lineRule="auto"/>
              <w:jc w:val="center"/>
              <w:rPr>
                <w:sz w:val="18"/>
              </w:rPr>
            </w:pPr>
          </w:p>
        </w:tc>
        <w:tc>
          <w:tcPr>
            <w:tcW w:w="1069" w:type="pct"/>
          </w:tcPr>
          <w:p w14:paraId="543226FD" w14:textId="77777777" w:rsidR="003D0E6C" w:rsidRDefault="003D0E6C">
            <w:pPr>
              <w:widowControl/>
              <w:wordWrap w:val="0"/>
              <w:spacing w:line="240" w:lineRule="auto"/>
              <w:jc w:val="center"/>
              <w:rPr>
                <w:sz w:val="18"/>
              </w:rPr>
            </w:pPr>
          </w:p>
        </w:tc>
      </w:tr>
      <w:tr w:rsidR="003D0E6C" w14:paraId="78681DCC" w14:textId="77777777">
        <w:trPr>
          <w:trHeight w:val="345"/>
        </w:trPr>
        <w:tc>
          <w:tcPr>
            <w:tcW w:w="352" w:type="pct"/>
          </w:tcPr>
          <w:p w14:paraId="557D6D31" w14:textId="77777777" w:rsidR="003D0E6C" w:rsidRDefault="003D0E6C">
            <w:pPr>
              <w:widowControl/>
              <w:numPr>
                <w:ilvl w:val="0"/>
                <w:numId w:val="155"/>
              </w:numPr>
              <w:wordWrap w:val="0"/>
              <w:spacing w:line="240" w:lineRule="auto"/>
              <w:ind w:left="357" w:hanging="357"/>
              <w:jc w:val="center"/>
              <w:rPr>
                <w:color w:val="000000"/>
                <w:szCs w:val="21"/>
              </w:rPr>
            </w:pPr>
          </w:p>
        </w:tc>
        <w:tc>
          <w:tcPr>
            <w:tcW w:w="457" w:type="pct"/>
            <w:vAlign w:val="bottom"/>
          </w:tcPr>
          <w:p w14:paraId="47D2D55B" w14:textId="77777777" w:rsidR="003D0E6C" w:rsidRDefault="00000000">
            <w:pPr>
              <w:widowControl/>
              <w:wordWrap w:val="0"/>
              <w:spacing w:line="240" w:lineRule="auto"/>
              <w:jc w:val="center"/>
              <w:rPr>
                <w:sz w:val="18"/>
              </w:rPr>
            </w:pPr>
            <w:r>
              <w:rPr>
                <w:rFonts w:hint="eastAsia"/>
                <w:sz w:val="18"/>
              </w:rPr>
              <w:t>D788</w:t>
            </w:r>
          </w:p>
        </w:tc>
        <w:tc>
          <w:tcPr>
            <w:tcW w:w="3120" w:type="pct"/>
          </w:tcPr>
          <w:p w14:paraId="268C1A35" w14:textId="77777777" w:rsidR="003D0E6C" w:rsidRDefault="003D0E6C">
            <w:pPr>
              <w:widowControl/>
              <w:wordWrap w:val="0"/>
              <w:spacing w:line="240" w:lineRule="auto"/>
              <w:jc w:val="center"/>
              <w:rPr>
                <w:sz w:val="18"/>
              </w:rPr>
            </w:pPr>
          </w:p>
        </w:tc>
        <w:tc>
          <w:tcPr>
            <w:tcW w:w="1069" w:type="pct"/>
          </w:tcPr>
          <w:p w14:paraId="05F80A0F" w14:textId="77777777" w:rsidR="003D0E6C" w:rsidRDefault="003D0E6C">
            <w:pPr>
              <w:widowControl/>
              <w:wordWrap w:val="0"/>
              <w:spacing w:line="240" w:lineRule="auto"/>
              <w:jc w:val="center"/>
              <w:rPr>
                <w:sz w:val="18"/>
              </w:rPr>
            </w:pPr>
          </w:p>
        </w:tc>
      </w:tr>
    </w:tbl>
    <w:p w14:paraId="7FB5FA66" w14:textId="77777777" w:rsidR="003D0E6C" w:rsidRDefault="003D0E6C">
      <w:pPr>
        <w:wordWrap w:val="0"/>
        <w:jc w:val="center"/>
      </w:pPr>
    </w:p>
    <w:p w14:paraId="1BAB2FEB" w14:textId="77777777" w:rsidR="003D0E6C" w:rsidRDefault="00000000">
      <w:pPr>
        <w:wordWrap w:val="0"/>
        <w:jc w:val="center"/>
      </w:pPr>
      <w:r>
        <w:t>——</w:t>
      </w:r>
      <w:r>
        <w:t>文件结束</w:t>
      </w:r>
      <w:r>
        <w:t>——</w:t>
      </w:r>
    </w:p>
    <w:sectPr w:rsidR="003D0E6C">
      <w:pgSz w:w="16838" w:h="11906" w:orient="landscape"/>
      <w:pgMar w:top="1247" w:right="1701" w:bottom="1247" w:left="1418" w:header="851" w:footer="851" w:gutter="0"/>
      <w:cols w:space="720"/>
      <w:docGrid w:type="lines"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D325" w14:textId="77777777" w:rsidR="00253D37" w:rsidRDefault="00253D37">
      <w:r>
        <w:separator/>
      </w:r>
    </w:p>
  </w:endnote>
  <w:endnote w:type="continuationSeparator" w:id="0">
    <w:p w14:paraId="1950F191" w14:textId="77777777" w:rsidR="00253D37" w:rsidRDefault="00253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方正大黑简体">
    <w:altName w:val="黑体"/>
    <w:charset w:val="00"/>
    <w:family w:val="auto"/>
    <w:pitch w:val="default"/>
    <w:sig w:usb0="00000000" w:usb1="00000000" w:usb2="00000000" w:usb3="00000000" w:csb0="00040001" w:csb1="00000000"/>
  </w:font>
  <w:font w:name="长城仿宋">
    <w:altName w:val="黑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黑书">
    <w:altName w:val="宋体"/>
    <w:charset w:val="86"/>
    <w:family w:val="roman"/>
    <w:pitch w:val="default"/>
  </w:font>
  <w:font w:name="仿宋_GB2312">
    <w:altName w:val="仿宋"/>
    <w:charset w:val="86"/>
    <w:family w:val="modern"/>
    <w:pitch w:val="default"/>
    <w:sig w:usb0="00000000" w:usb1="00000000" w:usb2="00000010" w:usb3="00000000" w:csb0="00040000" w:csb1="00000000"/>
  </w:font>
  <w:font w:name="Arial Unicode MS">
    <w:panose1 w:val="020B0604020202020204"/>
    <w:charset w:val="86"/>
    <w:family w:val="swiss"/>
    <w:pitch w:val="default"/>
    <w:sig w:usb0="00000000" w:usb1="00000000"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DFKai-SB">
    <w:charset w:val="88"/>
    <w:family w:val="script"/>
    <w:pitch w:val="default"/>
    <w:sig w:usb0="00000000" w:usb1="00000000" w:usb2="00000016" w:usb3="00000000" w:csb0="0010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8F95" w14:textId="77777777" w:rsidR="003D0E6C" w:rsidRDefault="00000000">
    <w:pPr>
      <w:jc w:val="center"/>
      <w:rPr>
        <w:sz w:val="18"/>
        <w:szCs w:val="18"/>
      </w:rPr>
    </w:pPr>
    <w:r>
      <w:rPr>
        <w:rFonts w:hint="eastAsia"/>
        <w:sz w:val="18"/>
        <w:szCs w:val="18"/>
      </w:rPr>
      <w:t>中国科学院卫星软件评测中心</w:t>
    </w:r>
  </w:p>
  <w:p w14:paraId="12821608" w14:textId="77777777" w:rsidR="003D0E6C" w:rsidRDefault="00000000">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lang w:val="zh-CN"/>
      </w:rPr>
      <w:t>6</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238D" w14:textId="77777777" w:rsidR="003D0E6C" w:rsidRDefault="00000000">
    <w:pPr>
      <w:jc w:val="center"/>
      <w:rPr>
        <w:kern w:val="0"/>
        <w:szCs w:val="21"/>
      </w:rPr>
    </w:pPr>
    <w:r>
      <w:fldChar w:fldCharType="begin"/>
    </w:r>
    <w:r>
      <w:instrText xml:space="preserve"> PAGE </w:instrText>
    </w:r>
    <w:r>
      <w:fldChar w:fldCharType="separate"/>
    </w:r>
    <w:r>
      <w:t>8</w:t>
    </w:r>
    <w:r>
      <w:fldChar w:fldCharType="end"/>
    </w:r>
  </w:p>
  <w:p w14:paraId="475BE2D7" w14:textId="77777777" w:rsidR="003D0E6C" w:rsidRDefault="003D0E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3200" w14:textId="77777777" w:rsidR="003D0E6C" w:rsidRDefault="00000000">
    <w:pPr>
      <w:jc w:val="center"/>
      <w:rPr>
        <w:kern w:val="0"/>
        <w:szCs w:val="21"/>
      </w:rPr>
    </w:pP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549A" w14:textId="77777777" w:rsidR="00253D37" w:rsidRDefault="00253D37">
      <w:r>
        <w:separator/>
      </w:r>
    </w:p>
  </w:footnote>
  <w:footnote w:type="continuationSeparator" w:id="0">
    <w:p w14:paraId="0836824B" w14:textId="77777777" w:rsidR="00253D37" w:rsidRDefault="00253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DF2" w14:textId="77777777" w:rsidR="003D0E6C" w:rsidRDefault="003D0E6C">
    <w:pPr>
      <w:pStyle w:val="aff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1CB5" w14:textId="77777777" w:rsidR="003D0E6C" w:rsidRDefault="00000000">
    <w:pPr>
      <w:pStyle w:val="affe"/>
      <w:pBdr>
        <w:bottom w:val="single" w:sz="4" w:space="1" w:color="auto"/>
      </w:pBdr>
    </w:pPr>
    <w:r>
      <w:rPr>
        <w:rFonts w:hint="eastAsia"/>
      </w:rPr>
      <w:t>BCD</w:t>
    </w:r>
    <w:r>
      <w:rPr>
        <w:rFonts w:hint="eastAsia"/>
      </w:rPr>
      <w:t>星指令生成与发控软件</w:t>
    </w:r>
    <w:r>
      <w:t>测试</w:t>
    </w:r>
    <w:r>
      <w:rPr>
        <w:rFonts w:hint="eastAsia"/>
      </w:rPr>
      <w:t>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1" w15:restartNumberingAfterBreak="0">
    <w:nsid w:val="FFFFFF7F"/>
    <w:multiLevelType w:val="singleLevel"/>
    <w:tmpl w:val="FFFFFF7F"/>
    <w:lvl w:ilvl="0">
      <w:start w:val="1"/>
      <w:numFmt w:val="decimal"/>
      <w:pStyle w:val="HXMT-1"/>
      <w:lvlText w:val="%1."/>
      <w:lvlJc w:val="left"/>
      <w:pPr>
        <w:tabs>
          <w:tab w:val="left" w:pos="780"/>
        </w:tabs>
        <w:ind w:left="780" w:hanging="360"/>
      </w:pPr>
      <w:rPr>
        <w:rFonts w:hint="eastAsia"/>
      </w:r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000014"/>
    <w:multiLevelType w:val="multilevel"/>
    <w:tmpl w:val="00000014"/>
    <w:lvl w:ilvl="0">
      <w:start w:val="1"/>
      <w:numFmt w:val="decimal"/>
      <w:pStyle w:val="1"/>
      <w:lvlText w:val="%1"/>
      <w:lvlJc w:val="left"/>
      <w:pPr>
        <w:tabs>
          <w:tab w:val="left" w:pos="432"/>
        </w:tabs>
        <w:ind w:left="432" w:hanging="432"/>
      </w:pPr>
      <w:rPr>
        <w:rFonts w:ascii="Times New Roman" w:hAnsi="Times New Roman" w:cs="Times New Roman" w:hint="default"/>
        <w:b/>
      </w:rPr>
    </w:lvl>
    <w:lvl w:ilvl="1">
      <w:start w:val="1"/>
      <w:numFmt w:val="decimal"/>
      <w:pStyle w:val="20"/>
      <w:lvlText w:val="%1.%2"/>
      <w:lvlJc w:val="left"/>
      <w:pPr>
        <w:tabs>
          <w:tab w:val="left" w:pos="921"/>
        </w:tabs>
        <w:ind w:left="921" w:hanging="921"/>
      </w:pPr>
      <w:rPr>
        <w:rFonts w:ascii="Times New Roman" w:hAnsi="Times New Roman" w:cs="Times New Roman" w:hint="default"/>
        <w:b/>
        <w:sz w:val="28"/>
        <w:szCs w:val="28"/>
      </w:rPr>
    </w:lvl>
    <w:lvl w:ilvl="2">
      <w:start w:val="1"/>
      <w:numFmt w:val="decimal"/>
      <w:pStyle w:val="31"/>
      <w:lvlText w:val="%1.%2.%3"/>
      <w:lvlJc w:val="left"/>
      <w:pPr>
        <w:tabs>
          <w:tab w:val="left" w:pos="720"/>
        </w:tabs>
        <w:ind w:left="720" w:hanging="720"/>
      </w:pPr>
      <w:rPr>
        <w:rFonts w:hint="eastAsia"/>
        <w:b/>
      </w:rPr>
    </w:lvl>
    <w:lvl w:ilvl="3">
      <w:start w:val="1"/>
      <w:numFmt w:val="decimal"/>
      <w:pStyle w:val="4"/>
      <w:lvlText w:val="%1.%2.%3.%4"/>
      <w:lvlJc w:val="left"/>
      <w:pPr>
        <w:tabs>
          <w:tab w:val="left" w:pos="864"/>
        </w:tabs>
        <w:ind w:left="864" w:hanging="864"/>
      </w:pPr>
      <w:rPr>
        <w:rFonts w:hint="eastAsia"/>
        <w:b/>
      </w:rPr>
    </w:lvl>
    <w:lvl w:ilvl="4">
      <w:start w:val="1"/>
      <w:numFmt w:val="decimal"/>
      <w:pStyle w:val="5"/>
      <w:lvlText w:val="%1.%2.%3.%4.%5"/>
      <w:lvlJc w:val="left"/>
      <w:pPr>
        <w:tabs>
          <w:tab w:val="left" w:pos="1008"/>
        </w:tabs>
        <w:ind w:left="1008" w:hanging="1008"/>
      </w:pPr>
      <w:rPr>
        <w:rFonts w:hint="eastAsia"/>
        <w:b/>
      </w:rPr>
    </w:lvl>
    <w:lvl w:ilvl="5">
      <w:start w:val="1"/>
      <w:numFmt w:val="decimal"/>
      <w:pStyle w:val="6"/>
      <w:lvlText w:val="%1.%2.%3.%4.%5.%6"/>
      <w:lvlJc w:val="left"/>
      <w:pPr>
        <w:tabs>
          <w:tab w:val="left" w:pos="1152"/>
        </w:tabs>
        <w:ind w:left="1152" w:hanging="1152"/>
      </w:pPr>
      <w:rPr>
        <w:rFonts w:hint="eastAsia"/>
        <w:b/>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7" w15:restartNumberingAfterBreak="0">
    <w:nsid w:val="002C4076"/>
    <w:multiLevelType w:val="multilevel"/>
    <w:tmpl w:val="002C407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021874CE"/>
    <w:multiLevelType w:val="multilevel"/>
    <w:tmpl w:val="021874CE"/>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0237152D"/>
    <w:multiLevelType w:val="multilevel"/>
    <w:tmpl w:val="0237152D"/>
    <w:lvl w:ilvl="0">
      <w:start w:val="1"/>
      <w:numFmt w:val="decimal"/>
      <w:pStyle w:val="a1"/>
      <w:lvlText w:val="[%1]"/>
      <w:lvlJc w:val="left"/>
      <w:pPr>
        <w:tabs>
          <w:tab w:val="left" w:pos="510"/>
        </w:tabs>
        <w:ind w:left="510" w:hanging="510"/>
      </w:pPr>
      <w:rPr>
        <w:rFonts w:ascii="Times New Roman" w:eastAsia="宋体" w:hAnsi="Times New Roman" w:hint="default"/>
        <w:color w:val="auto"/>
        <w:sz w:val="24"/>
        <w:szCs w:val="24"/>
        <w:u w:val="no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0284377C"/>
    <w:multiLevelType w:val="multilevel"/>
    <w:tmpl w:val="0284377C"/>
    <w:lvl w:ilvl="0">
      <w:start w:val="1"/>
      <w:numFmt w:val="decimal"/>
      <w:suff w:val="nothing"/>
      <w:lvlText w:val="记录%1."/>
      <w:lvlJc w:val="left"/>
      <w:pPr>
        <w:ind w:left="420" w:hanging="420"/>
      </w:pPr>
      <w:rPr>
        <w:rFonts w:ascii="黑体" w:eastAsia="黑体" w:hAnsi="黑体" w:hint="eastAsia"/>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5E26B5B"/>
    <w:multiLevelType w:val="multilevel"/>
    <w:tmpl w:val="05E26B5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06580BD9"/>
    <w:multiLevelType w:val="multilevel"/>
    <w:tmpl w:val="06580BD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06A04C07"/>
    <w:multiLevelType w:val="multilevel"/>
    <w:tmpl w:val="06A04C07"/>
    <w:lvl w:ilvl="0">
      <w:start w:val="1"/>
      <w:numFmt w:val="upperLetter"/>
      <w:pStyle w:val="a2"/>
      <w:suff w:val="space"/>
      <w:lvlText w:val="附录%1"/>
      <w:lvlJc w:val="left"/>
      <w:pPr>
        <w:ind w:left="0" w:firstLine="0"/>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8."/>
      <w:lvlJc w:val="left"/>
      <w:pPr>
        <w:tabs>
          <w:tab w:val="left" w:pos="0"/>
        </w:tabs>
        <w:ind w:left="0" w:firstLine="0"/>
      </w:pPr>
      <w:rPr>
        <w:rFonts w:hint="eastAsia"/>
      </w:rPr>
    </w:lvl>
    <w:lvl w:ilvl="8">
      <w:start w:val="1"/>
      <w:numFmt w:val="decimal"/>
      <w:lvlText w:val="%1.%2.%3.%4.%5.%6.%7.%8.%9."/>
      <w:lvlJc w:val="left"/>
      <w:pPr>
        <w:tabs>
          <w:tab w:val="left" w:pos="1559"/>
        </w:tabs>
        <w:ind w:left="1559" w:hanging="1559"/>
      </w:pPr>
      <w:rPr>
        <w:rFonts w:hint="eastAsia"/>
      </w:rPr>
    </w:lvl>
  </w:abstractNum>
  <w:abstractNum w:abstractNumId="14" w15:restartNumberingAfterBreak="0">
    <w:nsid w:val="06A63D77"/>
    <w:multiLevelType w:val="multilevel"/>
    <w:tmpl w:val="06A63D77"/>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07AC0D83"/>
    <w:multiLevelType w:val="multilevel"/>
    <w:tmpl w:val="07AC0D8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09C0324F"/>
    <w:multiLevelType w:val="multilevel"/>
    <w:tmpl w:val="09C0324F"/>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0B887F87"/>
    <w:multiLevelType w:val="multilevel"/>
    <w:tmpl w:val="0B887F87"/>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0BA4510D"/>
    <w:multiLevelType w:val="multilevel"/>
    <w:tmpl w:val="0BA4510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0BB83416"/>
    <w:multiLevelType w:val="multilevel"/>
    <w:tmpl w:val="0BB8341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0BB84305"/>
    <w:multiLevelType w:val="multilevel"/>
    <w:tmpl w:val="0BB8430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0BE03A45"/>
    <w:multiLevelType w:val="multilevel"/>
    <w:tmpl w:val="0BE03A45"/>
    <w:lvl w:ilvl="0">
      <w:start w:val="1"/>
      <w:numFmt w:val="decimal"/>
      <w:pStyle w:val="HXMT-"/>
      <w:lvlText w:val="表 %1"/>
      <w:lvlJc w:val="left"/>
      <w:pPr>
        <w:tabs>
          <w:tab w:val="left" w:pos="567"/>
        </w:tabs>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0CD90469"/>
    <w:multiLevelType w:val="multilevel"/>
    <w:tmpl w:val="0CD9046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0E074D11"/>
    <w:multiLevelType w:val="multilevel"/>
    <w:tmpl w:val="0E074D1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0E40716B"/>
    <w:multiLevelType w:val="multilevel"/>
    <w:tmpl w:val="0E40716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0EAF085B"/>
    <w:multiLevelType w:val="multilevel"/>
    <w:tmpl w:val="0EAF085B"/>
    <w:lvl w:ilvl="0">
      <w:start w:val="1"/>
      <w:numFmt w:val="decimal"/>
      <w:suff w:val="nothing"/>
      <w:lvlText w:val="%1"/>
      <w:lvlJc w:val="left"/>
      <w:pPr>
        <w:ind w:left="0" w:firstLine="0"/>
      </w:pPr>
      <w:rPr>
        <w:rFonts w:hint="eastAsia"/>
      </w:rPr>
    </w:lvl>
    <w:lvl w:ilvl="1">
      <w:start w:val="1"/>
      <w:numFmt w:val="lowerLetter"/>
      <w:lvlText w:val="%2)"/>
      <w:lvlJc w:val="left"/>
      <w:pPr>
        <w:ind w:left="897" w:hanging="420"/>
      </w:pPr>
    </w:lvl>
    <w:lvl w:ilvl="2">
      <w:start w:val="1"/>
      <w:numFmt w:val="lowerRoman"/>
      <w:lvlText w:val="%3."/>
      <w:lvlJc w:val="right"/>
      <w:pPr>
        <w:ind w:left="1317" w:hanging="420"/>
      </w:pPr>
    </w:lvl>
    <w:lvl w:ilvl="3">
      <w:start w:val="1"/>
      <w:numFmt w:val="decimal"/>
      <w:lvlText w:val="%4."/>
      <w:lvlJc w:val="left"/>
      <w:pPr>
        <w:ind w:left="1737" w:hanging="420"/>
      </w:pPr>
    </w:lvl>
    <w:lvl w:ilvl="4">
      <w:start w:val="1"/>
      <w:numFmt w:val="lowerLetter"/>
      <w:lvlText w:val="%5)"/>
      <w:lvlJc w:val="left"/>
      <w:pPr>
        <w:ind w:left="2157" w:hanging="420"/>
      </w:pPr>
    </w:lvl>
    <w:lvl w:ilvl="5">
      <w:start w:val="1"/>
      <w:numFmt w:val="lowerRoman"/>
      <w:lvlText w:val="%6."/>
      <w:lvlJc w:val="right"/>
      <w:pPr>
        <w:ind w:left="2577" w:hanging="420"/>
      </w:pPr>
    </w:lvl>
    <w:lvl w:ilvl="6">
      <w:start w:val="1"/>
      <w:numFmt w:val="decimal"/>
      <w:lvlText w:val="%7."/>
      <w:lvlJc w:val="left"/>
      <w:pPr>
        <w:ind w:left="2997" w:hanging="420"/>
      </w:pPr>
    </w:lvl>
    <w:lvl w:ilvl="7">
      <w:start w:val="1"/>
      <w:numFmt w:val="lowerLetter"/>
      <w:lvlText w:val="%8)"/>
      <w:lvlJc w:val="left"/>
      <w:pPr>
        <w:ind w:left="3417" w:hanging="420"/>
      </w:pPr>
    </w:lvl>
    <w:lvl w:ilvl="8">
      <w:start w:val="1"/>
      <w:numFmt w:val="lowerRoman"/>
      <w:lvlText w:val="%9."/>
      <w:lvlJc w:val="right"/>
      <w:pPr>
        <w:ind w:left="3837" w:hanging="420"/>
      </w:pPr>
    </w:lvl>
  </w:abstractNum>
  <w:abstractNum w:abstractNumId="26" w15:restartNumberingAfterBreak="0">
    <w:nsid w:val="0F862858"/>
    <w:multiLevelType w:val="multilevel"/>
    <w:tmpl w:val="0F862858"/>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12F503CA"/>
    <w:multiLevelType w:val="multilevel"/>
    <w:tmpl w:val="12F503CA"/>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146103BF"/>
    <w:multiLevelType w:val="multilevel"/>
    <w:tmpl w:val="146103BF"/>
    <w:lvl w:ilvl="0">
      <w:start w:val="1"/>
      <w:numFmt w:val="decimal"/>
      <w:pStyle w:val="15"/>
      <w:lvlText w:val="%1)"/>
      <w:lvlJc w:val="left"/>
      <w:pPr>
        <w:tabs>
          <w:tab w:val="left" w:pos="420"/>
        </w:tabs>
        <w:ind w:left="420" w:hanging="420"/>
      </w:pPr>
    </w:lvl>
    <w:lvl w:ilvl="1">
      <w:start w:val="5"/>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15:restartNumberingAfterBreak="0">
    <w:nsid w:val="14CC1485"/>
    <w:multiLevelType w:val="multilevel"/>
    <w:tmpl w:val="14CC148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16531193"/>
    <w:multiLevelType w:val="multilevel"/>
    <w:tmpl w:val="1653119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166C6D75"/>
    <w:multiLevelType w:val="multilevel"/>
    <w:tmpl w:val="166C6D7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15:restartNumberingAfterBreak="0">
    <w:nsid w:val="169042E5"/>
    <w:multiLevelType w:val="multilevel"/>
    <w:tmpl w:val="169042E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15:restartNumberingAfterBreak="0">
    <w:nsid w:val="174A2670"/>
    <w:multiLevelType w:val="multilevel"/>
    <w:tmpl w:val="174A267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18A3507C"/>
    <w:multiLevelType w:val="multilevel"/>
    <w:tmpl w:val="18A3507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15:restartNumberingAfterBreak="0">
    <w:nsid w:val="18C871C1"/>
    <w:multiLevelType w:val="multilevel"/>
    <w:tmpl w:val="18C871C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15:restartNumberingAfterBreak="0">
    <w:nsid w:val="19662485"/>
    <w:multiLevelType w:val="multilevel"/>
    <w:tmpl w:val="19662485"/>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7" w15:restartNumberingAfterBreak="0">
    <w:nsid w:val="19CF47ED"/>
    <w:multiLevelType w:val="multilevel"/>
    <w:tmpl w:val="19CF47E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1A8F0ED1"/>
    <w:multiLevelType w:val="multilevel"/>
    <w:tmpl w:val="1A8F0ED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15:restartNumberingAfterBreak="0">
    <w:nsid w:val="1B1E77B1"/>
    <w:multiLevelType w:val="multilevel"/>
    <w:tmpl w:val="1B1E77B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15:restartNumberingAfterBreak="0">
    <w:nsid w:val="1C1C1593"/>
    <w:multiLevelType w:val="multilevel"/>
    <w:tmpl w:val="1C1C1593"/>
    <w:lvl w:ilvl="0">
      <w:start w:val="1"/>
      <w:numFmt w:val="decimal"/>
      <w:suff w:val="nothing"/>
      <w:lvlText w:val="%1"/>
      <w:lvlJc w:val="left"/>
      <w:pPr>
        <w:ind w:left="420" w:hanging="420"/>
      </w:pPr>
      <w:rPr>
        <w:rFonts w:eastAsia="黑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1C7725F8"/>
    <w:multiLevelType w:val="multilevel"/>
    <w:tmpl w:val="1C7725F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2" w15:restartNumberingAfterBreak="0">
    <w:nsid w:val="1C9F3F70"/>
    <w:multiLevelType w:val="multilevel"/>
    <w:tmpl w:val="1C9F3F7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3" w15:restartNumberingAfterBreak="0">
    <w:nsid w:val="1D4D4AAA"/>
    <w:multiLevelType w:val="multilevel"/>
    <w:tmpl w:val="1D4D4AAA"/>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15:restartNumberingAfterBreak="0">
    <w:nsid w:val="1DD64665"/>
    <w:multiLevelType w:val="multilevel"/>
    <w:tmpl w:val="1DD6466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5" w15:restartNumberingAfterBreak="0">
    <w:nsid w:val="20D41972"/>
    <w:multiLevelType w:val="multilevel"/>
    <w:tmpl w:val="20D41972"/>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6" w15:restartNumberingAfterBreak="0">
    <w:nsid w:val="21161263"/>
    <w:multiLevelType w:val="multilevel"/>
    <w:tmpl w:val="21161263"/>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7" w15:restartNumberingAfterBreak="0">
    <w:nsid w:val="222F1D57"/>
    <w:multiLevelType w:val="multilevel"/>
    <w:tmpl w:val="222F1D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pStyle w:val="45"/>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8" w15:restartNumberingAfterBreak="0">
    <w:nsid w:val="24E821B5"/>
    <w:multiLevelType w:val="multilevel"/>
    <w:tmpl w:val="24E821B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9" w15:restartNumberingAfterBreak="0">
    <w:nsid w:val="25044705"/>
    <w:multiLevelType w:val="multilevel"/>
    <w:tmpl w:val="2504470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0" w15:restartNumberingAfterBreak="0">
    <w:nsid w:val="259D42A5"/>
    <w:multiLevelType w:val="multilevel"/>
    <w:tmpl w:val="259D42A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1" w15:restartNumberingAfterBreak="0">
    <w:nsid w:val="269C5620"/>
    <w:multiLevelType w:val="multilevel"/>
    <w:tmpl w:val="269C5620"/>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0"/>
      <w:lvlText w:val="%1.%2.%3.%4."/>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2" w15:restartNumberingAfterBreak="0">
    <w:nsid w:val="275B1096"/>
    <w:multiLevelType w:val="multilevel"/>
    <w:tmpl w:val="275B109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3" w15:restartNumberingAfterBreak="0">
    <w:nsid w:val="282719E6"/>
    <w:multiLevelType w:val="multilevel"/>
    <w:tmpl w:val="282719E6"/>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4" w15:restartNumberingAfterBreak="0">
    <w:nsid w:val="29CE04B9"/>
    <w:multiLevelType w:val="multilevel"/>
    <w:tmpl w:val="29CE04B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5" w15:restartNumberingAfterBreak="0">
    <w:nsid w:val="2AEB4551"/>
    <w:multiLevelType w:val="multilevel"/>
    <w:tmpl w:val="2AEB455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6" w15:restartNumberingAfterBreak="0">
    <w:nsid w:val="2B4C4A76"/>
    <w:multiLevelType w:val="multilevel"/>
    <w:tmpl w:val="2B4C4A7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7" w15:restartNumberingAfterBreak="0">
    <w:nsid w:val="2C28456B"/>
    <w:multiLevelType w:val="multilevel"/>
    <w:tmpl w:val="2C28456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8" w15:restartNumberingAfterBreak="0">
    <w:nsid w:val="2C3A68AF"/>
    <w:multiLevelType w:val="multilevel"/>
    <w:tmpl w:val="2C3A68AF"/>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9" w15:restartNumberingAfterBreak="0">
    <w:nsid w:val="2CDE7436"/>
    <w:multiLevelType w:val="multilevel"/>
    <w:tmpl w:val="2CDE743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0" w15:restartNumberingAfterBreak="0">
    <w:nsid w:val="2D815C27"/>
    <w:multiLevelType w:val="multilevel"/>
    <w:tmpl w:val="2D815C27"/>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1" w15:restartNumberingAfterBreak="0">
    <w:nsid w:val="2D862718"/>
    <w:multiLevelType w:val="multilevel"/>
    <w:tmpl w:val="2D86271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2" w15:restartNumberingAfterBreak="0">
    <w:nsid w:val="2EAA7702"/>
    <w:multiLevelType w:val="multilevel"/>
    <w:tmpl w:val="2EAA7702"/>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3" w15:restartNumberingAfterBreak="0">
    <w:nsid w:val="2FC558A7"/>
    <w:multiLevelType w:val="multilevel"/>
    <w:tmpl w:val="2FC558A7"/>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4" w15:restartNumberingAfterBreak="0">
    <w:nsid w:val="309167E8"/>
    <w:multiLevelType w:val="multilevel"/>
    <w:tmpl w:val="309167E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5" w15:restartNumberingAfterBreak="0">
    <w:nsid w:val="31D61480"/>
    <w:multiLevelType w:val="multilevel"/>
    <w:tmpl w:val="31D6148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6" w15:restartNumberingAfterBreak="0">
    <w:nsid w:val="34914ED3"/>
    <w:multiLevelType w:val="multilevel"/>
    <w:tmpl w:val="34914ED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7" w15:restartNumberingAfterBreak="0">
    <w:nsid w:val="36883352"/>
    <w:multiLevelType w:val="multilevel"/>
    <w:tmpl w:val="3688335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8" w15:restartNumberingAfterBreak="0">
    <w:nsid w:val="38820335"/>
    <w:multiLevelType w:val="multilevel"/>
    <w:tmpl w:val="3882033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9" w15:restartNumberingAfterBreak="0">
    <w:nsid w:val="394131BF"/>
    <w:multiLevelType w:val="multilevel"/>
    <w:tmpl w:val="394131BF"/>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0" w15:restartNumberingAfterBreak="0">
    <w:nsid w:val="3AC2612E"/>
    <w:multiLevelType w:val="multilevel"/>
    <w:tmpl w:val="3AC2612E"/>
    <w:lvl w:ilvl="0">
      <w:start w:val="1"/>
      <w:numFmt w:val="decimal"/>
      <w:lvlText w:val="%1)"/>
      <w:lvlJc w:val="left"/>
      <w:pPr>
        <w:tabs>
          <w:tab w:val="left" w:pos="1321"/>
        </w:tabs>
        <w:ind w:left="1320" w:hanging="420"/>
      </w:pPr>
      <w:rPr>
        <w:rFonts w:hint="eastAsia"/>
      </w:rPr>
    </w:lvl>
    <w:lvl w:ilvl="1">
      <w:start w:val="1"/>
      <w:numFmt w:val="lowerLetter"/>
      <w:lvlText w:val="%2)"/>
      <w:lvlJc w:val="left"/>
      <w:pPr>
        <w:ind w:left="1321" w:hanging="420"/>
      </w:pPr>
    </w:lvl>
    <w:lvl w:ilvl="2">
      <w:start w:val="1"/>
      <w:numFmt w:val="lowerRoman"/>
      <w:lvlText w:val="%3."/>
      <w:lvlJc w:val="right"/>
      <w:pPr>
        <w:ind w:left="1741" w:hanging="420"/>
      </w:pPr>
    </w:lvl>
    <w:lvl w:ilvl="3">
      <w:start w:val="1"/>
      <w:numFmt w:val="decimal"/>
      <w:lvlText w:val="%4."/>
      <w:lvlJc w:val="left"/>
      <w:pPr>
        <w:ind w:left="2161" w:hanging="420"/>
      </w:pPr>
    </w:lvl>
    <w:lvl w:ilvl="4">
      <w:start w:val="1"/>
      <w:numFmt w:val="lowerLetter"/>
      <w:lvlText w:val="%5)"/>
      <w:lvlJc w:val="left"/>
      <w:pPr>
        <w:ind w:left="2581" w:hanging="420"/>
      </w:pPr>
    </w:lvl>
    <w:lvl w:ilvl="5">
      <w:start w:val="1"/>
      <w:numFmt w:val="lowerRoman"/>
      <w:lvlText w:val="%6."/>
      <w:lvlJc w:val="right"/>
      <w:pPr>
        <w:ind w:left="3001" w:hanging="420"/>
      </w:pPr>
    </w:lvl>
    <w:lvl w:ilvl="6">
      <w:start w:val="1"/>
      <w:numFmt w:val="decimal"/>
      <w:lvlText w:val="%7."/>
      <w:lvlJc w:val="left"/>
      <w:pPr>
        <w:ind w:left="3421" w:hanging="420"/>
      </w:pPr>
    </w:lvl>
    <w:lvl w:ilvl="7">
      <w:start w:val="1"/>
      <w:numFmt w:val="lowerLetter"/>
      <w:pStyle w:val="80"/>
      <w:lvlText w:val="%8)"/>
      <w:lvlJc w:val="left"/>
      <w:pPr>
        <w:ind w:left="3841" w:hanging="420"/>
      </w:pPr>
    </w:lvl>
    <w:lvl w:ilvl="8">
      <w:start w:val="1"/>
      <w:numFmt w:val="lowerRoman"/>
      <w:lvlText w:val="%9."/>
      <w:lvlJc w:val="right"/>
      <w:pPr>
        <w:ind w:left="4261" w:hanging="420"/>
      </w:pPr>
    </w:lvl>
  </w:abstractNum>
  <w:abstractNum w:abstractNumId="71" w15:restartNumberingAfterBreak="0">
    <w:nsid w:val="3ACD0035"/>
    <w:multiLevelType w:val="multilevel"/>
    <w:tmpl w:val="3ACD003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2" w15:restartNumberingAfterBreak="0">
    <w:nsid w:val="3C9C6BA4"/>
    <w:multiLevelType w:val="multilevel"/>
    <w:tmpl w:val="3C9C6BA4"/>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3" w15:restartNumberingAfterBreak="0">
    <w:nsid w:val="3DA80E93"/>
    <w:multiLevelType w:val="multilevel"/>
    <w:tmpl w:val="3DA80E9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4" w15:restartNumberingAfterBreak="0">
    <w:nsid w:val="3E4646E3"/>
    <w:multiLevelType w:val="multilevel"/>
    <w:tmpl w:val="3E4646E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5" w15:restartNumberingAfterBreak="0">
    <w:nsid w:val="3F695BEA"/>
    <w:multiLevelType w:val="multilevel"/>
    <w:tmpl w:val="3F695BEA"/>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6" w15:restartNumberingAfterBreak="0">
    <w:nsid w:val="3F78231D"/>
    <w:multiLevelType w:val="multilevel"/>
    <w:tmpl w:val="3F78231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7" w15:restartNumberingAfterBreak="0">
    <w:nsid w:val="40693512"/>
    <w:multiLevelType w:val="multilevel"/>
    <w:tmpl w:val="4069351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8" w15:restartNumberingAfterBreak="0">
    <w:nsid w:val="41E77869"/>
    <w:multiLevelType w:val="multilevel"/>
    <w:tmpl w:val="41E7786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9" w15:restartNumberingAfterBreak="0">
    <w:nsid w:val="42C53A7B"/>
    <w:multiLevelType w:val="multilevel"/>
    <w:tmpl w:val="42C53A7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0" w15:restartNumberingAfterBreak="0">
    <w:nsid w:val="4374796D"/>
    <w:multiLevelType w:val="multilevel"/>
    <w:tmpl w:val="4374796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1" w15:restartNumberingAfterBreak="0">
    <w:nsid w:val="4562141F"/>
    <w:multiLevelType w:val="multilevel"/>
    <w:tmpl w:val="4562141F"/>
    <w:lvl w:ilvl="0">
      <w:start w:val="1"/>
      <w:numFmt w:val="decimal"/>
      <w:pStyle w:val="a3"/>
      <w:suff w:val="nothing"/>
      <w:lvlText w:val="%1"/>
      <w:lvlJc w:val="center"/>
      <w:pPr>
        <w:ind w:left="142" w:firstLine="0"/>
      </w:pPr>
      <w:rPr>
        <w:rFonts w:ascii="Times New Roman" w:eastAsia="宋体" w:hAnsi="Times New Roman" w:cs="Times New Roman" w:hint="default"/>
        <w:b w:val="0"/>
        <w:bCs w:val="0"/>
        <w:i w:val="0"/>
        <w:iCs w:val="0"/>
        <w:caps w:val="0"/>
        <w:smallCaps w:val="0"/>
        <w:strike w:val="0"/>
        <w:dstrike w:val="0"/>
        <w:vanish w:val="0"/>
        <w:color w:val="auto"/>
        <w:spacing w:val="0"/>
        <w:kern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2" w15:restartNumberingAfterBreak="0">
    <w:nsid w:val="465D1638"/>
    <w:multiLevelType w:val="multilevel"/>
    <w:tmpl w:val="465D1638"/>
    <w:lvl w:ilvl="0">
      <w:start w:val="1"/>
      <w:numFmt w:val="bullet"/>
      <w:pStyle w:val="21"/>
      <w:lvlText w:val=""/>
      <w:lvlJc w:val="left"/>
      <w:pPr>
        <w:tabs>
          <w:tab w:val="left" w:pos="1384"/>
        </w:tabs>
        <w:ind w:left="1384"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3" w15:restartNumberingAfterBreak="0">
    <w:nsid w:val="47856D32"/>
    <w:multiLevelType w:val="multilevel"/>
    <w:tmpl w:val="47856D3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4" w15:restartNumberingAfterBreak="0">
    <w:nsid w:val="48C31CA3"/>
    <w:multiLevelType w:val="multilevel"/>
    <w:tmpl w:val="48C31CA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5" w15:restartNumberingAfterBreak="0">
    <w:nsid w:val="49B616DC"/>
    <w:multiLevelType w:val="multilevel"/>
    <w:tmpl w:val="49B616D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6" w15:restartNumberingAfterBreak="0">
    <w:nsid w:val="4A7E19D8"/>
    <w:multiLevelType w:val="multilevel"/>
    <w:tmpl w:val="4A7E19D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7" w15:restartNumberingAfterBreak="0">
    <w:nsid w:val="4A961379"/>
    <w:multiLevelType w:val="multilevel"/>
    <w:tmpl w:val="4A96137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8" w15:restartNumberingAfterBreak="0">
    <w:nsid w:val="4BD9066B"/>
    <w:multiLevelType w:val="multilevel"/>
    <w:tmpl w:val="4BD9066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9" w15:restartNumberingAfterBreak="0">
    <w:nsid w:val="4C27348E"/>
    <w:multiLevelType w:val="multilevel"/>
    <w:tmpl w:val="4C27348E"/>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0" w15:restartNumberingAfterBreak="0">
    <w:nsid w:val="4C552B5E"/>
    <w:multiLevelType w:val="multilevel"/>
    <w:tmpl w:val="4C552B5E"/>
    <w:lvl w:ilvl="0">
      <w:start w:val="1"/>
      <w:numFmt w:val="bullet"/>
      <w:pStyle w:val="HXMT-2"/>
      <w:lvlText w:val=""/>
      <w:lvlJc w:val="left"/>
      <w:pPr>
        <w:tabs>
          <w:tab w:val="left" w:pos="0"/>
        </w:tabs>
        <w:ind w:left="1208" w:hanging="284"/>
      </w:pPr>
      <w:rPr>
        <w:rFonts w:ascii="Wingdings" w:hAnsi="Wingdings" w:hint="default"/>
      </w:rPr>
    </w:lvl>
    <w:lvl w:ilvl="1">
      <w:start w:val="1"/>
      <w:numFmt w:val="lowerLetter"/>
      <w:lvlText w:val="%2)"/>
      <w:lvlJc w:val="left"/>
      <w:pPr>
        <w:tabs>
          <w:tab w:val="left" w:pos="0"/>
        </w:tabs>
        <w:ind w:left="1764" w:hanging="420"/>
      </w:pPr>
      <w:rPr>
        <w:rFonts w:hint="eastAsia"/>
      </w:rPr>
    </w:lvl>
    <w:lvl w:ilvl="2">
      <w:start w:val="1"/>
      <w:numFmt w:val="lowerRoman"/>
      <w:lvlText w:val="%3."/>
      <w:lvlJc w:val="right"/>
      <w:pPr>
        <w:tabs>
          <w:tab w:val="left" w:pos="0"/>
        </w:tabs>
        <w:ind w:left="2184" w:hanging="420"/>
      </w:pPr>
      <w:rPr>
        <w:rFonts w:hint="eastAsia"/>
      </w:rPr>
    </w:lvl>
    <w:lvl w:ilvl="3">
      <w:start w:val="1"/>
      <w:numFmt w:val="decimal"/>
      <w:lvlText w:val="%4."/>
      <w:lvlJc w:val="left"/>
      <w:pPr>
        <w:tabs>
          <w:tab w:val="left" w:pos="0"/>
        </w:tabs>
        <w:ind w:left="2604" w:hanging="420"/>
      </w:pPr>
      <w:rPr>
        <w:rFonts w:hint="eastAsia"/>
      </w:rPr>
    </w:lvl>
    <w:lvl w:ilvl="4">
      <w:start w:val="1"/>
      <w:numFmt w:val="lowerLetter"/>
      <w:lvlText w:val="%5)"/>
      <w:lvlJc w:val="left"/>
      <w:pPr>
        <w:tabs>
          <w:tab w:val="left" w:pos="0"/>
        </w:tabs>
        <w:ind w:left="3024" w:hanging="420"/>
      </w:pPr>
      <w:rPr>
        <w:rFonts w:hint="eastAsia"/>
      </w:rPr>
    </w:lvl>
    <w:lvl w:ilvl="5">
      <w:start w:val="1"/>
      <w:numFmt w:val="lowerRoman"/>
      <w:lvlText w:val="%6."/>
      <w:lvlJc w:val="right"/>
      <w:pPr>
        <w:tabs>
          <w:tab w:val="left" w:pos="0"/>
        </w:tabs>
        <w:ind w:left="3444" w:hanging="420"/>
      </w:pPr>
      <w:rPr>
        <w:rFonts w:hint="eastAsia"/>
      </w:rPr>
    </w:lvl>
    <w:lvl w:ilvl="6">
      <w:start w:val="1"/>
      <w:numFmt w:val="decimal"/>
      <w:lvlText w:val="%7."/>
      <w:lvlJc w:val="left"/>
      <w:pPr>
        <w:tabs>
          <w:tab w:val="left" w:pos="0"/>
        </w:tabs>
        <w:ind w:left="3864" w:hanging="420"/>
      </w:pPr>
      <w:rPr>
        <w:rFonts w:hint="eastAsia"/>
      </w:rPr>
    </w:lvl>
    <w:lvl w:ilvl="7">
      <w:start w:val="1"/>
      <w:numFmt w:val="lowerLetter"/>
      <w:lvlText w:val="%8)"/>
      <w:lvlJc w:val="left"/>
      <w:pPr>
        <w:tabs>
          <w:tab w:val="left" w:pos="0"/>
        </w:tabs>
        <w:ind w:left="4284" w:hanging="420"/>
      </w:pPr>
      <w:rPr>
        <w:rFonts w:hint="eastAsia"/>
      </w:rPr>
    </w:lvl>
    <w:lvl w:ilvl="8">
      <w:start w:val="1"/>
      <w:numFmt w:val="lowerRoman"/>
      <w:lvlText w:val="%9."/>
      <w:lvlJc w:val="right"/>
      <w:pPr>
        <w:tabs>
          <w:tab w:val="left" w:pos="0"/>
        </w:tabs>
        <w:ind w:left="4704" w:hanging="420"/>
      </w:pPr>
      <w:rPr>
        <w:rFonts w:hint="eastAsia"/>
      </w:rPr>
    </w:lvl>
  </w:abstractNum>
  <w:abstractNum w:abstractNumId="91" w15:restartNumberingAfterBreak="0">
    <w:nsid w:val="4CEA7C55"/>
    <w:multiLevelType w:val="multilevel"/>
    <w:tmpl w:val="4CEA7C5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2" w15:restartNumberingAfterBreak="0">
    <w:nsid w:val="4D9E7AAA"/>
    <w:multiLevelType w:val="multilevel"/>
    <w:tmpl w:val="4D9E7AAA"/>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3" w15:restartNumberingAfterBreak="0">
    <w:nsid w:val="4F111650"/>
    <w:multiLevelType w:val="multilevel"/>
    <w:tmpl w:val="4F1116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50366BF7"/>
    <w:multiLevelType w:val="multilevel"/>
    <w:tmpl w:val="50366BF7"/>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5" w15:restartNumberingAfterBreak="0">
    <w:nsid w:val="51265E86"/>
    <w:multiLevelType w:val="multilevel"/>
    <w:tmpl w:val="51265E8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6" w15:restartNumberingAfterBreak="0">
    <w:nsid w:val="5145795B"/>
    <w:multiLevelType w:val="multilevel"/>
    <w:tmpl w:val="5145795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7" w15:restartNumberingAfterBreak="0">
    <w:nsid w:val="5216629E"/>
    <w:multiLevelType w:val="multilevel"/>
    <w:tmpl w:val="5216629E"/>
    <w:lvl w:ilvl="0">
      <w:start w:val="1"/>
      <w:numFmt w:val="decimal"/>
      <w:pStyle w:val="a4"/>
      <w:isLgl/>
      <w:suff w:val="nothing"/>
      <w:lvlText w:val="%1　"/>
      <w:lvlJc w:val="left"/>
      <w:pPr>
        <w:ind w:left="0" w:firstLine="0"/>
      </w:pPr>
      <w:rPr>
        <w:rFonts w:ascii="Times New Roman" w:eastAsia="宋体" w:hAnsi="Times New Roman" w:hint="default"/>
        <w:b/>
        <w:i w:val="0"/>
        <w:color w:val="auto"/>
        <w:sz w:val="28"/>
        <w:u w:val="none"/>
      </w:rPr>
    </w:lvl>
    <w:lvl w:ilvl="1">
      <w:start w:val="1"/>
      <w:numFmt w:val="decimal"/>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rPr>
    </w:lvl>
    <w:lvl w:ilvl="2">
      <w:start w:val="1"/>
      <w:numFmt w:val="decimal"/>
      <w:isLgl/>
      <w:suff w:val="nothing"/>
      <w:lvlText w:val="%1.%2.%3　"/>
      <w:lvlJc w:val="left"/>
      <w:pPr>
        <w:ind w:left="750" w:firstLine="0"/>
      </w:pPr>
      <w:rPr>
        <w:rFonts w:ascii="Times New Roman" w:eastAsia="黑体" w:hAnsi="Times New Roman" w:hint="default"/>
        <w:b/>
        <w:i w:val="0"/>
        <w:sz w:val="28"/>
      </w:rPr>
    </w:lvl>
    <w:lvl w:ilvl="3">
      <w:start w:val="1"/>
      <w:numFmt w:val="decimal"/>
      <w:isLgl/>
      <w:suff w:val="nothing"/>
      <w:lvlText w:val="%1.%2.%3.%4　"/>
      <w:lvlJc w:val="left"/>
      <w:pPr>
        <w:ind w:left="709"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916"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left" w:pos="660"/>
        </w:tabs>
        <w:ind w:left="-100" w:firstLine="400"/>
      </w:pPr>
      <w:rPr>
        <w:rFonts w:ascii="Times New Roman" w:eastAsia="宋体" w:hAnsi="Times New Roman" w:hint="default"/>
        <w:b/>
        <w:i w:val="0"/>
        <w:color w:val="auto"/>
        <w:sz w:val="28"/>
        <w:u w:val="none"/>
      </w:rPr>
    </w:lvl>
    <w:lvl w:ilvl="7">
      <w:start w:val="1"/>
      <w:numFmt w:val="decimal"/>
      <w:lvlText w:val="%8)"/>
      <w:lvlJc w:val="left"/>
      <w:pPr>
        <w:tabs>
          <w:tab w:val="left" w:pos="885"/>
        </w:tabs>
        <w:ind w:left="525" w:firstLine="0"/>
      </w:pPr>
      <w:rPr>
        <w:rFonts w:ascii="Times New Roman" w:eastAsia="宋体" w:hAnsi="Times New Roman" w:hint="default"/>
        <w:b/>
        <w:i w:val="0"/>
        <w:color w:val="auto"/>
        <w:sz w:val="28"/>
        <w:u w:val="none"/>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98" w15:restartNumberingAfterBreak="0">
    <w:nsid w:val="53563EE7"/>
    <w:multiLevelType w:val="multilevel"/>
    <w:tmpl w:val="53563EE7"/>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9" w15:restartNumberingAfterBreak="0">
    <w:nsid w:val="55310746"/>
    <w:multiLevelType w:val="multilevel"/>
    <w:tmpl w:val="5531074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0" w15:restartNumberingAfterBreak="0">
    <w:nsid w:val="55502DCC"/>
    <w:multiLevelType w:val="multilevel"/>
    <w:tmpl w:val="55502DC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1" w15:restartNumberingAfterBreak="0">
    <w:nsid w:val="580E47C2"/>
    <w:multiLevelType w:val="multilevel"/>
    <w:tmpl w:val="580E47C2"/>
    <w:lvl w:ilvl="0">
      <w:start w:val="1"/>
      <w:numFmt w:val="lowerLetter"/>
      <w:pStyle w:val="HXMT-20"/>
      <w:lvlText w:val="%1)"/>
      <w:lvlJc w:val="left"/>
      <w:pPr>
        <w:ind w:left="1259" w:hanging="420"/>
      </w:pPr>
      <w:rPr>
        <w:rFonts w:hint="eastAsia"/>
      </w:rPr>
    </w:lvl>
    <w:lvl w:ilvl="1">
      <w:start w:val="1"/>
      <w:numFmt w:val="decimal"/>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2" w15:restartNumberingAfterBreak="0">
    <w:nsid w:val="596A0512"/>
    <w:multiLevelType w:val="multilevel"/>
    <w:tmpl w:val="596A0512"/>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3" w15:restartNumberingAfterBreak="0">
    <w:nsid w:val="5AF419A2"/>
    <w:multiLevelType w:val="multilevel"/>
    <w:tmpl w:val="5AF419A2"/>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4" w15:restartNumberingAfterBreak="0">
    <w:nsid w:val="5B587689"/>
    <w:multiLevelType w:val="multilevel"/>
    <w:tmpl w:val="5B58768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5" w15:restartNumberingAfterBreak="0">
    <w:nsid w:val="5B701C9F"/>
    <w:multiLevelType w:val="multilevel"/>
    <w:tmpl w:val="5B701C9F"/>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6" w15:restartNumberingAfterBreak="0">
    <w:nsid w:val="5BF8786B"/>
    <w:multiLevelType w:val="multilevel"/>
    <w:tmpl w:val="5BF8786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7" w15:restartNumberingAfterBreak="0">
    <w:nsid w:val="5D641E55"/>
    <w:multiLevelType w:val="multilevel"/>
    <w:tmpl w:val="5D641E5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8" w15:restartNumberingAfterBreak="0">
    <w:nsid w:val="5D77603B"/>
    <w:multiLevelType w:val="multilevel"/>
    <w:tmpl w:val="5D77603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9" w15:restartNumberingAfterBreak="0">
    <w:nsid w:val="5F325F04"/>
    <w:multiLevelType w:val="multilevel"/>
    <w:tmpl w:val="5F325F04"/>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0" w15:restartNumberingAfterBreak="0">
    <w:nsid w:val="5F895BC9"/>
    <w:multiLevelType w:val="multilevel"/>
    <w:tmpl w:val="5F895BC9"/>
    <w:lvl w:ilvl="0">
      <w:start w:val="1"/>
      <w:numFmt w:val="decimal"/>
      <w:lvlText w:val="%1"/>
      <w:lvlJc w:val="left"/>
      <w:pPr>
        <w:tabs>
          <w:tab w:val="left"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1" w15:restartNumberingAfterBreak="0">
    <w:nsid w:val="624537FF"/>
    <w:multiLevelType w:val="multilevel"/>
    <w:tmpl w:val="624537FF"/>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2" w15:restartNumberingAfterBreak="0">
    <w:nsid w:val="62D13A12"/>
    <w:multiLevelType w:val="multilevel"/>
    <w:tmpl w:val="62D13A12"/>
    <w:lvl w:ilvl="0">
      <w:start w:val="1"/>
      <w:numFmt w:val="lowerLetter"/>
      <w:lvlText w:val="%1)"/>
      <w:lvlJc w:val="left"/>
      <w:pPr>
        <w:ind w:left="840" w:hanging="420"/>
      </w:pPr>
      <w:rPr>
        <w:rFonts w:hint="eastAsia"/>
        <w:b w:val="0"/>
        <w:bCs/>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3" w15:restartNumberingAfterBreak="0">
    <w:nsid w:val="63BE3764"/>
    <w:multiLevelType w:val="multilevel"/>
    <w:tmpl w:val="63BE376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4" w15:restartNumberingAfterBreak="0">
    <w:nsid w:val="63DF2B50"/>
    <w:multiLevelType w:val="multilevel"/>
    <w:tmpl w:val="63DF2B5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5" w15:restartNumberingAfterBreak="0">
    <w:nsid w:val="641E2070"/>
    <w:multiLevelType w:val="multilevel"/>
    <w:tmpl w:val="641E207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6" w15:restartNumberingAfterBreak="0">
    <w:nsid w:val="64857CD6"/>
    <w:multiLevelType w:val="multilevel"/>
    <w:tmpl w:val="64857CD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7" w15:restartNumberingAfterBreak="0">
    <w:nsid w:val="64D461B2"/>
    <w:multiLevelType w:val="multilevel"/>
    <w:tmpl w:val="64D461B2"/>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8" w15:restartNumberingAfterBreak="0">
    <w:nsid w:val="657D3FBC"/>
    <w:multiLevelType w:val="multilevel"/>
    <w:tmpl w:val="657D3FBC"/>
    <w:lvl w:ilvl="0">
      <w:start w:val="1"/>
      <w:numFmt w:val="upperLetter"/>
      <w:pStyle w:val="a5"/>
      <w:suff w:val="nothing"/>
      <w:lvlText w:val="附　录　%1"/>
      <w:lvlJc w:val="left"/>
      <w:pPr>
        <w:ind w:left="4680" w:firstLine="0"/>
      </w:pPr>
      <w:rPr>
        <w:rFonts w:ascii="黑体" w:eastAsia="黑体" w:hAnsi="Times New Roman" w:hint="eastAsia"/>
        <w:b w:val="0"/>
        <w:i w:val="0"/>
        <w:sz w:val="21"/>
      </w:rPr>
    </w:lvl>
    <w:lvl w:ilvl="1">
      <w:start w:val="1"/>
      <w:numFmt w:val="decimal"/>
      <w:pStyle w:val="a6"/>
      <w:suff w:val="nothing"/>
      <w:lvlText w:val="B.%2　"/>
      <w:lvlJc w:val="left"/>
      <w:pPr>
        <w:ind w:left="3420" w:hanging="1440"/>
      </w:pPr>
      <w:rPr>
        <w:rFonts w:ascii="宋体" w:eastAsia="宋体" w:hAnsi="Times New Roman" w:hint="eastAsia"/>
        <w:b/>
        <w:i w:val="0"/>
        <w:snapToGrid/>
        <w:spacing w:val="0"/>
        <w:w w:val="100"/>
        <w:kern w:val="21"/>
        <w:sz w:val="24"/>
        <w:szCs w:val="24"/>
      </w:rPr>
    </w:lvl>
    <w:lvl w:ilvl="2">
      <w:start w:val="1"/>
      <w:numFmt w:val="decimal"/>
      <w:pStyle w:val="a7"/>
      <w:suff w:val="nothing"/>
      <w:lvlText w:val="B.%2.%3　"/>
      <w:lvlJc w:val="left"/>
      <w:pPr>
        <w:ind w:left="0" w:firstLine="0"/>
      </w:pPr>
      <w:rPr>
        <w:rFonts w:ascii="宋体" w:eastAsia="宋体" w:hAnsi="Times New Roman" w:hint="eastAsia"/>
        <w:b w:val="0"/>
        <w:i w:val="0"/>
        <w:sz w:val="24"/>
        <w:szCs w:val="24"/>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0" w:firstLine="0"/>
      </w:pPr>
      <w:rPr>
        <w:rFonts w:ascii="黑体" w:eastAsia="黑体" w:hAnsi="Times New Roman" w:hint="eastAsia"/>
        <w:b w:val="0"/>
        <w:i w:val="0"/>
        <w:sz w:val="21"/>
      </w:rPr>
    </w:lvl>
    <w:lvl w:ilvl="6">
      <w:start w:val="1"/>
      <w:numFmt w:val="decimal"/>
      <w:pStyle w:val="ab"/>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19" w15:restartNumberingAfterBreak="0">
    <w:nsid w:val="65F06981"/>
    <w:multiLevelType w:val="multilevel"/>
    <w:tmpl w:val="65F0698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0" w15:restartNumberingAfterBreak="0">
    <w:nsid w:val="665344B5"/>
    <w:multiLevelType w:val="multilevel"/>
    <w:tmpl w:val="665344B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1" w15:restartNumberingAfterBreak="0">
    <w:nsid w:val="669D556D"/>
    <w:multiLevelType w:val="multilevel"/>
    <w:tmpl w:val="669D556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2" w15:restartNumberingAfterBreak="0">
    <w:nsid w:val="68B47BE4"/>
    <w:multiLevelType w:val="multilevel"/>
    <w:tmpl w:val="68B47BE4"/>
    <w:lvl w:ilvl="0">
      <w:start w:val="1"/>
      <w:numFmt w:val="decimal"/>
      <w:pStyle w:val="10"/>
      <w:suff w:val="space"/>
      <w:lvlText w:val="%1"/>
      <w:lvlJc w:val="left"/>
      <w:pPr>
        <w:ind w:left="420" w:hanging="420"/>
      </w:pPr>
      <w:rPr>
        <w:rFonts w:ascii="黑体" w:eastAsia="黑体" w:hAnsi="Times New Roman" w:hint="eastAsia"/>
        <w:b w:val="0"/>
        <w:i w:val="0"/>
        <w:sz w:val="30"/>
      </w:rPr>
    </w:lvl>
    <w:lvl w:ilvl="1">
      <w:start w:val="1"/>
      <w:numFmt w:val="decimal"/>
      <w:lvlText w:val="%2.%1"/>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3" w15:restartNumberingAfterBreak="0">
    <w:nsid w:val="68F54A78"/>
    <w:multiLevelType w:val="multilevel"/>
    <w:tmpl w:val="68F54A7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4"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ascii="Times New Roman" w:eastAsia="宋体" w:hAnsi="Times New Roman" w:hint="default"/>
        <w:sz w:val="24"/>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125" w15:restartNumberingAfterBreak="0">
    <w:nsid w:val="6AC3035A"/>
    <w:multiLevelType w:val="multilevel"/>
    <w:tmpl w:val="6AC3035A"/>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6" w15:restartNumberingAfterBreak="0">
    <w:nsid w:val="6B4E55CC"/>
    <w:multiLevelType w:val="multilevel"/>
    <w:tmpl w:val="6B4E55C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7" w15:restartNumberingAfterBreak="0">
    <w:nsid w:val="6B881D41"/>
    <w:multiLevelType w:val="multilevel"/>
    <w:tmpl w:val="6B881D41"/>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8" w15:restartNumberingAfterBreak="0">
    <w:nsid w:val="6B8C27EF"/>
    <w:multiLevelType w:val="multilevel"/>
    <w:tmpl w:val="6B8C27EF"/>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9"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SWIEE"/>
      <w:suff w:val="nothing"/>
      <w:lvlText w:val="%1%2　"/>
      <w:lvlJc w:val="left"/>
      <w:pPr>
        <w:ind w:left="0" w:firstLine="0"/>
      </w:pPr>
      <w:rPr>
        <w:rFonts w:ascii="黑体" w:eastAsia="黑体" w:hAnsi="Times New Roman" w:hint="eastAsia"/>
        <w:b w:val="0"/>
        <w:i w:val="0"/>
        <w:sz w:val="21"/>
      </w:rPr>
    </w:lvl>
    <w:lvl w:ilvl="2">
      <w:start w:val="1"/>
      <w:numFmt w:val="decimal"/>
      <w:pStyle w:val="SWIEE0"/>
      <w:suff w:val="nothing"/>
      <w:lvlText w:val="%1%2.%3　"/>
      <w:lvlJc w:val="left"/>
      <w:pPr>
        <w:ind w:left="0" w:firstLine="0"/>
      </w:pPr>
      <w:rPr>
        <w:rFonts w:ascii="黑体" w:eastAsia="黑体" w:hAnsi="Times New Roman" w:hint="eastAsia"/>
        <w:b w:val="0"/>
        <w:i w:val="0"/>
        <w:sz w:val="21"/>
      </w:rPr>
    </w:lvl>
    <w:lvl w:ilvl="3">
      <w:start w:val="1"/>
      <w:numFmt w:val="decimal"/>
      <w:pStyle w:val="SWIEE1"/>
      <w:suff w:val="nothing"/>
      <w:lvlText w:val="%1%2.%3.%4　"/>
      <w:lvlJc w:val="left"/>
      <w:pPr>
        <w:ind w:left="0" w:firstLine="0"/>
      </w:pPr>
      <w:rPr>
        <w:rFonts w:ascii="黑体" w:eastAsia="黑体" w:hAnsi="Times New Roman" w:hint="eastAsia"/>
        <w:b w:val="0"/>
        <w:i w:val="0"/>
        <w:sz w:val="21"/>
      </w:rPr>
    </w:lvl>
    <w:lvl w:ilvl="4">
      <w:start w:val="1"/>
      <w:numFmt w:val="decimal"/>
      <w:pStyle w:val="SWIEE2"/>
      <w:suff w:val="nothing"/>
      <w:lvlText w:val="%1%2.%3.%4.%5　"/>
      <w:lvlJc w:val="left"/>
      <w:pPr>
        <w:ind w:left="0" w:firstLine="0"/>
      </w:pPr>
      <w:rPr>
        <w:rFonts w:ascii="黑体" w:eastAsia="黑体" w:hAnsi="Times New Roman" w:hint="eastAsia"/>
        <w:b w:val="0"/>
        <w:i w:val="0"/>
        <w:sz w:val="21"/>
      </w:rPr>
    </w:lvl>
    <w:lvl w:ilvl="5">
      <w:start w:val="1"/>
      <w:numFmt w:val="decimal"/>
      <w:pStyle w:val="SWIEE3"/>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30" w15:restartNumberingAfterBreak="0">
    <w:nsid w:val="6EFB6A23"/>
    <w:multiLevelType w:val="multilevel"/>
    <w:tmpl w:val="6EFB6A2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1" w15:restartNumberingAfterBreak="0">
    <w:nsid w:val="6F1C527C"/>
    <w:multiLevelType w:val="multilevel"/>
    <w:tmpl w:val="6F1C527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2" w15:restartNumberingAfterBreak="0">
    <w:nsid w:val="6F502E09"/>
    <w:multiLevelType w:val="multilevel"/>
    <w:tmpl w:val="6F502E09"/>
    <w:lvl w:ilvl="0">
      <w:start w:val="1"/>
      <w:numFmt w:val="decimal"/>
      <w:pStyle w:val="CharCharChar1CharCharCharChar1"/>
      <w:lvlText w:val="2.%1"/>
      <w:lvlJc w:val="left"/>
      <w:pPr>
        <w:tabs>
          <w:tab w:val="left" w:pos="425"/>
        </w:tabs>
        <w:ind w:left="425" w:hanging="425"/>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3" w15:restartNumberingAfterBreak="0">
    <w:nsid w:val="6FC06049"/>
    <w:multiLevelType w:val="multilevel"/>
    <w:tmpl w:val="6FC0604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4" w15:restartNumberingAfterBreak="0">
    <w:nsid w:val="702A4356"/>
    <w:multiLevelType w:val="multilevel"/>
    <w:tmpl w:val="702A4356"/>
    <w:lvl w:ilvl="0">
      <w:start w:val="1"/>
      <w:numFmt w:val="decimal"/>
      <w:lvlText w:val="%1."/>
      <w:lvlJc w:val="left"/>
      <w:pPr>
        <w:tabs>
          <w:tab w:val="left" w:pos="215"/>
        </w:tabs>
        <w:ind w:left="215" w:hanging="425"/>
      </w:pPr>
      <w:rPr>
        <w:rFonts w:hint="eastAsia"/>
        <w:sz w:val="21"/>
        <w:szCs w:val="21"/>
      </w:rPr>
    </w:lvl>
    <w:lvl w:ilvl="1">
      <w:start w:val="1"/>
      <w:numFmt w:val="decimal"/>
      <w:pStyle w:val="22"/>
      <w:lvlText w:val="%1.%2."/>
      <w:lvlJc w:val="left"/>
      <w:pPr>
        <w:tabs>
          <w:tab w:val="left" w:pos="357"/>
        </w:tabs>
        <w:ind w:left="357" w:hanging="567"/>
      </w:pPr>
      <w:rPr>
        <w:rFonts w:hint="eastAsia"/>
        <w:sz w:val="21"/>
        <w:szCs w:val="21"/>
      </w:rPr>
    </w:lvl>
    <w:lvl w:ilvl="2">
      <w:start w:val="1"/>
      <w:numFmt w:val="decimal"/>
      <w:lvlText w:val="%1.%2.%3."/>
      <w:lvlJc w:val="left"/>
      <w:pPr>
        <w:tabs>
          <w:tab w:val="left"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left" w:pos="782"/>
        </w:tabs>
        <w:ind w:left="782" w:hanging="992"/>
      </w:pPr>
      <w:rPr>
        <w:rFonts w:hint="eastAsia"/>
      </w:rPr>
    </w:lvl>
    <w:lvl w:ilvl="5">
      <w:start w:val="1"/>
      <w:numFmt w:val="decimal"/>
      <w:lvlText w:val="%1.%2.%3.%4.%5.%6."/>
      <w:lvlJc w:val="left"/>
      <w:pPr>
        <w:tabs>
          <w:tab w:val="left" w:pos="924"/>
        </w:tabs>
        <w:ind w:left="924" w:hanging="1134"/>
      </w:pPr>
      <w:rPr>
        <w:rFonts w:hint="eastAsia"/>
      </w:rPr>
    </w:lvl>
    <w:lvl w:ilvl="6">
      <w:start w:val="1"/>
      <w:numFmt w:val="decimal"/>
      <w:lvlText w:val="%1.%2.%3.%4.%5.%6.%7."/>
      <w:lvlJc w:val="left"/>
      <w:pPr>
        <w:tabs>
          <w:tab w:val="left" w:pos="1066"/>
        </w:tabs>
        <w:ind w:left="1066" w:hanging="1276"/>
      </w:pPr>
      <w:rPr>
        <w:rFonts w:hint="eastAsia"/>
      </w:rPr>
    </w:lvl>
    <w:lvl w:ilvl="7">
      <w:start w:val="1"/>
      <w:numFmt w:val="decimal"/>
      <w:lvlText w:val="%1.%2.%3.%4.%5.%6.%7.%8."/>
      <w:lvlJc w:val="left"/>
      <w:pPr>
        <w:tabs>
          <w:tab w:val="left" w:pos="1208"/>
        </w:tabs>
        <w:ind w:left="1208" w:hanging="1418"/>
      </w:pPr>
      <w:rPr>
        <w:rFonts w:hint="eastAsia"/>
      </w:rPr>
    </w:lvl>
    <w:lvl w:ilvl="8">
      <w:start w:val="1"/>
      <w:numFmt w:val="decimal"/>
      <w:lvlText w:val="%1.%2.%3.%4.%5.%6.%7.%8.%9."/>
      <w:lvlJc w:val="left"/>
      <w:pPr>
        <w:tabs>
          <w:tab w:val="left" w:pos="1349"/>
        </w:tabs>
        <w:ind w:left="1349" w:hanging="1559"/>
      </w:pPr>
      <w:rPr>
        <w:rFonts w:hint="eastAsia"/>
      </w:rPr>
    </w:lvl>
  </w:abstractNum>
  <w:abstractNum w:abstractNumId="135" w15:restartNumberingAfterBreak="0">
    <w:nsid w:val="70BB7928"/>
    <w:multiLevelType w:val="multilevel"/>
    <w:tmpl w:val="70BB792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6" w15:restartNumberingAfterBreak="0">
    <w:nsid w:val="70CE71C0"/>
    <w:multiLevelType w:val="multilevel"/>
    <w:tmpl w:val="70CE71C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7" w15:restartNumberingAfterBreak="0">
    <w:nsid w:val="71B87A4C"/>
    <w:multiLevelType w:val="multilevel"/>
    <w:tmpl w:val="71B87A4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8" w15:restartNumberingAfterBreak="0">
    <w:nsid w:val="725A280B"/>
    <w:multiLevelType w:val="multilevel"/>
    <w:tmpl w:val="725A280B"/>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9" w15:restartNumberingAfterBreak="0">
    <w:nsid w:val="7412399A"/>
    <w:multiLevelType w:val="multilevel"/>
    <w:tmpl w:val="7412399A"/>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0" w15:restartNumberingAfterBreak="0">
    <w:nsid w:val="74F354CA"/>
    <w:multiLevelType w:val="multilevel"/>
    <w:tmpl w:val="74F354CA"/>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1" w15:restartNumberingAfterBreak="0">
    <w:nsid w:val="75481B62"/>
    <w:multiLevelType w:val="multilevel"/>
    <w:tmpl w:val="75481B62"/>
    <w:lvl w:ilvl="0">
      <w:start w:val="1"/>
      <w:numFmt w:val="bullet"/>
      <w:pStyle w:val="HXMT-10"/>
      <w:lvlText w:val=""/>
      <w:lvlJc w:val="left"/>
      <w:pPr>
        <w:ind w:left="2332" w:hanging="420"/>
      </w:pPr>
      <w:rPr>
        <w:rFonts w:ascii="Wingdings" w:hAnsi="Wingdings" w:hint="default"/>
      </w:rPr>
    </w:lvl>
    <w:lvl w:ilvl="1">
      <w:start w:val="1"/>
      <w:numFmt w:val="bullet"/>
      <w:lvlText w:val=""/>
      <w:lvlJc w:val="left"/>
      <w:pPr>
        <w:ind w:left="2752" w:hanging="420"/>
      </w:pPr>
      <w:rPr>
        <w:rFonts w:ascii="Wingdings" w:hAnsi="Wingdings" w:hint="default"/>
      </w:rPr>
    </w:lvl>
    <w:lvl w:ilvl="2">
      <w:start w:val="1"/>
      <w:numFmt w:val="bullet"/>
      <w:lvlText w:val=""/>
      <w:lvlJc w:val="left"/>
      <w:pPr>
        <w:ind w:left="3172" w:hanging="420"/>
      </w:pPr>
      <w:rPr>
        <w:rFonts w:ascii="Wingdings" w:hAnsi="Wingdings" w:hint="default"/>
      </w:rPr>
    </w:lvl>
    <w:lvl w:ilvl="3">
      <w:start w:val="1"/>
      <w:numFmt w:val="bullet"/>
      <w:lvlText w:val=""/>
      <w:lvlJc w:val="left"/>
      <w:pPr>
        <w:ind w:left="3592" w:hanging="420"/>
      </w:pPr>
      <w:rPr>
        <w:rFonts w:ascii="Wingdings" w:hAnsi="Wingdings" w:hint="default"/>
      </w:rPr>
    </w:lvl>
    <w:lvl w:ilvl="4">
      <w:start w:val="1"/>
      <w:numFmt w:val="bullet"/>
      <w:lvlText w:val=""/>
      <w:lvlJc w:val="left"/>
      <w:pPr>
        <w:ind w:left="4012" w:hanging="420"/>
      </w:pPr>
      <w:rPr>
        <w:rFonts w:ascii="Wingdings" w:hAnsi="Wingdings" w:hint="default"/>
      </w:rPr>
    </w:lvl>
    <w:lvl w:ilvl="5">
      <w:start w:val="1"/>
      <w:numFmt w:val="bullet"/>
      <w:lvlText w:val=""/>
      <w:lvlJc w:val="left"/>
      <w:pPr>
        <w:ind w:left="4432" w:hanging="420"/>
      </w:pPr>
      <w:rPr>
        <w:rFonts w:ascii="Wingdings" w:hAnsi="Wingdings" w:hint="default"/>
      </w:rPr>
    </w:lvl>
    <w:lvl w:ilvl="6">
      <w:start w:val="1"/>
      <w:numFmt w:val="bullet"/>
      <w:lvlText w:val=""/>
      <w:lvlJc w:val="left"/>
      <w:pPr>
        <w:ind w:left="4852" w:hanging="420"/>
      </w:pPr>
      <w:rPr>
        <w:rFonts w:ascii="Wingdings" w:hAnsi="Wingdings" w:hint="default"/>
      </w:rPr>
    </w:lvl>
    <w:lvl w:ilvl="7">
      <w:start w:val="1"/>
      <w:numFmt w:val="bullet"/>
      <w:lvlText w:val=""/>
      <w:lvlJc w:val="left"/>
      <w:pPr>
        <w:ind w:left="5272" w:hanging="420"/>
      </w:pPr>
      <w:rPr>
        <w:rFonts w:ascii="Wingdings" w:hAnsi="Wingdings" w:hint="default"/>
      </w:rPr>
    </w:lvl>
    <w:lvl w:ilvl="8">
      <w:start w:val="1"/>
      <w:numFmt w:val="bullet"/>
      <w:lvlText w:val=""/>
      <w:lvlJc w:val="left"/>
      <w:pPr>
        <w:ind w:left="5692" w:hanging="420"/>
      </w:pPr>
      <w:rPr>
        <w:rFonts w:ascii="Wingdings" w:hAnsi="Wingdings" w:hint="default"/>
      </w:rPr>
    </w:lvl>
  </w:abstractNum>
  <w:abstractNum w:abstractNumId="142" w15:restartNumberingAfterBreak="0">
    <w:nsid w:val="75785BE8"/>
    <w:multiLevelType w:val="multilevel"/>
    <w:tmpl w:val="75785BE8"/>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3" w15:restartNumberingAfterBreak="0">
    <w:nsid w:val="7587040F"/>
    <w:multiLevelType w:val="multilevel"/>
    <w:tmpl w:val="7587040F"/>
    <w:lvl w:ilvl="0">
      <w:start w:val="1"/>
      <w:numFmt w:val="lowerLetter"/>
      <w:pStyle w:val="23"/>
      <w:lvlText w:val="%1)"/>
      <w:lvlJc w:val="left"/>
      <w:pPr>
        <w:tabs>
          <w:tab w:val="left" w:pos="440"/>
        </w:tabs>
        <w:ind w:left="441" w:hanging="361"/>
      </w:pPr>
      <w:rPr>
        <w:rFonts w:ascii="Times New Roman" w:hAnsi="Times New Roman" w:hint="default"/>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4" w15:restartNumberingAfterBreak="0">
    <w:nsid w:val="76671C93"/>
    <w:multiLevelType w:val="multilevel"/>
    <w:tmpl w:val="76671C93"/>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5" w15:restartNumberingAfterBreak="0">
    <w:nsid w:val="76933334"/>
    <w:multiLevelType w:val="multilevel"/>
    <w:tmpl w:val="76933334"/>
    <w:lvl w:ilvl="0">
      <w:start w:val="1"/>
      <w:numFmt w:val="none"/>
      <w:pStyle w:val="ac"/>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6" w15:restartNumberingAfterBreak="0">
    <w:nsid w:val="793830AD"/>
    <w:multiLevelType w:val="multilevel"/>
    <w:tmpl w:val="793830A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7" w15:restartNumberingAfterBreak="0">
    <w:nsid w:val="7990610D"/>
    <w:multiLevelType w:val="multilevel"/>
    <w:tmpl w:val="7990610D"/>
    <w:lvl w:ilvl="0">
      <w:start w:val="1"/>
      <w:numFmt w:val="decimal"/>
      <w:pStyle w:val="HXMT-11"/>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8" w15:restartNumberingAfterBreak="0">
    <w:nsid w:val="7B960ABD"/>
    <w:multiLevelType w:val="multilevel"/>
    <w:tmpl w:val="7B960ABD"/>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9" w15:restartNumberingAfterBreak="0">
    <w:nsid w:val="7C385469"/>
    <w:multiLevelType w:val="multilevel"/>
    <w:tmpl w:val="7C385469"/>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0" w15:restartNumberingAfterBreak="0">
    <w:nsid w:val="7CB57EB6"/>
    <w:multiLevelType w:val="multilevel"/>
    <w:tmpl w:val="7CB57EB6"/>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1" w15:restartNumberingAfterBreak="0">
    <w:nsid w:val="7DB011D0"/>
    <w:multiLevelType w:val="multilevel"/>
    <w:tmpl w:val="7DB011D0"/>
    <w:lvl w:ilvl="0">
      <w:start w:val="1"/>
      <w:numFmt w:val="decimal"/>
      <w:pStyle w:val="ad"/>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2" w15:restartNumberingAfterBreak="0">
    <w:nsid w:val="7ED3498C"/>
    <w:multiLevelType w:val="multilevel"/>
    <w:tmpl w:val="7ED3498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3" w15:restartNumberingAfterBreak="0">
    <w:nsid w:val="7EDD25A0"/>
    <w:multiLevelType w:val="multilevel"/>
    <w:tmpl w:val="7EDD25A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4" w15:restartNumberingAfterBreak="0">
    <w:nsid w:val="7F6814D8"/>
    <w:multiLevelType w:val="multilevel"/>
    <w:tmpl w:val="7F6814D8"/>
    <w:lvl w:ilvl="0">
      <w:start w:val="1"/>
      <w:numFmt w:val="decimal"/>
      <w:pStyle w:val="my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47654926">
    <w:abstractNumId w:val="6"/>
  </w:num>
  <w:num w:numId="2" w16cid:durableId="2064674720">
    <w:abstractNumId w:val="143"/>
  </w:num>
  <w:num w:numId="3" w16cid:durableId="1936130410">
    <w:abstractNumId w:val="4"/>
    <w:lvlOverride w:ilvl="0">
      <w:startOverride w:val="1"/>
    </w:lvlOverride>
  </w:num>
  <w:num w:numId="4" w16cid:durableId="1779373539">
    <w:abstractNumId w:val="5"/>
  </w:num>
  <w:num w:numId="5" w16cid:durableId="785386489">
    <w:abstractNumId w:val="2"/>
  </w:num>
  <w:num w:numId="6" w16cid:durableId="1551843848">
    <w:abstractNumId w:val="0"/>
  </w:num>
  <w:num w:numId="7" w16cid:durableId="2081100819">
    <w:abstractNumId w:val="3"/>
  </w:num>
  <w:num w:numId="8" w16cid:durableId="831262481">
    <w:abstractNumId w:val="129"/>
  </w:num>
  <w:num w:numId="9" w16cid:durableId="628247603">
    <w:abstractNumId w:val="70"/>
  </w:num>
  <w:num w:numId="10" w16cid:durableId="1560439447">
    <w:abstractNumId w:val="81"/>
  </w:num>
  <w:num w:numId="11" w16cid:durableId="1573470033">
    <w:abstractNumId w:val="118"/>
  </w:num>
  <w:num w:numId="12" w16cid:durableId="1501237606">
    <w:abstractNumId w:val="97"/>
  </w:num>
  <w:num w:numId="13" w16cid:durableId="112671334">
    <w:abstractNumId w:val="134"/>
  </w:num>
  <w:num w:numId="14" w16cid:durableId="990864423">
    <w:abstractNumId w:val="28"/>
  </w:num>
  <w:num w:numId="15" w16cid:durableId="64844687">
    <w:abstractNumId w:val="132"/>
  </w:num>
  <w:num w:numId="16" w16cid:durableId="288557206">
    <w:abstractNumId w:val="67"/>
  </w:num>
  <w:num w:numId="17" w16cid:durableId="1067070922">
    <w:abstractNumId w:val="13"/>
  </w:num>
  <w:num w:numId="18" w16cid:durableId="1369840747">
    <w:abstractNumId w:val="82"/>
  </w:num>
  <w:num w:numId="19" w16cid:durableId="1190021466">
    <w:abstractNumId w:val="9"/>
  </w:num>
  <w:num w:numId="20" w16cid:durableId="708452389">
    <w:abstractNumId w:val="154"/>
  </w:num>
  <w:num w:numId="21" w16cid:durableId="1905874090">
    <w:abstractNumId w:val="145"/>
  </w:num>
  <w:num w:numId="22" w16cid:durableId="1907840171">
    <w:abstractNumId w:val="101"/>
  </w:num>
  <w:num w:numId="23" w16cid:durableId="1066799490">
    <w:abstractNumId w:val="21"/>
  </w:num>
  <w:num w:numId="24" w16cid:durableId="599146799">
    <w:abstractNumId w:val="141"/>
  </w:num>
  <w:num w:numId="25" w16cid:durableId="1163206920">
    <w:abstractNumId w:val="90"/>
  </w:num>
  <w:num w:numId="26" w16cid:durableId="1224559574">
    <w:abstractNumId w:val="147"/>
  </w:num>
  <w:num w:numId="27" w16cid:durableId="1897470878">
    <w:abstractNumId w:val="1"/>
    <w:lvlOverride w:ilvl="0">
      <w:startOverride w:val="1"/>
    </w:lvlOverride>
  </w:num>
  <w:num w:numId="28" w16cid:durableId="849879807">
    <w:abstractNumId w:val="122"/>
  </w:num>
  <w:num w:numId="29" w16cid:durableId="1250693985">
    <w:abstractNumId w:val="47"/>
  </w:num>
  <w:num w:numId="30" w16cid:durableId="1021668731">
    <w:abstractNumId w:val="151"/>
  </w:num>
  <w:num w:numId="31" w16cid:durableId="220873086">
    <w:abstractNumId w:val="124"/>
  </w:num>
  <w:num w:numId="32" w16cid:durableId="1128624104">
    <w:abstractNumId w:val="51"/>
  </w:num>
  <w:num w:numId="33" w16cid:durableId="1063482342">
    <w:abstractNumId w:val="112"/>
  </w:num>
  <w:num w:numId="34" w16cid:durableId="273442035">
    <w:abstractNumId w:val="25"/>
  </w:num>
  <w:num w:numId="35" w16cid:durableId="997466697">
    <w:abstractNumId w:val="36"/>
  </w:num>
  <w:num w:numId="36" w16cid:durableId="269897741">
    <w:abstractNumId w:val="26"/>
  </w:num>
  <w:num w:numId="37" w16cid:durableId="1057706693">
    <w:abstractNumId w:val="113"/>
  </w:num>
  <w:num w:numId="38" w16cid:durableId="333605600">
    <w:abstractNumId w:val="69"/>
  </w:num>
  <w:num w:numId="39" w16cid:durableId="216599436">
    <w:abstractNumId w:val="53"/>
  </w:num>
  <w:num w:numId="40" w16cid:durableId="1615671681">
    <w:abstractNumId w:val="58"/>
  </w:num>
  <w:num w:numId="41" w16cid:durableId="726143559">
    <w:abstractNumId w:val="46"/>
  </w:num>
  <w:num w:numId="42" w16cid:durableId="1555576823">
    <w:abstractNumId w:val="77"/>
  </w:num>
  <w:num w:numId="43" w16cid:durableId="1436707574">
    <w:abstractNumId w:val="75"/>
  </w:num>
  <w:num w:numId="44" w16cid:durableId="1075787538">
    <w:abstractNumId w:val="110"/>
  </w:num>
  <w:num w:numId="45" w16cid:durableId="1243876916">
    <w:abstractNumId w:val="83"/>
  </w:num>
  <w:num w:numId="46" w16cid:durableId="581841575">
    <w:abstractNumId w:val="40"/>
  </w:num>
  <w:num w:numId="47" w16cid:durableId="2085713407">
    <w:abstractNumId w:val="10"/>
  </w:num>
  <w:num w:numId="48" w16cid:durableId="713043756">
    <w:abstractNumId w:val="50"/>
  </w:num>
  <w:num w:numId="49" w16cid:durableId="1604460502">
    <w:abstractNumId w:val="57"/>
  </w:num>
  <w:num w:numId="50" w16cid:durableId="363291587">
    <w:abstractNumId w:val="98"/>
  </w:num>
  <w:num w:numId="51" w16cid:durableId="1180045696">
    <w:abstractNumId w:val="74"/>
  </w:num>
  <w:num w:numId="52" w16cid:durableId="1569875995">
    <w:abstractNumId w:val="125"/>
  </w:num>
  <w:num w:numId="53" w16cid:durableId="264268982">
    <w:abstractNumId w:val="108"/>
  </w:num>
  <w:num w:numId="54" w16cid:durableId="1542402006">
    <w:abstractNumId w:val="22"/>
  </w:num>
  <w:num w:numId="55" w16cid:durableId="1897931704">
    <w:abstractNumId w:val="8"/>
  </w:num>
  <w:num w:numId="56" w16cid:durableId="723911747">
    <w:abstractNumId w:val="146"/>
  </w:num>
  <w:num w:numId="57" w16cid:durableId="555970176">
    <w:abstractNumId w:val="135"/>
  </w:num>
  <w:num w:numId="58" w16cid:durableId="1756173351">
    <w:abstractNumId w:val="41"/>
  </w:num>
  <w:num w:numId="59" w16cid:durableId="2075347689">
    <w:abstractNumId w:val="104"/>
  </w:num>
  <w:num w:numId="60" w16cid:durableId="1957907698">
    <w:abstractNumId w:val="56"/>
  </w:num>
  <w:num w:numId="61" w16cid:durableId="1626738173">
    <w:abstractNumId w:val="128"/>
  </w:num>
  <w:num w:numId="62" w16cid:durableId="1905333263">
    <w:abstractNumId w:val="119"/>
  </w:num>
  <w:num w:numId="63" w16cid:durableId="121072962">
    <w:abstractNumId w:val="52"/>
  </w:num>
  <w:num w:numId="64" w16cid:durableId="627010665">
    <w:abstractNumId w:val="42"/>
  </w:num>
  <w:num w:numId="65" w16cid:durableId="419763591">
    <w:abstractNumId w:val="29"/>
  </w:num>
  <w:num w:numId="66" w16cid:durableId="1241015664">
    <w:abstractNumId w:val="12"/>
  </w:num>
  <w:num w:numId="67" w16cid:durableId="1769543832">
    <w:abstractNumId w:val="138"/>
  </w:num>
  <w:num w:numId="68" w16cid:durableId="1555266536">
    <w:abstractNumId w:val="60"/>
  </w:num>
  <w:num w:numId="69" w16cid:durableId="1823736084">
    <w:abstractNumId w:val="139"/>
  </w:num>
  <w:num w:numId="70" w16cid:durableId="1824934121">
    <w:abstractNumId w:val="136"/>
  </w:num>
  <w:num w:numId="71" w16cid:durableId="452671613">
    <w:abstractNumId w:val="94"/>
  </w:num>
  <w:num w:numId="72" w16cid:durableId="533689701">
    <w:abstractNumId w:val="55"/>
  </w:num>
  <w:num w:numId="73" w16cid:durableId="1646280991">
    <w:abstractNumId w:val="123"/>
  </w:num>
  <w:num w:numId="74" w16cid:durableId="1087732370">
    <w:abstractNumId w:val="84"/>
  </w:num>
  <w:num w:numId="75" w16cid:durableId="384988451">
    <w:abstractNumId w:val="59"/>
  </w:num>
  <w:num w:numId="76" w16cid:durableId="1157840137">
    <w:abstractNumId w:val="38"/>
  </w:num>
  <w:num w:numId="77" w16cid:durableId="1482383294">
    <w:abstractNumId w:val="111"/>
  </w:num>
  <w:num w:numId="78" w16cid:durableId="212356512">
    <w:abstractNumId w:val="80"/>
  </w:num>
  <w:num w:numId="79" w16cid:durableId="1287348303">
    <w:abstractNumId w:val="148"/>
  </w:num>
  <w:num w:numId="80" w16cid:durableId="1860502943">
    <w:abstractNumId w:val="64"/>
  </w:num>
  <w:num w:numId="81" w16cid:durableId="1901480410">
    <w:abstractNumId w:val="152"/>
  </w:num>
  <w:num w:numId="82" w16cid:durableId="958337576">
    <w:abstractNumId w:val="95"/>
  </w:num>
  <w:num w:numId="83" w16cid:durableId="613900410">
    <w:abstractNumId w:val="102"/>
  </w:num>
  <w:num w:numId="84" w16cid:durableId="1403332653">
    <w:abstractNumId w:val="11"/>
  </w:num>
  <w:num w:numId="85" w16cid:durableId="391084063">
    <w:abstractNumId w:val="30"/>
  </w:num>
  <w:num w:numId="86" w16cid:durableId="109666420">
    <w:abstractNumId w:val="87"/>
  </w:num>
  <w:num w:numId="87" w16cid:durableId="941185154">
    <w:abstractNumId w:val="131"/>
  </w:num>
  <w:num w:numId="88" w16cid:durableId="116458316">
    <w:abstractNumId w:val="15"/>
  </w:num>
  <w:num w:numId="89" w16cid:durableId="1012411832">
    <w:abstractNumId w:val="133"/>
  </w:num>
  <w:num w:numId="90" w16cid:durableId="1858621472">
    <w:abstractNumId w:val="153"/>
  </w:num>
  <w:num w:numId="91" w16cid:durableId="936324572">
    <w:abstractNumId w:val="126"/>
  </w:num>
  <w:num w:numId="92" w16cid:durableId="923537820">
    <w:abstractNumId w:val="19"/>
  </w:num>
  <w:num w:numId="93" w16cid:durableId="399718906">
    <w:abstractNumId w:val="72"/>
  </w:num>
  <w:num w:numId="94" w16cid:durableId="1872838336">
    <w:abstractNumId w:val="20"/>
  </w:num>
  <w:num w:numId="95" w16cid:durableId="920796675">
    <w:abstractNumId w:val="32"/>
  </w:num>
  <w:num w:numId="96" w16cid:durableId="278684644">
    <w:abstractNumId w:val="115"/>
  </w:num>
  <w:num w:numId="97" w16cid:durableId="813523463">
    <w:abstractNumId w:val="48"/>
  </w:num>
  <w:num w:numId="98" w16cid:durableId="342827657">
    <w:abstractNumId w:val="71"/>
  </w:num>
  <w:num w:numId="99" w16cid:durableId="1565339593">
    <w:abstractNumId w:val="62"/>
  </w:num>
  <w:num w:numId="100" w16cid:durableId="1508249601">
    <w:abstractNumId w:val="79"/>
  </w:num>
  <w:num w:numId="101" w16cid:durableId="690882322">
    <w:abstractNumId w:val="7"/>
  </w:num>
  <w:num w:numId="102" w16cid:durableId="1563910304">
    <w:abstractNumId w:val="109"/>
  </w:num>
  <w:num w:numId="103" w16cid:durableId="1817451817">
    <w:abstractNumId w:val="33"/>
  </w:num>
  <w:num w:numId="104" w16cid:durableId="428308887">
    <w:abstractNumId w:val="16"/>
  </w:num>
  <w:num w:numId="105" w16cid:durableId="1086458590">
    <w:abstractNumId w:val="86"/>
  </w:num>
  <w:num w:numId="106" w16cid:durableId="1122118793">
    <w:abstractNumId w:val="100"/>
  </w:num>
  <w:num w:numId="107" w16cid:durableId="303891952">
    <w:abstractNumId w:val="34"/>
  </w:num>
  <w:num w:numId="108" w16cid:durableId="279075909">
    <w:abstractNumId w:val="14"/>
  </w:num>
  <w:num w:numId="109" w16cid:durableId="915750242">
    <w:abstractNumId w:val="24"/>
  </w:num>
  <w:num w:numId="110" w16cid:durableId="1191920123">
    <w:abstractNumId w:val="144"/>
  </w:num>
  <w:num w:numId="111" w16cid:durableId="1415928735">
    <w:abstractNumId w:val="89"/>
  </w:num>
  <w:num w:numId="112" w16cid:durableId="711463845">
    <w:abstractNumId w:val="140"/>
  </w:num>
  <w:num w:numId="113" w16cid:durableId="1682203429">
    <w:abstractNumId w:val="99"/>
  </w:num>
  <w:num w:numId="114" w16cid:durableId="1183863866">
    <w:abstractNumId w:val="150"/>
  </w:num>
  <w:num w:numId="115" w16cid:durableId="1904637720">
    <w:abstractNumId w:val="78"/>
  </w:num>
  <w:num w:numId="116" w16cid:durableId="1344866181">
    <w:abstractNumId w:val="105"/>
  </w:num>
  <w:num w:numId="117" w16cid:durableId="286157576">
    <w:abstractNumId w:val="107"/>
  </w:num>
  <w:num w:numId="118" w16cid:durableId="2067096458">
    <w:abstractNumId w:val="85"/>
  </w:num>
  <w:num w:numId="119" w16cid:durableId="425810033">
    <w:abstractNumId w:val="54"/>
  </w:num>
  <w:num w:numId="120" w16cid:durableId="1321689043">
    <w:abstractNumId w:val="61"/>
  </w:num>
  <w:num w:numId="121" w16cid:durableId="1975677747">
    <w:abstractNumId w:val="66"/>
  </w:num>
  <w:num w:numId="122" w16cid:durableId="216741386">
    <w:abstractNumId w:val="68"/>
  </w:num>
  <w:num w:numId="123" w16cid:durableId="2015497653">
    <w:abstractNumId w:val="44"/>
  </w:num>
  <w:num w:numId="124" w16cid:durableId="1427770166">
    <w:abstractNumId w:val="27"/>
  </w:num>
  <w:num w:numId="125" w16cid:durableId="1537113156">
    <w:abstractNumId w:val="121"/>
  </w:num>
  <w:num w:numId="126" w16cid:durableId="824130148">
    <w:abstractNumId w:val="142"/>
  </w:num>
  <w:num w:numId="127" w16cid:durableId="2066641714">
    <w:abstractNumId w:val="88"/>
  </w:num>
  <w:num w:numId="128" w16cid:durableId="864296648">
    <w:abstractNumId w:val="17"/>
  </w:num>
  <w:num w:numId="129" w16cid:durableId="283578695">
    <w:abstractNumId w:val="18"/>
  </w:num>
  <w:num w:numId="130" w16cid:durableId="2100364101">
    <w:abstractNumId w:val="45"/>
  </w:num>
  <w:num w:numId="131" w16cid:durableId="266697296">
    <w:abstractNumId w:val="117"/>
  </w:num>
  <w:num w:numId="132" w16cid:durableId="1838692980">
    <w:abstractNumId w:val="65"/>
  </w:num>
  <w:num w:numId="133" w16cid:durableId="46338407">
    <w:abstractNumId w:val="114"/>
  </w:num>
  <w:num w:numId="134" w16cid:durableId="131872471">
    <w:abstractNumId w:val="149"/>
  </w:num>
  <w:num w:numId="135" w16cid:durableId="768427539">
    <w:abstractNumId w:val="31"/>
  </w:num>
  <w:num w:numId="136" w16cid:durableId="1784575662">
    <w:abstractNumId w:val="91"/>
  </w:num>
  <w:num w:numId="137" w16cid:durableId="47413503">
    <w:abstractNumId w:val="127"/>
  </w:num>
  <w:num w:numId="138" w16cid:durableId="1258517814">
    <w:abstractNumId w:val="37"/>
  </w:num>
  <w:num w:numId="139" w16cid:durableId="433986036">
    <w:abstractNumId w:val="106"/>
  </w:num>
  <w:num w:numId="140" w16cid:durableId="905266627">
    <w:abstractNumId w:val="35"/>
  </w:num>
  <w:num w:numId="141" w16cid:durableId="26877567">
    <w:abstractNumId w:val="76"/>
  </w:num>
  <w:num w:numId="142" w16cid:durableId="884373509">
    <w:abstractNumId w:val="43"/>
  </w:num>
  <w:num w:numId="143" w16cid:durableId="1579317261">
    <w:abstractNumId w:val="39"/>
  </w:num>
  <w:num w:numId="144" w16cid:durableId="703793594">
    <w:abstractNumId w:val="120"/>
  </w:num>
  <w:num w:numId="145" w16cid:durableId="596253568">
    <w:abstractNumId w:val="96"/>
  </w:num>
  <w:num w:numId="146" w16cid:durableId="427698183">
    <w:abstractNumId w:val="103"/>
  </w:num>
  <w:num w:numId="147" w16cid:durableId="1060589640">
    <w:abstractNumId w:val="49"/>
  </w:num>
  <w:num w:numId="148" w16cid:durableId="557329301">
    <w:abstractNumId w:val="137"/>
  </w:num>
  <w:num w:numId="149" w16cid:durableId="1716538360">
    <w:abstractNumId w:val="23"/>
  </w:num>
  <w:num w:numId="150" w16cid:durableId="1443378270">
    <w:abstractNumId w:val="63"/>
  </w:num>
  <w:num w:numId="151" w16cid:durableId="1828010797">
    <w:abstractNumId w:val="130"/>
  </w:num>
  <w:num w:numId="152" w16cid:durableId="684477481">
    <w:abstractNumId w:val="73"/>
  </w:num>
  <w:num w:numId="153" w16cid:durableId="124977508">
    <w:abstractNumId w:val="92"/>
  </w:num>
  <w:num w:numId="154" w16cid:durableId="463277752">
    <w:abstractNumId w:val="116"/>
  </w:num>
  <w:num w:numId="155" w16cid:durableId="1317609421">
    <w:abstractNumId w:val="93"/>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239"/>
  <w:drawingGridVerticalSpacing w:val="383"/>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DF"/>
    <w:rsid w:val="00001083"/>
    <w:rsid w:val="00001D52"/>
    <w:rsid w:val="000023F7"/>
    <w:rsid w:val="00002405"/>
    <w:rsid w:val="00003765"/>
    <w:rsid w:val="0000396F"/>
    <w:rsid w:val="0000410A"/>
    <w:rsid w:val="00004BF6"/>
    <w:rsid w:val="00004C0C"/>
    <w:rsid w:val="0000556E"/>
    <w:rsid w:val="0000589F"/>
    <w:rsid w:val="00005F10"/>
    <w:rsid w:val="0000629D"/>
    <w:rsid w:val="00006823"/>
    <w:rsid w:val="00006B2F"/>
    <w:rsid w:val="00006C99"/>
    <w:rsid w:val="000102F3"/>
    <w:rsid w:val="00011260"/>
    <w:rsid w:val="00011CE5"/>
    <w:rsid w:val="000127F0"/>
    <w:rsid w:val="00012A97"/>
    <w:rsid w:val="00012F22"/>
    <w:rsid w:val="0001380B"/>
    <w:rsid w:val="00013B47"/>
    <w:rsid w:val="0001597E"/>
    <w:rsid w:val="00016FBB"/>
    <w:rsid w:val="00020307"/>
    <w:rsid w:val="0002052A"/>
    <w:rsid w:val="00021018"/>
    <w:rsid w:val="000210AD"/>
    <w:rsid w:val="0002154A"/>
    <w:rsid w:val="000217C1"/>
    <w:rsid w:val="00021F77"/>
    <w:rsid w:val="00022691"/>
    <w:rsid w:val="00022983"/>
    <w:rsid w:val="00023C89"/>
    <w:rsid w:val="000245AF"/>
    <w:rsid w:val="00024866"/>
    <w:rsid w:val="00024B67"/>
    <w:rsid w:val="000260C0"/>
    <w:rsid w:val="0002651B"/>
    <w:rsid w:val="00026D6F"/>
    <w:rsid w:val="000271C5"/>
    <w:rsid w:val="000304E1"/>
    <w:rsid w:val="000307BF"/>
    <w:rsid w:val="00030A3C"/>
    <w:rsid w:val="00030D90"/>
    <w:rsid w:val="000313FD"/>
    <w:rsid w:val="000332CE"/>
    <w:rsid w:val="000335EB"/>
    <w:rsid w:val="00033660"/>
    <w:rsid w:val="000338F2"/>
    <w:rsid w:val="00034440"/>
    <w:rsid w:val="00034730"/>
    <w:rsid w:val="00034B4E"/>
    <w:rsid w:val="00034C87"/>
    <w:rsid w:val="00040F53"/>
    <w:rsid w:val="00041012"/>
    <w:rsid w:val="0004156C"/>
    <w:rsid w:val="0004179A"/>
    <w:rsid w:val="00041A00"/>
    <w:rsid w:val="00041D90"/>
    <w:rsid w:val="0004302D"/>
    <w:rsid w:val="0004321E"/>
    <w:rsid w:val="0004333B"/>
    <w:rsid w:val="00043EDD"/>
    <w:rsid w:val="000440ED"/>
    <w:rsid w:val="0004478D"/>
    <w:rsid w:val="0004534C"/>
    <w:rsid w:val="00045FD8"/>
    <w:rsid w:val="00046C47"/>
    <w:rsid w:val="00047203"/>
    <w:rsid w:val="0004721B"/>
    <w:rsid w:val="0005101E"/>
    <w:rsid w:val="000511EA"/>
    <w:rsid w:val="00051331"/>
    <w:rsid w:val="0005178A"/>
    <w:rsid w:val="000520BA"/>
    <w:rsid w:val="00052149"/>
    <w:rsid w:val="00052CC1"/>
    <w:rsid w:val="000531E0"/>
    <w:rsid w:val="00053762"/>
    <w:rsid w:val="000538E9"/>
    <w:rsid w:val="00055471"/>
    <w:rsid w:val="0005594C"/>
    <w:rsid w:val="000568FC"/>
    <w:rsid w:val="00056DBC"/>
    <w:rsid w:val="00057098"/>
    <w:rsid w:val="00057930"/>
    <w:rsid w:val="00057F22"/>
    <w:rsid w:val="00060189"/>
    <w:rsid w:val="000606ED"/>
    <w:rsid w:val="0006196E"/>
    <w:rsid w:val="00062561"/>
    <w:rsid w:val="000626F1"/>
    <w:rsid w:val="00062D63"/>
    <w:rsid w:val="00064037"/>
    <w:rsid w:val="00065F34"/>
    <w:rsid w:val="000665C3"/>
    <w:rsid w:val="00066696"/>
    <w:rsid w:val="00067742"/>
    <w:rsid w:val="00067E4D"/>
    <w:rsid w:val="00067E9E"/>
    <w:rsid w:val="0007005C"/>
    <w:rsid w:val="0007050A"/>
    <w:rsid w:val="00071949"/>
    <w:rsid w:val="00072410"/>
    <w:rsid w:val="00072779"/>
    <w:rsid w:val="00072DF0"/>
    <w:rsid w:val="00072EAB"/>
    <w:rsid w:val="0007482B"/>
    <w:rsid w:val="00074A72"/>
    <w:rsid w:val="00074C49"/>
    <w:rsid w:val="000779CC"/>
    <w:rsid w:val="00077D54"/>
    <w:rsid w:val="00080381"/>
    <w:rsid w:val="0008080E"/>
    <w:rsid w:val="00081916"/>
    <w:rsid w:val="00081ACB"/>
    <w:rsid w:val="00081E38"/>
    <w:rsid w:val="000843C3"/>
    <w:rsid w:val="0008553D"/>
    <w:rsid w:val="00085637"/>
    <w:rsid w:val="00085FA2"/>
    <w:rsid w:val="000862EA"/>
    <w:rsid w:val="000865B4"/>
    <w:rsid w:val="0008663D"/>
    <w:rsid w:val="000872AB"/>
    <w:rsid w:val="000874F7"/>
    <w:rsid w:val="000900DE"/>
    <w:rsid w:val="00090DC6"/>
    <w:rsid w:val="00091064"/>
    <w:rsid w:val="00091267"/>
    <w:rsid w:val="000913E6"/>
    <w:rsid w:val="00091876"/>
    <w:rsid w:val="00092F18"/>
    <w:rsid w:val="00093568"/>
    <w:rsid w:val="00093AD6"/>
    <w:rsid w:val="00095245"/>
    <w:rsid w:val="000954D1"/>
    <w:rsid w:val="00095681"/>
    <w:rsid w:val="000957B7"/>
    <w:rsid w:val="00096845"/>
    <w:rsid w:val="000968BB"/>
    <w:rsid w:val="00096C5E"/>
    <w:rsid w:val="0009733F"/>
    <w:rsid w:val="00097B8E"/>
    <w:rsid w:val="000A03C1"/>
    <w:rsid w:val="000A05EB"/>
    <w:rsid w:val="000A08A7"/>
    <w:rsid w:val="000A1791"/>
    <w:rsid w:val="000A1D17"/>
    <w:rsid w:val="000A1EB5"/>
    <w:rsid w:val="000A2C3F"/>
    <w:rsid w:val="000A2F75"/>
    <w:rsid w:val="000A3070"/>
    <w:rsid w:val="000A3290"/>
    <w:rsid w:val="000A341F"/>
    <w:rsid w:val="000A49E4"/>
    <w:rsid w:val="000A4D7E"/>
    <w:rsid w:val="000A5EEF"/>
    <w:rsid w:val="000A7ABF"/>
    <w:rsid w:val="000B0108"/>
    <w:rsid w:val="000B08EA"/>
    <w:rsid w:val="000B0C64"/>
    <w:rsid w:val="000B137E"/>
    <w:rsid w:val="000B15DB"/>
    <w:rsid w:val="000B1CBB"/>
    <w:rsid w:val="000B267C"/>
    <w:rsid w:val="000B2915"/>
    <w:rsid w:val="000B3D76"/>
    <w:rsid w:val="000B403B"/>
    <w:rsid w:val="000B43C0"/>
    <w:rsid w:val="000B45ED"/>
    <w:rsid w:val="000B4ABA"/>
    <w:rsid w:val="000B511E"/>
    <w:rsid w:val="000B5C08"/>
    <w:rsid w:val="000B6294"/>
    <w:rsid w:val="000C0194"/>
    <w:rsid w:val="000C0D2D"/>
    <w:rsid w:val="000C101F"/>
    <w:rsid w:val="000C105A"/>
    <w:rsid w:val="000C1604"/>
    <w:rsid w:val="000C1D43"/>
    <w:rsid w:val="000C3067"/>
    <w:rsid w:val="000C3D53"/>
    <w:rsid w:val="000C4EC3"/>
    <w:rsid w:val="000C5586"/>
    <w:rsid w:val="000C57BF"/>
    <w:rsid w:val="000C6895"/>
    <w:rsid w:val="000C7453"/>
    <w:rsid w:val="000C7EC2"/>
    <w:rsid w:val="000D0853"/>
    <w:rsid w:val="000D0F6C"/>
    <w:rsid w:val="000D107F"/>
    <w:rsid w:val="000D1116"/>
    <w:rsid w:val="000D557F"/>
    <w:rsid w:val="000D5F3E"/>
    <w:rsid w:val="000D7ACC"/>
    <w:rsid w:val="000E0AA0"/>
    <w:rsid w:val="000E0B4B"/>
    <w:rsid w:val="000E0E24"/>
    <w:rsid w:val="000E12C3"/>
    <w:rsid w:val="000E2F54"/>
    <w:rsid w:val="000E3145"/>
    <w:rsid w:val="000E35F9"/>
    <w:rsid w:val="000E3AD0"/>
    <w:rsid w:val="000E5C8D"/>
    <w:rsid w:val="000E64E3"/>
    <w:rsid w:val="000E654C"/>
    <w:rsid w:val="000E6DE6"/>
    <w:rsid w:val="000F1133"/>
    <w:rsid w:val="000F1798"/>
    <w:rsid w:val="000F1BF9"/>
    <w:rsid w:val="000F2523"/>
    <w:rsid w:val="000F25C0"/>
    <w:rsid w:val="000F2C1D"/>
    <w:rsid w:val="000F3D39"/>
    <w:rsid w:val="000F472C"/>
    <w:rsid w:val="000F5400"/>
    <w:rsid w:val="000F5C09"/>
    <w:rsid w:val="000F7DB3"/>
    <w:rsid w:val="000F7E27"/>
    <w:rsid w:val="001000AB"/>
    <w:rsid w:val="001004D1"/>
    <w:rsid w:val="0010101B"/>
    <w:rsid w:val="0010113E"/>
    <w:rsid w:val="001011D1"/>
    <w:rsid w:val="00101C18"/>
    <w:rsid w:val="00102471"/>
    <w:rsid w:val="00102E88"/>
    <w:rsid w:val="00103B8B"/>
    <w:rsid w:val="001041CB"/>
    <w:rsid w:val="001047C3"/>
    <w:rsid w:val="001056D5"/>
    <w:rsid w:val="00106075"/>
    <w:rsid w:val="00106D66"/>
    <w:rsid w:val="001103AD"/>
    <w:rsid w:val="00110B24"/>
    <w:rsid w:val="00110C55"/>
    <w:rsid w:val="001117C5"/>
    <w:rsid w:val="00111D68"/>
    <w:rsid w:val="00113768"/>
    <w:rsid w:val="001137EC"/>
    <w:rsid w:val="0011442B"/>
    <w:rsid w:val="001153DB"/>
    <w:rsid w:val="00115417"/>
    <w:rsid w:val="00116C84"/>
    <w:rsid w:val="00121977"/>
    <w:rsid w:val="00121BB0"/>
    <w:rsid w:val="00121DF9"/>
    <w:rsid w:val="001229A5"/>
    <w:rsid w:val="00123D30"/>
    <w:rsid w:val="00124CA8"/>
    <w:rsid w:val="00124D7E"/>
    <w:rsid w:val="00125A9D"/>
    <w:rsid w:val="00125BC1"/>
    <w:rsid w:val="00126CD5"/>
    <w:rsid w:val="0012732E"/>
    <w:rsid w:val="00127F23"/>
    <w:rsid w:val="0013043E"/>
    <w:rsid w:val="00130469"/>
    <w:rsid w:val="001329C5"/>
    <w:rsid w:val="001331D8"/>
    <w:rsid w:val="00133DF6"/>
    <w:rsid w:val="0013597B"/>
    <w:rsid w:val="0013689C"/>
    <w:rsid w:val="00136A91"/>
    <w:rsid w:val="00136DB6"/>
    <w:rsid w:val="00137016"/>
    <w:rsid w:val="00137229"/>
    <w:rsid w:val="001372CA"/>
    <w:rsid w:val="001375A9"/>
    <w:rsid w:val="00137745"/>
    <w:rsid w:val="00137937"/>
    <w:rsid w:val="00137C29"/>
    <w:rsid w:val="001400E6"/>
    <w:rsid w:val="0014088E"/>
    <w:rsid w:val="0014093E"/>
    <w:rsid w:val="00140C0B"/>
    <w:rsid w:val="00140D0C"/>
    <w:rsid w:val="00140E3E"/>
    <w:rsid w:val="00140E72"/>
    <w:rsid w:val="0014193A"/>
    <w:rsid w:val="00141B4F"/>
    <w:rsid w:val="00142DF9"/>
    <w:rsid w:val="001434CE"/>
    <w:rsid w:val="001437AD"/>
    <w:rsid w:val="001437F4"/>
    <w:rsid w:val="00143B14"/>
    <w:rsid w:val="00144100"/>
    <w:rsid w:val="001443B3"/>
    <w:rsid w:val="00145205"/>
    <w:rsid w:val="001455D1"/>
    <w:rsid w:val="00145900"/>
    <w:rsid w:val="00145F9F"/>
    <w:rsid w:val="00146511"/>
    <w:rsid w:val="00146550"/>
    <w:rsid w:val="00150A48"/>
    <w:rsid w:val="0015121D"/>
    <w:rsid w:val="001516E4"/>
    <w:rsid w:val="00151CA8"/>
    <w:rsid w:val="00152950"/>
    <w:rsid w:val="00152AA9"/>
    <w:rsid w:val="00152AB2"/>
    <w:rsid w:val="00152D1F"/>
    <w:rsid w:val="00153042"/>
    <w:rsid w:val="0015337F"/>
    <w:rsid w:val="00153547"/>
    <w:rsid w:val="00154FC1"/>
    <w:rsid w:val="00156219"/>
    <w:rsid w:val="00156C97"/>
    <w:rsid w:val="001571D2"/>
    <w:rsid w:val="00157CC4"/>
    <w:rsid w:val="001600E7"/>
    <w:rsid w:val="00160508"/>
    <w:rsid w:val="001612E7"/>
    <w:rsid w:val="00161650"/>
    <w:rsid w:val="00162085"/>
    <w:rsid w:val="00162288"/>
    <w:rsid w:val="00165362"/>
    <w:rsid w:val="00166379"/>
    <w:rsid w:val="001663AF"/>
    <w:rsid w:val="001668C7"/>
    <w:rsid w:val="00167011"/>
    <w:rsid w:val="00167253"/>
    <w:rsid w:val="00170816"/>
    <w:rsid w:val="001717C0"/>
    <w:rsid w:val="00172A27"/>
    <w:rsid w:val="00172F1E"/>
    <w:rsid w:val="0017472C"/>
    <w:rsid w:val="00174A64"/>
    <w:rsid w:val="00175541"/>
    <w:rsid w:val="00175803"/>
    <w:rsid w:val="00176A5C"/>
    <w:rsid w:val="00176C33"/>
    <w:rsid w:val="00177642"/>
    <w:rsid w:val="00177E1D"/>
    <w:rsid w:val="0018011D"/>
    <w:rsid w:val="001805D4"/>
    <w:rsid w:val="00180F93"/>
    <w:rsid w:val="001814BB"/>
    <w:rsid w:val="001815FF"/>
    <w:rsid w:val="00181E60"/>
    <w:rsid w:val="00181FC4"/>
    <w:rsid w:val="0018289A"/>
    <w:rsid w:val="00182DB5"/>
    <w:rsid w:val="00182E9F"/>
    <w:rsid w:val="00182F86"/>
    <w:rsid w:val="00183A36"/>
    <w:rsid w:val="00184298"/>
    <w:rsid w:val="0018449E"/>
    <w:rsid w:val="00186EC8"/>
    <w:rsid w:val="0018704E"/>
    <w:rsid w:val="001873E2"/>
    <w:rsid w:val="001923B4"/>
    <w:rsid w:val="00192C19"/>
    <w:rsid w:val="001932CB"/>
    <w:rsid w:val="00193F6B"/>
    <w:rsid w:val="00194417"/>
    <w:rsid w:val="00194517"/>
    <w:rsid w:val="00194945"/>
    <w:rsid w:val="00194AEB"/>
    <w:rsid w:val="00194D03"/>
    <w:rsid w:val="00194D14"/>
    <w:rsid w:val="0019590C"/>
    <w:rsid w:val="001964E7"/>
    <w:rsid w:val="00196D53"/>
    <w:rsid w:val="00197485"/>
    <w:rsid w:val="00197B30"/>
    <w:rsid w:val="001A03E3"/>
    <w:rsid w:val="001A1421"/>
    <w:rsid w:val="001A2646"/>
    <w:rsid w:val="001A3407"/>
    <w:rsid w:val="001A437C"/>
    <w:rsid w:val="001A50AC"/>
    <w:rsid w:val="001A576A"/>
    <w:rsid w:val="001A6196"/>
    <w:rsid w:val="001A69A3"/>
    <w:rsid w:val="001A7352"/>
    <w:rsid w:val="001A7D61"/>
    <w:rsid w:val="001B0ABC"/>
    <w:rsid w:val="001B2496"/>
    <w:rsid w:val="001B3F29"/>
    <w:rsid w:val="001B47A4"/>
    <w:rsid w:val="001B4EFD"/>
    <w:rsid w:val="001B5FA4"/>
    <w:rsid w:val="001B6B84"/>
    <w:rsid w:val="001B7459"/>
    <w:rsid w:val="001B7A96"/>
    <w:rsid w:val="001C08B8"/>
    <w:rsid w:val="001C09BA"/>
    <w:rsid w:val="001C0D7D"/>
    <w:rsid w:val="001C0DF2"/>
    <w:rsid w:val="001C1708"/>
    <w:rsid w:val="001C236C"/>
    <w:rsid w:val="001C2C8B"/>
    <w:rsid w:val="001C36F3"/>
    <w:rsid w:val="001C3CBA"/>
    <w:rsid w:val="001C43D1"/>
    <w:rsid w:val="001C504E"/>
    <w:rsid w:val="001C52EF"/>
    <w:rsid w:val="001C557A"/>
    <w:rsid w:val="001C5C00"/>
    <w:rsid w:val="001C6233"/>
    <w:rsid w:val="001C6703"/>
    <w:rsid w:val="001C6818"/>
    <w:rsid w:val="001C6869"/>
    <w:rsid w:val="001C69BE"/>
    <w:rsid w:val="001D0353"/>
    <w:rsid w:val="001D0536"/>
    <w:rsid w:val="001D19A9"/>
    <w:rsid w:val="001D42DC"/>
    <w:rsid w:val="001D4CC1"/>
    <w:rsid w:val="001D5363"/>
    <w:rsid w:val="001D56DD"/>
    <w:rsid w:val="001D5A07"/>
    <w:rsid w:val="001D5C5B"/>
    <w:rsid w:val="001D633C"/>
    <w:rsid w:val="001D683D"/>
    <w:rsid w:val="001D6A1F"/>
    <w:rsid w:val="001D6A61"/>
    <w:rsid w:val="001D6BBD"/>
    <w:rsid w:val="001D6EC0"/>
    <w:rsid w:val="001D6F6D"/>
    <w:rsid w:val="001D7354"/>
    <w:rsid w:val="001D78E5"/>
    <w:rsid w:val="001D7A46"/>
    <w:rsid w:val="001D7F33"/>
    <w:rsid w:val="001E087C"/>
    <w:rsid w:val="001E0880"/>
    <w:rsid w:val="001E09B9"/>
    <w:rsid w:val="001E251B"/>
    <w:rsid w:val="001E2681"/>
    <w:rsid w:val="001E2757"/>
    <w:rsid w:val="001E2D38"/>
    <w:rsid w:val="001E3230"/>
    <w:rsid w:val="001E3B52"/>
    <w:rsid w:val="001E53AF"/>
    <w:rsid w:val="001E5BEF"/>
    <w:rsid w:val="001E6817"/>
    <w:rsid w:val="001E7298"/>
    <w:rsid w:val="001E739B"/>
    <w:rsid w:val="001F0437"/>
    <w:rsid w:val="001F0B30"/>
    <w:rsid w:val="001F12E6"/>
    <w:rsid w:val="001F15D7"/>
    <w:rsid w:val="001F25C6"/>
    <w:rsid w:val="001F2F36"/>
    <w:rsid w:val="001F410C"/>
    <w:rsid w:val="001F4CEB"/>
    <w:rsid w:val="001F4D6E"/>
    <w:rsid w:val="001F56BD"/>
    <w:rsid w:val="001F5BE4"/>
    <w:rsid w:val="001F69B6"/>
    <w:rsid w:val="001F6BA8"/>
    <w:rsid w:val="001F6BB9"/>
    <w:rsid w:val="001F6E87"/>
    <w:rsid w:val="001F7CC9"/>
    <w:rsid w:val="002000A3"/>
    <w:rsid w:val="00200199"/>
    <w:rsid w:val="002009AC"/>
    <w:rsid w:val="00200A79"/>
    <w:rsid w:val="00200E33"/>
    <w:rsid w:val="002018A3"/>
    <w:rsid w:val="002018B7"/>
    <w:rsid w:val="00202961"/>
    <w:rsid w:val="0020351F"/>
    <w:rsid w:val="00204929"/>
    <w:rsid w:val="0020760E"/>
    <w:rsid w:val="00207745"/>
    <w:rsid w:val="002077C8"/>
    <w:rsid w:val="00211A81"/>
    <w:rsid w:val="002120F8"/>
    <w:rsid w:val="002121C7"/>
    <w:rsid w:val="0021229A"/>
    <w:rsid w:val="00213825"/>
    <w:rsid w:val="002151CC"/>
    <w:rsid w:val="002152B3"/>
    <w:rsid w:val="002155B6"/>
    <w:rsid w:val="00215DA5"/>
    <w:rsid w:val="0021649D"/>
    <w:rsid w:val="0021717C"/>
    <w:rsid w:val="0021772A"/>
    <w:rsid w:val="002177DE"/>
    <w:rsid w:val="00220C90"/>
    <w:rsid w:val="0022104B"/>
    <w:rsid w:val="00222A5E"/>
    <w:rsid w:val="00223CD3"/>
    <w:rsid w:val="00224643"/>
    <w:rsid w:val="00224790"/>
    <w:rsid w:val="002248F8"/>
    <w:rsid w:val="00224F82"/>
    <w:rsid w:val="002254E3"/>
    <w:rsid w:val="00225811"/>
    <w:rsid w:val="00225846"/>
    <w:rsid w:val="00225D8B"/>
    <w:rsid w:val="00226C03"/>
    <w:rsid w:val="00226DCC"/>
    <w:rsid w:val="002271ED"/>
    <w:rsid w:val="0022765F"/>
    <w:rsid w:val="00227AB8"/>
    <w:rsid w:val="00227FFE"/>
    <w:rsid w:val="00230630"/>
    <w:rsid w:val="00230EBF"/>
    <w:rsid w:val="0023224F"/>
    <w:rsid w:val="0023239D"/>
    <w:rsid w:val="002327C3"/>
    <w:rsid w:val="00233D52"/>
    <w:rsid w:val="002343FB"/>
    <w:rsid w:val="0023478E"/>
    <w:rsid w:val="002348B1"/>
    <w:rsid w:val="00235093"/>
    <w:rsid w:val="002350BF"/>
    <w:rsid w:val="002354F3"/>
    <w:rsid w:val="00235599"/>
    <w:rsid w:val="00236373"/>
    <w:rsid w:val="0023654C"/>
    <w:rsid w:val="00236CEC"/>
    <w:rsid w:val="002373B5"/>
    <w:rsid w:val="00237FDA"/>
    <w:rsid w:val="00240B5B"/>
    <w:rsid w:val="00240BBE"/>
    <w:rsid w:val="00240C42"/>
    <w:rsid w:val="00240FE2"/>
    <w:rsid w:val="0024185F"/>
    <w:rsid w:val="002420BA"/>
    <w:rsid w:val="002427C4"/>
    <w:rsid w:val="0024361A"/>
    <w:rsid w:val="00244FE2"/>
    <w:rsid w:val="002465B7"/>
    <w:rsid w:val="00246EB3"/>
    <w:rsid w:val="002477C5"/>
    <w:rsid w:val="00247F78"/>
    <w:rsid w:val="00250272"/>
    <w:rsid w:val="00250FB0"/>
    <w:rsid w:val="002517C1"/>
    <w:rsid w:val="00251B66"/>
    <w:rsid w:val="00252AE2"/>
    <w:rsid w:val="00252DD8"/>
    <w:rsid w:val="00253C86"/>
    <w:rsid w:val="00253D37"/>
    <w:rsid w:val="00253EA9"/>
    <w:rsid w:val="0025420F"/>
    <w:rsid w:val="0025444B"/>
    <w:rsid w:val="00254942"/>
    <w:rsid w:val="00255C71"/>
    <w:rsid w:val="002574E0"/>
    <w:rsid w:val="002579D2"/>
    <w:rsid w:val="00260758"/>
    <w:rsid w:val="00261960"/>
    <w:rsid w:val="00262002"/>
    <w:rsid w:val="00262148"/>
    <w:rsid w:val="00262301"/>
    <w:rsid w:val="00262D7F"/>
    <w:rsid w:val="002655DC"/>
    <w:rsid w:val="00266CFB"/>
    <w:rsid w:val="00267497"/>
    <w:rsid w:val="002675C8"/>
    <w:rsid w:val="00270849"/>
    <w:rsid w:val="00270B47"/>
    <w:rsid w:val="00271CC5"/>
    <w:rsid w:val="00271EAA"/>
    <w:rsid w:val="0027262F"/>
    <w:rsid w:val="0027349C"/>
    <w:rsid w:val="0027362E"/>
    <w:rsid w:val="00273721"/>
    <w:rsid w:val="002745BD"/>
    <w:rsid w:val="00274849"/>
    <w:rsid w:val="00274ECD"/>
    <w:rsid w:val="002751A4"/>
    <w:rsid w:val="00275F2A"/>
    <w:rsid w:val="002771E2"/>
    <w:rsid w:val="00277E30"/>
    <w:rsid w:val="00277F8D"/>
    <w:rsid w:val="00280F90"/>
    <w:rsid w:val="00281439"/>
    <w:rsid w:val="00281E0C"/>
    <w:rsid w:val="002824A2"/>
    <w:rsid w:val="00282A24"/>
    <w:rsid w:val="00282F06"/>
    <w:rsid w:val="00282FA1"/>
    <w:rsid w:val="00283C3A"/>
    <w:rsid w:val="00284840"/>
    <w:rsid w:val="00284FE0"/>
    <w:rsid w:val="00285167"/>
    <w:rsid w:val="0028523C"/>
    <w:rsid w:val="00285363"/>
    <w:rsid w:val="00285B51"/>
    <w:rsid w:val="002874BC"/>
    <w:rsid w:val="00290BCB"/>
    <w:rsid w:val="002913EA"/>
    <w:rsid w:val="00291C2A"/>
    <w:rsid w:val="00291CE6"/>
    <w:rsid w:val="0029399A"/>
    <w:rsid w:val="00294359"/>
    <w:rsid w:val="0029448E"/>
    <w:rsid w:val="0029589A"/>
    <w:rsid w:val="0029633D"/>
    <w:rsid w:val="0029764C"/>
    <w:rsid w:val="002A0442"/>
    <w:rsid w:val="002A06B8"/>
    <w:rsid w:val="002A1917"/>
    <w:rsid w:val="002A2BC6"/>
    <w:rsid w:val="002A2CE5"/>
    <w:rsid w:val="002A3A50"/>
    <w:rsid w:val="002A3B08"/>
    <w:rsid w:val="002A4173"/>
    <w:rsid w:val="002A51E1"/>
    <w:rsid w:val="002A587D"/>
    <w:rsid w:val="002A59C0"/>
    <w:rsid w:val="002A6C8A"/>
    <w:rsid w:val="002A7BDF"/>
    <w:rsid w:val="002B0AD5"/>
    <w:rsid w:val="002B1202"/>
    <w:rsid w:val="002B260F"/>
    <w:rsid w:val="002B2BDF"/>
    <w:rsid w:val="002B2BF6"/>
    <w:rsid w:val="002B2DFC"/>
    <w:rsid w:val="002B2FE1"/>
    <w:rsid w:val="002B347B"/>
    <w:rsid w:val="002B370F"/>
    <w:rsid w:val="002B3A44"/>
    <w:rsid w:val="002B534D"/>
    <w:rsid w:val="002B53D0"/>
    <w:rsid w:val="002B57E1"/>
    <w:rsid w:val="002B67CB"/>
    <w:rsid w:val="002C0015"/>
    <w:rsid w:val="002C073D"/>
    <w:rsid w:val="002C1B69"/>
    <w:rsid w:val="002C1CD5"/>
    <w:rsid w:val="002C1CF7"/>
    <w:rsid w:val="002C1D50"/>
    <w:rsid w:val="002C1F21"/>
    <w:rsid w:val="002C26CF"/>
    <w:rsid w:val="002C283B"/>
    <w:rsid w:val="002C28D4"/>
    <w:rsid w:val="002C2CB6"/>
    <w:rsid w:val="002C306C"/>
    <w:rsid w:val="002C355D"/>
    <w:rsid w:val="002C3806"/>
    <w:rsid w:val="002C3BD6"/>
    <w:rsid w:val="002C3F2F"/>
    <w:rsid w:val="002C4940"/>
    <w:rsid w:val="002C4FEE"/>
    <w:rsid w:val="002C5D55"/>
    <w:rsid w:val="002C65D8"/>
    <w:rsid w:val="002C693C"/>
    <w:rsid w:val="002C6AE1"/>
    <w:rsid w:val="002C750C"/>
    <w:rsid w:val="002C7701"/>
    <w:rsid w:val="002C7D18"/>
    <w:rsid w:val="002C7D4E"/>
    <w:rsid w:val="002C7FF1"/>
    <w:rsid w:val="002D0286"/>
    <w:rsid w:val="002D12E7"/>
    <w:rsid w:val="002D1450"/>
    <w:rsid w:val="002D1661"/>
    <w:rsid w:val="002D29C6"/>
    <w:rsid w:val="002D30F0"/>
    <w:rsid w:val="002D349D"/>
    <w:rsid w:val="002D3739"/>
    <w:rsid w:val="002D449F"/>
    <w:rsid w:val="002D4707"/>
    <w:rsid w:val="002D509F"/>
    <w:rsid w:val="002D5137"/>
    <w:rsid w:val="002D5842"/>
    <w:rsid w:val="002D6390"/>
    <w:rsid w:val="002D6F07"/>
    <w:rsid w:val="002D6FC3"/>
    <w:rsid w:val="002D70FC"/>
    <w:rsid w:val="002E0B1D"/>
    <w:rsid w:val="002E0CD6"/>
    <w:rsid w:val="002E0E41"/>
    <w:rsid w:val="002E1AF3"/>
    <w:rsid w:val="002E1B0A"/>
    <w:rsid w:val="002E22EF"/>
    <w:rsid w:val="002E3994"/>
    <w:rsid w:val="002E40A9"/>
    <w:rsid w:val="002E4377"/>
    <w:rsid w:val="002E48A1"/>
    <w:rsid w:val="002E5243"/>
    <w:rsid w:val="002E61C9"/>
    <w:rsid w:val="002E7189"/>
    <w:rsid w:val="002E7254"/>
    <w:rsid w:val="002E75D4"/>
    <w:rsid w:val="002F0186"/>
    <w:rsid w:val="002F0D38"/>
    <w:rsid w:val="002F111A"/>
    <w:rsid w:val="002F1E21"/>
    <w:rsid w:val="002F2A1D"/>
    <w:rsid w:val="002F2DD9"/>
    <w:rsid w:val="002F34A4"/>
    <w:rsid w:val="002F36FC"/>
    <w:rsid w:val="002F3769"/>
    <w:rsid w:val="002F4013"/>
    <w:rsid w:val="002F4670"/>
    <w:rsid w:val="002F48CE"/>
    <w:rsid w:val="002F4CA2"/>
    <w:rsid w:val="002F4CA3"/>
    <w:rsid w:val="002F582C"/>
    <w:rsid w:val="002F589F"/>
    <w:rsid w:val="002F6EBA"/>
    <w:rsid w:val="002F70D1"/>
    <w:rsid w:val="002F7884"/>
    <w:rsid w:val="0030052E"/>
    <w:rsid w:val="0030075E"/>
    <w:rsid w:val="00300819"/>
    <w:rsid w:val="0030087F"/>
    <w:rsid w:val="00300D28"/>
    <w:rsid w:val="00301008"/>
    <w:rsid w:val="00302314"/>
    <w:rsid w:val="00302561"/>
    <w:rsid w:val="00302963"/>
    <w:rsid w:val="00302B64"/>
    <w:rsid w:val="00303070"/>
    <w:rsid w:val="0030379C"/>
    <w:rsid w:val="0030395B"/>
    <w:rsid w:val="0030570E"/>
    <w:rsid w:val="00305C46"/>
    <w:rsid w:val="00305CC7"/>
    <w:rsid w:val="00305DBE"/>
    <w:rsid w:val="00306826"/>
    <w:rsid w:val="00307591"/>
    <w:rsid w:val="0030778F"/>
    <w:rsid w:val="00307976"/>
    <w:rsid w:val="00307CB5"/>
    <w:rsid w:val="00307DE9"/>
    <w:rsid w:val="00310C3C"/>
    <w:rsid w:val="00310FE6"/>
    <w:rsid w:val="00312093"/>
    <w:rsid w:val="003136C1"/>
    <w:rsid w:val="00313F80"/>
    <w:rsid w:val="00316CFB"/>
    <w:rsid w:val="00316E75"/>
    <w:rsid w:val="00320463"/>
    <w:rsid w:val="003210A2"/>
    <w:rsid w:val="00321BDC"/>
    <w:rsid w:val="00321DF9"/>
    <w:rsid w:val="0032298E"/>
    <w:rsid w:val="00322D68"/>
    <w:rsid w:val="0032355E"/>
    <w:rsid w:val="00323C42"/>
    <w:rsid w:val="0032478E"/>
    <w:rsid w:val="00324B93"/>
    <w:rsid w:val="00325E01"/>
    <w:rsid w:val="003267F1"/>
    <w:rsid w:val="00326D2F"/>
    <w:rsid w:val="00327665"/>
    <w:rsid w:val="00327B6F"/>
    <w:rsid w:val="00327F5C"/>
    <w:rsid w:val="003302D1"/>
    <w:rsid w:val="00330525"/>
    <w:rsid w:val="00330618"/>
    <w:rsid w:val="00330793"/>
    <w:rsid w:val="0033258B"/>
    <w:rsid w:val="003329C1"/>
    <w:rsid w:val="00333AA7"/>
    <w:rsid w:val="00335349"/>
    <w:rsid w:val="00335D22"/>
    <w:rsid w:val="00335E52"/>
    <w:rsid w:val="00336C61"/>
    <w:rsid w:val="00337AEC"/>
    <w:rsid w:val="003400A7"/>
    <w:rsid w:val="00340CBF"/>
    <w:rsid w:val="003416CF"/>
    <w:rsid w:val="00341A45"/>
    <w:rsid w:val="00342402"/>
    <w:rsid w:val="00342851"/>
    <w:rsid w:val="00342F85"/>
    <w:rsid w:val="00343E7A"/>
    <w:rsid w:val="00344468"/>
    <w:rsid w:val="00344BA2"/>
    <w:rsid w:val="00344FC1"/>
    <w:rsid w:val="0034682D"/>
    <w:rsid w:val="00346CF7"/>
    <w:rsid w:val="00347B3A"/>
    <w:rsid w:val="00347BAC"/>
    <w:rsid w:val="0035037E"/>
    <w:rsid w:val="003505DD"/>
    <w:rsid w:val="003508A2"/>
    <w:rsid w:val="003509D3"/>
    <w:rsid w:val="00351B9A"/>
    <w:rsid w:val="00355167"/>
    <w:rsid w:val="00355409"/>
    <w:rsid w:val="00355D39"/>
    <w:rsid w:val="00356DE5"/>
    <w:rsid w:val="00357554"/>
    <w:rsid w:val="00360460"/>
    <w:rsid w:val="00361A40"/>
    <w:rsid w:val="00362354"/>
    <w:rsid w:val="00362656"/>
    <w:rsid w:val="00362729"/>
    <w:rsid w:val="00364E5B"/>
    <w:rsid w:val="0036678B"/>
    <w:rsid w:val="00366FB4"/>
    <w:rsid w:val="00367898"/>
    <w:rsid w:val="003705F6"/>
    <w:rsid w:val="0037142E"/>
    <w:rsid w:val="00372FF5"/>
    <w:rsid w:val="0037304E"/>
    <w:rsid w:val="003735FB"/>
    <w:rsid w:val="00374053"/>
    <w:rsid w:val="003743AC"/>
    <w:rsid w:val="003745EF"/>
    <w:rsid w:val="003746ED"/>
    <w:rsid w:val="00374CDD"/>
    <w:rsid w:val="003758DB"/>
    <w:rsid w:val="0037597D"/>
    <w:rsid w:val="00376BD2"/>
    <w:rsid w:val="003779E5"/>
    <w:rsid w:val="00377C31"/>
    <w:rsid w:val="00380C1F"/>
    <w:rsid w:val="003840F7"/>
    <w:rsid w:val="003855B8"/>
    <w:rsid w:val="00386660"/>
    <w:rsid w:val="00386703"/>
    <w:rsid w:val="00387A46"/>
    <w:rsid w:val="00387D27"/>
    <w:rsid w:val="00390085"/>
    <w:rsid w:val="00390778"/>
    <w:rsid w:val="00390E49"/>
    <w:rsid w:val="00392B00"/>
    <w:rsid w:val="0039319C"/>
    <w:rsid w:val="00393EC6"/>
    <w:rsid w:val="00395762"/>
    <w:rsid w:val="0039601E"/>
    <w:rsid w:val="003970A7"/>
    <w:rsid w:val="00397253"/>
    <w:rsid w:val="003976D1"/>
    <w:rsid w:val="003A0360"/>
    <w:rsid w:val="003A2BA8"/>
    <w:rsid w:val="003A3C41"/>
    <w:rsid w:val="003A4509"/>
    <w:rsid w:val="003A4738"/>
    <w:rsid w:val="003A48C5"/>
    <w:rsid w:val="003A4A39"/>
    <w:rsid w:val="003A6282"/>
    <w:rsid w:val="003A6AE3"/>
    <w:rsid w:val="003A7C8F"/>
    <w:rsid w:val="003B0F6A"/>
    <w:rsid w:val="003B1E69"/>
    <w:rsid w:val="003B34D7"/>
    <w:rsid w:val="003B3783"/>
    <w:rsid w:val="003B39E6"/>
    <w:rsid w:val="003B4032"/>
    <w:rsid w:val="003B558C"/>
    <w:rsid w:val="003B5798"/>
    <w:rsid w:val="003B60A8"/>
    <w:rsid w:val="003B755A"/>
    <w:rsid w:val="003C00EB"/>
    <w:rsid w:val="003C1934"/>
    <w:rsid w:val="003C19D6"/>
    <w:rsid w:val="003C337A"/>
    <w:rsid w:val="003C39C2"/>
    <w:rsid w:val="003C3BB6"/>
    <w:rsid w:val="003C4E7E"/>
    <w:rsid w:val="003C4F79"/>
    <w:rsid w:val="003C5A0A"/>
    <w:rsid w:val="003C5B12"/>
    <w:rsid w:val="003C6D6E"/>
    <w:rsid w:val="003C72A9"/>
    <w:rsid w:val="003D0256"/>
    <w:rsid w:val="003D02D6"/>
    <w:rsid w:val="003D0518"/>
    <w:rsid w:val="003D0E6C"/>
    <w:rsid w:val="003D14C9"/>
    <w:rsid w:val="003D1BCA"/>
    <w:rsid w:val="003D2AAC"/>
    <w:rsid w:val="003D2B9E"/>
    <w:rsid w:val="003D34F4"/>
    <w:rsid w:val="003D3882"/>
    <w:rsid w:val="003D3CE6"/>
    <w:rsid w:val="003D3F7A"/>
    <w:rsid w:val="003D4DDA"/>
    <w:rsid w:val="003D522C"/>
    <w:rsid w:val="003D5755"/>
    <w:rsid w:val="003D6018"/>
    <w:rsid w:val="003D6296"/>
    <w:rsid w:val="003D658D"/>
    <w:rsid w:val="003D7B06"/>
    <w:rsid w:val="003D7F50"/>
    <w:rsid w:val="003E06BD"/>
    <w:rsid w:val="003E0A23"/>
    <w:rsid w:val="003E1228"/>
    <w:rsid w:val="003E1493"/>
    <w:rsid w:val="003E1FC8"/>
    <w:rsid w:val="003E3106"/>
    <w:rsid w:val="003E3263"/>
    <w:rsid w:val="003E3C2A"/>
    <w:rsid w:val="003E4016"/>
    <w:rsid w:val="003E5124"/>
    <w:rsid w:val="003E586E"/>
    <w:rsid w:val="003E642A"/>
    <w:rsid w:val="003E6C0E"/>
    <w:rsid w:val="003E6CDD"/>
    <w:rsid w:val="003E76FB"/>
    <w:rsid w:val="003E7B2B"/>
    <w:rsid w:val="003F0357"/>
    <w:rsid w:val="003F0F7E"/>
    <w:rsid w:val="003F1419"/>
    <w:rsid w:val="003F2E6C"/>
    <w:rsid w:val="003F3C09"/>
    <w:rsid w:val="003F3C5E"/>
    <w:rsid w:val="003F496A"/>
    <w:rsid w:val="003F4E95"/>
    <w:rsid w:val="003F6200"/>
    <w:rsid w:val="003F6BE5"/>
    <w:rsid w:val="003F79EF"/>
    <w:rsid w:val="003F7D59"/>
    <w:rsid w:val="004004DE"/>
    <w:rsid w:val="00400973"/>
    <w:rsid w:val="00400AB8"/>
    <w:rsid w:val="0040105E"/>
    <w:rsid w:val="00401D39"/>
    <w:rsid w:val="00402548"/>
    <w:rsid w:val="004026A6"/>
    <w:rsid w:val="00402BB3"/>
    <w:rsid w:val="004035E7"/>
    <w:rsid w:val="004038FA"/>
    <w:rsid w:val="0040409F"/>
    <w:rsid w:val="004047EC"/>
    <w:rsid w:val="00404BBE"/>
    <w:rsid w:val="00404CE7"/>
    <w:rsid w:val="004053C6"/>
    <w:rsid w:val="00405D68"/>
    <w:rsid w:val="00405EBB"/>
    <w:rsid w:val="00406A59"/>
    <w:rsid w:val="004074E6"/>
    <w:rsid w:val="00407817"/>
    <w:rsid w:val="004079C6"/>
    <w:rsid w:val="00411BDA"/>
    <w:rsid w:val="00411CC4"/>
    <w:rsid w:val="00412526"/>
    <w:rsid w:val="00412CB0"/>
    <w:rsid w:val="00412F0A"/>
    <w:rsid w:val="0041382E"/>
    <w:rsid w:val="0041414F"/>
    <w:rsid w:val="00414223"/>
    <w:rsid w:val="004143AC"/>
    <w:rsid w:val="00414A3D"/>
    <w:rsid w:val="00414C9A"/>
    <w:rsid w:val="00415321"/>
    <w:rsid w:val="0041540F"/>
    <w:rsid w:val="00415F35"/>
    <w:rsid w:val="004160CC"/>
    <w:rsid w:val="004176DF"/>
    <w:rsid w:val="0041773F"/>
    <w:rsid w:val="00421002"/>
    <w:rsid w:val="0042127C"/>
    <w:rsid w:val="0042162F"/>
    <w:rsid w:val="00421820"/>
    <w:rsid w:val="00421979"/>
    <w:rsid w:val="004220AF"/>
    <w:rsid w:val="00423A73"/>
    <w:rsid w:val="0042418F"/>
    <w:rsid w:val="00424E48"/>
    <w:rsid w:val="004260C7"/>
    <w:rsid w:val="0043010E"/>
    <w:rsid w:val="004312DE"/>
    <w:rsid w:val="0043197C"/>
    <w:rsid w:val="00431B7D"/>
    <w:rsid w:val="00431F41"/>
    <w:rsid w:val="00432BF8"/>
    <w:rsid w:val="004331A5"/>
    <w:rsid w:val="00433883"/>
    <w:rsid w:val="0043392B"/>
    <w:rsid w:val="00435B6F"/>
    <w:rsid w:val="004365C2"/>
    <w:rsid w:val="00440004"/>
    <w:rsid w:val="004402B1"/>
    <w:rsid w:val="0044099B"/>
    <w:rsid w:val="00440C3E"/>
    <w:rsid w:val="00442576"/>
    <w:rsid w:val="004438C7"/>
    <w:rsid w:val="0044432C"/>
    <w:rsid w:val="00445076"/>
    <w:rsid w:val="0044685A"/>
    <w:rsid w:val="00446B16"/>
    <w:rsid w:val="00446EF3"/>
    <w:rsid w:val="004471CE"/>
    <w:rsid w:val="00447657"/>
    <w:rsid w:val="00447F52"/>
    <w:rsid w:val="0045080D"/>
    <w:rsid w:val="00450D60"/>
    <w:rsid w:val="00451C6D"/>
    <w:rsid w:val="0045352A"/>
    <w:rsid w:val="00453EF2"/>
    <w:rsid w:val="00453FEA"/>
    <w:rsid w:val="00454990"/>
    <w:rsid w:val="0045500F"/>
    <w:rsid w:val="004569CD"/>
    <w:rsid w:val="00457E8E"/>
    <w:rsid w:val="0046003B"/>
    <w:rsid w:val="0046009D"/>
    <w:rsid w:val="0046010E"/>
    <w:rsid w:val="00460971"/>
    <w:rsid w:val="00462B4A"/>
    <w:rsid w:val="00462EF2"/>
    <w:rsid w:val="0046359A"/>
    <w:rsid w:val="00463C07"/>
    <w:rsid w:val="00463DC3"/>
    <w:rsid w:val="0046493D"/>
    <w:rsid w:val="00466928"/>
    <w:rsid w:val="00466992"/>
    <w:rsid w:val="0046794B"/>
    <w:rsid w:val="00467DCC"/>
    <w:rsid w:val="00470691"/>
    <w:rsid w:val="00470997"/>
    <w:rsid w:val="004714A6"/>
    <w:rsid w:val="00471BF5"/>
    <w:rsid w:val="004724A5"/>
    <w:rsid w:val="0047268E"/>
    <w:rsid w:val="00473292"/>
    <w:rsid w:val="00474B94"/>
    <w:rsid w:val="00474D78"/>
    <w:rsid w:val="004755BF"/>
    <w:rsid w:val="00476C34"/>
    <w:rsid w:val="004775E6"/>
    <w:rsid w:val="00477A02"/>
    <w:rsid w:val="00477D42"/>
    <w:rsid w:val="00480BE7"/>
    <w:rsid w:val="00481D78"/>
    <w:rsid w:val="004821FC"/>
    <w:rsid w:val="004828C1"/>
    <w:rsid w:val="00483986"/>
    <w:rsid w:val="004846D8"/>
    <w:rsid w:val="00484A70"/>
    <w:rsid w:val="00484F6C"/>
    <w:rsid w:val="004854FA"/>
    <w:rsid w:val="00485884"/>
    <w:rsid w:val="00485A1C"/>
    <w:rsid w:val="00487178"/>
    <w:rsid w:val="00487495"/>
    <w:rsid w:val="0049013E"/>
    <w:rsid w:val="00490475"/>
    <w:rsid w:val="0049229D"/>
    <w:rsid w:val="0049243B"/>
    <w:rsid w:val="00492D3E"/>
    <w:rsid w:val="00492D5F"/>
    <w:rsid w:val="004934AC"/>
    <w:rsid w:val="004937CB"/>
    <w:rsid w:val="00493829"/>
    <w:rsid w:val="004939E1"/>
    <w:rsid w:val="00494753"/>
    <w:rsid w:val="004948A8"/>
    <w:rsid w:val="00494D16"/>
    <w:rsid w:val="00494EF2"/>
    <w:rsid w:val="00495148"/>
    <w:rsid w:val="004951A9"/>
    <w:rsid w:val="00496702"/>
    <w:rsid w:val="00497817"/>
    <w:rsid w:val="00497972"/>
    <w:rsid w:val="00497CB0"/>
    <w:rsid w:val="00497EE2"/>
    <w:rsid w:val="004A0F02"/>
    <w:rsid w:val="004A14FD"/>
    <w:rsid w:val="004A1E1C"/>
    <w:rsid w:val="004A238E"/>
    <w:rsid w:val="004A28B5"/>
    <w:rsid w:val="004A34D6"/>
    <w:rsid w:val="004A3FAE"/>
    <w:rsid w:val="004A40B7"/>
    <w:rsid w:val="004A425A"/>
    <w:rsid w:val="004A695D"/>
    <w:rsid w:val="004A69E5"/>
    <w:rsid w:val="004A72E3"/>
    <w:rsid w:val="004A7773"/>
    <w:rsid w:val="004A7F05"/>
    <w:rsid w:val="004B16E0"/>
    <w:rsid w:val="004B1A78"/>
    <w:rsid w:val="004B2E88"/>
    <w:rsid w:val="004B3229"/>
    <w:rsid w:val="004B389E"/>
    <w:rsid w:val="004B5C7A"/>
    <w:rsid w:val="004B5E1C"/>
    <w:rsid w:val="004B73D2"/>
    <w:rsid w:val="004B75BA"/>
    <w:rsid w:val="004C07D2"/>
    <w:rsid w:val="004C08DA"/>
    <w:rsid w:val="004C0E8C"/>
    <w:rsid w:val="004C1BE4"/>
    <w:rsid w:val="004C1C2D"/>
    <w:rsid w:val="004C1C8A"/>
    <w:rsid w:val="004C2369"/>
    <w:rsid w:val="004C275C"/>
    <w:rsid w:val="004C2C82"/>
    <w:rsid w:val="004C2F48"/>
    <w:rsid w:val="004C3CE3"/>
    <w:rsid w:val="004C3D63"/>
    <w:rsid w:val="004C3EAD"/>
    <w:rsid w:val="004C4600"/>
    <w:rsid w:val="004C4891"/>
    <w:rsid w:val="004C4BA1"/>
    <w:rsid w:val="004C5D5C"/>
    <w:rsid w:val="004D000F"/>
    <w:rsid w:val="004D180C"/>
    <w:rsid w:val="004D189F"/>
    <w:rsid w:val="004D2086"/>
    <w:rsid w:val="004D2200"/>
    <w:rsid w:val="004D23E9"/>
    <w:rsid w:val="004D259C"/>
    <w:rsid w:val="004D260F"/>
    <w:rsid w:val="004D312E"/>
    <w:rsid w:val="004D327F"/>
    <w:rsid w:val="004D35D5"/>
    <w:rsid w:val="004D3921"/>
    <w:rsid w:val="004D4097"/>
    <w:rsid w:val="004D40A1"/>
    <w:rsid w:val="004D42F2"/>
    <w:rsid w:val="004D47C0"/>
    <w:rsid w:val="004D495C"/>
    <w:rsid w:val="004D535A"/>
    <w:rsid w:val="004D55B1"/>
    <w:rsid w:val="004D57F9"/>
    <w:rsid w:val="004D66C9"/>
    <w:rsid w:val="004D75AF"/>
    <w:rsid w:val="004D77D4"/>
    <w:rsid w:val="004E1102"/>
    <w:rsid w:val="004E19A0"/>
    <w:rsid w:val="004E377A"/>
    <w:rsid w:val="004E3DF9"/>
    <w:rsid w:val="004E544D"/>
    <w:rsid w:val="004E6F65"/>
    <w:rsid w:val="004E7B0E"/>
    <w:rsid w:val="004F2842"/>
    <w:rsid w:val="004F3A26"/>
    <w:rsid w:val="004F3C33"/>
    <w:rsid w:val="004F41DB"/>
    <w:rsid w:val="004F505C"/>
    <w:rsid w:val="004F65D1"/>
    <w:rsid w:val="004F7C68"/>
    <w:rsid w:val="005002C8"/>
    <w:rsid w:val="005011BF"/>
    <w:rsid w:val="00501E5E"/>
    <w:rsid w:val="00502B28"/>
    <w:rsid w:val="00502B51"/>
    <w:rsid w:val="0050327F"/>
    <w:rsid w:val="005037EB"/>
    <w:rsid w:val="00503CE3"/>
    <w:rsid w:val="0050423E"/>
    <w:rsid w:val="00504D9C"/>
    <w:rsid w:val="005068EC"/>
    <w:rsid w:val="00506B45"/>
    <w:rsid w:val="00507B28"/>
    <w:rsid w:val="00510350"/>
    <w:rsid w:val="00510C69"/>
    <w:rsid w:val="00510F86"/>
    <w:rsid w:val="00511166"/>
    <w:rsid w:val="0051142A"/>
    <w:rsid w:val="00511571"/>
    <w:rsid w:val="00511846"/>
    <w:rsid w:val="0051310C"/>
    <w:rsid w:val="0051450C"/>
    <w:rsid w:val="00514D07"/>
    <w:rsid w:val="005166F7"/>
    <w:rsid w:val="00516BF2"/>
    <w:rsid w:val="00517369"/>
    <w:rsid w:val="00517474"/>
    <w:rsid w:val="0051768A"/>
    <w:rsid w:val="005202A8"/>
    <w:rsid w:val="0052081B"/>
    <w:rsid w:val="0052096B"/>
    <w:rsid w:val="005230F7"/>
    <w:rsid w:val="00523747"/>
    <w:rsid w:val="005247FF"/>
    <w:rsid w:val="00524B82"/>
    <w:rsid w:val="005267D1"/>
    <w:rsid w:val="00526C9D"/>
    <w:rsid w:val="00527313"/>
    <w:rsid w:val="0052790B"/>
    <w:rsid w:val="00530D7E"/>
    <w:rsid w:val="00531941"/>
    <w:rsid w:val="00531A37"/>
    <w:rsid w:val="00531B35"/>
    <w:rsid w:val="00531BD2"/>
    <w:rsid w:val="0053239A"/>
    <w:rsid w:val="0053256B"/>
    <w:rsid w:val="00532664"/>
    <w:rsid w:val="0053298E"/>
    <w:rsid w:val="005351FC"/>
    <w:rsid w:val="00535C79"/>
    <w:rsid w:val="005364FD"/>
    <w:rsid w:val="005365B0"/>
    <w:rsid w:val="00536FBD"/>
    <w:rsid w:val="0053739E"/>
    <w:rsid w:val="00540917"/>
    <w:rsid w:val="00540DB4"/>
    <w:rsid w:val="005416A7"/>
    <w:rsid w:val="00541712"/>
    <w:rsid w:val="00542470"/>
    <w:rsid w:val="00542ED3"/>
    <w:rsid w:val="00543B95"/>
    <w:rsid w:val="00543EE3"/>
    <w:rsid w:val="00545489"/>
    <w:rsid w:val="0054554B"/>
    <w:rsid w:val="00546FF9"/>
    <w:rsid w:val="005478DD"/>
    <w:rsid w:val="00550465"/>
    <w:rsid w:val="005507A5"/>
    <w:rsid w:val="005516D7"/>
    <w:rsid w:val="005516EB"/>
    <w:rsid w:val="00551FEC"/>
    <w:rsid w:val="005522D6"/>
    <w:rsid w:val="0055248F"/>
    <w:rsid w:val="00552538"/>
    <w:rsid w:val="00552544"/>
    <w:rsid w:val="00552EAE"/>
    <w:rsid w:val="00553A5D"/>
    <w:rsid w:val="00554FA6"/>
    <w:rsid w:val="0056000A"/>
    <w:rsid w:val="0056065C"/>
    <w:rsid w:val="00560F77"/>
    <w:rsid w:val="00561108"/>
    <w:rsid w:val="00561388"/>
    <w:rsid w:val="0056170A"/>
    <w:rsid w:val="00562060"/>
    <w:rsid w:val="0056208F"/>
    <w:rsid w:val="005626D6"/>
    <w:rsid w:val="00562F0C"/>
    <w:rsid w:val="00563352"/>
    <w:rsid w:val="0056344A"/>
    <w:rsid w:val="005634BF"/>
    <w:rsid w:val="00564D7D"/>
    <w:rsid w:val="00565BF4"/>
    <w:rsid w:val="00566436"/>
    <w:rsid w:val="00570CCE"/>
    <w:rsid w:val="005719FE"/>
    <w:rsid w:val="00571C2B"/>
    <w:rsid w:val="00572820"/>
    <w:rsid w:val="00573029"/>
    <w:rsid w:val="00573281"/>
    <w:rsid w:val="0057363B"/>
    <w:rsid w:val="00573DF5"/>
    <w:rsid w:val="005743D0"/>
    <w:rsid w:val="0057459A"/>
    <w:rsid w:val="0057640E"/>
    <w:rsid w:val="005770FA"/>
    <w:rsid w:val="0057722A"/>
    <w:rsid w:val="00577F85"/>
    <w:rsid w:val="005809C1"/>
    <w:rsid w:val="00581513"/>
    <w:rsid w:val="005824C0"/>
    <w:rsid w:val="00582869"/>
    <w:rsid w:val="00583C43"/>
    <w:rsid w:val="00585232"/>
    <w:rsid w:val="005877E0"/>
    <w:rsid w:val="005903BF"/>
    <w:rsid w:val="005911DA"/>
    <w:rsid w:val="00591582"/>
    <w:rsid w:val="00591AF9"/>
    <w:rsid w:val="005936D2"/>
    <w:rsid w:val="00593AD4"/>
    <w:rsid w:val="00593CA5"/>
    <w:rsid w:val="00594551"/>
    <w:rsid w:val="0059461A"/>
    <w:rsid w:val="0059587A"/>
    <w:rsid w:val="005959EE"/>
    <w:rsid w:val="00595B70"/>
    <w:rsid w:val="00596176"/>
    <w:rsid w:val="005968C3"/>
    <w:rsid w:val="005A1EEF"/>
    <w:rsid w:val="005A2969"/>
    <w:rsid w:val="005A29D3"/>
    <w:rsid w:val="005A35FD"/>
    <w:rsid w:val="005A3B1B"/>
    <w:rsid w:val="005A4771"/>
    <w:rsid w:val="005A4951"/>
    <w:rsid w:val="005A5E89"/>
    <w:rsid w:val="005A5F48"/>
    <w:rsid w:val="005A617F"/>
    <w:rsid w:val="005A67BB"/>
    <w:rsid w:val="005A695F"/>
    <w:rsid w:val="005A75C3"/>
    <w:rsid w:val="005A76A7"/>
    <w:rsid w:val="005B02E4"/>
    <w:rsid w:val="005B0BB0"/>
    <w:rsid w:val="005B15AE"/>
    <w:rsid w:val="005B1813"/>
    <w:rsid w:val="005B196C"/>
    <w:rsid w:val="005B1A2D"/>
    <w:rsid w:val="005B1F5B"/>
    <w:rsid w:val="005B2D9F"/>
    <w:rsid w:val="005B2E5F"/>
    <w:rsid w:val="005B3763"/>
    <w:rsid w:val="005B40F9"/>
    <w:rsid w:val="005B4A7E"/>
    <w:rsid w:val="005B5404"/>
    <w:rsid w:val="005B5889"/>
    <w:rsid w:val="005B5A65"/>
    <w:rsid w:val="005B5F82"/>
    <w:rsid w:val="005B6AD8"/>
    <w:rsid w:val="005B794C"/>
    <w:rsid w:val="005B7E2A"/>
    <w:rsid w:val="005C1176"/>
    <w:rsid w:val="005C1273"/>
    <w:rsid w:val="005C151B"/>
    <w:rsid w:val="005C173E"/>
    <w:rsid w:val="005C1ECD"/>
    <w:rsid w:val="005C2E60"/>
    <w:rsid w:val="005C33E2"/>
    <w:rsid w:val="005C366F"/>
    <w:rsid w:val="005C3B9D"/>
    <w:rsid w:val="005C3C35"/>
    <w:rsid w:val="005C44D0"/>
    <w:rsid w:val="005C46A4"/>
    <w:rsid w:val="005C4711"/>
    <w:rsid w:val="005C5105"/>
    <w:rsid w:val="005C53A9"/>
    <w:rsid w:val="005C5EBD"/>
    <w:rsid w:val="005C63A3"/>
    <w:rsid w:val="005C657E"/>
    <w:rsid w:val="005C6888"/>
    <w:rsid w:val="005D1506"/>
    <w:rsid w:val="005D2928"/>
    <w:rsid w:val="005D321F"/>
    <w:rsid w:val="005D32D8"/>
    <w:rsid w:val="005D3D2D"/>
    <w:rsid w:val="005D3EC0"/>
    <w:rsid w:val="005D521D"/>
    <w:rsid w:val="005D525D"/>
    <w:rsid w:val="005D6DDE"/>
    <w:rsid w:val="005D7810"/>
    <w:rsid w:val="005E0288"/>
    <w:rsid w:val="005E0C37"/>
    <w:rsid w:val="005E1871"/>
    <w:rsid w:val="005E25B6"/>
    <w:rsid w:val="005E4329"/>
    <w:rsid w:val="005E59C0"/>
    <w:rsid w:val="005E5FCF"/>
    <w:rsid w:val="005E61F2"/>
    <w:rsid w:val="005E76A9"/>
    <w:rsid w:val="005E7DD6"/>
    <w:rsid w:val="005F0DB0"/>
    <w:rsid w:val="005F11F5"/>
    <w:rsid w:val="005F13BB"/>
    <w:rsid w:val="005F14D4"/>
    <w:rsid w:val="005F1712"/>
    <w:rsid w:val="005F2153"/>
    <w:rsid w:val="005F4B73"/>
    <w:rsid w:val="005F4DCD"/>
    <w:rsid w:val="005F6404"/>
    <w:rsid w:val="005F6EC9"/>
    <w:rsid w:val="005F7CA5"/>
    <w:rsid w:val="006001BA"/>
    <w:rsid w:val="0060091F"/>
    <w:rsid w:val="006013B7"/>
    <w:rsid w:val="0060158D"/>
    <w:rsid w:val="00601880"/>
    <w:rsid w:val="00601F7C"/>
    <w:rsid w:val="0060230A"/>
    <w:rsid w:val="00602464"/>
    <w:rsid w:val="00602C92"/>
    <w:rsid w:val="00603F0A"/>
    <w:rsid w:val="006043FE"/>
    <w:rsid w:val="00605D9E"/>
    <w:rsid w:val="006063EB"/>
    <w:rsid w:val="00610288"/>
    <w:rsid w:val="00611694"/>
    <w:rsid w:val="006119B2"/>
    <w:rsid w:val="00611D90"/>
    <w:rsid w:val="006122C9"/>
    <w:rsid w:val="00612B1C"/>
    <w:rsid w:val="00613FDC"/>
    <w:rsid w:val="00614DF8"/>
    <w:rsid w:val="006157EE"/>
    <w:rsid w:val="0061626C"/>
    <w:rsid w:val="0061784B"/>
    <w:rsid w:val="006200AB"/>
    <w:rsid w:val="006213B2"/>
    <w:rsid w:val="00621DDB"/>
    <w:rsid w:val="00623126"/>
    <w:rsid w:val="0062325A"/>
    <w:rsid w:val="006232EF"/>
    <w:rsid w:val="006233A5"/>
    <w:rsid w:val="00623880"/>
    <w:rsid w:val="00624126"/>
    <w:rsid w:val="00624667"/>
    <w:rsid w:val="00624B56"/>
    <w:rsid w:val="006254F4"/>
    <w:rsid w:val="006259AF"/>
    <w:rsid w:val="00625A8D"/>
    <w:rsid w:val="00625D9D"/>
    <w:rsid w:val="006263C1"/>
    <w:rsid w:val="00627A13"/>
    <w:rsid w:val="00630684"/>
    <w:rsid w:val="00630988"/>
    <w:rsid w:val="00630C01"/>
    <w:rsid w:val="00630E3D"/>
    <w:rsid w:val="00631889"/>
    <w:rsid w:val="00631E4B"/>
    <w:rsid w:val="0063459F"/>
    <w:rsid w:val="00634F60"/>
    <w:rsid w:val="00635210"/>
    <w:rsid w:val="0063580A"/>
    <w:rsid w:val="00635B07"/>
    <w:rsid w:val="006365C9"/>
    <w:rsid w:val="0063688E"/>
    <w:rsid w:val="006368BE"/>
    <w:rsid w:val="00636A84"/>
    <w:rsid w:val="0063779A"/>
    <w:rsid w:val="00640E28"/>
    <w:rsid w:val="006419FB"/>
    <w:rsid w:val="0064220B"/>
    <w:rsid w:val="00642718"/>
    <w:rsid w:val="0064334A"/>
    <w:rsid w:val="006433B7"/>
    <w:rsid w:val="00643429"/>
    <w:rsid w:val="00643C42"/>
    <w:rsid w:val="00644689"/>
    <w:rsid w:val="0064480C"/>
    <w:rsid w:val="00645095"/>
    <w:rsid w:val="0064549D"/>
    <w:rsid w:val="00645624"/>
    <w:rsid w:val="00645A12"/>
    <w:rsid w:val="00645C2F"/>
    <w:rsid w:val="00645D9A"/>
    <w:rsid w:val="00645F5F"/>
    <w:rsid w:val="00650050"/>
    <w:rsid w:val="00650452"/>
    <w:rsid w:val="0065117F"/>
    <w:rsid w:val="006522A6"/>
    <w:rsid w:val="00652657"/>
    <w:rsid w:val="006526D3"/>
    <w:rsid w:val="006561B5"/>
    <w:rsid w:val="00656401"/>
    <w:rsid w:val="006600E9"/>
    <w:rsid w:val="00660C80"/>
    <w:rsid w:val="00661D2A"/>
    <w:rsid w:val="00662084"/>
    <w:rsid w:val="006626C9"/>
    <w:rsid w:val="006626E8"/>
    <w:rsid w:val="00662E16"/>
    <w:rsid w:val="00663E9E"/>
    <w:rsid w:val="00664163"/>
    <w:rsid w:val="00664ACB"/>
    <w:rsid w:val="00665113"/>
    <w:rsid w:val="00665390"/>
    <w:rsid w:val="00665FEA"/>
    <w:rsid w:val="00666B52"/>
    <w:rsid w:val="00667107"/>
    <w:rsid w:val="00667532"/>
    <w:rsid w:val="006700FD"/>
    <w:rsid w:val="006702E2"/>
    <w:rsid w:val="00670A43"/>
    <w:rsid w:val="00670CB0"/>
    <w:rsid w:val="006714C0"/>
    <w:rsid w:val="00671B39"/>
    <w:rsid w:val="006724FE"/>
    <w:rsid w:val="0067422F"/>
    <w:rsid w:val="0067423B"/>
    <w:rsid w:val="00674600"/>
    <w:rsid w:val="00674A6F"/>
    <w:rsid w:val="00675182"/>
    <w:rsid w:val="0067518C"/>
    <w:rsid w:val="0067592D"/>
    <w:rsid w:val="00675E8C"/>
    <w:rsid w:val="00676114"/>
    <w:rsid w:val="00681335"/>
    <w:rsid w:val="0068305C"/>
    <w:rsid w:val="00683411"/>
    <w:rsid w:val="006834D0"/>
    <w:rsid w:val="0068388A"/>
    <w:rsid w:val="006840A2"/>
    <w:rsid w:val="00685354"/>
    <w:rsid w:val="006860D4"/>
    <w:rsid w:val="00686938"/>
    <w:rsid w:val="00686EE7"/>
    <w:rsid w:val="006876FC"/>
    <w:rsid w:val="0068779E"/>
    <w:rsid w:val="00692865"/>
    <w:rsid w:val="00692AF7"/>
    <w:rsid w:val="00692B93"/>
    <w:rsid w:val="006944F7"/>
    <w:rsid w:val="006945E8"/>
    <w:rsid w:val="00696943"/>
    <w:rsid w:val="00696D54"/>
    <w:rsid w:val="00697150"/>
    <w:rsid w:val="006A0943"/>
    <w:rsid w:val="006A1F79"/>
    <w:rsid w:val="006A269E"/>
    <w:rsid w:val="006A2ABF"/>
    <w:rsid w:val="006A2B77"/>
    <w:rsid w:val="006A2BC4"/>
    <w:rsid w:val="006A2CB7"/>
    <w:rsid w:val="006A386A"/>
    <w:rsid w:val="006A680D"/>
    <w:rsid w:val="006A7C72"/>
    <w:rsid w:val="006B05E8"/>
    <w:rsid w:val="006B07D4"/>
    <w:rsid w:val="006B08C2"/>
    <w:rsid w:val="006B10F8"/>
    <w:rsid w:val="006B1BDE"/>
    <w:rsid w:val="006B22BC"/>
    <w:rsid w:val="006B248E"/>
    <w:rsid w:val="006B3803"/>
    <w:rsid w:val="006B42C3"/>
    <w:rsid w:val="006B494F"/>
    <w:rsid w:val="006B5D38"/>
    <w:rsid w:val="006B641A"/>
    <w:rsid w:val="006B683E"/>
    <w:rsid w:val="006B68D3"/>
    <w:rsid w:val="006B6C0D"/>
    <w:rsid w:val="006B7037"/>
    <w:rsid w:val="006B7968"/>
    <w:rsid w:val="006B7B65"/>
    <w:rsid w:val="006B7FA8"/>
    <w:rsid w:val="006C0BC4"/>
    <w:rsid w:val="006C1753"/>
    <w:rsid w:val="006C302C"/>
    <w:rsid w:val="006C5A78"/>
    <w:rsid w:val="006C5AA3"/>
    <w:rsid w:val="006C68A6"/>
    <w:rsid w:val="006C73CF"/>
    <w:rsid w:val="006C76E4"/>
    <w:rsid w:val="006C7ABD"/>
    <w:rsid w:val="006D01C9"/>
    <w:rsid w:val="006D0B3A"/>
    <w:rsid w:val="006D1E48"/>
    <w:rsid w:val="006D2ECA"/>
    <w:rsid w:val="006D3C55"/>
    <w:rsid w:val="006D46CF"/>
    <w:rsid w:val="006D48E1"/>
    <w:rsid w:val="006D4F5D"/>
    <w:rsid w:val="006D5B15"/>
    <w:rsid w:val="006D5E43"/>
    <w:rsid w:val="006D672E"/>
    <w:rsid w:val="006E0560"/>
    <w:rsid w:val="006E091C"/>
    <w:rsid w:val="006E1C8B"/>
    <w:rsid w:val="006E1DBE"/>
    <w:rsid w:val="006E1E66"/>
    <w:rsid w:val="006E2C0E"/>
    <w:rsid w:val="006E535C"/>
    <w:rsid w:val="006E59C4"/>
    <w:rsid w:val="006E5C7D"/>
    <w:rsid w:val="006E5E7E"/>
    <w:rsid w:val="006E75E2"/>
    <w:rsid w:val="006E7733"/>
    <w:rsid w:val="006F0C2E"/>
    <w:rsid w:val="006F174D"/>
    <w:rsid w:val="006F1D6B"/>
    <w:rsid w:val="006F207E"/>
    <w:rsid w:val="006F21B3"/>
    <w:rsid w:val="006F25DF"/>
    <w:rsid w:val="006F2937"/>
    <w:rsid w:val="006F3C34"/>
    <w:rsid w:val="006F494A"/>
    <w:rsid w:val="006F4EC5"/>
    <w:rsid w:val="006F685E"/>
    <w:rsid w:val="006F6A8E"/>
    <w:rsid w:val="006F79C2"/>
    <w:rsid w:val="006F7A3E"/>
    <w:rsid w:val="00700615"/>
    <w:rsid w:val="00702093"/>
    <w:rsid w:val="00702262"/>
    <w:rsid w:val="007036BC"/>
    <w:rsid w:val="00704AA9"/>
    <w:rsid w:val="00704B77"/>
    <w:rsid w:val="00704BDA"/>
    <w:rsid w:val="00705535"/>
    <w:rsid w:val="007062F9"/>
    <w:rsid w:val="00706AA4"/>
    <w:rsid w:val="00706CAB"/>
    <w:rsid w:val="00707E07"/>
    <w:rsid w:val="0071057C"/>
    <w:rsid w:val="00710F34"/>
    <w:rsid w:val="00711087"/>
    <w:rsid w:val="00711ABE"/>
    <w:rsid w:val="00712FB9"/>
    <w:rsid w:val="00713C50"/>
    <w:rsid w:val="00713E7D"/>
    <w:rsid w:val="00714869"/>
    <w:rsid w:val="00714F4E"/>
    <w:rsid w:val="00715494"/>
    <w:rsid w:val="00716860"/>
    <w:rsid w:val="007170B6"/>
    <w:rsid w:val="007172C0"/>
    <w:rsid w:val="00717343"/>
    <w:rsid w:val="00717349"/>
    <w:rsid w:val="007177D1"/>
    <w:rsid w:val="0072104D"/>
    <w:rsid w:val="007219CD"/>
    <w:rsid w:val="00721F90"/>
    <w:rsid w:val="00721FE6"/>
    <w:rsid w:val="00724B10"/>
    <w:rsid w:val="007251E6"/>
    <w:rsid w:val="00725DAB"/>
    <w:rsid w:val="007260A4"/>
    <w:rsid w:val="0072653C"/>
    <w:rsid w:val="0072718A"/>
    <w:rsid w:val="00727CD8"/>
    <w:rsid w:val="00730844"/>
    <w:rsid w:val="00730A3E"/>
    <w:rsid w:val="00730D8E"/>
    <w:rsid w:val="00732D8D"/>
    <w:rsid w:val="00733D95"/>
    <w:rsid w:val="0073481E"/>
    <w:rsid w:val="00735624"/>
    <w:rsid w:val="0073579E"/>
    <w:rsid w:val="007359D1"/>
    <w:rsid w:val="00735F1C"/>
    <w:rsid w:val="0073647C"/>
    <w:rsid w:val="00740C71"/>
    <w:rsid w:val="00741EC4"/>
    <w:rsid w:val="00742231"/>
    <w:rsid w:val="007427B3"/>
    <w:rsid w:val="00742AAF"/>
    <w:rsid w:val="00744D23"/>
    <w:rsid w:val="00746C14"/>
    <w:rsid w:val="00747FCC"/>
    <w:rsid w:val="007501D8"/>
    <w:rsid w:val="007502B4"/>
    <w:rsid w:val="00750F10"/>
    <w:rsid w:val="00750F53"/>
    <w:rsid w:val="007512CC"/>
    <w:rsid w:val="0075239E"/>
    <w:rsid w:val="007525FA"/>
    <w:rsid w:val="00752C4F"/>
    <w:rsid w:val="00753624"/>
    <w:rsid w:val="0075374E"/>
    <w:rsid w:val="00753BA4"/>
    <w:rsid w:val="00753C11"/>
    <w:rsid w:val="00753E18"/>
    <w:rsid w:val="00754216"/>
    <w:rsid w:val="00754BEE"/>
    <w:rsid w:val="0075517A"/>
    <w:rsid w:val="00755540"/>
    <w:rsid w:val="00755BEF"/>
    <w:rsid w:val="00756761"/>
    <w:rsid w:val="0075679C"/>
    <w:rsid w:val="007568FE"/>
    <w:rsid w:val="00757466"/>
    <w:rsid w:val="007606ED"/>
    <w:rsid w:val="00760CEC"/>
    <w:rsid w:val="007611D9"/>
    <w:rsid w:val="00761371"/>
    <w:rsid w:val="00761917"/>
    <w:rsid w:val="00761CA2"/>
    <w:rsid w:val="00761CBE"/>
    <w:rsid w:val="00762803"/>
    <w:rsid w:val="007648B0"/>
    <w:rsid w:val="00765238"/>
    <w:rsid w:val="00767C07"/>
    <w:rsid w:val="00770370"/>
    <w:rsid w:val="00770539"/>
    <w:rsid w:val="007706A0"/>
    <w:rsid w:val="00770D43"/>
    <w:rsid w:val="007711F2"/>
    <w:rsid w:val="007716D4"/>
    <w:rsid w:val="00771F0A"/>
    <w:rsid w:val="00772345"/>
    <w:rsid w:val="0077296F"/>
    <w:rsid w:val="007729E1"/>
    <w:rsid w:val="0077317C"/>
    <w:rsid w:val="00773A5A"/>
    <w:rsid w:val="00774329"/>
    <w:rsid w:val="00774668"/>
    <w:rsid w:val="00774DB1"/>
    <w:rsid w:val="00775DB6"/>
    <w:rsid w:val="00776A32"/>
    <w:rsid w:val="0077794C"/>
    <w:rsid w:val="00777959"/>
    <w:rsid w:val="007803FE"/>
    <w:rsid w:val="00780869"/>
    <w:rsid w:val="007814FF"/>
    <w:rsid w:val="0078198B"/>
    <w:rsid w:val="007820D7"/>
    <w:rsid w:val="007821EC"/>
    <w:rsid w:val="007830DC"/>
    <w:rsid w:val="007840BD"/>
    <w:rsid w:val="0078547A"/>
    <w:rsid w:val="00785972"/>
    <w:rsid w:val="00785A84"/>
    <w:rsid w:val="00785B2F"/>
    <w:rsid w:val="0078694C"/>
    <w:rsid w:val="00786AB9"/>
    <w:rsid w:val="00787564"/>
    <w:rsid w:val="007900B5"/>
    <w:rsid w:val="00790637"/>
    <w:rsid w:val="00790694"/>
    <w:rsid w:val="00791867"/>
    <w:rsid w:val="00792128"/>
    <w:rsid w:val="0079342B"/>
    <w:rsid w:val="007947AB"/>
    <w:rsid w:val="00795351"/>
    <w:rsid w:val="00795734"/>
    <w:rsid w:val="00795DA6"/>
    <w:rsid w:val="00796B2B"/>
    <w:rsid w:val="00797199"/>
    <w:rsid w:val="007971A0"/>
    <w:rsid w:val="0079750E"/>
    <w:rsid w:val="00797649"/>
    <w:rsid w:val="00797AD2"/>
    <w:rsid w:val="007A0C3B"/>
    <w:rsid w:val="007A0CF6"/>
    <w:rsid w:val="007A1C13"/>
    <w:rsid w:val="007A1FD1"/>
    <w:rsid w:val="007A267C"/>
    <w:rsid w:val="007A29A7"/>
    <w:rsid w:val="007A2D0B"/>
    <w:rsid w:val="007A3166"/>
    <w:rsid w:val="007A44DB"/>
    <w:rsid w:val="007A51EB"/>
    <w:rsid w:val="007A520D"/>
    <w:rsid w:val="007A59A0"/>
    <w:rsid w:val="007A5F9D"/>
    <w:rsid w:val="007A6159"/>
    <w:rsid w:val="007A6DBA"/>
    <w:rsid w:val="007A7E2F"/>
    <w:rsid w:val="007B004C"/>
    <w:rsid w:val="007B1954"/>
    <w:rsid w:val="007B2AE2"/>
    <w:rsid w:val="007B31A6"/>
    <w:rsid w:val="007B44D2"/>
    <w:rsid w:val="007B56C7"/>
    <w:rsid w:val="007B5738"/>
    <w:rsid w:val="007B5C60"/>
    <w:rsid w:val="007B6063"/>
    <w:rsid w:val="007B641E"/>
    <w:rsid w:val="007B6ABD"/>
    <w:rsid w:val="007B6D6A"/>
    <w:rsid w:val="007B6DBB"/>
    <w:rsid w:val="007C0557"/>
    <w:rsid w:val="007C0807"/>
    <w:rsid w:val="007C168B"/>
    <w:rsid w:val="007C1890"/>
    <w:rsid w:val="007C336F"/>
    <w:rsid w:val="007C33A3"/>
    <w:rsid w:val="007C34F1"/>
    <w:rsid w:val="007C35E8"/>
    <w:rsid w:val="007C3900"/>
    <w:rsid w:val="007C4EFE"/>
    <w:rsid w:val="007C50E1"/>
    <w:rsid w:val="007C51BB"/>
    <w:rsid w:val="007C56D1"/>
    <w:rsid w:val="007C5BBE"/>
    <w:rsid w:val="007C633E"/>
    <w:rsid w:val="007C6660"/>
    <w:rsid w:val="007C7974"/>
    <w:rsid w:val="007C7D6D"/>
    <w:rsid w:val="007D0960"/>
    <w:rsid w:val="007D17B8"/>
    <w:rsid w:val="007D1CBB"/>
    <w:rsid w:val="007D203E"/>
    <w:rsid w:val="007D21FE"/>
    <w:rsid w:val="007D36FA"/>
    <w:rsid w:val="007D3C32"/>
    <w:rsid w:val="007D3C5A"/>
    <w:rsid w:val="007D3CBF"/>
    <w:rsid w:val="007D3D11"/>
    <w:rsid w:val="007D48FB"/>
    <w:rsid w:val="007D49CE"/>
    <w:rsid w:val="007D6C60"/>
    <w:rsid w:val="007D79D2"/>
    <w:rsid w:val="007E11C4"/>
    <w:rsid w:val="007E1310"/>
    <w:rsid w:val="007E1743"/>
    <w:rsid w:val="007E2F6F"/>
    <w:rsid w:val="007E31C4"/>
    <w:rsid w:val="007E320F"/>
    <w:rsid w:val="007E34E3"/>
    <w:rsid w:val="007E497F"/>
    <w:rsid w:val="007E5009"/>
    <w:rsid w:val="007E69A5"/>
    <w:rsid w:val="007E795C"/>
    <w:rsid w:val="007E7D64"/>
    <w:rsid w:val="007F0225"/>
    <w:rsid w:val="007F08D8"/>
    <w:rsid w:val="007F1454"/>
    <w:rsid w:val="007F2066"/>
    <w:rsid w:val="007F2D8D"/>
    <w:rsid w:val="007F3333"/>
    <w:rsid w:val="007F3AE8"/>
    <w:rsid w:val="007F4237"/>
    <w:rsid w:val="007F42DA"/>
    <w:rsid w:val="007F4AAD"/>
    <w:rsid w:val="007F6160"/>
    <w:rsid w:val="007F65B1"/>
    <w:rsid w:val="007F73A9"/>
    <w:rsid w:val="007F77E2"/>
    <w:rsid w:val="007F7DEB"/>
    <w:rsid w:val="008007F3"/>
    <w:rsid w:val="00800A94"/>
    <w:rsid w:val="00801168"/>
    <w:rsid w:val="008017FC"/>
    <w:rsid w:val="00802FEB"/>
    <w:rsid w:val="00803844"/>
    <w:rsid w:val="008038D0"/>
    <w:rsid w:val="008040FB"/>
    <w:rsid w:val="00804458"/>
    <w:rsid w:val="00804C65"/>
    <w:rsid w:val="0080733D"/>
    <w:rsid w:val="00807F6C"/>
    <w:rsid w:val="00811C3F"/>
    <w:rsid w:val="00811DB9"/>
    <w:rsid w:val="00811F19"/>
    <w:rsid w:val="0081274A"/>
    <w:rsid w:val="00812F08"/>
    <w:rsid w:val="008142D1"/>
    <w:rsid w:val="008147F8"/>
    <w:rsid w:val="00814CDC"/>
    <w:rsid w:val="008153D6"/>
    <w:rsid w:val="008155DE"/>
    <w:rsid w:val="00815CF1"/>
    <w:rsid w:val="00815D1C"/>
    <w:rsid w:val="008174E4"/>
    <w:rsid w:val="0082059F"/>
    <w:rsid w:val="00820736"/>
    <w:rsid w:val="00820F59"/>
    <w:rsid w:val="00821DC3"/>
    <w:rsid w:val="00823656"/>
    <w:rsid w:val="00823678"/>
    <w:rsid w:val="0082377B"/>
    <w:rsid w:val="00823860"/>
    <w:rsid w:val="008254AD"/>
    <w:rsid w:val="00825C5E"/>
    <w:rsid w:val="00825ED7"/>
    <w:rsid w:val="00826476"/>
    <w:rsid w:val="00826884"/>
    <w:rsid w:val="00827F6F"/>
    <w:rsid w:val="008304ED"/>
    <w:rsid w:val="00831005"/>
    <w:rsid w:val="00831C59"/>
    <w:rsid w:val="00831E9C"/>
    <w:rsid w:val="00832FCB"/>
    <w:rsid w:val="0083353C"/>
    <w:rsid w:val="00833C37"/>
    <w:rsid w:val="00833E1F"/>
    <w:rsid w:val="00833E50"/>
    <w:rsid w:val="00833FC2"/>
    <w:rsid w:val="008341A8"/>
    <w:rsid w:val="00834AF6"/>
    <w:rsid w:val="0083542C"/>
    <w:rsid w:val="00835EE7"/>
    <w:rsid w:val="008360FF"/>
    <w:rsid w:val="00836927"/>
    <w:rsid w:val="00836A8E"/>
    <w:rsid w:val="008370BB"/>
    <w:rsid w:val="00837432"/>
    <w:rsid w:val="00837800"/>
    <w:rsid w:val="0084038C"/>
    <w:rsid w:val="00840FAE"/>
    <w:rsid w:val="008418D5"/>
    <w:rsid w:val="00841B31"/>
    <w:rsid w:val="008425BF"/>
    <w:rsid w:val="00842632"/>
    <w:rsid w:val="00842686"/>
    <w:rsid w:val="00842CF7"/>
    <w:rsid w:val="00842EDB"/>
    <w:rsid w:val="0084399C"/>
    <w:rsid w:val="00843B81"/>
    <w:rsid w:val="00843C9C"/>
    <w:rsid w:val="00844F00"/>
    <w:rsid w:val="00845224"/>
    <w:rsid w:val="00845E7D"/>
    <w:rsid w:val="008460A4"/>
    <w:rsid w:val="008462D9"/>
    <w:rsid w:val="00846765"/>
    <w:rsid w:val="0084713C"/>
    <w:rsid w:val="00847631"/>
    <w:rsid w:val="00847BDA"/>
    <w:rsid w:val="00852D80"/>
    <w:rsid w:val="008543EE"/>
    <w:rsid w:val="0085487A"/>
    <w:rsid w:val="008553D5"/>
    <w:rsid w:val="00856199"/>
    <w:rsid w:val="00856690"/>
    <w:rsid w:val="00856735"/>
    <w:rsid w:val="00856BE2"/>
    <w:rsid w:val="00856FDC"/>
    <w:rsid w:val="008574EB"/>
    <w:rsid w:val="00857810"/>
    <w:rsid w:val="008618F4"/>
    <w:rsid w:val="00861A2C"/>
    <w:rsid w:val="008626A3"/>
    <w:rsid w:val="00863790"/>
    <w:rsid w:val="00863B7E"/>
    <w:rsid w:val="00863C33"/>
    <w:rsid w:val="00864922"/>
    <w:rsid w:val="00864A02"/>
    <w:rsid w:val="00866B2A"/>
    <w:rsid w:val="0086746B"/>
    <w:rsid w:val="00867EC3"/>
    <w:rsid w:val="0087001A"/>
    <w:rsid w:val="0087050B"/>
    <w:rsid w:val="008708B9"/>
    <w:rsid w:val="00870C1D"/>
    <w:rsid w:val="00870FCC"/>
    <w:rsid w:val="00871275"/>
    <w:rsid w:val="00871C71"/>
    <w:rsid w:val="00872111"/>
    <w:rsid w:val="008725CE"/>
    <w:rsid w:val="00872622"/>
    <w:rsid w:val="008726B1"/>
    <w:rsid w:val="00872DE9"/>
    <w:rsid w:val="00876563"/>
    <w:rsid w:val="008769C9"/>
    <w:rsid w:val="00876E66"/>
    <w:rsid w:val="00877FE1"/>
    <w:rsid w:val="00880A51"/>
    <w:rsid w:val="00881091"/>
    <w:rsid w:val="00881B7D"/>
    <w:rsid w:val="008828CA"/>
    <w:rsid w:val="008833C5"/>
    <w:rsid w:val="00883BAC"/>
    <w:rsid w:val="00884732"/>
    <w:rsid w:val="008866A8"/>
    <w:rsid w:val="008869D8"/>
    <w:rsid w:val="00886A4D"/>
    <w:rsid w:val="00887802"/>
    <w:rsid w:val="008913FE"/>
    <w:rsid w:val="00892149"/>
    <w:rsid w:val="0089320E"/>
    <w:rsid w:val="008932FD"/>
    <w:rsid w:val="008948D7"/>
    <w:rsid w:val="00894D57"/>
    <w:rsid w:val="008954D6"/>
    <w:rsid w:val="008962C2"/>
    <w:rsid w:val="00896E93"/>
    <w:rsid w:val="008A05AA"/>
    <w:rsid w:val="008A0712"/>
    <w:rsid w:val="008A0F7A"/>
    <w:rsid w:val="008A14F9"/>
    <w:rsid w:val="008A1808"/>
    <w:rsid w:val="008A21CD"/>
    <w:rsid w:val="008A248B"/>
    <w:rsid w:val="008A25AF"/>
    <w:rsid w:val="008A2937"/>
    <w:rsid w:val="008A300E"/>
    <w:rsid w:val="008A5684"/>
    <w:rsid w:val="008A5C05"/>
    <w:rsid w:val="008A7009"/>
    <w:rsid w:val="008B0D24"/>
    <w:rsid w:val="008B15C0"/>
    <w:rsid w:val="008B171E"/>
    <w:rsid w:val="008B174C"/>
    <w:rsid w:val="008B1FFE"/>
    <w:rsid w:val="008B2833"/>
    <w:rsid w:val="008B2B24"/>
    <w:rsid w:val="008B308B"/>
    <w:rsid w:val="008B3455"/>
    <w:rsid w:val="008B4F61"/>
    <w:rsid w:val="008B5351"/>
    <w:rsid w:val="008B5767"/>
    <w:rsid w:val="008B5A7A"/>
    <w:rsid w:val="008B5F21"/>
    <w:rsid w:val="008B6F4C"/>
    <w:rsid w:val="008B772B"/>
    <w:rsid w:val="008C0253"/>
    <w:rsid w:val="008C0416"/>
    <w:rsid w:val="008C0C4C"/>
    <w:rsid w:val="008C0ED3"/>
    <w:rsid w:val="008C193F"/>
    <w:rsid w:val="008C20A6"/>
    <w:rsid w:val="008C2347"/>
    <w:rsid w:val="008C2B3F"/>
    <w:rsid w:val="008C4BCC"/>
    <w:rsid w:val="008C5358"/>
    <w:rsid w:val="008C63B6"/>
    <w:rsid w:val="008C6A92"/>
    <w:rsid w:val="008C6B54"/>
    <w:rsid w:val="008C6BF0"/>
    <w:rsid w:val="008C6C84"/>
    <w:rsid w:val="008C78F0"/>
    <w:rsid w:val="008C7B0E"/>
    <w:rsid w:val="008D09CC"/>
    <w:rsid w:val="008D0FA7"/>
    <w:rsid w:val="008D21FE"/>
    <w:rsid w:val="008D263F"/>
    <w:rsid w:val="008D2D99"/>
    <w:rsid w:val="008D352C"/>
    <w:rsid w:val="008D4524"/>
    <w:rsid w:val="008D4BC9"/>
    <w:rsid w:val="008D5D22"/>
    <w:rsid w:val="008D739C"/>
    <w:rsid w:val="008D763C"/>
    <w:rsid w:val="008D7B08"/>
    <w:rsid w:val="008E13AE"/>
    <w:rsid w:val="008E1518"/>
    <w:rsid w:val="008E1A2F"/>
    <w:rsid w:val="008E1D1F"/>
    <w:rsid w:val="008E2123"/>
    <w:rsid w:val="008E2BC8"/>
    <w:rsid w:val="008E4B5C"/>
    <w:rsid w:val="008E5151"/>
    <w:rsid w:val="008E552C"/>
    <w:rsid w:val="008E5F00"/>
    <w:rsid w:val="008E6383"/>
    <w:rsid w:val="008E6887"/>
    <w:rsid w:val="008E77A0"/>
    <w:rsid w:val="008F1DC1"/>
    <w:rsid w:val="008F21DB"/>
    <w:rsid w:val="008F2E81"/>
    <w:rsid w:val="008F3784"/>
    <w:rsid w:val="008F4BE7"/>
    <w:rsid w:val="008F563C"/>
    <w:rsid w:val="008F59EC"/>
    <w:rsid w:val="008F7B43"/>
    <w:rsid w:val="00900AA5"/>
    <w:rsid w:val="00900C00"/>
    <w:rsid w:val="009010A9"/>
    <w:rsid w:val="009010EA"/>
    <w:rsid w:val="00901623"/>
    <w:rsid w:val="009017F0"/>
    <w:rsid w:val="00902418"/>
    <w:rsid w:val="00902425"/>
    <w:rsid w:val="00902BBB"/>
    <w:rsid w:val="00903333"/>
    <w:rsid w:val="009034F6"/>
    <w:rsid w:val="00905ACD"/>
    <w:rsid w:val="00906D14"/>
    <w:rsid w:val="00907099"/>
    <w:rsid w:val="00907B75"/>
    <w:rsid w:val="009107BA"/>
    <w:rsid w:val="00911ECD"/>
    <w:rsid w:val="0091251C"/>
    <w:rsid w:val="009126F1"/>
    <w:rsid w:val="009128C0"/>
    <w:rsid w:val="00914984"/>
    <w:rsid w:val="00916037"/>
    <w:rsid w:val="009167E5"/>
    <w:rsid w:val="00917E34"/>
    <w:rsid w:val="00917F3A"/>
    <w:rsid w:val="00920079"/>
    <w:rsid w:val="00920D06"/>
    <w:rsid w:val="00921393"/>
    <w:rsid w:val="00921BE5"/>
    <w:rsid w:val="00923789"/>
    <w:rsid w:val="009248F1"/>
    <w:rsid w:val="00924D05"/>
    <w:rsid w:val="00925084"/>
    <w:rsid w:val="009257B7"/>
    <w:rsid w:val="00925AEB"/>
    <w:rsid w:val="00925FD3"/>
    <w:rsid w:val="009265FB"/>
    <w:rsid w:val="0092661C"/>
    <w:rsid w:val="00926DBD"/>
    <w:rsid w:val="00927547"/>
    <w:rsid w:val="0092763C"/>
    <w:rsid w:val="00927AB9"/>
    <w:rsid w:val="0093046A"/>
    <w:rsid w:val="00930E5A"/>
    <w:rsid w:val="0093125B"/>
    <w:rsid w:val="00931438"/>
    <w:rsid w:val="00931EA5"/>
    <w:rsid w:val="00931F7F"/>
    <w:rsid w:val="00932475"/>
    <w:rsid w:val="00932E57"/>
    <w:rsid w:val="009338F4"/>
    <w:rsid w:val="00933AE7"/>
    <w:rsid w:val="00933EC4"/>
    <w:rsid w:val="00934122"/>
    <w:rsid w:val="00935561"/>
    <w:rsid w:val="0093607E"/>
    <w:rsid w:val="00936085"/>
    <w:rsid w:val="0093745C"/>
    <w:rsid w:val="009379B6"/>
    <w:rsid w:val="0094285C"/>
    <w:rsid w:val="0094457F"/>
    <w:rsid w:val="009455BB"/>
    <w:rsid w:val="00945F39"/>
    <w:rsid w:val="00946D56"/>
    <w:rsid w:val="009474E3"/>
    <w:rsid w:val="00947DF2"/>
    <w:rsid w:val="00950BCB"/>
    <w:rsid w:val="00950D45"/>
    <w:rsid w:val="00951ED0"/>
    <w:rsid w:val="0095357C"/>
    <w:rsid w:val="00953A3E"/>
    <w:rsid w:val="0095461E"/>
    <w:rsid w:val="00954EE4"/>
    <w:rsid w:val="00955E18"/>
    <w:rsid w:val="00956897"/>
    <w:rsid w:val="00961547"/>
    <w:rsid w:val="009635E9"/>
    <w:rsid w:val="00963AF9"/>
    <w:rsid w:val="0096430F"/>
    <w:rsid w:val="009668EF"/>
    <w:rsid w:val="00966ECB"/>
    <w:rsid w:val="00970251"/>
    <w:rsid w:val="00970305"/>
    <w:rsid w:val="00970CFD"/>
    <w:rsid w:val="00971439"/>
    <w:rsid w:val="009717DF"/>
    <w:rsid w:val="009734AA"/>
    <w:rsid w:val="00973B79"/>
    <w:rsid w:val="00974B1E"/>
    <w:rsid w:val="00975354"/>
    <w:rsid w:val="00975CD0"/>
    <w:rsid w:val="00975DE6"/>
    <w:rsid w:val="00975E22"/>
    <w:rsid w:val="00976023"/>
    <w:rsid w:val="00976C4A"/>
    <w:rsid w:val="00976C70"/>
    <w:rsid w:val="00977246"/>
    <w:rsid w:val="00980296"/>
    <w:rsid w:val="00981B19"/>
    <w:rsid w:val="0098321C"/>
    <w:rsid w:val="0098386F"/>
    <w:rsid w:val="00983C1E"/>
    <w:rsid w:val="00984648"/>
    <w:rsid w:val="009846D5"/>
    <w:rsid w:val="00984725"/>
    <w:rsid w:val="00984F94"/>
    <w:rsid w:val="00985C85"/>
    <w:rsid w:val="00985CBA"/>
    <w:rsid w:val="00986198"/>
    <w:rsid w:val="009865E3"/>
    <w:rsid w:val="00986BD7"/>
    <w:rsid w:val="00987681"/>
    <w:rsid w:val="009914C4"/>
    <w:rsid w:val="009925F2"/>
    <w:rsid w:val="00993EFB"/>
    <w:rsid w:val="00994315"/>
    <w:rsid w:val="00996BF7"/>
    <w:rsid w:val="00996F30"/>
    <w:rsid w:val="009A0352"/>
    <w:rsid w:val="009A0F14"/>
    <w:rsid w:val="009A1823"/>
    <w:rsid w:val="009A317D"/>
    <w:rsid w:val="009A375C"/>
    <w:rsid w:val="009A3C12"/>
    <w:rsid w:val="009A3C8F"/>
    <w:rsid w:val="009A4097"/>
    <w:rsid w:val="009A4434"/>
    <w:rsid w:val="009A4D57"/>
    <w:rsid w:val="009A5703"/>
    <w:rsid w:val="009A5C43"/>
    <w:rsid w:val="009A67FC"/>
    <w:rsid w:val="009B009E"/>
    <w:rsid w:val="009B1607"/>
    <w:rsid w:val="009B1698"/>
    <w:rsid w:val="009B1B28"/>
    <w:rsid w:val="009B2A2D"/>
    <w:rsid w:val="009B2C2A"/>
    <w:rsid w:val="009B3D7C"/>
    <w:rsid w:val="009B4261"/>
    <w:rsid w:val="009B44A1"/>
    <w:rsid w:val="009B490E"/>
    <w:rsid w:val="009B53D7"/>
    <w:rsid w:val="009B5AA5"/>
    <w:rsid w:val="009B69A9"/>
    <w:rsid w:val="009B6FC1"/>
    <w:rsid w:val="009B7D60"/>
    <w:rsid w:val="009C0516"/>
    <w:rsid w:val="009C08F8"/>
    <w:rsid w:val="009C1367"/>
    <w:rsid w:val="009C13F4"/>
    <w:rsid w:val="009C1443"/>
    <w:rsid w:val="009C1EB2"/>
    <w:rsid w:val="009C212D"/>
    <w:rsid w:val="009C22F5"/>
    <w:rsid w:val="009C2743"/>
    <w:rsid w:val="009C349B"/>
    <w:rsid w:val="009C4B5E"/>
    <w:rsid w:val="009C5958"/>
    <w:rsid w:val="009C5C1D"/>
    <w:rsid w:val="009C7F78"/>
    <w:rsid w:val="009D1B0B"/>
    <w:rsid w:val="009D1E57"/>
    <w:rsid w:val="009D288E"/>
    <w:rsid w:val="009D30CE"/>
    <w:rsid w:val="009D67F7"/>
    <w:rsid w:val="009E227C"/>
    <w:rsid w:val="009E253A"/>
    <w:rsid w:val="009E3306"/>
    <w:rsid w:val="009E382D"/>
    <w:rsid w:val="009E413F"/>
    <w:rsid w:val="009E4B61"/>
    <w:rsid w:val="009E4EB8"/>
    <w:rsid w:val="009E50B9"/>
    <w:rsid w:val="009E5E59"/>
    <w:rsid w:val="009E686C"/>
    <w:rsid w:val="009E6B80"/>
    <w:rsid w:val="009E7ACE"/>
    <w:rsid w:val="009E7BD7"/>
    <w:rsid w:val="009E7BED"/>
    <w:rsid w:val="009E7CD2"/>
    <w:rsid w:val="009F0AE0"/>
    <w:rsid w:val="009F2691"/>
    <w:rsid w:val="009F2A7F"/>
    <w:rsid w:val="009F3BD4"/>
    <w:rsid w:val="009F6961"/>
    <w:rsid w:val="00A01882"/>
    <w:rsid w:val="00A01E35"/>
    <w:rsid w:val="00A023A4"/>
    <w:rsid w:val="00A02F2B"/>
    <w:rsid w:val="00A03566"/>
    <w:rsid w:val="00A04E54"/>
    <w:rsid w:val="00A062BD"/>
    <w:rsid w:val="00A06918"/>
    <w:rsid w:val="00A069AE"/>
    <w:rsid w:val="00A07469"/>
    <w:rsid w:val="00A07FEF"/>
    <w:rsid w:val="00A10A25"/>
    <w:rsid w:val="00A113BF"/>
    <w:rsid w:val="00A121ED"/>
    <w:rsid w:val="00A12E90"/>
    <w:rsid w:val="00A12ED0"/>
    <w:rsid w:val="00A132A3"/>
    <w:rsid w:val="00A144F1"/>
    <w:rsid w:val="00A14561"/>
    <w:rsid w:val="00A15169"/>
    <w:rsid w:val="00A15691"/>
    <w:rsid w:val="00A1598D"/>
    <w:rsid w:val="00A15E11"/>
    <w:rsid w:val="00A15E5A"/>
    <w:rsid w:val="00A16ACF"/>
    <w:rsid w:val="00A16F30"/>
    <w:rsid w:val="00A1798F"/>
    <w:rsid w:val="00A17D4E"/>
    <w:rsid w:val="00A20481"/>
    <w:rsid w:val="00A20AF1"/>
    <w:rsid w:val="00A226A2"/>
    <w:rsid w:val="00A228E9"/>
    <w:rsid w:val="00A22D47"/>
    <w:rsid w:val="00A237C9"/>
    <w:rsid w:val="00A23B66"/>
    <w:rsid w:val="00A24739"/>
    <w:rsid w:val="00A2566A"/>
    <w:rsid w:val="00A257ED"/>
    <w:rsid w:val="00A2696F"/>
    <w:rsid w:val="00A301D6"/>
    <w:rsid w:val="00A32114"/>
    <w:rsid w:val="00A32D0D"/>
    <w:rsid w:val="00A3346A"/>
    <w:rsid w:val="00A348AB"/>
    <w:rsid w:val="00A35328"/>
    <w:rsid w:val="00A35DF5"/>
    <w:rsid w:val="00A35E8F"/>
    <w:rsid w:val="00A35F0A"/>
    <w:rsid w:val="00A37072"/>
    <w:rsid w:val="00A40853"/>
    <w:rsid w:val="00A40AB0"/>
    <w:rsid w:val="00A4242A"/>
    <w:rsid w:val="00A43932"/>
    <w:rsid w:val="00A43C97"/>
    <w:rsid w:val="00A46D40"/>
    <w:rsid w:val="00A4761B"/>
    <w:rsid w:val="00A50756"/>
    <w:rsid w:val="00A50BFA"/>
    <w:rsid w:val="00A51836"/>
    <w:rsid w:val="00A52142"/>
    <w:rsid w:val="00A53DCD"/>
    <w:rsid w:val="00A549DF"/>
    <w:rsid w:val="00A54E6E"/>
    <w:rsid w:val="00A54E9C"/>
    <w:rsid w:val="00A5581A"/>
    <w:rsid w:val="00A572DF"/>
    <w:rsid w:val="00A57AEF"/>
    <w:rsid w:val="00A57E66"/>
    <w:rsid w:val="00A601F5"/>
    <w:rsid w:val="00A602E5"/>
    <w:rsid w:val="00A604C2"/>
    <w:rsid w:val="00A605B4"/>
    <w:rsid w:val="00A60A15"/>
    <w:rsid w:val="00A6195E"/>
    <w:rsid w:val="00A61E25"/>
    <w:rsid w:val="00A61E61"/>
    <w:rsid w:val="00A6264D"/>
    <w:rsid w:val="00A63E92"/>
    <w:rsid w:val="00A646A0"/>
    <w:rsid w:val="00A64BE1"/>
    <w:rsid w:val="00A6582F"/>
    <w:rsid w:val="00A65BF4"/>
    <w:rsid w:val="00A65F6A"/>
    <w:rsid w:val="00A67A60"/>
    <w:rsid w:val="00A67EF1"/>
    <w:rsid w:val="00A708F1"/>
    <w:rsid w:val="00A70CE6"/>
    <w:rsid w:val="00A7105D"/>
    <w:rsid w:val="00A71470"/>
    <w:rsid w:val="00A71540"/>
    <w:rsid w:val="00A71983"/>
    <w:rsid w:val="00A73854"/>
    <w:rsid w:val="00A7542E"/>
    <w:rsid w:val="00A75679"/>
    <w:rsid w:val="00A758E3"/>
    <w:rsid w:val="00A7787E"/>
    <w:rsid w:val="00A81947"/>
    <w:rsid w:val="00A82BB2"/>
    <w:rsid w:val="00A83116"/>
    <w:rsid w:val="00A833B8"/>
    <w:rsid w:val="00A842CB"/>
    <w:rsid w:val="00A852E7"/>
    <w:rsid w:val="00A864DA"/>
    <w:rsid w:val="00A870D3"/>
    <w:rsid w:val="00A871D1"/>
    <w:rsid w:val="00A879AE"/>
    <w:rsid w:val="00A87F48"/>
    <w:rsid w:val="00A913B4"/>
    <w:rsid w:val="00A9395D"/>
    <w:rsid w:val="00A95634"/>
    <w:rsid w:val="00A959F8"/>
    <w:rsid w:val="00A95DC3"/>
    <w:rsid w:val="00A95DD5"/>
    <w:rsid w:val="00A9601C"/>
    <w:rsid w:val="00A961FC"/>
    <w:rsid w:val="00A97A4F"/>
    <w:rsid w:val="00A97F5B"/>
    <w:rsid w:val="00AA0427"/>
    <w:rsid w:val="00AA0AB2"/>
    <w:rsid w:val="00AA16AB"/>
    <w:rsid w:val="00AA2294"/>
    <w:rsid w:val="00AA356A"/>
    <w:rsid w:val="00AA53D6"/>
    <w:rsid w:val="00AA55D5"/>
    <w:rsid w:val="00AA5774"/>
    <w:rsid w:val="00AA589F"/>
    <w:rsid w:val="00AA5939"/>
    <w:rsid w:val="00AA5B27"/>
    <w:rsid w:val="00AA6330"/>
    <w:rsid w:val="00AA758C"/>
    <w:rsid w:val="00AB01E1"/>
    <w:rsid w:val="00AB3691"/>
    <w:rsid w:val="00AB47E6"/>
    <w:rsid w:val="00AB5243"/>
    <w:rsid w:val="00AB569B"/>
    <w:rsid w:val="00AB7955"/>
    <w:rsid w:val="00AC007B"/>
    <w:rsid w:val="00AC0CC4"/>
    <w:rsid w:val="00AC14B4"/>
    <w:rsid w:val="00AC16B4"/>
    <w:rsid w:val="00AC276D"/>
    <w:rsid w:val="00AC2B4C"/>
    <w:rsid w:val="00AC2CA0"/>
    <w:rsid w:val="00AC36BE"/>
    <w:rsid w:val="00AC41A6"/>
    <w:rsid w:val="00AC475B"/>
    <w:rsid w:val="00AC4EA5"/>
    <w:rsid w:val="00AC4F58"/>
    <w:rsid w:val="00AC51EB"/>
    <w:rsid w:val="00AC55E1"/>
    <w:rsid w:val="00AC5DF4"/>
    <w:rsid w:val="00AC6B7A"/>
    <w:rsid w:val="00AC7040"/>
    <w:rsid w:val="00AC784D"/>
    <w:rsid w:val="00AC7F79"/>
    <w:rsid w:val="00AD1262"/>
    <w:rsid w:val="00AD26F6"/>
    <w:rsid w:val="00AD3AE9"/>
    <w:rsid w:val="00AD410A"/>
    <w:rsid w:val="00AD4282"/>
    <w:rsid w:val="00AD5523"/>
    <w:rsid w:val="00AD5B4E"/>
    <w:rsid w:val="00AD5F39"/>
    <w:rsid w:val="00AD6416"/>
    <w:rsid w:val="00AD6881"/>
    <w:rsid w:val="00AD74E1"/>
    <w:rsid w:val="00AD7F8D"/>
    <w:rsid w:val="00AE0316"/>
    <w:rsid w:val="00AE090D"/>
    <w:rsid w:val="00AE0EED"/>
    <w:rsid w:val="00AE404B"/>
    <w:rsid w:val="00AE4D1F"/>
    <w:rsid w:val="00AE5206"/>
    <w:rsid w:val="00AE5393"/>
    <w:rsid w:val="00AE5E01"/>
    <w:rsid w:val="00AE70A0"/>
    <w:rsid w:val="00AE7270"/>
    <w:rsid w:val="00AE7B9D"/>
    <w:rsid w:val="00AE7E75"/>
    <w:rsid w:val="00AF00EB"/>
    <w:rsid w:val="00AF07F0"/>
    <w:rsid w:val="00AF09ED"/>
    <w:rsid w:val="00AF0B2E"/>
    <w:rsid w:val="00AF0FFF"/>
    <w:rsid w:val="00AF119A"/>
    <w:rsid w:val="00AF1F87"/>
    <w:rsid w:val="00AF2411"/>
    <w:rsid w:val="00AF2535"/>
    <w:rsid w:val="00AF3C37"/>
    <w:rsid w:val="00AF3ED0"/>
    <w:rsid w:val="00AF49E7"/>
    <w:rsid w:val="00AF4BD0"/>
    <w:rsid w:val="00AF4C9C"/>
    <w:rsid w:val="00B005F5"/>
    <w:rsid w:val="00B00E70"/>
    <w:rsid w:val="00B00F83"/>
    <w:rsid w:val="00B01225"/>
    <w:rsid w:val="00B0388A"/>
    <w:rsid w:val="00B051F7"/>
    <w:rsid w:val="00B05250"/>
    <w:rsid w:val="00B0640A"/>
    <w:rsid w:val="00B074F9"/>
    <w:rsid w:val="00B07BCE"/>
    <w:rsid w:val="00B1085D"/>
    <w:rsid w:val="00B10CF6"/>
    <w:rsid w:val="00B11611"/>
    <w:rsid w:val="00B12AFD"/>
    <w:rsid w:val="00B12DDC"/>
    <w:rsid w:val="00B13EC6"/>
    <w:rsid w:val="00B13F7C"/>
    <w:rsid w:val="00B1489E"/>
    <w:rsid w:val="00B14945"/>
    <w:rsid w:val="00B1692D"/>
    <w:rsid w:val="00B17232"/>
    <w:rsid w:val="00B2050F"/>
    <w:rsid w:val="00B209FE"/>
    <w:rsid w:val="00B228E4"/>
    <w:rsid w:val="00B2328D"/>
    <w:rsid w:val="00B23771"/>
    <w:rsid w:val="00B24C67"/>
    <w:rsid w:val="00B24E9A"/>
    <w:rsid w:val="00B24ED5"/>
    <w:rsid w:val="00B25378"/>
    <w:rsid w:val="00B27652"/>
    <w:rsid w:val="00B27C9C"/>
    <w:rsid w:val="00B30BD7"/>
    <w:rsid w:val="00B31005"/>
    <w:rsid w:val="00B324C3"/>
    <w:rsid w:val="00B32910"/>
    <w:rsid w:val="00B32AF5"/>
    <w:rsid w:val="00B3439A"/>
    <w:rsid w:val="00B35311"/>
    <w:rsid w:val="00B35D70"/>
    <w:rsid w:val="00B37309"/>
    <w:rsid w:val="00B37F11"/>
    <w:rsid w:val="00B40EA2"/>
    <w:rsid w:val="00B4112C"/>
    <w:rsid w:val="00B421E1"/>
    <w:rsid w:val="00B42267"/>
    <w:rsid w:val="00B428BB"/>
    <w:rsid w:val="00B4308D"/>
    <w:rsid w:val="00B43404"/>
    <w:rsid w:val="00B43492"/>
    <w:rsid w:val="00B43E19"/>
    <w:rsid w:val="00B448A7"/>
    <w:rsid w:val="00B45289"/>
    <w:rsid w:val="00B457DD"/>
    <w:rsid w:val="00B46D63"/>
    <w:rsid w:val="00B477CE"/>
    <w:rsid w:val="00B50E5A"/>
    <w:rsid w:val="00B51639"/>
    <w:rsid w:val="00B5233D"/>
    <w:rsid w:val="00B523A0"/>
    <w:rsid w:val="00B52E17"/>
    <w:rsid w:val="00B53087"/>
    <w:rsid w:val="00B54764"/>
    <w:rsid w:val="00B54844"/>
    <w:rsid w:val="00B5527A"/>
    <w:rsid w:val="00B566B6"/>
    <w:rsid w:val="00B573B7"/>
    <w:rsid w:val="00B57681"/>
    <w:rsid w:val="00B61E81"/>
    <w:rsid w:val="00B63637"/>
    <w:rsid w:val="00B637D6"/>
    <w:rsid w:val="00B6405B"/>
    <w:rsid w:val="00B64172"/>
    <w:rsid w:val="00B646DE"/>
    <w:rsid w:val="00B647E8"/>
    <w:rsid w:val="00B6530F"/>
    <w:rsid w:val="00B65619"/>
    <w:rsid w:val="00B65AD6"/>
    <w:rsid w:val="00B65FFA"/>
    <w:rsid w:val="00B66436"/>
    <w:rsid w:val="00B66B4F"/>
    <w:rsid w:val="00B66CF9"/>
    <w:rsid w:val="00B66D6F"/>
    <w:rsid w:val="00B67961"/>
    <w:rsid w:val="00B702B4"/>
    <w:rsid w:val="00B7031C"/>
    <w:rsid w:val="00B70A71"/>
    <w:rsid w:val="00B70F31"/>
    <w:rsid w:val="00B71755"/>
    <w:rsid w:val="00B71D4D"/>
    <w:rsid w:val="00B72111"/>
    <w:rsid w:val="00B725E6"/>
    <w:rsid w:val="00B7392E"/>
    <w:rsid w:val="00B7398C"/>
    <w:rsid w:val="00B74785"/>
    <w:rsid w:val="00B7494E"/>
    <w:rsid w:val="00B751E1"/>
    <w:rsid w:val="00B7522C"/>
    <w:rsid w:val="00B75784"/>
    <w:rsid w:val="00B761EC"/>
    <w:rsid w:val="00B765CC"/>
    <w:rsid w:val="00B76B20"/>
    <w:rsid w:val="00B76D66"/>
    <w:rsid w:val="00B7798E"/>
    <w:rsid w:val="00B80DBF"/>
    <w:rsid w:val="00B81049"/>
    <w:rsid w:val="00B82F03"/>
    <w:rsid w:val="00B8305C"/>
    <w:rsid w:val="00B83B20"/>
    <w:rsid w:val="00B84589"/>
    <w:rsid w:val="00B85079"/>
    <w:rsid w:val="00B85274"/>
    <w:rsid w:val="00B869AD"/>
    <w:rsid w:val="00B86A64"/>
    <w:rsid w:val="00B86B13"/>
    <w:rsid w:val="00B87EAC"/>
    <w:rsid w:val="00B90427"/>
    <w:rsid w:val="00B90C60"/>
    <w:rsid w:val="00B93887"/>
    <w:rsid w:val="00B9467A"/>
    <w:rsid w:val="00B94BAD"/>
    <w:rsid w:val="00B9522A"/>
    <w:rsid w:val="00B95E7E"/>
    <w:rsid w:val="00B96347"/>
    <w:rsid w:val="00B96DEA"/>
    <w:rsid w:val="00B97D03"/>
    <w:rsid w:val="00BA03B6"/>
    <w:rsid w:val="00BA0FFD"/>
    <w:rsid w:val="00BA2680"/>
    <w:rsid w:val="00BA30E3"/>
    <w:rsid w:val="00BA3160"/>
    <w:rsid w:val="00BA3BEE"/>
    <w:rsid w:val="00BA4151"/>
    <w:rsid w:val="00BA4631"/>
    <w:rsid w:val="00BA56C4"/>
    <w:rsid w:val="00BA570E"/>
    <w:rsid w:val="00BA69E4"/>
    <w:rsid w:val="00BA7C05"/>
    <w:rsid w:val="00BA7F6D"/>
    <w:rsid w:val="00BB0297"/>
    <w:rsid w:val="00BB1357"/>
    <w:rsid w:val="00BB2BD8"/>
    <w:rsid w:val="00BB328D"/>
    <w:rsid w:val="00BB4BAD"/>
    <w:rsid w:val="00BB5DA9"/>
    <w:rsid w:val="00BB6FC2"/>
    <w:rsid w:val="00BB7F02"/>
    <w:rsid w:val="00BC0E1F"/>
    <w:rsid w:val="00BC0EA5"/>
    <w:rsid w:val="00BC3A94"/>
    <w:rsid w:val="00BC3F21"/>
    <w:rsid w:val="00BC41D7"/>
    <w:rsid w:val="00BC4D92"/>
    <w:rsid w:val="00BC4F7E"/>
    <w:rsid w:val="00BC6F98"/>
    <w:rsid w:val="00BC75DF"/>
    <w:rsid w:val="00BD10B0"/>
    <w:rsid w:val="00BD30B6"/>
    <w:rsid w:val="00BD37C3"/>
    <w:rsid w:val="00BD3990"/>
    <w:rsid w:val="00BD3F6A"/>
    <w:rsid w:val="00BD49C0"/>
    <w:rsid w:val="00BD500B"/>
    <w:rsid w:val="00BD5395"/>
    <w:rsid w:val="00BD600C"/>
    <w:rsid w:val="00BE0710"/>
    <w:rsid w:val="00BE099C"/>
    <w:rsid w:val="00BE1CF6"/>
    <w:rsid w:val="00BE2EF5"/>
    <w:rsid w:val="00BE3182"/>
    <w:rsid w:val="00BE402F"/>
    <w:rsid w:val="00BE51F4"/>
    <w:rsid w:val="00BE5788"/>
    <w:rsid w:val="00BE5837"/>
    <w:rsid w:val="00BE5F95"/>
    <w:rsid w:val="00BE6638"/>
    <w:rsid w:val="00BE6B4A"/>
    <w:rsid w:val="00BE6E64"/>
    <w:rsid w:val="00BE6FD4"/>
    <w:rsid w:val="00BE711E"/>
    <w:rsid w:val="00BF09C2"/>
    <w:rsid w:val="00BF1E28"/>
    <w:rsid w:val="00BF1F6A"/>
    <w:rsid w:val="00BF2BDC"/>
    <w:rsid w:val="00BF3003"/>
    <w:rsid w:val="00BF3172"/>
    <w:rsid w:val="00BF3F04"/>
    <w:rsid w:val="00BF5C3D"/>
    <w:rsid w:val="00BF5C7B"/>
    <w:rsid w:val="00BF5D67"/>
    <w:rsid w:val="00BF5E20"/>
    <w:rsid w:val="00BF68AA"/>
    <w:rsid w:val="00BF7398"/>
    <w:rsid w:val="00BF7585"/>
    <w:rsid w:val="00C0035C"/>
    <w:rsid w:val="00C00441"/>
    <w:rsid w:val="00C02B7A"/>
    <w:rsid w:val="00C0362D"/>
    <w:rsid w:val="00C04324"/>
    <w:rsid w:val="00C055DA"/>
    <w:rsid w:val="00C0597A"/>
    <w:rsid w:val="00C06C88"/>
    <w:rsid w:val="00C106EE"/>
    <w:rsid w:val="00C1194E"/>
    <w:rsid w:val="00C1205A"/>
    <w:rsid w:val="00C12545"/>
    <w:rsid w:val="00C12CD9"/>
    <w:rsid w:val="00C13C17"/>
    <w:rsid w:val="00C14157"/>
    <w:rsid w:val="00C145E5"/>
    <w:rsid w:val="00C150A2"/>
    <w:rsid w:val="00C15934"/>
    <w:rsid w:val="00C15998"/>
    <w:rsid w:val="00C15A0F"/>
    <w:rsid w:val="00C200EC"/>
    <w:rsid w:val="00C206F5"/>
    <w:rsid w:val="00C207EA"/>
    <w:rsid w:val="00C21030"/>
    <w:rsid w:val="00C21D68"/>
    <w:rsid w:val="00C21ED7"/>
    <w:rsid w:val="00C239CF"/>
    <w:rsid w:val="00C243DE"/>
    <w:rsid w:val="00C2442E"/>
    <w:rsid w:val="00C24673"/>
    <w:rsid w:val="00C25B5A"/>
    <w:rsid w:val="00C2604A"/>
    <w:rsid w:val="00C261A0"/>
    <w:rsid w:val="00C26763"/>
    <w:rsid w:val="00C26A2A"/>
    <w:rsid w:val="00C26BAB"/>
    <w:rsid w:val="00C26D74"/>
    <w:rsid w:val="00C272CF"/>
    <w:rsid w:val="00C2754C"/>
    <w:rsid w:val="00C30828"/>
    <w:rsid w:val="00C31185"/>
    <w:rsid w:val="00C31AD3"/>
    <w:rsid w:val="00C32E0D"/>
    <w:rsid w:val="00C33638"/>
    <w:rsid w:val="00C35D5A"/>
    <w:rsid w:val="00C36234"/>
    <w:rsid w:val="00C370E5"/>
    <w:rsid w:val="00C37FB1"/>
    <w:rsid w:val="00C42C0A"/>
    <w:rsid w:val="00C438CD"/>
    <w:rsid w:val="00C447F9"/>
    <w:rsid w:val="00C44AB0"/>
    <w:rsid w:val="00C44F58"/>
    <w:rsid w:val="00C450F8"/>
    <w:rsid w:val="00C47581"/>
    <w:rsid w:val="00C47CFB"/>
    <w:rsid w:val="00C502E6"/>
    <w:rsid w:val="00C51214"/>
    <w:rsid w:val="00C51415"/>
    <w:rsid w:val="00C51479"/>
    <w:rsid w:val="00C51607"/>
    <w:rsid w:val="00C52ED6"/>
    <w:rsid w:val="00C52FF4"/>
    <w:rsid w:val="00C543A8"/>
    <w:rsid w:val="00C54590"/>
    <w:rsid w:val="00C56C04"/>
    <w:rsid w:val="00C56E94"/>
    <w:rsid w:val="00C60E32"/>
    <w:rsid w:val="00C611D3"/>
    <w:rsid w:val="00C61C98"/>
    <w:rsid w:val="00C62915"/>
    <w:rsid w:val="00C6390C"/>
    <w:rsid w:val="00C63C33"/>
    <w:rsid w:val="00C643B8"/>
    <w:rsid w:val="00C65874"/>
    <w:rsid w:val="00C665DF"/>
    <w:rsid w:val="00C671BB"/>
    <w:rsid w:val="00C679EE"/>
    <w:rsid w:val="00C7061A"/>
    <w:rsid w:val="00C71C48"/>
    <w:rsid w:val="00C71CEF"/>
    <w:rsid w:val="00C71E9D"/>
    <w:rsid w:val="00C724B6"/>
    <w:rsid w:val="00C72677"/>
    <w:rsid w:val="00C72773"/>
    <w:rsid w:val="00C7352E"/>
    <w:rsid w:val="00C73EE1"/>
    <w:rsid w:val="00C771DF"/>
    <w:rsid w:val="00C77B94"/>
    <w:rsid w:val="00C77EC1"/>
    <w:rsid w:val="00C80305"/>
    <w:rsid w:val="00C80BE5"/>
    <w:rsid w:val="00C81A65"/>
    <w:rsid w:val="00C81B8C"/>
    <w:rsid w:val="00C82C00"/>
    <w:rsid w:val="00C830F2"/>
    <w:rsid w:val="00C8378E"/>
    <w:rsid w:val="00C84FD1"/>
    <w:rsid w:val="00C85D77"/>
    <w:rsid w:val="00C8619D"/>
    <w:rsid w:val="00C87E9B"/>
    <w:rsid w:val="00C9016A"/>
    <w:rsid w:val="00C9017A"/>
    <w:rsid w:val="00C90E17"/>
    <w:rsid w:val="00C9146C"/>
    <w:rsid w:val="00C915A7"/>
    <w:rsid w:val="00C917C2"/>
    <w:rsid w:val="00C91B26"/>
    <w:rsid w:val="00C92DB2"/>
    <w:rsid w:val="00C93361"/>
    <w:rsid w:val="00C9364E"/>
    <w:rsid w:val="00C93B08"/>
    <w:rsid w:val="00C94CC6"/>
    <w:rsid w:val="00C94DE7"/>
    <w:rsid w:val="00C97AF5"/>
    <w:rsid w:val="00CA3210"/>
    <w:rsid w:val="00CA3F31"/>
    <w:rsid w:val="00CA4950"/>
    <w:rsid w:val="00CA495D"/>
    <w:rsid w:val="00CA5755"/>
    <w:rsid w:val="00CA5BB9"/>
    <w:rsid w:val="00CA5D87"/>
    <w:rsid w:val="00CA6403"/>
    <w:rsid w:val="00CA6860"/>
    <w:rsid w:val="00CA6CC4"/>
    <w:rsid w:val="00CB0288"/>
    <w:rsid w:val="00CB0978"/>
    <w:rsid w:val="00CB09F5"/>
    <w:rsid w:val="00CB2A71"/>
    <w:rsid w:val="00CB37C6"/>
    <w:rsid w:val="00CB38D5"/>
    <w:rsid w:val="00CB3AB1"/>
    <w:rsid w:val="00CB4278"/>
    <w:rsid w:val="00CB5356"/>
    <w:rsid w:val="00CB55CE"/>
    <w:rsid w:val="00CB5AFD"/>
    <w:rsid w:val="00CB5F5F"/>
    <w:rsid w:val="00CB6475"/>
    <w:rsid w:val="00CB6AB6"/>
    <w:rsid w:val="00CB6C33"/>
    <w:rsid w:val="00CB6D6D"/>
    <w:rsid w:val="00CB7279"/>
    <w:rsid w:val="00CB7E33"/>
    <w:rsid w:val="00CC0118"/>
    <w:rsid w:val="00CC096F"/>
    <w:rsid w:val="00CC0977"/>
    <w:rsid w:val="00CC0AFD"/>
    <w:rsid w:val="00CC0C3D"/>
    <w:rsid w:val="00CC20C5"/>
    <w:rsid w:val="00CC20EA"/>
    <w:rsid w:val="00CC3E34"/>
    <w:rsid w:val="00CC508A"/>
    <w:rsid w:val="00CC528C"/>
    <w:rsid w:val="00CC59E0"/>
    <w:rsid w:val="00CC7A90"/>
    <w:rsid w:val="00CC7CB8"/>
    <w:rsid w:val="00CD0370"/>
    <w:rsid w:val="00CD0E64"/>
    <w:rsid w:val="00CD1279"/>
    <w:rsid w:val="00CD2132"/>
    <w:rsid w:val="00CD3F4F"/>
    <w:rsid w:val="00CD40C5"/>
    <w:rsid w:val="00CD4A48"/>
    <w:rsid w:val="00CD57D3"/>
    <w:rsid w:val="00CD77D4"/>
    <w:rsid w:val="00CE00F4"/>
    <w:rsid w:val="00CE0327"/>
    <w:rsid w:val="00CE1D33"/>
    <w:rsid w:val="00CE1D91"/>
    <w:rsid w:val="00CE4096"/>
    <w:rsid w:val="00CE4724"/>
    <w:rsid w:val="00CE4CD2"/>
    <w:rsid w:val="00CE509D"/>
    <w:rsid w:val="00CE5C4C"/>
    <w:rsid w:val="00CF1CAF"/>
    <w:rsid w:val="00CF2708"/>
    <w:rsid w:val="00CF295C"/>
    <w:rsid w:val="00CF2D56"/>
    <w:rsid w:val="00CF32C2"/>
    <w:rsid w:val="00CF3B06"/>
    <w:rsid w:val="00CF3EFF"/>
    <w:rsid w:val="00CF4976"/>
    <w:rsid w:val="00CF4B6B"/>
    <w:rsid w:val="00CF7137"/>
    <w:rsid w:val="00D017AF"/>
    <w:rsid w:val="00D031BD"/>
    <w:rsid w:val="00D04B44"/>
    <w:rsid w:val="00D05985"/>
    <w:rsid w:val="00D05B5E"/>
    <w:rsid w:val="00D06EE4"/>
    <w:rsid w:val="00D078A9"/>
    <w:rsid w:val="00D079DF"/>
    <w:rsid w:val="00D07EC2"/>
    <w:rsid w:val="00D10A4C"/>
    <w:rsid w:val="00D10E5C"/>
    <w:rsid w:val="00D10E69"/>
    <w:rsid w:val="00D10F5C"/>
    <w:rsid w:val="00D114EC"/>
    <w:rsid w:val="00D12876"/>
    <w:rsid w:val="00D12D49"/>
    <w:rsid w:val="00D12E61"/>
    <w:rsid w:val="00D13EC6"/>
    <w:rsid w:val="00D1435A"/>
    <w:rsid w:val="00D14B76"/>
    <w:rsid w:val="00D14B8E"/>
    <w:rsid w:val="00D14E58"/>
    <w:rsid w:val="00D14F6C"/>
    <w:rsid w:val="00D168FC"/>
    <w:rsid w:val="00D16D83"/>
    <w:rsid w:val="00D17570"/>
    <w:rsid w:val="00D2092C"/>
    <w:rsid w:val="00D20B04"/>
    <w:rsid w:val="00D20B41"/>
    <w:rsid w:val="00D230FD"/>
    <w:rsid w:val="00D23688"/>
    <w:rsid w:val="00D2370D"/>
    <w:rsid w:val="00D23953"/>
    <w:rsid w:val="00D239D3"/>
    <w:rsid w:val="00D2401C"/>
    <w:rsid w:val="00D24B67"/>
    <w:rsid w:val="00D2659C"/>
    <w:rsid w:val="00D26A0D"/>
    <w:rsid w:val="00D279C8"/>
    <w:rsid w:val="00D30598"/>
    <w:rsid w:val="00D30AE0"/>
    <w:rsid w:val="00D30CC7"/>
    <w:rsid w:val="00D311F4"/>
    <w:rsid w:val="00D3183A"/>
    <w:rsid w:val="00D32E54"/>
    <w:rsid w:val="00D3342A"/>
    <w:rsid w:val="00D34B7B"/>
    <w:rsid w:val="00D34F6B"/>
    <w:rsid w:val="00D3515B"/>
    <w:rsid w:val="00D374EF"/>
    <w:rsid w:val="00D37F36"/>
    <w:rsid w:val="00D40CB6"/>
    <w:rsid w:val="00D41291"/>
    <w:rsid w:val="00D4142C"/>
    <w:rsid w:val="00D4149D"/>
    <w:rsid w:val="00D41B26"/>
    <w:rsid w:val="00D42462"/>
    <w:rsid w:val="00D42A26"/>
    <w:rsid w:val="00D42D52"/>
    <w:rsid w:val="00D42F56"/>
    <w:rsid w:val="00D4388A"/>
    <w:rsid w:val="00D44558"/>
    <w:rsid w:val="00D445BE"/>
    <w:rsid w:val="00D45465"/>
    <w:rsid w:val="00D470C0"/>
    <w:rsid w:val="00D472B4"/>
    <w:rsid w:val="00D5032A"/>
    <w:rsid w:val="00D51323"/>
    <w:rsid w:val="00D51FEF"/>
    <w:rsid w:val="00D52DDE"/>
    <w:rsid w:val="00D53B29"/>
    <w:rsid w:val="00D53F4D"/>
    <w:rsid w:val="00D54212"/>
    <w:rsid w:val="00D544E0"/>
    <w:rsid w:val="00D55448"/>
    <w:rsid w:val="00D55DC8"/>
    <w:rsid w:val="00D55FFC"/>
    <w:rsid w:val="00D562A2"/>
    <w:rsid w:val="00D5696F"/>
    <w:rsid w:val="00D56F94"/>
    <w:rsid w:val="00D57302"/>
    <w:rsid w:val="00D5784F"/>
    <w:rsid w:val="00D57CCD"/>
    <w:rsid w:val="00D615E2"/>
    <w:rsid w:val="00D61692"/>
    <w:rsid w:val="00D61711"/>
    <w:rsid w:val="00D6308D"/>
    <w:rsid w:val="00D63C9B"/>
    <w:rsid w:val="00D63DEC"/>
    <w:rsid w:val="00D64300"/>
    <w:rsid w:val="00D64BA5"/>
    <w:rsid w:val="00D65420"/>
    <w:rsid w:val="00D658E0"/>
    <w:rsid w:val="00D664A9"/>
    <w:rsid w:val="00D66CF3"/>
    <w:rsid w:val="00D708E2"/>
    <w:rsid w:val="00D712DE"/>
    <w:rsid w:val="00D7134B"/>
    <w:rsid w:val="00D72B7D"/>
    <w:rsid w:val="00D72D8A"/>
    <w:rsid w:val="00D72E8A"/>
    <w:rsid w:val="00D73583"/>
    <w:rsid w:val="00D73CE7"/>
    <w:rsid w:val="00D7400C"/>
    <w:rsid w:val="00D74757"/>
    <w:rsid w:val="00D758BA"/>
    <w:rsid w:val="00D764D9"/>
    <w:rsid w:val="00D768D1"/>
    <w:rsid w:val="00D81223"/>
    <w:rsid w:val="00D81D3A"/>
    <w:rsid w:val="00D81F18"/>
    <w:rsid w:val="00D8216E"/>
    <w:rsid w:val="00D8302F"/>
    <w:rsid w:val="00D8316A"/>
    <w:rsid w:val="00D837C3"/>
    <w:rsid w:val="00D84138"/>
    <w:rsid w:val="00D84261"/>
    <w:rsid w:val="00D85550"/>
    <w:rsid w:val="00D870E4"/>
    <w:rsid w:val="00D87644"/>
    <w:rsid w:val="00D910EE"/>
    <w:rsid w:val="00D91FFB"/>
    <w:rsid w:val="00D924E5"/>
    <w:rsid w:val="00D926A5"/>
    <w:rsid w:val="00D93BE8"/>
    <w:rsid w:val="00D95519"/>
    <w:rsid w:val="00D9578F"/>
    <w:rsid w:val="00D96998"/>
    <w:rsid w:val="00D96C87"/>
    <w:rsid w:val="00D96E0E"/>
    <w:rsid w:val="00D973AE"/>
    <w:rsid w:val="00D9791B"/>
    <w:rsid w:val="00D979C1"/>
    <w:rsid w:val="00DA098F"/>
    <w:rsid w:val="00DA156E"/>
    <w:rsid w:val="00DA2667"/>
    <w:rsid w:val="00DA2D31"/>
    <w:rsid w:val="00DA2EED"/>
    <w:rsid w:val="00DA3062"/>
    <w:rsid w:val="00DA34A5"/>
    <w:rsid w:val="00DA3896"/>
    <w:rsid w:val="00DA424A"/>
    <w:rsid w:val="00DA4BA1"/>
    <w:rsid w:val="00DA52B6"/>
    <w:rsid w:val="00DA5C93"/>
    <w:rsid w:val="00DA6677"/>
    <w:rsid w:val="00DA71DF"/>
    <w:rsid w:val="00DB037C"/>
    <w:rsid w:val="00DB14C6"/>
    <w:rsid w:val="00DB23DE"/>
    <w:rsid w:val="00DB2E6A"/>
    <w:rsid w:val="00DB3975"/>
    <w:rsid w:val="00DB47CA"/>
    <w:rsid w:val="00DB49E4"/>
    <w:rsid w:val="00DB4D9A"/>
    <w:rsid w:val="00DB570B"/>
    <w:rsid w:val="00DB57F9"/>
    <w:rsid w:val="00DB5D3F"/>
    <w:rsid w:val="00DB6CBE"/>
    <w:rsid w:val="00DB7082"/>
    <w:rsid w:val="00DC0A20"/>
    <w:rsid w:val="00DC1297"/>
    <w:rsid w:val="00DC2B92"/>
    <w:rsid w:val="00DC2BBF"/>
    <w:rsid w:val="00DC318E"/>
    <w:rsid w:val="00DC5F9A"/>
    <w:rsid w:val="00DC60DE"/>
    <w:rsid w:val="00DC6372"/>
    <w:rsid w:val="00DC63B3"/>
    <w:rsid w:val="00DC63D0"/>
    <w:rsid w:val="00DC66E3"/>
    <w:rsid w:val="00DC68BA"/>
    <w:rsid w:val="00DC75E7"/>
    <w:rsid w:val="00DC771F"/>
    <w:rsid w:val="00DC7808"/>
    <w:rsid w:val="00DD0764"/>
    <w:rsid w:val="00DD0FB1"/>
    <w:rsid w:val="00DD0FC4"/>
    <w:rsid w:val="00DD184C"/>
    <w:rsid w:val="00DD236F"/>
    <w:rsid w:val="00DD2FD5"/>
    <w:rsid w:val="00DD402E"/>
    <w:rsid w:val="00DD40E3"/>
    <w:rsid w:val="00DD4346"/>
    <w:rsid w:val="00DD47DC"/>
    <w:rsid w:val="00DD6277"/>
    <w:rsid w:val="00DD6C0F"/>
    <w:rsid w:val="00DD7400"/>
    <w:rsid w:val="00DD742C"/>
    <w:rsid w:val="00DD7B7D"/>
    <w:rsid w:val="00DD7CDD"/>
    <w:rsid w:val="00DD7D4D"/>
    <w:rsid w:val="00DE10F6"/>
    <w:rsid w:val="00DE2542"/>
    <w:rsid w:val="00DE283E"/>
    <w:rsid w:val="00DE3714"/>
    <w:rsid w:val="00DE4489"/>
    <w:rsid w:val="00DE4C5A"/>
    <w:rsid w:val="00DE619E"/>
    <w:rsid w:val="00DE6899"/>
    <w:rsid w:val="00DE70AE"/>
    <w:rsid w:val="00DF30BB"/>
    <w:rsid w:val="00DF35D0"/>
    <w:rsid w:val="00DF3B5E"/>
    <w:rsid w:val="00DF3CF0"/>
    <w:rsid w:val="00DF4DC3"/>
    <w:rsid w:val="00DF5A21"/>
    <w:rsid w:val="00DF76ED"/>
    <w:rsid w:val="00E0067A"/>
    <w:rsid w:val="00E01852"/>
    <w:rsid w:val="00E01B4B"/>
    <w:rsid w:val="00E020B6"/>
    <w:rsid w:val="00E0237A"/>
    <w:rsid w:val="00E02921"/>
    <w:rsid w:val="00E02D1C"/>
    <w:rsid w:val="00E03744"/>
    <w:rsid w:val="00E04535"/>
    <w:rsid w:val="00E04C82"/>
    <w:rsid w:val="00E0621D"/>
    <w:rsid w:val="00E10405"/>
    <w:rsid w:val="00E10650"/>
    <w:rsid w:val="00E10CAE"/>
    <w:rsid w:val="00E1211F"/>
    <w:rsid w:val="00E121C4"/>
    <w:rsid w:val="00E12B74"/>
    <w:rsid w:val="00E12DA8"/>
    <w:rsid w:val="00E13B28"/>
    <w:rsid w:val="00E147A9"/>
    <w:rsid w:val="00E14EF6"/>
    <w:rsid w:val="00E16015"/>
    <w:rsid w:val="00E16196"/>
    <w:rsid w:val="00E16799"/>
    <w:rsid w:val="00E174DF"/>
    <w:rsid w:val="00E17C85"/>
    <w:rsid w:val="00E20102"/>
    <w:rsid w:val="00E201F3"/>
    <w:rsid w:val="00E20605"/>
    <w:rsid w:val="00E21CEF"/>
    <w:rsid w:val="00E22137"/>
    <w:rsid w:val="00E2275E"/>
    <w:rsid w:val="00E227EF"/>
    <w:rsid w:val="00E22EF1"/>
    <w:rsid w:val="00E23D42"/>
    <w:rsid w:val="00E2440A"/>
    <w:rsid w:val="00E25642"/>
    <w:rsid w:val="00E264DF"/>
    <w:rsid w:val="00E265D5"/>
    <w:rsid w:val="00E279B2"/>
    <w:rsid w:val="00E301FC"/>
    <w:rsid w:val="00E318D4"/>
    <w:rsid w:val="00E31BA6"/>
    <w:rsid w:val="00E31BB3"/>
    <w:rsid w:val="00E3234E"/>
    <w:rsid w:val="00E331BD"/>
    <w:rsid w:val="00E33497"/>
    <w:rsid w:val="00E34834"/>
    <w:rsid w:val="00E34D4F"/>
    <w:rsid w:val="00E34EC4"/>
    <w:rsid w:val="00E356AA"/>
    <w:rsid w:val="00E35825"/>
    <w:rsid w:val="00E40336"/>
    <w:rsid w:val="00E40508"/>
    <w:rsid w:val="00E40645"/>
    <w:rsid w:val="00E40A28"/>
    <w:rsid w:val="00E40DE7"/>
    <w:rsid w:val="00E40F21"/>
    <w:rsid w:val="00E411AE"/>
    <w:rsid w:val="00E41C7B"/>
    <w:rsid w:val="00E41FA7"/>
    <w:rsid w:val="00E42A03"/>
    <w:rsid w:val="00E42A10"/>
    <w:rsid w:val="00E42E7E"/>
    <w:rsid w:val="00E43527"/>
    <w:rsid w:val="00E4357C"/>
    <w:rsid w:val="00E435B9"/>
    <w:rsid w:val="00E443A7"/>
    <w:rsid w:val="00E44499"/>
    <w:rsid w:val="00E4637F"/>
    <w:rsid w:val="00E4669D"/>
    <w:rsid w:val="00E46C81"/>
    <w:rsid w:val="00E4737B"/>
    <w:rsid w:val="00E50432"/>
    <w:rsid w:val="00E508E6"/>
    <w:rsid w:val="00E50F41"/>
    <w:rsid w:val="00E51555"/>
    <w:rsid w:val="00E528AE"/>
    <w:rsid w:val="00E52D5B"/>
    <w:rsid w:val="00E53C58"/>
    <w:rsid w:val="00E541E9"/>
    <w:rsid w:val="00E545AA"/>
    <w:rsid w:val="00E54A4B"/>
    <w:rsid w:val="00E54B28"/>
    <w:rsid w:val="00E54E3B"/>
    <w:rsid w:val="00E54FD7"/>
    <w:rsid w:val="00E55D8C"/>
    <w:rsid w:val="00E56C89"/>
    <w:rsid w:val="00E60203"/>
    <w:rsid w:val="00E60EF2"/>
    <w:rsid w:val="00E615C8"/>
    <w:rsid w:val="00E61F97"/>
    <w:rsid w:val="00E627B2"/>
    <w:rsid w:val="00E63267"/>
    <w:rsid w:val="00E63EFE"/>
    <w:rsid w:val="00E6421F"/>
    <w:rsid w:val="00E64432"/>
    <w:rsid w:val="00E64A93"/>
    <w:rsid w:val="00E6615F"/>
    <w:rsid w:val="00E6746D"/>
    <w:rsid w:val="00E67FE2"/>
    <w:rsid w:val="00E705CC"/>
    <w:rsid w:val="00E7083A"/>
    <w:rsid w:val="00E73A5A"/>
    <w:rsid w:val="00E73D3D"/>
    <w:rsid w:val="00E74693"/>
    <w:rsid w:val="00E74BE0"/>
    <w:rsid w:val="00E74E07"/>
    <w:rsid w:val="00E75CD7"/>
    <w:rsid w:val="00E77586"/>
    <w:rsid w:val="00E777DC"/>
    <w:rsid w:val="00E7792E"/>
    <w:rsid w:val="00E82F64"/>
    <w:rsid w:val="00E83B71"/>
    <w:rsid w:val="00E83C73"/>
    <w:rsid w:val="00E842EA"/>
    <w:rsid w:val="00E87CB2"/>
    <w:rsid w:val="00E913FF"/>
    <w:rsid w:val="00E91B4E"/>
    <w:rsid w:val="00E91C66"/>
    <w:rsid w:val="00E91CF5"/>
    <w:rsid w:val="00E92747"/>
    <w:rsid w:val="00E932D5"/>
    <w:rsid w:val="00E93599"/>
    <w:rsid w:val="00E93E6A"/>
    <w:rsid w:val="00E96657"/>
    <w:rsid w:val="00E96D4F"/>
    <w:rsid w:val="00E96E61"/>
    <w:rsid w:val="00EA029C"/>
    <w:rsid w:val="00EA15F8"/>
    <w:rsid w:val="00EA21D5"/>
    <w:rsid w:val="00EA2512"/>
    <w:rsid w:val="00EA2CBC"/>
    <w:rsid w:val="00EA3512"/>
    <w:rsid w:val="00EA3BFD"/>
    <w:rsid w:val="00EA4E16"/>
    <w:rsid w:val="00EA5678"/>
    <w:rsid w:val="00EA5D4D"/>
    <w:rsid w:val="00EA6FBF"/>
    <w:rsid w:val="00EA721D"/>
    <w:rsid w:val="00EB00EF"/>
    <w:rsid w:val="00EB0402"/>
    <w:rsid w:val="00EB0EBE"/>
    <w:rsid w:val="00EB1684"/>
    <w:rsid w:val="00EB2237"/>
    <w:rsid w:val="00EB2C96"/>
    <w:rsid w:val="00EB3669"/>
    <w:rsid w:val="00EB4466"/>
    <w:rsid w:val="00EB478C"/>
    <w:rsid w:val="00EB61B8"/>
    <w:rsid w:val="00EB62EA"/>
    <w:rsid w:val="00EB68BB"/>
    <w:rsid w:val="00EB6FE6"/>
    <w:rsid w:val="00EB75D0"/>
    <w:rsid w:val="00EB7834"/>
    <w:rsid w:val="00EC0578"/>
    <w:rsid w:val="00EC0745"/>
    <w:rsid w:val="00EC0DF8"/>
    <w:rsid w:val="00EC1B8C"/>
    <w:rsid w:val="00EC1F6E"/>
    <w:rsid w:val="00EC21AE"/>
    <w:rsid w:val="00EC3EAC"/>
    <w:rsid w:val="00EC4B61"/>
    <w:rsid w:val="00EC58B0"/>
    <w:rsid w:val="00EC5F79"/>
    <w:rsid w:val="00EC6338"/>
    <w:rsid w:val="00EC6C34"/>
    <w:rsid w:val="00EC6DED"/>
    <w:rsid w:val="00ED04AC"/>
    <w:rsid w:val="00ED1AFC"/>
    <w:rsid w:val="00ED24A5"/>
    <w:rsid w:val="00ED32A1"/>
    <w:rsid w:val="00ED3E80"/>
    <w:rsid w:val="00ED46FE"/>
    <w:rsid w:val="00ED4AC3"/>
    <w:rsid w:val="00ED736D"/>
    <w:rsid w:val="00EE1830"/>
    <w:rsid w:val="00EE18EE"/>
    <w:rsid w:val="00EE301C"/>
    <w:rsid w:val="00EE45E6"/>
    <w:rsid w:val="00EE4F44"/>
    <w:rsid w:val="00EE5209"/>
    <w:rsid w:val="00EE572D"/>
    <w:rsid w:val="00EE62E0"/>
    <w:rsid w:val="00EE6AD5"/>
    <w:rsid w:val="00EE6F92"/>
    <w:rsid w:val="00EE7888"/>
    <w:rsid w:val="00EE7E2B"/>
    <w:rsid w:val="00EF12DD"/>
    <w:rsid w:val="00EF1DA4"/>
    <w:rsid w:val="00EF2F61"/>
    <w:rsid w:val="00EF3553"/>
    <w:rsid w:val="00EF4501"/>
    <w:rsid w:val="00EF6046"/>
    <w:rsid w:val="00EF6074"/>
    <w:rsid w:val="00EF63E0"/>
    <w:rsid w:val="00EF68B4"/>
    <w:rsid w:val="00EF6EF7"/>
    <w:rsid w:val="00F00457"/>
    <w:rsid w:val="00F00778"/>
    <w:rsid w:val="00F011ED"/>
    <w:rsid w:val="00F01971"/>
    <w:rsid w:val="00F01BFA"/>
    <w:rsid w:val="00F01DA1"/>
    <w:rsid w:val="00F02BAB"/>
    <w:rsid w:val="00F02E61"/>
    <w:rsid w:val="00F0303C"/>
    <w:rsid w:val="00F03594"/>
    <w:rsid w:val="00F0377B"/>
    <w:rsid w:val="00F044B3"/>
    <w:rsid w:val="00F04A43"/>
    <w:rsid w:val="00F04C04"/>
    <w:rsid w:val="00F05555"/>
    <w:rsid w:val="00F06115"/>
    <w:rsid w:val="00F10FCF"/>
    <w:rsid w:val="00F11429"/>
    <w:rsid w:val="00F11B88"/>
    <w:rsid w:val="00F11F9E"/>
    <w:rsid w:val="00F12AC4"/>
    <w:rsid w:val="00F12D33"/>
    <w:rsid w:val="00F13422"/>
    <w:rsid w:val="00F134A3"/>
    <w:rsid w:val="00F1458E"/>
    <w:rsid w:val="00F15524"/>
    <w:rsid w:val="00F156DD"/>
    <w:rsid w:val="00F15BF8"/>
    <w:rsid w:val="00F15E90"/>
    <w:rsid w:val="00F161BA"/>
    <w:rsid w:val="00F16433"/>
    <w:rsid w:val="00F16449"/>
    <w:rsid w:val="00F16E2B"/>
    <w:rsid w:val="00F16E72"/>
    <w:rsid w:val="00F17397"/>
    <w:rsid w:val="00F17533"/>
    <w:rsid w:val="00F17AB6"/>
    <w:rsid w:val="00F20CFE"/>
    <w:rsid w:val="00F21682"/>
    <w:rsid w:val="00F21702"/>
    <w:rsid w:val="00F2274E"/>
    <w:rsid w:val="00F22BF3"/>
    <w:rsid w:val="00F24023"/>
    <w:rsid w:val="00F24BC9"/>
    <w:rsid w:val="00F24FFB"/>
    <w:rsid w:val="00F25F1C"/>
    <w:rsid w:val="00F26442"/>
    <w:rsid w:val="00F26513"/>
    <w:rsid w:val="00F273C0"/>
    <w:rsid w:val="00F27864"/>
    <w:rsid w:val="00F27BE7"/>
    <w:rsid w:val="00F27D0A"/>
    <w:rsid w:val="00F305FC"/>
    <w:rsid w:val="00F331A5"/>
    <w:rsid w:val="00F33400"/>
    <w:rsid w:val="00F343A3"/>
    <w:rsid w:val="00F34C2E"/>
    <w:rsid w:val="00F359FC"/>
    <w:rsid w:val="00F35D06"/>
    <w:rsid w:val="00F369CA"/>
    <w:rsid w:val="00F375E8"/>
    <w:rsid w:val="00F378B2"/>
    <w:rsid w:val="00F37AA2"/>
    <w:rsid w:val="00F37FE7"/>
    <w:rsid w:val="00F4072A"/>
    <w:rsid w:val="00F40C2F"/>
    <w:rsid w:val="00F41267"/>
    <w:rsid w:val="00F41278"/>
    <w:rsid w:val="00F412C2"/>
    <w:rsid w:val="00F41B8C"/>
    <w:rsid w:val="00F41E2A"/>
    <w:rsid w:val="00F4224F"/>
    <w:rsid w:val="00F426A3"/>
    <w:rsid w:val="00F4279A"/>
    <w:rsid w:val="00F427F9"/>
    <w:rsid w:val="00F429E2"/>
    <w:rsid w:val="00F42EC8"/>
    <w:rsid w:val="00F447D4"/>
    <w:rsid w:val="00F4481C"/>
    <w:rsid w:val="00F46119"/>
    <w:rsid w:val="00F462F1"/>
    <w:rsid w:val="00F464E4"/>
    <w:rsid w:val="00F468EA"/>
    <w:rsid w:val="00F47633"/>
    <w:rsid w:val="00F50517"/>
    <w:rsid w:val="00F507C9"/>
    <w:rsid w:val="00F50E0E"/>
    <w:rsid w:val="00F5110D"/>
    <w:rsid w:val="00F5233A"/>
    <w:rsid w:val="00F5399A"/>
    <w:rsid w:val="00F53A13"/>
    <w:rsid w:val="00F53C8D"/>
    <w:rsid w:val="00F53FB1"/>
    <w:rsid w:val="00F5437E"/>
    <w:rsid w:val="00F544BD"/>
    <w:rsid w:val="00F54858"/>
    <w:rsid w:val="00F56BBA"/>
    <w:rsid w:val="00F56C30"/>
    <w:rsid w:val="00F5715E"/>
    <w:rsid w:val="00F574AD"/>
    <w:rsid w:val="00F57EE6"/>
    <w:rsid w:val="00F60697"/>
    <w:rsid w:val="00F60A78"/>
    <w:rsid w:val="00F61C6F"/>
    <w:rsid w:val="00F61E2B"/>
    <w:rsid w:val="00F6228A"/>
    <w:rsid w:val="00F62BC3"/>
    <w:rsid w:val="00F633D7"/>
    <w:rsid w:val="00F63BC3"/>
    <w:rsid w:val="00F63F78"/>
    <w:rsid w:val="00F64636"/>
    <w:rsid w:val="00F6545A"/>
    <w:rsid w:val="00F65842"/>
    <w:rsid w:val="00F66E10"/>
    <w:rsid w:val="00F66F8B"/>
    <w:rsid w:val="00F673F9"/>
    <w:rsid w:val="00F67B21"/>
    <w:rsid w:val="00F67CA5"/>
    <w:rsid w:val="00F7054A"/>
    <w:rsid w:val="00F707C4"/>
    <w:rsid w:val="00F71FDC"/>
    <w:rsid w:val="00F726E3"/>
    <w:rsid w:val="00F7271B"/>
    <w:rsid w:val="00F727B4"/>
    <w:rsid w:val="00F7366E"/>
    <w:rsid w:val="00F7383E"/>
    <w:rsid w:val="00F73E24"/>
    <w:rsid w:val="00F74907"/>
    <w:rsid w:val="00F751A0"/>
    <w:rsid w:val="00F751FE"/>
    <w:rsid w:val="00F753CD"/>
    <w:rsid w:val="00F76266"/>
    <w:rsid w:val="00F76E74"/>
    <w:rsid w:val="00F77A16"/>
    <w:rsid w:val="00F77FF0"/>
    <w:rsid w:val="00F8034B"/>
    <w:rsid w:val="00F80F8B"/>
    <w:rsid w:val="00F81AA3"/>
    <w:rsid w:val="00F81E57"/>
    <w:rsid w:val="00F81E75"/>
    <w:rsid w:val="00F83194"/>
    <w:rsid w:val="00F833C1"/>
    <w:rsid w:val="00F84133"/>
    <w:rsid w:val="00F8451C"/>
    <w:rsid w:val="00F84C3C"/>
    <w:rsid w:val="00F855E6"/>
    <w:rsid w:val="00F85AA9"/>
    <w:rsid w:val="00F85EA2"/>
    <w:rsid w:val="00F87419"/>
    <w:rsid w:val="00F875AF"/>
    <w:rsid w:val="00F87E03"/>
    <w:rsid w:val="00F910F7"/>
    <w:rsid w:val="00F935ED"/>
    <w:rsid w:val="00F93E77"/>
    <w:rsid w:val="00F96826"/>
    <w:rsid w:val="00F96E7E"/>
    <w:rsid w:val="00F96E9E"/>
    <w:rsid w:val="00F96FAD"/>
    <w:rsid w:val="00F979D8"/>
    <w:rsid w:val="00F97D7F"/>
    <w:rsid w:val="00FA05F5"/>
    <w:rsid w:val="00FA0C8D"/>
    <w:rsid w:val="00FA133F"/>
    <w:rsid w:val="00FA13B8"/>
    <w:rsid w:val="00FA1EB0"/>
    <w:rsid w:val="00FA3342"/>
    <w:rsid w:val="00FA38FF"/>
    <w:rsid w:val="00FA40E9"/>
    <w:rsid w:val="00FA4FAF"/>
    <w:rsid w:val="00FA4FFC"/>
    <w:rsid w:val="00FA56B2"/>
    <w:rsid w:val="00FA6157"/>
    <w:rsid w:val="00FA6BD1"/>
    <w:rsid w:val="00FA6C35"/>
    <w:rsid w:val="00FA6D92"/>
    <w:rsid w:val="00FA777A"/>
    <w:rsid w:val="00FA77A8"/>
    <w:rsid w:val="00FB0130"/>
    <w:rsid w:val="00FB0318"/>
    <w:rsid w:val="00FB04BD"/>
    <w:rsid w:val="00FB0629"/>
    <w:rsid w:val="00FB1031"/>
    <w:rsid w:val="00FB1066"/>
    <w:rsid w:val="00FB12C4"/>
    <w:rsid w:val="00FB1327"/>
    <w:rsid w:val="00FB375F"/>
    <w:rsid w:val="00FB45F1"/>
    <w:rsid w:val="00FB4AC3"/>
    <w:rsid w:val="00FB4C33"/>
    <w:rsid w:val="00FB53A5"/>
    <w:rsid w:val="00FB582B"/>
    <w:rsid w:val="00FB5914"/>
    <w:rsid w:val="00FB594A"/>
    <w:rsid w:val="00FB669C"/>
    <w:rsid w:val="00FB68B2"/>
    <w:rsid w:val="00FB7F0A"/>
    <w:rsid w:val="00FC01F0"/>
    <w:rsid w:val="00FC0331"/>
    <w:rsid w:val="00FC13D2"/>
    <w:rsid w:val="00FC15EF"/>
    <w:rsid w:val="00FC16AD"/>
    <w:rsid w:val="00FC1C75"/>
    <w:rsid w:val="00FC27D9"/>
    <w:rsid w:val="00FC3773"/>
    <w:rsid w:val="00FC387B"/>
    <w:rsid w:val="00FC3FCF"/>
    <w:rsid w:val="00FC41D2"/>
    <w:rsid w:val="00FC48AE"/>
    <w:rsid w:val="00FC5412"/>
    <w:rsid w:val="00FC5EC5"/>
    <w:rsid w:val="00FD0E04"/>
    <w:rsid w:val="00FD1003"/>
    <w:rsid w:val="00FD11D0"/>
    <w:rsid w:val="00FD2025"/>
    <w:rsid w:val="00FD28C0"/>
    <w:rsid w:val="00FD2939"/>
    <w:rsid w:val="00FD33A1"/>
    <w:rsid w:val="00FD5396"/>
    <w:rsid w:val="00FD5BCC"/>
    <w:rsid w:val="00FD5EC8"/>
    <w:rsid w:val="00FD62E1"/>
    <w:rsid w:val="00FD6323"/>
    <w:rsid w:val="00FD72DC"/>
    <w:rsid w:val="00FD7D4E"/>
    <w:rsid w:val="00FE026A"/>
    <w:rsid w:val="00FE1240"/>
    <w:rsid w:val="00FE1906"/>
    <w:rsid w:val="00FE2662"/>
    <w:rsid w:val="00FE2F43"/>
    <w:rsid w:val="00FE3E60"/>
    <w:rsid w:val="00FE4005"/>
    <w:rsid w:val="00FE437D"/>
    <w:rsid w:val="00FE451F"/>
    <w:rsid w:val="00FE4558"/>
    <w:rsid w:val="00FE4D03"/>
    <w:rsid w:val="00FE517F"/>
    <w:rsid w:val="00FE521C"/>
    <w:rsid w:val="00FE5A4D"/>
    <w:rsid w:val="00FE6B92"/>
    <w:rsid w:val="00FE7F6E"/>
    <w:rsid w:val="00FF027D"/>
    <w:rsid w:val="00FF04D7"/>
    <w:rsid w:val="00FF0705"/>
    <w:rsid w:val="00FF11BB"/>
    <w:rsid w:val="00FF1719"/>
    <w:rsid w:val="00FF313D"/>
    <w:rsid w:val="00FF443B"/>
    <w:rsid w:val="00FF474E"/>
    <w:rsid w:val="00FF4EB7"/>
    <w:rsid w:val="00FF507C"/>
    <w:rsid w:val="00FF60A9"/>
    <w:rsid w:val="00FF6D85"/>
    <w:rsid w:val="00FF71F1"/>
    <w:rsid w:val="04302177"/>
    <w:rsid w:val="06211B1C"/>
    <w:rsid w:val="0AD6749B"/>
    <w:rsid w:val="0B5D5B62"/>
    <w:rsid w:val="0B82496D"/>
    <w:rsid w:val="0C4363BF"/>
    <w:rsid w:val="0D8D4779"/>
    <w:rsid w:val="10BC2049"/>
    <w:rsid w:val="122440AA"/>
    <w:rsid w:val="131F6B41"/>
    <w:rsid w:val="13274D28"/>
    <w:rsid w:val="1936011D"/>
    <w:rsid w:val="1B3A2CE5"/>
    <w:rsid w:val="1CC40205"/>
    <w:rsid w:val="1DAC5AB6"/>
    <w:rsid w:val="1FFD6938"/>
    <w:rsid w:val="206B38E2"/>
    <w:rsid w:val="21ED3244"/>
    <w:rsid w:val="236D2275"/>
    <w:rsid w:val="26053FC3"/>
    <w:rsid w:val="28043432"/>
    <w:rsid w:val="28F2772E"/>
    <w:rsid w:val="2A76591B"/>
    <w:rsid w:val="2B35256E"/>
    <w:rsid w:val="2BAC38E2"/>
    <w:rsid w:val="2E692241"/>
    <w:rsid w:val="2F1027C3"/>
    <w:rsid w:val="310E70CF"/>
    <w:rsid w:val="312810EA"/>
    <w:rsid w:val="34211967"/>
    <w:rsid w:val="34757218"/>
    <w:rsid w:val="360378C1"/>
    <w:rsid w:val="37DD25FC"/>
    <w:rsid w:val="397B72CC"/>
    <w:rsid w:val="3AF45EA5"/>
    <w:rsid w:val="3E5A3828"/>
    <w:rsid w:val="43A14653"/>
    <w:rsid w:val="455B75CC"/>
    <w:rsid w:val="47013FF5"/>
    <w:rsid w:val="47C75606"/>
    <w:rsid w:val="4B561818"/>
    <w:rsid w:val="4C097FBD"/>
    <w:rsid w:val="4D3504EE"/>
    <w:rsid w:val="52080902"/>
    <w:rsid w:val="52163F05"/>
    <w:rsid w:val="54C661A4"/>
    <w:rsid w:val="54C85B2E"/>
    <w:rsid w:val="59741916"/>
    <w:rsid w:val="5AAF66EA"/>
    <w:rsid w:val="5C1025B9"/>
    <w:rsid w:val="5C745614"/>
    <w:rsid w:val="5CA6136A"/>
    <w:rsid w:val="5D1530C4"/>
    <w:rsid w:val="5DFE7762"/>
    <w:rsid w:val="5F084204"/>
    <w:rsid w:val="6260512D"/>
    <w:rsid w:val="629B6165"/>
    <w:rsid w:val="6448479B"/>
    <w:rsid w:val="68080A3B"/>
    <w:rsid w:val="69F148AC"/>
    <w:rsid w:val="6A7D0C4F"/>
    <w:rsid w:val="6C407EEA"/>
    <w:rsid w:val="6D5358B5"/>
    <w:rsid w:val="6DA03441"/>
    <w:rsid w:val="6DE94229"/>
    <w:rsid w:val="6EF31C6A"/>
    <w:rsid w:val="70734297"/>
    <w:rsid w:val="707B76F4"/>
    <w:rsid w:val="753C55B4"/>
    <w:rsid w:val="77EE76BE"/>
    <w:rsid w:val="79CC2202"/>
    <w:rsid w:val="7DD53301"/>
    <w:rsid w:val="7F44413A"/>
    <w:rsid w:val="7F9E2695"/>
    <w:rsid w:val="7FD25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87A59"/>
  <w15:docId w15:val="{8E7B4221-0C22-42F2-986B-AEF1B28F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unhideWhenUsed="1"/>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uiPriority="35"/>
    <w:lsdException w:name="table of figures" w:uiPriority="99"/>
    <w:lsdException w:name="envelope address" w:semiHidden="1" w:unhideWhenUsed="1" w:qFormat="0"/>
    <w:lsdException w:name="envelope return" w:semiHidden="1" w:unhideWhenUsed="1" w:qFormat="0"/>
    <w:lsdException w:name="annotation reference" w:uiPriority="99"/>
    <w:lsdException w:name="table of authorities" w:semiHidden="1" w:unhideWhenUsed="1" w:qFormat="0"/>
    <w:lsdException w:name="macro" w:semiHidden="1" w:uiPriority="99" w:unhideWhenUsed="1"/>
    <w:lsdException w:name="toa heading" w:semiHidden="1" w:unhideWhenUsed="1" w:qFormat="0"/>
    <w:lsdException w:name="List" w:uiPriority="99"/>
    <w:lsdException w:name="List Bullet" w:semiHidden="1" w:uiPriority="99" w:unhideWhenUsed="1"/>
    <w:lsdException w:name="List Number" w:uiPriority="99" w:unhideWhenUsed="1"/>
    <w:lsdException w:name="List 2" w:uiPriority="99"/>
    <w:lsdException w:name="List 3" w:semiHidden="1" w:uiPriority="99" w:unhideWhenUsed="1"/>
    <w:lsdException w:name="List 4" w:qFormat="0"/>
    <w:lsdException w:name="List 5" w:qFormat="0"/>
    <w:lsdException w:name="List Bullet 2" w:semiHidden="1" w:uiPriority="99" w:unhideWhenUsed="1"/>
    <w:lsdException w:name="List Bullet 3" w:semiHidden="1" w:uiPriority="99" w:unhideWhenUsed="1"/>
    <w:lsdException w:name="List Bullet 4" w:semiHidden="1" w:unhideWhenUsed="1" w:qFormat="0"/>
    <w:lsdException w:name="List Bullet 5" w:semiHidden="1" w:unhideWhenUsed="1" w:qFormat="0"/>
    <w:lsdException w:name="List Number 2" w:uiPriority="99"/>
    <w:lsdException w:name="List Number 3" w:uiPriority="99"/>
    <w:lsdException w:name="List Number 4" w:semiHidden="1" w:unhideWhenUsed="1" w:qFormat="0"/>
    <w:lsdException w:name="List Number 5" w:semiHidden="1" w:unhideWhenUsed="1" w:qFormat="0"/>
    <w:lsdException w:name="Title" w:uiPriority="10"/>
    <w:lsdException w:name="Closing" w:semiHidden="1" w:unhideWhenUsed="1" w:qFormat="0"/>
    <w:lsdException w:name="Signature" w:semiHidden="1" w:unhideWhenUsed="1" w:qFormat="0"/>
    <w:lsdException w:name="Default Paragraph Font" w:uiPriority="1" w:unhideWhenUsed="1"/>
    <w:lsdException w:name="Body Text"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qFormat="0"/>
    <w:lsdException w:name="List Continue 5" w:semiHidden="1" w:unhideWhenUsed="1" w:qFormat="0"/>
    <w:lsdException w:name="Message Header" w:semiHidden="1" w:unhideWhenUsed="1" w:qFormat="0"/>
    <w:lsdException w:name="Subtitle" w:uiPriority="11"/>
    <w:lsdException w:name="Body Text First Indent" w:uiPriority="99"/>
    <w:lsdException w:name="Note Heading" w:semiHidden="1" w:unhideWhenUsed="1" w:qFormat="0"/>
    <w:lsdException w:name="Body Text 2" w:uiPriority="99"/>
    <w:lsdException w:name="Body Text 3" w:uiPriority="99"/>
    <w:lsdException w:name="Hyperlink" w:uiPriority="99" w:unhideWhenUsed="1"/>
    <w:lsdException w:name="Strong" w:uiPriority="22"/>
    <w:lsdException w:name="Emphasis" w:uiPriority="20"/>
    <w:lsdException w:name="E-mail Signature" w:semiHidden="1" w:unhideWhenUsed="1" w:qFormat="0"/>
    <w:lsdException w:name="HTML Top of Form" w:semiHidden="1" w:uiPriority="99" w:unhideWhenUsed="1" w:qFormat="0"/>
    <w:lsdException w:name="HTML Bottom of Form" w:semiHidden="1" w:uiPriority="99" w:unhideWhenUsed="1" w:qFormat="0"/>
    <w:lsdException w:name="HTML Acronym" w:semiHidden="1" w:unhideWhenUsed="1" w:qFormat="0"/>
    <w:lsdException w:name="HTML Address" w:semiHidden="1" w:unhideWhenUsed="1" w:qFormat="0"/>
    <w:lsdException w:name="HTML Cite" w:semiHidden="1" w:unhideWhenUsed="1" w:qFormat="0"/>
    <w:lsdException w:name="HTML Code" w:uiPriority="99" w:unhideWhenUsed="1"/>
    <w:lsdException w:name="HTML Definition" w:semiHidden="1" w:unhideWhenUsed="1" w:qFormat="0"/>
    <w:lsdException w:name="HTML Keyboard" w:semiHidden="1" w:unhideWhenUsed="1" w:qFormat="0"/>
    <w:lsdException w:name="HTML Preformatted" w:uiPriority="99" w:unhideWhenUsed="1"/>
    <w:lsdException w:name="HTML Sample" w:semiHidden="1" w:unhideWhenUsed="1" w:qFormat="0"/>
    <w:lsdException w:name="HTML Typewriter" w:semiHidden="1" w:unhideWhenUsed="1" w:qFormat="0"/>
    <w:lsdException w:name="HTML Variable" w:semiHidden="1"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qFormat="0"/>
    <w:lsdException w:name="Table Classic 2" w:semiHidden="1" w:unhideWhenUsed="1" w:qFormat="0"/>
    <w:lsdException w:name="Table Classic 3" w:semiHidden="1" w:unhideWhenUsed="1" w:qFormat="0"/>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qFormat="0"/>
    <w:lsdException w:name="Table Columns 1" w:semiHidden="1" w:unhideWhenUsed="1" w:qFormat="0"/>
    <w:lsdException w:name="Table Columns 2" w:semiHidden="1" w:unhideWhenUsed="1" w:qFormat="0"/>
    <w:lsdException w:name="Table Columns 3" w:semiHidden="1" w:unhideWhenUsed="1" w:qFormat="0"/>
    <w:lsdException w:name="Table Columns 4" w:semiHidden="1" w:unhideWhenUsed="1" w:qFormat="0"/>
    <w:lsdException w:name="Table Columns 5" w:semiHidden="1" w:unhideWhenUsed="1" w:qFormat="0"/>
    <w:lsdException w:name="Table Grid 1" w:semiHidden="1" w:unhideWhenUsed="1"/>
    <w:lsdException w:name="Table Grid 2" w:semiHidden="1" w:unhideWhenUsed="1"/>
    <w:lsdException w:name="Table Grid 3" w:semiHidden="1" w:unhideWhenUsed="1" w:qFormat="0"/>
    <w:lsdException w:name="Table Grid 4" w:semiHidden="1" w:unhideWhenUsed="1" w:qFormat="0"/>
    <w:lsdException w:name="Table Grid 5" w:semiHidden="1" w:unhideWhenUsed="1" w:qFormat="0"/>
    <w:lsdException w:name="Table Grid 6" w:semiHidden="1" w:unhideWhenUsed="1" w:qFormat="0"/>
    <w:lsdException w:name="Table Grid 7" w:semiHidden="1" w:unhideWhenUsed="1" w:qFormat="0"/>
    <w:lsdException w:name="Table Grid 8" w:semiHidden="1" w:unhideWhenUsed="1" w:qFormat="0"/>
    <w:lsdException w:name="Table List 1" w:semiHidden="1" w:unhideWhenUsed="1" w:qFormat="0"/>
    <w:lsdException w:name="Table List 2" w:semiHidden="1" w:unhideWhenUsed="1" w:qFormat="0"/>
    <w:lsdException w:name="Table List 3" w:semiHidden="1" w:unhideWhenUsed="1" w:qFormat="0"/>
    <w:lsdException w:name="Table List 4" w:semiHidden="1" w:unhideWhenUsed="1" w:qFormat="0"/>
    <w:lsdException w:name="Table List 5" w:semiHidden="1" w:unhideWhenUsed="1" w:qFormat="0"/>
    <w:lsdException w:name="Table List 6" w:semiHidden="1" w:unhideWhenUsed="1" w:qFormat="0"/>
    <w:lsdException w:name="Table List 7" w:semiHidden="1" w:unhideWhenUsed="1" w:qFormat="0"/>
    <w:lsdException w:name="Table List 8" w:semiHidden="1" w:unhideWhenUsed="1" w:qFormat="0"/>
    <w:lsdException w:name="Table 3D effects 1" w:semiHidden="1" w:unhideWhenUsed="1" w:qFormat="0"/>
    <w:lsdException w:name="Table 3D effects 2" w:semiHidden="1" w:unhideWhenUsed="1" w:qFormat="0"/>
    <w:lsdException w:name="Table 3D effects 3" w:semiHidden="1" w:unhideWhenUsed="1" w:qFormat="0"/>
    <w:lsdException w:name="Table Contemporary" w:semiHidden="1" w:unhideWhenUsed="1" w:qFormat="0"/>
    <w:lsdException w:name="Table Elegant" w:semiHidden="1" w:unhideWhenUsed="1" w:qFormat="0"/>
    <w:lsdException w:name="Table Professional" w:semiHidden="1" w:unhideWhenUsed="1" w:qFormat="0"/>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e">
    <w:name w:val="Normal"/>
    <w:qFormat/>
    <w:pPr>
      <w:widowControl w:val="0"/>
      <w:jc w:val="both"/>
    </w:pPr>
    <w:rPr>
      <w:kern w:val="2"/>
      <w:sz w:val="21"/>
    </w:rPr>
  </w:style>
  <w:style w:type="paragraph" w:styleId="1">
    <w:name w:val="heading 1"/>
    <w:basedOn w:val="ae"/>
    <w:next w:val="ae"/>
    <w:link w:val="11"/>
    <w:uiPriority w:val="9"/>
    <w:qFormat/>
    <w:pPr>
      <w:numPr>
        <w:numId w:val="1"/>
      </w:numPr>
      <w:tabs>
        <w:tab w:val="left" w:pos="360"/>
      </w:tabs>
      <w:snapToGrid w:val="0"/>
      <w:spacing w:line="360" w:lineRule="auto"/>
      <w:outlineLvl w:val="0"/>
    </w:pPr>
    <w:rPr>
      <w:rFonts w:eastAsia="黑体"/>
      <w:kern w:val="44"/>
      <w:sz w:val="28"/>
      <w:szCs w:val="30"/>
    </w:rPr>
  </w:style>
  <w:style w:type="paragraph" w:styleId="20">
    <w:name w:val="heading 2"/>
    <w:basedOn w:val="ae"/>
    <w:next w:val="ae"/>
    <w:link w:val="24"/>
    <w:uiPriority w:val="9"/>
    <w:qFormat/>
    <w:pPr>
      <w:numPr>
        <w:ilvl w:val="1"/>
        <w:numId w:val="1"/>
      </w:numPr>
      <w:tabs>
        <w:tab w:val="left" w:pos="432"/>
        <w:tab w:val="left" w:pos="600"/>
        <w:tab w:val="left" w:pos="852"/>
      </w:tabs>
      <w:snapToGrid w:val="0"/>
      <w:spacing w:line="360" w:lineRule="auto"/>
      <w:outlineLvl w:val="1"/>
    </w:pPr>
    <w:rPr>
      <w:rFonts w:eastAsia="黑体"/>
      <w:sz w:val="28"/>
      <w:szCs w:val="28"/>
    </w:rPr>
  </w:style>
  <w:style w:type="paragraph" w:styleId="31">
    <w:name w:val="heading 3"/>
    <w:basedOn w:val="ae"/>
    <w:next w:val="ae"/>
    <w:link w:val="32"/>
    <w:uiPriority w:val="9"/>
    <w:qFormat/>
    <w:pPr>
      <w:numPr>
        <w:ilvl w:val="2"/>
        <w:numId w:val="1"/>
      </w:numPr>
      <w:tabs>
        <w:tab w:val="left" w:pos="432"/>
        <w:tab w:val="left" w:pos="840"/>
      </w:tabs>
      <w:spacing w:line="360" w:lineRule="auto"/>
      <w:outlineLvl w:val="2"/>
    </w:pPr>
    <w:rPr>
      <w:rFonts w:eastAsia="黑体"/>
      <w:sz w:val="28"/>
      <w:szCs w:val="28"/>
    </w:rPr>
  </w:style>
  <w:style w:type="paragraph" w:styleId="4">
    <w:name w:val="heading 4"/>
    <w:basedOn w:val="ae"/>
    <w:next w:val="ae"/>
    <w:link w:val="42"/>
    <w:uiPriority w:val="9"/>
    <w:qFormat/>
    <w:pPr>
      <w:numPr>
        <w:ilvl w:val="3"/>
        <w:numId w:val="1"/>
      </w:numPr>
      <w:tabs>
        <w:tab w:val="left" w:pos="432"/>
        <w:tab w:val="left" w:pos="1080"/>
      </w:tabs>
      <w:spacing w:line="360" w:lineRule="auto"/>
      <w:outlineLvl w:val="3"/>
    </w:pPr>
    <w:rPr>
      <w:rFonts w:eastAsia="黑体"/>
      <w:sz w:val="24"/>
      <w:szCs w:val="28"/>
    </w:rPr>
  </w:style>
  <w:style w:type="paragraph" w:styleId="5">
    <w:name w:val="heading 5"/>
    <w:basedOn w:val="ae"/>
    <w:next w:val="ae"/>
    <w:link w:val="50"/>
    <w:uiPriority w:val="9"/>
    <w:qFormat/>
    <w:pPr>
      <w:numPr>
        <w:ilvl w:val="4"/>
        <w:numId w:val="1"/>
      </w:numPr>
      <w:tabs>
        <w:tab w:val="left" w:pos="432"/>
        <w:tab w:val="left" w:pos="480"/>
        <w:tab w:val="left" w:pos="1800"/>
      </w:tabs>
      <w:spacing w:line="360" w:lineRule="auto"/>
      <w:outlineLvl w:val="4"/>
    </w:pPr>
    <w:rPr>
      <w:rFonts w:eastAsia="黑体"/>
      <w:sz w:val="24"/>
    </w:rPr>
  </w:style>
  <w:style w:type="paragraph" w:styleId="6">
    <w:name w:val="heading 6"/>
    <w:basedOn w:val="ae"/>
    <w:next w:val="ae"/>
    <w:link w:val="60"/>
    <w:uiPriority w:val="9"/>
    <w:qFormat/>
    <w:pPr>
      <w:numPr>
        <w:ilvl w:val="5"/>
        <w:numId w:val="1"/>
      </w:numPr>
      <w:tabs>
        <w:tab w:val="left" w:pos="432"/>
        <w:tab w:val="left" w:pos="480"/>
      </w:tabs>
      <w:spacing w:line="360" w:lineRule="auto"/>
      <w:jc w:val="left"/>
      <w:outlineLvl w:val="5"/>
    </w:pPr>
    <w:rPr>
      <w:rFonts w:eastAsia="黑体"/>
      <w:bCs/>
      <w:sz w:val="24"/>
      <w:szCs w:val="24"/>
    </w:rPr>
  </w:style>
  <w:style w:type="paragraph" w:styleId="7">
    <w:name w:val="heading 7"/>
    <w:basedOn w:val="ae"/>
    <w:next w:val="ae"/>
    <w:link w:val="70"/>
    <w:uiPriority w:val="9"/>
    <w:qFormat/>
    <w:pPr>
      <w:numPr>
        <w:ilvl w:val="6"/>
        <w:numId w:val="1"/>
      </w:numPr>
      <w:tabs>
        <w:tab w:val="left" w:pos="432"/>
        <w:tab w:val="left" w:pos="480"/>
      </w:tabs>
      <w:spacing w:before="240" w:after="64" w:line="317" w:lineRule="auto"/>
      <w:outlineLvl w:val="6"/>
    </w:pPr>
    <w:rPr>
      <w:bCs/>
      <w:szCs w:val="24"/>
    </w:rPr>
  </w:style>
  <w:style w:type="paragraph" w:styleId="8">
    <w:name w:val="heading 8"/>
    <w:basedOn w:val="ae"/>
    <w:next w:val="ae"/>
    <w:link w:val="81"/>
    <w:uiPriority w:val="9"/>
    <w:qFormat/>
    <w:pPr>
      <w:numPr>
        <w:ilvl w:val="7"/>
        <w:numId w:val="1"/>
      </w:numPr>
      <w:tabs>
        <w:tab w:val="left" w:pos="432"/>
        <w:tab w:val="left" w:pos="480"/>
      </w:tabs>
      <w:spacing w:before="240" w:after="64" w:line="317" w:lineRule="auto"/>
      <w:outlineLvl w:val="7"/>
    </w:pPr>
    <w:rPr>
      <w:rFonts w:eastAsia="黑体"/>
      <w:szCs w:val="24"/>
    </w:rPr>
  </w:style>
  <w:style w:type="paragraph" w:styleId="9">
    <w:name w:val="heading 9"/>
    <w:basedOn w:val="ae"/>
    <w:next w:val="ae"/>
    <w:link w:val="90"/>
    <w:uiPriority w:val="9"/>
    <w:qFormat/>
    <w:pPr>
      <w:keepNext/>
      <w:keepLines/>
      <w:numPr>
        <w:ilvl w:val="8"/>
        <w:numId w:val="1"/>
      </w:numPr>
      <w:tabs>
        <w:tab w:val="left" w:pos="432"/>
        <w:tab w:val="left" w:pos="480"/>
      </w:tabs>
      <w:spacing w:before="240" w:after="64" w:line="317" w:lineRule="auto"/>
      <w:outlineLvl w:val="8"/>
    </w:pPr>
    <w:rPr>
      <w:rFonts w:ascii="Arial" w:eastAsia="黑体" w:hAnsi="Arial"/>
      <w:szCs w:val="21"/>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af2">
    <w:name w:val="macro"/>
    <w:link w:val="af3"/>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e"/>
    <w:uiPriority w:val="99"/>
    <w:semiHidden/>
    <w:unhideWhenUsed/>
    <w:qFormat/>
    <w:pPr>
      <w:widowControl/>
      <w:spacing w:after="200" w:line="276" w:lineRule="auto"/>
      <w:ind w:left="1080" w:hanging="360"/>
      <w:contextualSpacing/>
      <w:jc w:val="left"/>
    </w:pPr>
    <w:rPr>
      <w:rFonts w:asciiTheme="minorHAnsi" w:eastAsiaTheme="minorEastAsia" w:hAnsiTheme="minorHAnsi" w:cstheme="minorBidi"/>
      <w:kern w:val="0"/>
      <w:sz w:val="22"/>
      <w:szCs w:val="22"/>
      <w:lang w:eastAsia="en-US"/>
    </w:rPr>
  </w:style>
  <w:style w:type="paragraph" w:styleId="TOC7">
    <w:name w:val="toc 7"/>
    <w:basedOn w:val="ae"/>
    <w:next w:val="ae"/>
    <w:uiPriority w:val="39"/>
    <w:qFormat/>
    <w:pPr>
      <w:ind w:left="1440"/>
      <w:jc w:val="left"/>
    </w:pPr>
    <w:rPr>
      <w:sz w:val="18"/>
      <w:szCs w:val="18"/>
    </w:rPr>
  </w:style>
  <w:style w:type="paragraph" w:styleId="23">
    <w:name w:val="List Number 2"/>
    <w:basedOn w:val="ae"/>
    <w:uiPriority w:val="99"/>
    <w:qFormat/>
    <w:pPr>
      <w:numPr>
        <w:numId w:val="2"/>
      </w:numPr>
      <w:tabs>
        <w:tab w:val="clear" w:pos="440"/>
        <w:tab w:val="left" w:pos="360"/>
      </w:tabs>
      <w:spacing w:line="360" w:lineRule="auto"/>
    </w:pPr>
  </w:style>
  <w:style w:type="paragraph" w:styleId="82">
    <w:name w:val="index 8"/>
    <w:basedOn w:val="ae"/>
    <w:next w:val="ae"/>
    <w:autoRedefine/>
    <w:qFormat/>
    <w:pPr>
      <w:widowControl/>
      <w:ind w:leftChars="1400" w:left="3360" w:firstLine="480"/>
      <w:textAlignment w:val="center"/>
    </w:pPr>
    <w:rPr>
      <w:kern w:val="0"/>
      <w:szCs w:val="24"/>
    </w:rPr>
  </w:style>
  <w:style w:type="paragraph" w:styleId="a">
    <w:name w:val="List Number"/>
    <w:basedOn w:val="ae"/>
    <w:uiPriority w:val="99"/>
    <w:unhideWhenUsed/>
    <w:qFormat/>
    <w:pPr>
      <w:widowControl/>
      <w:numPr>
        <w:numId w:val="3"/>
      </w:numPr>
      <w:tabs>
        <w:tab w:val="clear" w:pos="36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f4">
    <w:name w:val="Normal Indent"/>
    <w:basedOn w:val="ae"/>
    <w:link w:val="af5"/>
    <w:qFormat/>
    <w:pPr>
      <w:ind w:firstLineChars="200" w:firstLine="420"/>
    </w:pPr>
  </w:style>
  <w:style w:type="paragraph" w:styleId="af6">
    <w:name w:val="caption"/>
    <w:basedOn w:val="ae"/>
    <w:next w:val="ae"/>
    <w:link w:val="af7"/>
    <w:uiPriority w:val="35"/>
    <w:qFormat/>
    <w:rPr>
      <w:rFonts w:ascii="Cambria" w:eastAsia="黑体" w:hAnsi="Cambria"/>
      <w:sz w:val="20"/>
    </w:rPr>
  </w:style>
  <w:style w:type="paragraph" w:styleId="51">
    <w:name w:val="index 5"/>
    <w:basedOn w:val="ae"/>
    <w:next w:val="ae"/>
    <w:autoRedefine/>
    <w:qFormat/>
    <w:pPr>
      <w:widowControl/>
      <w:ind w:leftChars="800" w:left="800"/>
      <w:textAlignment w:val="center"/>
    </w:pPr>
    <w:rPr>
      <w:kern w:val="0"/>
      <w:szCs w:val="24"/>
    </w:rPr>
  </w:style>
  <w:style w:type="paragraph" w:styleId="a0">
    <w:name w:val="List Bullet"/>
    <w:basedOn w:val="ae"/>
    <w:uiPriority w:val="99"/>
    <w:semiHidden/>
    <w:unhideWhenUsed/>
    <w:qFormat/>
    <w:pPr>
      <w:widowControl/>
      <w:numPr>
        <w:numId w:val="4"/>
      </w:numPr>
      <w:tabs>
        <w:tab w:val="clear" w:pos="36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f8">
    <w:name w:val="Document Map"/>
    <w:basedOn w:val="ae"/>
    <w:link w:val="af9"/>
    <w:qFormat/>
    <w:pPr>
      <w:shd w:val="clear" w:color="auto" w:fill="000080"/>
    </w:pPr>
  </w:style>
  <w:style w:type="paragraph" w:styleId="afa">
    <w:name w:val="annotation text"/>
    <w:basedOn w:val="ae"/>
    <w:link w:val="afb"/>
    <w:uiPriority w:val="99"/>
    <w:qFormat/>
    <w:pPr>
      <w:jc w:val="left"/>
    </w:pPr>
  </w:style>
  <w:style w:type="paragraph" w:styleId="61">
    <w:name w:val="index 6"/>
    <w:basedOn w:val="ae"/>
    <w:next w:val="ae"/>
    <w:autoRedefine/>
    <w:qFormat/>
    <w:pPr>
      <w:widowControl/>
      <w:ind w:leftChars="1000" w:left="1000"/>
      <w:textAlignment w:val="center"/>
    </w:pPr>
    <w:rPr>
      <w:kern w:val="0"/>
      <w:szCs w:val="24"/>
    </w:rPr>
  </w:style>
  <w:style w:type="paragraph" w:styleId="afc">
    <w:name w:val="Salutation"/>
    <w:basedOn w:val="ae"/>
    <w:next w:val="ae"/>
    <w:link w:val="afd"/>
    <w:qFormat/>
    <w:rPr>
      <w:szCs w:val="24"/>
    </w:rPr>
  </w:style>
  <w:style w:type="paragraph" w:styleId="34">
    <w:name w:val="Body Text 3"/>
    <w:basedOn w:val="ae"/>
    <w:link w:val="35"/>
    <w:uiPriority w:val="99"/>
    <w:qFormat/>
    <w:pPr>
      <w:spacing w:after="120"/>
    </w:pPr>
    <w:rPr>
      <w:kern w:val="0"/>
      <w:sz w:val="16"/>
      <w:szCs w:val="16"/>
    </w:rPr>
  </w:style>
  <w:style w:type="paragraph" w:styleId="30">
    <w:name w:val="List Bullet 3"/>
    <w:basedOn w:val="ae"/>
    <w:uiPriority w:val="99"/>
    <w:semiHidden/>
    <w:unhideWhenUsed/>
    <w:qFormat/>
    <w:pPr>
      <w:widowControl/>
      <w:numPr>
        <w:numId w:val="5"/>
      </w:numPr>
      <w:tabs>
        <w:tab w:val="clear" w:pos="108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fe">
    <w:name w:val="Body Text"/>
    <w:basedOn w:val="ae"/>
    <w:link w:val="aff"/>
    <w:uiPriority w:val="99"/>
    <w:unhideWhenUsed/>
    <w:qFormat/>
    <w:pPr>
      <w:spacing w:after="120"/>
    </w:pPr>
  </w:style>
  <w:style w:type="paragraph" w:styleId="aff0">
    <w:name w:val="Body Text Indent"/>
    <w:basedOn w:val="ae"/>
    <w:link w:val="aff1"/>
    <w:qFormat/>
    <w:pPr>
      <w:adjustRightInd w:val="0"/>
      <w:spacing w:after="120"/>
      <w:ind w:left="420"/>
      <w:textAlignment w:val="baseline"/>
    </w:pPr>
    <w:rPr>
      <w:rFonts w:ascii="宋体"/>
      <w:kern w:val="28"/>
    </w:rPr>
  </w:style>
  <w:style w:type="paragraph" w:styleId="3">
    <w:name w:val="List Number 3"/>
    <w:basedOn w:val="ae"/>
    <w:uiPriority w:val="99"/>
    <w:qFormat/>
    <w:pPr>
      <w:numPr>
        <w:numId w:val="6"/>
      </w:numPr>
      <w:contextualSpacing/>
    </w:pPr>
  </w:style>
  <w:style w:type="paragraph" w:styleId="25">
    <w:name w:val="List 2"/>
    <w:basedOn w:val="ae"/>
    <w:uiPriority w:val="99"/>
    <w:qFormat/>
    <w:pPr>
      <w:tabs>
        <w:tab w:val="left" w:pos="700"/>
      </w:tabs>
      <w:ind w:left="425" w:hanging="85"/>
    </w:pPr>
  </w:style>
  <w:style w:type="paragraph" w:styleId="aff2">
    <w:name w:val="List Continue"/>
    <w:basedOn w:val="ae"/>
    <w:uiPriority w:val="99"/>
    <w:semiHidden/>
    <w:unhideWhenUsed/>
    <w:qFormat/>
    <w:pPr>
      <w:widowControl/>
      <w:spacing w:after="120" w:line="276" w:lineRule="auto"/>
      <w:ind w:left="360"/>
      <w:contextualSpacing/>
      <w:jc w:val="left"/>
    </w:pPr>
    <w:rPr>
      <w:rFonts w:asciiTheme="minorHAnsi" w:eastAsiaTheme="minorEastAsia" w:hAnsiTheme="minorHAnsi" w:cstheme="minorBidi"/>
      <w:kern w:val="0"/>
      <w:sz w:val="22"/>
      <w:szCs w:val="22"/>
      <w:lang w:eastAsia="en-US"/>
    </w:rPr>
  </w:style>
  <w:style w:type="paragraph" w:styleId="aff3">
    <w:name w:val="Block Text"/>
    <w:basedOn w:val="ae"/>
    <w:qFormat/>
    <w:pPr>
      <w:widowControl/>
      <w:spacing w:line="240" w:lineRule="exact"/>
      <w:ind w:leftChars="-30" w:left="-63" w:rightChars="-1" w:right="-2" w:firstLineChars="200" w:firstLine="200"/>
    </w:pPr>
  </w:style>
  <w:style w:type="paragraph" w:styleId="2">
    <w:name w:val="List Bullet 2"/>
    <w:basedOn w:val="ae"/>
    <w:uiPriority w:val="99"/>
    <w:semiHidden/>
    <w:unhideWhenUsed/>
    <w:qFormat/>
    <w:pPr>
      <w:widowControl/>
      <w:numPr>
        <w:numId w:val="7"/>
      </w:numPr>
      <w:tabs>
        <w:tab w:val="clear" w:pos="72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43">
    <w:name w:val="index 4"/>
    <w:basedOn w:val="ae"/>
    <w:next w:val="ae"/>
    <w:autoRedefine/>
    <w:qFormat/>
    <w:pPr>
      <w:widowControl/>
      <w:ind w:leftChars="600" w:left="600"/>
      <w:textAlignment w:val="center"/>
    </w:pPr>
    <w:rPr>
      <w:kern w:val="0"/>
      <w:szCs w:val="24"/>
    </w:rPr>
  </w:style>
  <w:style w:type="paragraph" w:styleId="TOC5">
    <w:name w:val="toc 5"/>
    <w:basedOn w:val="ae"/>
    <w:next w:val="ae"/>
    <w:autoRedefine/>
    <w:uiPriority w:val="39"/>
    <w:unhideWhenUsed/>
    <w:qFormat/>
    <w:pPr>
      <w:widowControl/>
      <w:ind w:leftChars="800" w:left="1680"/>
      <w:jc w:val="left"/>
    </w:pPr>
  </w:style>
  <w:style w:type="paragraph" w:styleId="TOC3">
    <w:name w:val="toc 3"/>
    <w:basedOn w:val="ae"/>
    <w:next w:val="ae"/>
    <w:autoRedefine/>
    <w:uiPriority w:val="39"/>
    <w:qFormat/>
    <w:pPr>
      <w:tabs>
        <w:tab w:val="left" w:pos="1418"/>
        <w:tab w:val="right" w:leader="dot" w:pos="9060"/>
      </w:tabs>
      <w:ind w:leftChars="400" w:left="840"/>
    </w:pPr>
  </w:style>
  <w:style w:type="paragraph" w:styleId="aff4">
    <w:name w:val="Plain Text"/>
    <w:basedOn w:val="ae"/>
    <w:link w:val="aff5"/>
    <w:qFormat/>
    <w:rPr>
      <w:rFonts w:ascii="宋体" w:hAnsi="Courier New"/>
    </w:rPr>
  </w:style>
  <w:style w:type="paragraph" w:styleId="TOC8">
    <w:name w:val="toc 8"/>
    <w:basedOn w:val="ae"/>
    <w:next w:val="ae"/>
    <w:uiPriority w:val="39"/>
    <w:qFormat/>
    <w:pPr>
      <w:ind w:left="1680"/>
      <w:jc w:val="left"/>
    </w:pPr>
    <w:rPr>
      <w:sz w:val="18"/>
      <w:szCs w:val="18"/>
    </w:rPr>
  </w:style>
  <w:style w:type="paragraph" w:styleId="36">
    <w:name w:val="index 3"/>
    <w:basedOn w:val="ae"/>
    <w:next w:val="ae"/>
    <w:autoRedefine/>
    <w:qFormat/>
    <w:pPr>
      <w:widowControl/>
      <w:ind w:leftChars="400" w:left="400"/>
      <w:textAlignment w:val="center"/>
    </w:pPr>
    <w:rPr>
      <w:kern w:val="0"/>
      <w:szCs w:val="24"/>
    </w:rPr>
  </w:style>
  <w:style w:type="paragraph" w:styleId="aff6">
    <w:name w:val="Date"/>
    <w:basedOn w:val="ae"/>
    <w:next w:val="ae"/>
    <w:link w:val="aff7"/>
    <w:qFormat/>
    <w:pPr>
      <w:ind w:leftChars="2500" w:left="100"/>
    </w:pPr>
  </w:style>
  <w:style w:type="paragraph" w:styleId="26">
    <w:name w:val="Body Text Indent 2"/>
    <w:basedOn w:val="ae"/>
    <w:link w:val="27"/>
    <w:qFormat/>
    <w:pPr>
      <w:spacing w:line="420" w:lineRule="exact"/>
      <w:ind w:firstLineChars="200" w:firstLine="480"/>
    </w:pPr>
  </w:style>
  <w:style w:type="paragraph" w:styleId="aff8">
    <w:name w:val="endnote text"/>
    <w:basedOn w:val="ae"/>
    <w:link w:val="aff9"/>
    <w:qFormat/>
    <w:pPr>
      <w:keepLines/>
      <w:widowControl/>
      <w:adjustRightInd w:val="0"/>
      <w:textAlignment w:val="baseline"/>
    </w:pPr>
    <w:rPr>
      <w:rFonts w:ascii="宋体"/>
      <w:kern w:val="28"/>
      <w:sz w:val="18"/>
    </w:rPr>
  </w:style>
  <w:style w:type="paragraph" w:styleId="affa">
    <w:name w:val="Balloon Text"/>
    <w:basedOn w:val="ae"/>
    <w:link w:val="affb"/>
    <w:qFormat/>
    <w:rPr>
      <w:sz w:val="18"/>
      <w:szCs w:val="18"/>
    </w:rPr>
  </w:style>
  <w:style w:type="paragraph" w:styleId="affc">
    <w:name w:val="footer"/>
    <w:basedOn w:val="ae"/>
    <w:link w:val="affd"/>
    <w:uiPriority w:val="99"/>
    <w:qFormat/>
    <w:pPr>
      <w:tabs>
        <w:tab w:val="center" w:pos="4153"/>
        <w:tab w:val="right" w:pos="8306"/>
      </w:tabs>
      <w:snapToGrid w:val="0"/>
      <w:jc w:val="left"/>
    </w:pPr>
    <w:rPr>
      <w:sz w:val="18"/>
      <w:szCs w:val="18"/>
    </w:rPr>
  </w:style>
  <w:style w:type="paragraph" w:styleId="affe">
    <w:name w:val="header"/>
    <w:basedOn w:val="ae"/>
    <w:link w:val="afff"/>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e"/>
    <w:next w:val="ae"/>
    <w:autoRedefine/>
    <w:uiPriority w:val="39"/>
    <w:qFormat/>
    <w:pPr>
      <w:tabs>
        <w:tab w:val="left" w:pos="284"/>
        <w:tab w:val="right" w:leader="dot" w:pos="9060"/>
      </w:tabs>
    </w:pPr>
    <w:rPr>
      <w:b/>
    </w:rPr>
  </w:style>
  <w:style w:type="paragraph" w:styleId="TOC4">
    <w:name w:val="toc 4"/>
    <w:basedOn w:val="ae"/>
    <w:next w:val="ae"/>
    <w:uiPriority w:val="39"/>
    <w:qFormat/>
    <w:pPr>
      <w:ind w:left="720"/>
      <w:jc w:val="left"/>
    </w:pPr>
    <w:rPr>
      <w:sz w:val="18"/>
      <w:szCs w:val="18"/>
    </w:rPr>
  </w:style>
  <w:style w:type="paragraph" w:styleId="afff0">
    <w:name w:val="index heading"/>
    <w:basedOn w:val="ae"/>
    <w:next w:val="12"/>
    <w:qFormat/>
    <w:pPr>
      <w:widowControl/>
      <w:textAlignment w:val="center"/>
    </w:pPr>
    <w:rPr>
      <w:kern w:val="0"/>
      <w:szCs w:val="24"/>
    </w:rPr>
  </w:style>
  <w:style w:type="paragraph" w:styleId="12">
    <w:name w:val="index 1"/>
    <w:basedOn w:val="ae"/>
    <w:next w:val="ae"/>
    <w:autoRedefine/>
    <w:qFormat/>
    <w:pPr>
      <w:widowControl/>
      <w:textAlignment w:val="center"/>
    </w:pPr>
    <w:rPr>
      <w:kern w:val="0"/>
      <w:szCs w:val="24"/>
    </w:rPr>
  </w:style>
  <w:style w:type="paragraph" w:styleId="afff1">
    <w:name w:val="Subtitle"/>
    <w:basedOn w:val="ae"/>
    <w:next w:val="ae"/>
    <w:link w:val="afff2"/>
    <w:uiPriority w:val="11"/>
    <w:qFormat/>
    <w:pPr>
      <w:widowControl/>
      <w:spacing w:before="200" w:after="900" w:line="360" w:lineRule="auto"/>
      <w:jc w:val="right"/>
    </w:pPr>
    <w:rPr>
      <w:rFonts w:ascii="Calibri" w:hAnsi="Calibri"/>
      <w:i/>
      <w:iCs/>
      <w:kern w:val="0"/>
      <w:szCs w:val="24"/>
      <w:lang w:eastAsia="en-US" w:bidi="en-US"/>
    </w:rPr>
  </w:style>
  <w:style w:type="paragraph" w:styleId="afff3">
    <w:name w:val="List"/>
    <w:basedOn w:val="ae"/>
    <w:uiPriority w:val="99"/>
    <w:qFormat/>
    <w:pPr>
      <w:tabs>
        <w:tab w:val="left" w:pos="573"/>
      </w:tabs>
      <w:ind w:left="573" w:hanging="153"/>
    </w:pPr>
  </w:style>
  <w:style w:type="paragraph" w:styleId="afff4">
    <w:name w:val="footnote text"/>
    <w:basedOn w:val="ae"/>
    <w:link w:val="afff5"/>
    <w:qFormat/>
    <w:pPr>
      <w:keepLines/>
      <w:widowControl/>
      <w:adjustRightInd w:val="0"/>
      <w:textAlignment w:val="baseline"/>
    </w:pPr>
    <w:rPr>
      <w:rFonts w:ascii="宋体"/>
      <w:kern w:val="28"/>
      <w:sz w:val="18"/>
    </w:rPr>
  </w:style>
  <w:style w:type="paragraph" w:styleId="TOC6">
    <w:name w:val="toc 6"/>
    <w:basedOn w:val="ae"/>
    <w:next w:val="ae"/>
    <w:uiPriority w:val="39"/>
    <w:qFormat/>
    <w:pPr>
      <w:ind w:left="1200"/>
      <w:jc w:val="left"/>
    </w:pPr>
    <w:rPr>
      <w:sz w:val="18"/>
      <w:szCs w:val="18"/>
    </w:rPr>
  </w:style>
  <w:style w:type="paragraph" w:styleId="37">
    <w:name w:val="Body Text Indent 3"/>
    <w:basedOn w:val="ae"/>
    <w:link w:val="38"/>
    <w:qFormat/>
    <w:pPr>
      <w:spacing w:line="420" w:lineRule="exact"/>
      <w:ind w:firstLineChars="200" w:firstLine="540"/>
    </w:pPr>
    <w:rPr>
      <w:rFonts w:ascii="宋体"/>
    </w:rPr>
  </w:style>
  <w:style w:type="paragraph" w:styleId="71">
    <w:name w:val="index 7"/>
    <w:basedOn w:val="ae"/>
    <w:next w:val="ae"/>
    <w:autoRedefine/>
    <w:qFormat/>
    <w:pPr>
      <w:widowControl/>
      <w:ind w:leftChars="1200" w:left="1200"/>
      <w:textAlignment w:val="center"/>
    </w:pPr>
    <w:rPr>
      <w:kern w:val="0"/>
      <w:szCs w:val="24"/>
    </w:rPr>
  </w:style>
  <w:style w:type="paragraph" w:styleId="91">
    <w:name w:val="index 9"/>
    <w:basedOn w:val="ae"/>
    <w:next w:val="ae"/>
    <w:autoRedefine/>
    <w:qFormat/>
    <w:pPr>
      <w:widowControl/>
      <w:ind w:leftChars="1600" w:left="1600"/>
      <w:textAlignment w:val="center"/>
    </w:pPr>
    <w:rPr>
      <w:kern w:val="0"/>
      <w:szCs w:val="24"/>
    </w:rPr>
  </w:style>
  <w:style w:type="paragraph" w:styleId="afff6">
    <w:name w:val="table of figures"/>
    <w:basedOn w:val="ae"/>
    <w:next w:val="ae"/>
    <w:uiPriority w:val="99"/>
    <w:qFormat/>
    <w:rPr>
      <w:kern w:val="0"/>
      <w:szCs w:val="24"/>
    </w:rPr>
  </w:style>
  <w:style w:type="paragraph" w:styleId="TOC2">
    <w:name w:val="toc 2"/>
    <w:basedOn w:val="ae"/>
    <w:next w:val="ae"/>
    <w:autoRedefine/>
    <w:uiPriority w:val="39"/>
    <w:qFormat/>
    <w:pPr>
      <w:tabs>
        <w:tab w:val="left" w:pos="993"/>
        <w:tab w:val="right" w:leader="dot" w:pos="9060"/>
      </w:tabs>
      <w:ind w:leftChars="200" w:left="420"/>
    </w:pPr>
  </w:style>
  <w:style w:type="paragraph" w:styleId="TOC9">
    <w:name w:val="toc 9"/>
    <w:basedOn w:val="ae"/>
    <w:next w:val="ae"/>
    <w:uiPriority w:val="39"/>
    <w:qFormat/>
    <w:pPr>
      <w:ind w:left="1920"/>
      <w:jc w:val="left"/>
    </w:pPr>
    <w:rPr>
      <w:sz w:val="18"/>
      <w:szCs w:val="18"/>
    </w:rPr>
  </w:style>
  <w:style w:type="paragraph" w:styleId="28">
    <w:name w:val="Body Text 2"/>
    <w:basedOn w:val="ae"/>
    <w:link w:val="29"/>
    <w:uiPriority w:val="99"/>
    <w:qFormat/>
    <w:pPr>
      <w:adjustRightInd w:val="0"/>
      <w:spacing w:line="700" w:lineRule="exact"/>
      <w:textAlignment w:val="baseline"/>
    </w:pPr>
    <w:rPr>
      <w:rFonts w:ascii="宋体"/>
      <w:kern w:val="28"/>
      <w:sz w:val="28"/>
    </w:rPr>
  </w:style>
  <w:style w:type="paragraph" w:styleId="2a">
    <w:name w:val="List Continue 2"/>
    <w:basedOn w:val="ae"/>
    <w:uiPriority w:val="99"/>
    <w:semiHidden/>
    <w:unhideWhenUsed/>
    <w:qFormat/>
    <w:pPr>
      <w:widowControl/>
      <w:spacing w:after="120" w:line="276" w:lineRule="auto"/>
      <w:ind w:left="720"/>
      <w:contextualSpacing/>
      <w:jc w:val="left"/>
    </w:pPr>
    <w:rPr>
      <w:rFonts w:asciiTheme="minorHAnsi" w:eastAsiaTheme="minorEastAsia" w:hAnsiTheme="minorHAnsi" w:cstheme="minorBidi"/>
      <w:kern w:val="0"/>
      <w:sz w:val="22"/>
      <w:szCs w:val="22"/>
      <w:lang w:eastAsia="en-US"/>
    </w:rPr>
  </w:style>
  <w:style w:type="paragraph" w:styleId="HTML">
    <w:name w:val="HTML Preformatted"/>
    <w:basedOn w:val="ae"/>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rPr>
  </w:style>
  <w:style w:type="paragraph" w:styleId="afff7">
    <w:name w:val="Normal (Web)"/>
    <w:basedOn w:val="ae"/>
    <w:qFormat/>
    <w:pPr>
      <w:widowControl/>
      <w:spacing w:before="100" w:beforeAutospacing="1" w:after="100" w:afterAutospacing="1"/>
      <w:jc w:val="left"/>
    </w:pPr>
    <w:rPr>
      <w:kern w:val="0"/>
      <w:sz w:val="24"/>
      <w:szCs w:val="24"/>
      <w:lang w:eastAsia="en-US"/>
    </w:rPr>
  </w:style>
  <w:style w:type="paragraph" w:styleId="39">
    <w:name w:val="List Continue 3"/>
    <w:basedOn w:val="ae"/>
    <w:uiPriority w:val="99"/>
    <w:semiHidden/>
    <w:unhideWhenUsed/>
    <w:qFormat/>
    <w:pPr>
      <w:widowControl/>
      <w:spacing w:after="120" w:line="276" w:lineRule="auto"/>
      <w:ind w:left="1080"/>
      <w:contextualSpacing/>
      <w:jc w:val="left"/>
    </w:pPr>
    <w:rPr>
      <w:rFonts w:asciiTheme="minorHAnsi" w:eastAsiaTheme="minorEastAsia" w:hAnsiTheme="minorHAnsi" w:cstheme="minorBidi"/>
      <w:kern w:val="0"/>
      <w:sz w:val="22"/>
      <w:szCs w:val="22"/>
      <w:lang w:eastAsia="en-US"/>
    </w:rPr>
  </w:style>
  <w:style w:type="paragraph" w:styleId="2b">
    <w:name w:val="index 2"/>
    <w:basedOn w:val="ae"/>
    <w:next w:val="ae"/>
    <w:autoRedefine/>
    <w:qFormat/>
    <w:pPr>
      <w:widowControl/>
      <w:ind w:leftChars="200" w:left="200"/>
      <w:textAlignment w:val="center"/>
    </w:pPr>
    <w:rPr>
      <w:kern w:val="0"/>
      <w:szCs w:val="24"/>
    </w:rPr>
  </w:style>
  <w:style w:type="paragraph" w:styleId="afff8">
    <w:name w:val="Title"/>
    <w:basedOn w:val="ae"/>
    <w:link w:val="afff9"/>
    <w:uiPriority w:val="10"/>
    <w:qFormat/>
    <w:pPr>
      <w:spacing w:before="240" w:after="60"/>
      <w:jc w:val="center"/>
      <w:outlineLvl w:val="0"/>
    </w:pPr>
    <w:rPr>
      <w:rFonts w:ascii="Arial" w:hAnsi="Arial" w:cs="Arial"/>
      <w:b/>
      <w:bCs/>
      <w:sz w:val="32"/>
      <w:szCs w:val="32"/>
    </w:rPr>
  </w:style>
  <w:style w:type="paragraph" w:styleId="afffa">
    <w:name w:val="annotation subject"/>
    <w:basedOn w:val="afa"/>
    <w:next w:val="afa"/>
    <w:link w:val="afffb"/>
    <w:qFormat/>
    <w:rPr>
      <w:b/>
      <w:bCs/>
    </w:rPr>
  </w:style>
  <w:style w:type="paragraph" w:styleId="afffc">
    <w:name w:val="Body Text First Indent"/>
    <w:basedOn w:val="afe"/>
    <w:link w:val="afffd"/>
    <w:uiPriority w:val="99"/>
    <w:qFormat/>
    <w:pPr>
      <w:ind w:firstLineChars="100" w:firstLine="420"/>
    </w:pPr>
    <w:rPr>
      <w:szCs w:val="24"/>
      <w:lang w:val="zh-CN"/>
    </w:rPr>
  </w:style>
  <w:style w:type="paragraph" w:styleId="2c">
    <w:name w:val="Body Text First Indent 2"/>
    <w:basedOn w:val="aff0"/>
    <w:link w:val="2d"/>
    <w:qFormat/>
    <w:pPr>
      <w:adjustRightInd/>
      <w:spacing w:line="460" w:lineRule="exact"/>
      <w:ind w:leftChars="200" w:left="200" w:firstLineChars="200" w:firstLine="420"/>
      <w:textAlignment w:val="auto"/>
    </w:pPr>
    <w:rPr>
      <w:rFonts w:hAnsi="宋体"/>
      <w:kern w:val="2"/>
      <w:szCs w:val="24"/>
    </w:rPr>
  </w:style>
  <w:style w:type="table" w:styleId="afffe">
    <w:name w:val="Table Grid"/>
    <w:basedOn w:val="af0"/>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table" w:styleId="affff">
    <w:name w:val="Table Theme"/>
    <w:basedOn w:val="af0"/>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f0"/>
    <w:qFormat/>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4">
    <w:name w:val="Table Grid 1"/>
    <w:basedOn w:val="af0"/>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il"/>
          <w:tr2bl w:val="nil"/>
        </w:tcBorders>
      </w:tcPr>
    </w:tblStylePr>
    <w:tblStylePr w:type="lastCol">
      <w:rPr>
        <w:i w:val="0"/>
        <w:iCs/>
      </w:rPr>
      <w:tblPr/>
      <w:tcPr>
        <w:tcBorders>
          <w:tl2br w:val="nil"/>
          <w:tr2bl w:val="nil"/>
        </w:tcBorders>
      </w:tcPr>
    </w:tblStylePr>
    <w:tblStylePr w:type="nwCell">
      <w:tblPr/>
      <w:tcPr>
        <w:tcBorders>
          <w:tl2br w:val="single" w:sz="6" w:space="0" w:color="000000"/>
          <w:tr2bl w:val="nil"/>
        </w:tcBorders>
      </w:tcPr>
    </w:tblStylePr>
  </w:style>
  <w:style w:type="table" w:styleId="2e">
    <w:name w:val="Table Grid 2"/>
    <w:basedOn w:val="af0"/>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il"/>
          <w:tr2bl w:val="nil"/>
        </w:tcBorders>
      </w:tcPr>
    </w:tblStylePr>
    <w:tblStylePr w:type="lastRow">
      <w:rPr>
        <w:b w:val="0"/>
        <w:bCs/>
      </w:rPr>
      <w:tblPr/>
      <w:tcPr>
        <w:tcBorders>
          <w:top w:val="single" w:sz="6" w:space="0" w:color="000000"/>
          <w:tl2br w:val="nil"/>
          <w:tr2bl w:val="nil"/>
        </w:tcBorders>
      </w:tcPr>
    </w:tblStylePr>
    <w:tblStylePr w:type="firstCol">
      <w:rPr>
        <w:b w:val="0"/>
        <w:bCs/>
      </w:rPr>
      <w:tblPr/>
      <w:tcPr>
        <w:tcBorders>
          <w:tl2br w:val="nil"/>
          <w:tr2bl w:val="nil"/>
        </w:tcBorders>
      </w:tcPr>
    </w:tblStylePr>
    <w:tblStylePr w:type="lastCol">
      <w:rPr>
        <w:b w:val="0"/>
        <w:bCs/>
      </w:rPr>
      <w:tblPr/>
      <w:tcPr>
        <w:tcBorders>
          <w:tl2br w:val="nil"/>
          <w:tr2bl w:val="nil"/>
        </w:tcBorders>
      </w:tcPr>
    </w:tblStylePr>
  </w:style>
  <w:style w:type="table" w:styleId="affff0">
    <w:name w:val="Light Shading"/>
    <w:basedOn w:val="af0"/>
    <w:uiPriority w:val="60"/>
    <w:semiHidden/>
    <w:unhideWhenUsed/>
    <w:qFormat/>
    <w:rPr>
      <w:rFonts w:asciiTheme="minorHAnsi" w:eastAsia="Times New Roman" w:hAnsiTheme="minorHAnsi" w:cstheme="minorBidi"/>
      <w:color w:val="000000" w:themeColor="text1" w:themeShade="BF"/>
      <w:sz w:val="22"/>
      <w:szCs w:val="22"/>
      <w:lang w:eastAsia="en-US"/>
    </w:rPr>
    <w:tblPr>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f0"/>
    <w:uiPriority w:val="60"/>
    <w:semiHidden/>
    <w:unhideWhenUsed/>
    <w:qFormat/>
    <w:rPr>
      <w:rFonts w:asciiTheme="minorHAnsi" w:eastAsia="Times New Roman" w:hAnsiTheme="minorHAnsi" w:cstheme="minorBidi"/>
      <w:color w:val="2E74B5" w:themeColor="accent1" w:themeShade="BF"/>
      <w:sz w:val="22"/>
      <w:szCs w:val="22"/>
      <w:lang w:eastAsia="en-US"/>
    </w:rPr>
    <w:tblPr>
      <w:tblBorders>
        <w:top w:val="single" w:sz="8" w:space="0" w:color="5B9BD5" w:themeColor="accent1"/>
        <w:bottom w:val="single" w:sz="8" w:space="0" w:color="5B9BD5" w:themeColor="accent1"/>
      </w:tblBorders>
    </w:tblPr>
    <w:tblStylePr w:type="fir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f0"/>
    <w:uiPriority w:val="60"/>
    <w:semiHidden/>
    <w:unhideWhenUsed/>
    <w:qFormat/>
    <w:rPr>
      <w:rFonts w:asciiTheme="minorHAnsi" w:eastAsia="Times New Roman" w:hAnsiTheme="minorHAnsi" w:cstheme="minorBidi"/>
      <w:color w:val="C45911" w:themeColor="accent2" w:themeShade="BF"/>
      <w:sz w:val="22"/>
      <w:szCs w:val="22"/>
      <w:lang w:eastAsia="en-US"/>
    </w:rPr>
    <w:tblPr>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f0"/>
    <w:uiPriority w:val="60"/>
    <w:semiHidden/>
    <w:unhideWhenUsed/>
    <w:qFormat/>
    <w:rPr>
      <w:rFonts w:asciiTheme="minorHAnsi" w:eastAsia="Times New Roman" w:hAnsiTheme="minorHAnsi" w:cstheme="minorBidi"/>
      <w:color w:val="7B7B7B" w:themeColor="accent3" w:themeShade="BF"/>
      <w:sz w:val="22"/>
      <w:szCs w:val="22"/>
      <w:lang w:eastAsia="en-US"/>
    </w:rPr>
    <w:tblPr>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f0"/>
    <w:uiPriority w:val="60"/>
    <w:semiHidden/>
    <w:unhideWhenUsed/>
    <w:qFormat/>
    <w:rPr>
      <w:rFonts w:asciiTheme="minorHAnsi" w:eastAsia="Times New Roman" w:hAnsiTheme="minorHAnsi" w:cstheme="minorBidi"/>
      <w:color w:val="BF8F00" w:themeColor="accent4" w:themeShade="BF"/>
      <w:sz w:val="22"/>
      <w:szCs w:val="22"/>
      <w:lang w:eastAsia="en-US"/>
    </w:rPr>
    <w:tblPr>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f0"/>
    <w:uiPriority w:val="60"/>
    <w:semiHidden/>
    <w:unhideWhenUsed/>
    <w:qFormat/>
    <w:rPr>
      <w:rFonts w:asciiTheme="minorHAnsi" w:eastAsia="Times New Roman" w:hAnsiTheme="minorHAnsi" w:cstheme="minorBidi"/>
      <w:color w:val="2F5496" w:themeColor="accent5" w:themeShade="BF"/>
      <w:sz w:val="22"/>
      <w:szCs w:val="22"/>
      <w:lang w:eastAsia="en-US"/>
    </w:rPr>
    <w:tblPr>
      <w:tblBorders>
        <w:top w:val="single" w:sz="8" w:space="0" w:color="4472C4" w:themeColor="accent5"/>
        <w:bottom w:val="single" w:sz="8" w:space="0" w:color="4472C4" w:themeColor="accent5"/>
      </w:tblBorders>
    </w:tblPr>
    <w:tblStylePr w:type="firstRow">
      <w:pPr>
        <w:spacing w:beforeLines="0" w:before="0" w:beforeAutospacing="0" w:afterLines="0" w:after="0" w:afterAutospacing="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f0"/>
    <w:uiPriority w:val="60"/>
    <w:semiHidden/>
    <w:unhideWhenUsed/>
    <w:qFormat/>
    <w:rPr>
      <w:rFonts w:asciiTheme="minorHAnsi" w:eastAsia="Times New Roman" w:hAnsiTheme="minorHAnsi" w:cstheme="minorBidi"/>
      <w:color w:val="538135" w:themeColor="accent6" w:themeShade="BF"/>
      <w:sz w:val="22"/>
      <w:szCs w:val="22"/>
      <w:lang w:eastAsia="en-US"/>
    </w:rPr>
    <w:tblPr>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1">
    <w:name w:val="Light List"/>
    <w:basedOn w:val="af0"/>
    <w:uiPriority w:val="61"/>
    <w:semiHidden/>
    <w:unhideWhenUsed/>
    <w:qFormat/>
    <w:rPr>
      <w:rFonts w:asciiTheme="minorHAnsi" w:eastAsia="Times New Roman" w:hAnsiTheme="minorHAnsi" w:cstheme="minorBidi"/>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f0"/>
    <w:uiPriority w:val="61"/>
    <w:semiHidden/>
    <w:unhideWhenUsed/>
    <w:qFormat/>
    <w:rPr>
      <w:rFonts w:asciiTheme="minorHAnsi" w:eastAsia="Times New Roman" w:hAnsiTheme="minorHAnsi" w:cstheme="minorBidi"/>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f0"/>
    <w:uiPriority w:val="61"/>
    <w:semiHidden/>
    <w:unhideWhenUsed/>
    <w:qFormat/>
    <w:rPr>
      <w:rFonts w:asciiTheme="minorHAnsi" w:eastAsia="Times New Roman" w:hAnsiTheme="minorHAnsi" w:cstheme="minorBidi"/>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f0"/>
    <w:uiPriority w:val="61"/>
    <w:semiHidden/>
    <w:unhideWhenUsed/>
    <w:qFormat/>
    <w:rPr>
      <w:rFonts w:asciiTheme="minorHAnsi" w:eastAsia="Times New Roman" w:hAnsiTheme="minorHAnsi" w:cstheme="minorBidi"/>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f0"/>
    <w:uiPriority w:val="61"/>
    <w:semiHidden/>
    <w:unhideWhenUsed/>
    <w:qFormat/>
    <w:rPr>
      <w:rFonts w:asciiTheme="minorHAnsi" w:eastAsia="Times New Roman" w:hAnsiTheme="minorHAnsi" w:cstheme="minorBidi"/>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f0"/>
    <w:uiPriority w:val="61"/>
    <w:semiHidden/>
    <w:unhideWhenUsed/>
    <w:qFormat/>
    <w:rPr>
      <w:rFonts w:asciiTheme="minorHAnsi" w:eastAsia="Times New Roman" w:hAnsiTheme="minorHAnsi" w:cstheme="minorBidi"/>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f0"/>
    <w:uiPriority w:val="61"/>
    <w:semiHidden/>
    <w:unhideWhenUsed/>
    <w:qFormat/>
    <w:rPr>
      <w:rFonts w:asciiTheme="minorHAnsi" w:eastAsia="Times New Roman" w:hAnsiTheme="minorHAnsi" w:cstheme="minorBidi"/>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2">
    <w:name w:val="Light Grid"/>
    <w:basedOn w:val="af0"/>
    <w:uiPriority w:val="62"/>
    <w:semiHidden/>
    <w:unhideWhenUsed/>
    <w:qFormat/>
    <w:rPr>
      <w:rFonts w:asciiTheme="minorHAnsi" w:eastAsia="Times New Roman" w:hAnsiTheme="minorHAnsi" w:cstheme="minorBidi"/>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f0"/>
    <w:uiPriority w:val="62"/>
    <w:semiHidden/>
    <w:unhideWhenUsed/>
    <w:qFormat/>
    <w:rPr>
      <w:rFonts w:asciiTheme="minorHAnsi" w:eastAsia="Times New Roman" w:hAnsiTheme="minorHAnsi" w:cstheme="minorBidi"/>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21">
    <w:name w:val="Light Grid Accent 2"/>
    <w:basedOn w:val="af0"/>
    <w:uiPriority w:val="62"/>
    <w:semiHidden/>
    <w:unhideWhenUsed/>
    <w:qFormat/>
    <w:rPr>
      <w:rFonts w:asciiTheme="minorHAnsi" w:eastAsia="Times New Roman" w:hAnsiTheme="minorHAnsi" w:cstheme="minorBidi"/>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f0"/>
    <w:uiPriority w:val="62"/>
    <w:semiHidden/>
    <w:unhideWhenUsed/>
    <w:qFormat/>
    <w:rPr>
      <w:rFonts w:asciiTheme="minorHAnsi" w:eastAsia="Times New Roman" w:hAnsiTheme="minorHAnsi" w:cstheme="minorBidi"/>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f0"/>
    <w:uiPriority w:val="62"/>
    <w:semiHidden/>
    <w:unhideWhenUsed/>
    <w:qFormat/>
    <w:rPr>
      <w:rFonts w:asciiTheme="minorHAnsi" w:eastAsia="Times New Roman" w:hAnsiTheme="minorHAnsi" w:cstheme="minorBidi"/>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f0"/>
    <w:uiPriority w:val="62"/>
    <w:semiHidden/>
    <w:unhideWhenUsed/>
    <w:qFormat/>
    <w:rPr>
      <w:rFonts w:asciiTheme="minorHAnsi" w:eastAsia="Times New Roman" w:hAnsiTheme="minorHAnsi" w:cstheme="minorBidi"/>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table" w:styleId="-61">
    <w:name w:val="Light Grid Accent 6"/>
    <w:basedOn w:val="af0"/>
    <w:uiPriority w:val="62"/>
    <w:semiHidden/>
    <w:unhideWhenUsed/>
    <w:qFormat/>
    <w:rPr>
      <w:rFonts w:asciiTheme="minorHAnsi" w:eastAsia="Times New Roman" w:hAnsiTheme="minorHAnsi" w:cstheme="minorBidi"/>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6">
    <w:name w:val="Medium Shading 1"/>
    <w:basedOn w:val="af0"/>
    <w:uiPriority w:val="63"/>
    <w:semiHidden/>
    <w:unhideWhenUsed/>
    <w:qFormat/>
    <w:rPr>
      <w:rFonts w:asciiTheme="minorHAnsi" w:eastAsia="Times New Roman" w:hAnsiTheme="minorHAnsi" w:cstheme="minorBidi"/>
      <w:sz w:val="22"/>
      <w:szCs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f0"/>
    <w:uiPriority w:val="63"/>
    <w:semiHidden/>
    <w:unhideWhenUsed/>
    <w:qFormat/>
    <w:rPr>
      <w:rFonts w:asciiTheme="minorHAnsi" w:eastAsia="Times New Roman" w:hAnsiTheme="minorHAnsi" w:cstheme="minorBidi"/>
      <w:sz w:val="22"/>
      <w:szCs w:val="22"/>
      <w:lang w:eastAsia="en-US"/>
    </w:rPr>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f0"/>
    <w:uiPriority w:val="63"/>
    <w:semiHidden/>
    <w:unhideWhenUsed/>
    <w:qFormat/>
    <w:rPr>
      <w:rFonts w:asciiTheme="minorHAnsi" w:eastAsia="Times New Roman" w:hAnsiTheme="minorHAnsi" w:cstheme="minorBidi"/>
      <w:sz w:val="22"/>
      <w:szCs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f0"/>
    <w:uiPriority w:val="63"/>
    <w:semiHidden/>
    <w:unhideWhenUsed/>
    <w:qFormat/>
    <w:rPr>
      <w:rFonts w:asciiTheme="minorHAnsi" w:eastAsia="Times New Roman" w:hAnsiTheme="minorHAnsi" w:cstheme="minorBidi"/>
      <w:sz w:val="22"/>
      <w:szCs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f0"/>
    <w:uiPriority w:val="63"/>
    <w:semiHidden/>
    <w:unhideWhenUsed/>
    <w:qFormat/>
    <w:rPr>
      <w:rFonts w:asciiTheme="minorHAnsi" w:eastAsia="Times New Roman" w:hAnsiTheme="minorHAnsi" w:cstheme="minorBidi"/>
      <w:sz w:val="22"/>
      <w:szCs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f0"/>
    <w:uiPriority w:val="63"/>
    <w:semiHidden/>
    <w:unhideWhenUsed/>
    <w:qFormat/>
    <w:rPr>
      <w:rFonts w:asciiTheme="minorHAnsi" w:eastAsia="Times New Roman" w:hAnsiTheme="minorHAnsi" w:cstheme="minorBidi"/>
      <w:sz w:val="22"/>
      <w:szCs w:val="22"/>
      <w:lang w:eastAsia="en-US"/>
    </w:rPr>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f0"/>
    <w:uiPriority w:val="63"/>
    <w:semiHidden/>
    <w:unhideWhenUsed/>
    <w:qFormat/>
    <w:rPr>
      <w:rFonts w:asciiTheme="minorHAnsi" w:eastAsia="Times New Roman" w:hAnsiTheme="minorHAnsi" w:cstheme="minorBidi"/>
      <w:sz w:val="22"/>
      <w:szCs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
    <w:name w:val="Medium Shading 2"/>
    <w:basedOn w:val="af0"/>
    <w:uiPriority w:val="64"/>
    <w:semiHidden/>
    <w:unhideWhenUsed/>
    <w:qFormat/>
    <w:rPr>
      <w:rFonts w:asciiTheme="minorHAnsi" w:eastAsia="Times New Roman" w:hAnsiTheme="minorHAnsi" w:cstheme="minorBidi"/>
      <w:sz w:val="22"/>
      <w:szCs w:val="22"/>
      <w:lang w:eastAsia="en-US"/>
    </w:rPr>
    <w:tblPr>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f0"/>
    <w:uiPriority w:val="64"/>
    <w:unhideWhenUsed/>
    <w:qFormat/>
    <w:rPr>
      <w:rFonts w:ascii="Calibri" w:hAnsi="Calibri"/>
      <w:kern w:val="2"/>
      <w:sz w:val="21"/>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f0"/>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f0"/>
    <w:uiPriority w:val="64"/>
    <w:semiHidden/>
    <w:unhideWhenUsed/>
    <w:qFormat/>
    <w:rPr>
      <w:rFonts w:asciiTheme="minorHAnsi" w:eastAsia="Times New Roman" w:hAnsiTheme="minorHAnsi" w:cstheme="minorBidi"/>
      <w:sz w:val="22"/>
      <w:szCs w:val="22"/>
      <w:lang w:eastAsia="en-US"/>
    </w:rPr>
    <w:tblPr>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f0"/>
    <w:uiPriority w:val="64"/>
    <w:semiHidden/>
    <w:unhideWhenUsed/>
    <w:qFormat/>
    <w:rPr>
      <w:rFonts w:asciiTheme="minorHAnsi" w:eastAsia="Times New Roman" w:hAnsiTheme="minorHAnsi" w:cstheme="minorBidi"/>
      <w:sz w:val="22"/>
      <w:szCs w:val="22"/>
      <w:lang w:eastAsia="en-US"/>
    </w:rPr>
    <w:tblPr>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f0"/>
    <w:uiPriority w:val="64"/>
    <w:semiHidden/>
    <w:unhideWhenUsed/>
    <w:qFormat/>
    <w:rPr>
      <w:rFonts w:asciiTheme="minorHAnsi" w:eastAsia="Times New Roman" w:hAnsiTheme="minorHAnsi" w:cstheme="minorBidi"/>
      <w:sz w:val="22"/>
      <w:szCs w:val="22"/>
      <w:lang w:eastAsia="en-US"/>
    </w:rPr>
    <w:tblPr>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f0"/>
    <w:uiPriority w:val="64"/>
    <w:semiHidden/>
    <w:unhideWhenUsed/>
    <w:qFormat/>
    <w:rPr>
      <w:rFonts w:asciiTheme="minorHAnsi" w:eastAsia="Times New Roman" w:hAnsiTheme="minorHAnsi" w:cstheme="minorBidi"/>
      <w:sz w:val="22"/>
      <w:szCs w:val="22"/>
      <w:lang w:eastAsia="en-US"/>
    </w:rPr>
    <w:tblPr>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hint="default"/>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hint="default"/>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f0"/>
    <w:uiPriority w:val="65"/>
    <w:semiHidden/>
    <w:unhideWhenUsed/>
    <w:qFormat/>
    <w:rPr>
      <w:rFonts w:asciiTheme="minorHAnsi" w:eastAsia="Times New Roman" w:hAnsiTheme="minorHAnsi" w:cstheme="minorBidi"/>
      <w:color w:val="000000" w:themeColor="text1"/>
      <w:sz w:val="22"/>
      <w:szCs w:val="22"/>
      <w:lang w:eastAsia="en-US"/>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0">
    <w:name w:val="Medium List 2"/>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f0"/>
    <w:uiPriority w:val="66"/>
    <w:semiHidden/>
    <w:unhideWhenUsed/>
    <w:qFormat/>
    <w:rPr>
      <w:rFonts w:asciiTheme="majorHAnsi" w:eastAsiaTheme="majorEastAsia" w:hAnsiTheme="majorHAnsi" w:cstheme="majorBidi"/>
      <w:color w:val="000000" w:themeColor="text1"/>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f0"/>
    <w:uiPriority w:val="67"/>
    <w:semiHidden/>
    <w:unhideWhenUsed/>
    <w:qFormat/>
    <w:rPr>
      <w:rFonts w:asciiTheme="minorHAnsi" w:eastAsia="Times New Roman" w:hAnsiTheme="minorHAnsi" w:cstheme="minorBidi"/>
      <w:sz w:val="22"/>
      <w:szCs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f0"/>
    <w:uiPriority w:val="67"/>
    <w:semiHidden/>
    <w:unhideWhenUsed/>
    <w:qFormat/>
    <w:rPr>
      <w:rFonts w:asciiTheme="minorHAnsi" w:eastAsia="Times New Roman" w:hAnsiTheme="minorHAnsi" w:cstheme="minorBidi"/>
      <w:sz w:val="22"/>
      <w:szCs w:val="22"/>
      <w:lang w:eastAsia="en-US"/>
    </w:rPr>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f0"/>
    <w:uiPriority w:val="67"/>
    <w:semiHidden/>
    <w:unhideWhenUsed/>
    <w:qFormat/>
    <w:rPr>
      <w:rFonts w:asciiTheme="minorHAnsi" w:eastAsia="Times New Roman" w:hAnsiTheme="minorHAnsi" w:cstheme="minorBidi"/>
      <w:sz w:val="22"/>
      <w:szCs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f0"/>
    <w:uiPriority w:val="67"/>
    <w:semiHidden/>
    <w:unhideWhenUsed/>
    <w:qFormat/>
    <w:rPr>
      <w:rFonts w:asciiTheme="minorHAnsi" w:eastAsia="Times New Roman" w:hAnsiTheme="minorHAnsi" w:cstheme="minorBidi"/>
      <w:sz w:val="22"/>
      <w:szCs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f0"/>
    <w:uiPriority w:val="67"/>
    <w:semiHidden/>
    <w:unhideWhenUsed/>
    <w:qFormat/>
    <w:rPr>
      <w:rFonts w:asciiTheme="minorHAnsi" w:eastAsia="Times New Roman" w:hAnsiTheme="minorHAnsi" w:cstheme="minorBidi"/>
      <w:sz w:val="22"/>
      <w:szCs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f0"/>
    <w:uiPriority w:val="67"/>
    <w:semiHidden/>
    <w:unhideWhenUsed/>
    <w:qFormat/>
    <w:rPr>
      <w:rFonts w:asciiTheme="minorHAnsi" w:eastAsia="Times New Roman" w:hAnsiTheme="minorHAnsi" w:cstheme="minorBidi"/>
      <w:sz w:val="22"/>
      <w:szCs w:val="22"/>
      <w:lang w:eastAsia="en-US"/>
    </w:rPr>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f0"/>
    <w:uiPriority w:val="67"/>
    <w:semiHidden/>
    <w:unhideWhenUsed/>
    <w:qFormat/>
    <w:rPr>
      <w:rFonts w:asciiTheme="minorHAnsi" w:eastAsia="Times New Roman" w:hAnsiTheme="minorHAnsi" w:cstheme="minorBidi"/>
      <w:sz w:val="22"/>
      <w:szCs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1">
    <w:name w:val="Medium Grid 2"/>
    <w:basedOn w:val="af0"/>
    <w:uiPriority w:val="68"/>
    <w:semiHidden/>
    <w:unhideWhenUsed/>
    <w:qFormat/>
    <w:rPr>
      <w:rFonts w:asciiTheme="majorHAnsi" w:eastAsiaTheme="majorEastAsia" w:hAnsiTheme="majorHAnsi" w:cstheme="majorBidi"/>
      <w:color w:val="000000" w:themeColor="text1"/>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f0"/>
    <w:uiPriority w:val="68"/>
    <w:semiHidden/>
    <w:unhideWhenUsed/>
    <w:qFormat/>
    <w:rPr>
      <w:rFonts w:asciiTheme="majorHAnsi" w:eastAsiaTheme="majorEastAsia" w:hAnsiTheme="majorHAnsi" w:cstheme="majorBidi"/>
      <w:color w:val="000000" w:themeColor="text1"/>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f0"/>
    <w:uiPriority w:val="68"/>
    <w:unhideWhenUsed/>
    <w:qFormat/>
    <w:rPr>
      <w:rFonts w:ascii="Cambria" w:hAnsi="Cambria"/>
      <w:i/>
      <w:iCs/>
      <w:color w:val="5A5A5A"/>
      <w:kern w:val="2"/>
      <w:sz w:val="28"/>
      <w:szCs w:val="28"/>
      <w:lang w:eastAsia="en-US" w:bidi="en-US"/>
    </w:rPr>
    <w:tblPr>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auto"/>
          <w:insideV w:val="single" w:sz="6" w:space="0" w:color="auto"/>
        </w:tcBorders>
        <w:shd w:val="clear" w:color="auto" w:fill="F6BE98"/>
      </w:tcPr>
    </w:tblStylePr>
    <w:tblStylePr w:type="nwCell">
      <w:tblPr/>
      <w:tcPr>
        <w:shd w:val="clear" w:color="auto" w:fill="FFFFFF"/>
      </w:tcPr>
    </w:tblStylePr>
  </w:style>
  <w:style w:type="table" w:styleId="2-31">
    <w:name w:val="Medium Grid 2 Accent 3"/>
    <w:basedOn w:val="af0"/>
    <w:uiPriority w:val="68"/>
    <w:semiHidden/>
    <w:unhideWhenUsed/>
    <w:qFormat/>
    <w:rPr>
      <w:rFonts w:asciiTheme="majorHAnsi" w:eastAsiaTheme="majorEastAsia" w:hAnsiTheme="majorHAnsi" w:cstheme="majorBidi"/>
      <w:color w:val="000000" w:themeColor="text1"/>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f0"/>
    <w:uiPriority w:val="68"/>
    <w:semiHidden/>
    <w:unhideWhenUsed/>
    <w:qFormat/>
    <w:rPr>
      <w:rFonts w:asciiTheme="majorHAnsi" w:eastAsiaTheme="majorEastAsia" w:hAnsiTheme="majorHAnsi" w:cstheme="majorBidi"/>
      <w:color w:val="000000" w:themeColor="text1"/>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f0"/>
    <w:uiPriority w:val="68"/>
    <w:semiHidden/>
    <w:unhideWhenUsed/>
    <w:qFormat/>
    <w:rPr>
      <w:rFonts w:asciiTheme="majorHAnsi" w:eastAsiaTheme="majorEastAsia" w:hAnsiTheme="majorHAnsi" w:cstheme="majorBidi"/>
      <w:color w:val="000000" w:themeColor="text1"/>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auto"/>
          <w:insideV w:val="single" w:sz="6" w:space="0" w:color="auto"/>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f0"/>
    <w:uiPriority w:val="68"/>
    <w:semiHidden/>
    <w:unhideWhenUsed/>
    <w:qFormat/>
    <w:rPr>
      <w:rFonts w:asciiTheme="majorHAnsi" w:eastAsiaTheme="majorEastAsia" w:hAnsiTheme="majorHAnsi" w:cstheme="majorBidi"/>
      <w:color w:val="000000" w:themeColor="text1"/>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a">
    <w:name w:val="Medium Grid 3"/>
    <w:basedOn w:val="af0"/>
    <w:uiPriority w:val="69"/>
    <w:semiHidden/>
    <w:unhideWhenUsed/>
    <w:qFormat/>
    <w:rPr>
      <w:rFonts w:asciiTheme="minorHAnsi" w:eastAsia="Times New Roman"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f0"/>
    <w:uiPriority w:val="69"/>
    <w:semiHidden/>
    <w:unhideWhenUsed/>
    <w:qFormat/>
    <w:rPr>
      <w:rFonts w:asciiTheme="minorHAnsi" w:eastAsia="Times New Roman"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3-2">
    <w:name w:val="Medium Grid 3 Accent 2"/>
    <w:basedOn w:val="af0"/>
    <w:uiPriority w:val="69"/>
    <w:unhideWhenUsed/>
    <w:qFormat/>
    <w:rPr>
      <w:rFonts w:ascii="Cambria" w:hAnsi="Cambria"/>
      <w:i/>
      <w:iCs/>
      <w:color w:val="FFFFFF"/>
      <w:kern w:val="2"/>
      <w:sz w:val="24"/>
      <w:szCs w:val="24"/>
      <w:lang w:eastAsia="en-US" w:bidi="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6BE98"/>
      </w:tcPr>
    </w:tblStylePr>
  </w:style>
  <w:style w:type="table" w:styleId="3-3">
    <w:name w:val="Medium Grid 3 Accent 3"/>
    <w:basedOn w:val="af0"/>
    <w:uiPriority w:val="69"/>
    <w:semiHidden/>
    <w:unhideWhenUsed/>
    <w:qFormat/>
    <w:rPr>
      <w:rFonts w:asciiTheme="minorHAnsi" w:eastAsia="Times New Roman"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f0"/>
    <w:uiPriority w:val="69"/>
    <w:semiHidden/>
    <w:unhideWhenUsed/>
    <w:qFormat/>
    <w:rPr>
      <w:rFonts w:asciiTheme="minorHAnsi" w:eastAsia="Times New Roman"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f0"/>
    <w:uiPriority w:val="69"/>
    <w:semiHidden/>
    <w:unhideWhenUsed/>
    <w:qFormat/>
    <w:rPr>
      <w:rFonts w:asciiTheme="minorHAnsi" w:eastAsia="Times New Roman"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3-6">
    <w:name w:val="Medium Grid 3 Accent 6"/>
    <w:basedOn w:val="af0"/>
    <w:uiPriority w:val="69"/>
    <w:semiHidden/>
    <w:unhideWhenUsed/>
    <w:qFormat/>
    <w:rPr>
      <w:rFonts w:asciiTheme="minorHAnsi" w:eastAsia="Times New Roman"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fff3">
    <w:name w:val="Dark List"/>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f0"/>
    <w:uiPriority w:val="70"/>
    <w:semiHidden/>
    <w:unhideWhenUsed/>
    <w:qFormat/>
    <w:rPr>
      <w:rFonts w:asciiTheme="minorHAnsi" w:eastAsia="Times New Roman"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4">
    <w:name w:val="Colorful Shading"/>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f0"/>
    <w:uiPriority w:val="71"/>
    <w:semiHidden/>
    <w:unhideWhenUsed/>
    <w:qFormat/>
    <w:rPr>
      <w:rFonts w:asciiTheme="minorHAnsi" w:eastAsia="Times New Roman" w:hAnsiTheme="minorHAnsi" w:cstheme="minorBidi"/>
      <w:color w:val="000000" w:themeColor="text1"/>
      <w:sz w:val="22"/>
      <w:szCs w:val="22"/>
      <w:lang w:eastAsia="en-US"/>
    </w:rPr>
    <w:tblPr>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5">
    <w:name w:val="Colorful List"/>
    <w:basedOn w:val="af0"/>
    <w:uiPriority w:val="72"/>
    <w:semiHidden/>
    <w:unhideWhenUsed/>
    <w:qFormat/>
    <w:rPr>
      <w:rFonts w:asciiTheme="minorHAnsi" w:eastAsia="Times New Roman"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f0"/>
    <w:uiPriority w:val="72"/>
    <w:semiHidden/>
    <w:unhideWhenUsed/>
    <w:qFormat/>
    <w:rPr>
      <w:rFonts w:asciiTheme="minorHAnsi" w:eastAsia="Times New Roman"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f0"/>
    <w:uiPriority w:val="72"/>
    <w:semiHidden/>
    <w:unhideWhenUsed/>
    <w:qFormat/>
    <w:rPr>
      <w:rFonts w:asciiTheme="minorHAnsi" w:eastAsia="Times New Roman"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f0"/>
    <w:uiPriority w:val="72"/>
    <w:qFormat/>
    <w:rPr>
      <w:rFonts w:ascii="Cambria" w:hAnsi="Cambria"/>
      <w:i/>
      <w:iCs/>
      <w:color w:val="5A5A5A"/>
      <w:sz w:val="28"/>
      <w:szCs w:val="28"/>
      <w:lang w:eastAsia="en-US" w:bidi="en-US"/>
    </w:rPr>
    <w:tblPr>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FFFFFF"/>
      </w:rPr>
      <w:tblPr/>
      <w:tcPr>
        <w:shd w:val="clear" w:color="auto" w:fill="FDF2EA"/>
      </w:tcPr>
    </w:tblStylePr>
    <w:tblStylePr w:type="lastRow">
      <w:rPr>
        <w:b/>
        <w:bCs/>
        <w:color w:val="664E82"/>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bCs/>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auto"/>
          <w:insideV w:val="single" w:sz="6" w:space="0" w:color="auto"/>
        </w:tcBorders>
        <w:shd w:val="clear" w:color="auto" w:fill="F6BE98"/>
      </w:tcPr>
    </w:tblStylePr>
    <w:tblStylePr w:type="nwCell">
      <w:tblPr/>
      <w:tcPr>
        <w:shd w:val="clear" w:color="auto" w:fill="FFFFFF"/>
      </w:tcPr>
    </w:tblStylePr>
  </w:style>
  <w:style w:type="table" w:styleId="-44">
    <w:name w:val="Colorful List Accent 4"/>
    <w:basedOn w:val="af0"/>
    <w:uiPriority w:val="72"/>
    <w:semiHidden/>
    <w:unhideWhenUsed/>
    <w:qFormat/>
    <w:rPr>
      <w:rFonts w:asciiTheme="minorHAnsi" w:eastAsia="Times New Roman"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f0"/>
    <w:uiPriority w:val="72"/>
    <w:semiHidden/>
    <w:unhideWhenUsed/>
    <w:qFormat/>
    <w:rPr>
      <w:rFonts w:asciiTheme="minorHAnsi" w:eastAsia="Times New Roman"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f0"/>
    <w:uiPriority w:val="72"/>
    <w:semiHidden/>
    <w:unhideWhenUsed/>
    <w:qFormat/>
    <w:rPr>
      <w:rFonts w:asciiTheme="minorHAnsi" w:eastAsia="Times New Roman"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6">
    <w:name w:val="Colorful Grid"/>
    <w:basedOn w:val="af0"/>
    <w:uiPriority w:val="73"/>
    <w:semiHidden/>
    <w:unhideWhenUsed/>
    <w:qFormat/>
    <w:rPr>
      <w:rFonts w:asciiTheme="minorHAnsi" w:eastAsia="Times New Roman" w:hAnsiTheme="minorHAnsi" w:cstheme="minorBidi"/>
      <w:color w:val="000000" w:themeColor="text1"/>
      <w:sz w:val="22"/>
      <w:szCs w:val="22"/>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f0"/>
    <w:uiPriority w:val="73"/>
    <w:semiHidden/>
    <w:unhideWhenUsed/>
    <w:qFormat/>
    <w:rPr>
      <w:rFonts w:asciiTheme="minorHAnsi" w:eastAsia="Times New Roman" w:hAnsiTheme="minorHAnsi" w:cstheme="minorBidi"/>
      <w:color w:val="000000" w:themeColor="text1"/>
      <w:sz w:val="22"/>
      <w:szCs w:val="22"/>
      <w:lang w:eastAsia="en-US"/>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f0"/>
    <w:uiPriority w:val="73"/>
    <w:semiHidden/>
    <w:unhideWhenUsed/>
    <w:qFormat/>
    <w:rPr>
      <w:rFonts w:asciiTheme="minorHAnsi" w:eastAsia="Times New Roman" w:hAnsiTheme="minorHAnsi" w:cstheme="minorBidi"/>
      <w:color w:val="000000" w:themeColor="text1"/>
      <w:sz w:val="22"/>
      <w:szCs w:val="22"/>
      <w:lang w:eastAsia="en-US"/>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f0"/>
    <w:uiPriority w:val="73"/>
    <w:qFormat/>
    <w:rPr>
      <w:rFonts w:ascii="Cambria" w:hAnsi="Cambria"/>
      <w:i/>
      <w:iCs/>
      <w:color w:val="FFFFFF"/>
      <w:sz w:val="24"/>
      <w:szCs w:val="24"/>
      <w:lang w:eastAsia="en-US" w:bidi="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ED7D31"/>
      </w:tcPr>
    </w:tblStylePr>
    <w:tblStylePr w:type="lastRow">
      <w:rPr>
        <w:b/>
        <w:bCs/>
        <w:color w:val="000000"/>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ED7D31"/>
      </w:tcPr>
    </w:tblStylePr>
    <w:tblStylePr w:type="firstCol">
      <w:rPr>
        <w:color w:val="FFFFFF"/>
      </w:rPr>
      <w:tblPr/>
      <w:tcPr>
        <w:tcBorders>
          <w:left w:val="single" w:sz="8" w:space="0" w:color="FFFFFF"/>
          <w:right w:val="single" w:sz="24" w:space="0" w:color="FFFFFF"/>
          <w:insideH w:val="nil"/>
          <w:insideV w:val="nil"/>
        </w:tcBorders>
        <w:shd w:val="clear" w:color="auto" w:fill="ED7D31"/>
      </w:tcPr>
    </w:tblStylePr>
    <w:tblStylePr w:type="lastCol">
      <w:rPr>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6BE98"/>
      </w:tcPr>
    </w:tblStylePr>
  </w:style>
  <w:style w:type="table" w:styleId="-45">
    <w:name w:val="Colorful Grid Accent 4"/>
    <w:basedOn w:val="af0"/>
    <w:uiPriority w:val="73"/>
    <w:semiHidden/>
    <w:unhideWhenUsed/>
    <w:qFormat/>
    <w:rPr>
      <w:rFonts w:asciiTheme="minorHAnsi" w:eastAsia="Times New Roman" w:hAnsiTheme="minorHAnsi" w:cstheme="minorBidi"/>
      <w:color w:val="000000" w:themeColor="text1"/>
      <w:sz w:val="22"/>
      <w:szCs w:val="22"/>
      <w:lang w:eastAsia="en-US"/>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f0"/>
    <w:uiPriority w:val="73"/>
    <w:semiHidden/>
    <w:unhideWhenUsed/>
    <w:qFormat/>
    <w:rPr>
      <w:rFonts w:asciiTheme="minorHAnsi" w:eastAsia="Times New Roman" w:hAnsiTheme="minorHAnsi" w:cstheme="minorBidi"/>
      <w:color w:val="000000" w:themeColor="text1"/>
      <w:sz w:val="22"/>
      <w:szCs w:val="22"/>
      <w:lang w:eastAsia="en-US"/>
    </w:rPr>
    <w:tblPr>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f0"/>
    <w:uiPriority w:val="73"/>
    <w:semiHidden/>
    <w:unhideWhenUsed/>
    <w:qFormat/>
    <w:rPr>
      <w:rFonts w:asciiTheme="minorHAnsi" w:eastAsia="Times New Roman" w:hAnsiTheme="minorHAnsi" w:cstheme="minorBidi"/>
      <w:color w:val="000000" w:themeColor="text1"/>
      <w:sz w:val="22"/>
      <w:szCs w:val="22"/>
      <w:lang w:eastAsia="en-US"/>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ff7">
    <w:name w:val="Strong"/>
    <w:uiPriority w:val="22"/>
    <w:qFormat/>
    <w:rPr>
      <w:b/>
      <w:bCs/>
      <w:spacing w:val="0"/>
    </w:rPr>
  </w:style>
  <w:style w:type="character" w:styleId="affff8">
    <w:name w:val="endnote reference"/>
    <w:qFormat/>
    <w:rPr>
      <w:vertAlign w:val="superscript"/>
    </w:rPr>
  </w:style>
  <w:style w:type="character" w:styleId="affff9">
    <w:name w:val="page number"/>
    <w:basedOn w:val="af"/>
    <w:qFormat/>
  </w:style>
  <w:style w:type="character" w:styleId="affffa">
    <w:name w:val="FollowedHyperlink"/>
    <w:qFormat/>
    <w:rPr>
      <w:color w:val="800080"/>
      <w:u w:val="single"/>
    </w:rPr>
  </w:style>
  <w:style w:type="character" w:styleId="affffb">
    <w:name w:val="Emphasis"/>
    <w:uiPriority w:val="20"/>
    <w:qFormat/>
    <w:rPr>
      <w:b/>
      <w:bCs/>
      <w:i/>
      <w:iCs/>
      <w:color w:val="5A5A5A"/>
    </w:rPr>
  </w:style>
  <w:style w:type="character" w:styleId="affffc">
    <w:name w:val="line number"/>
    <w:qFormat/>
    <w:rPr>
      <w:lang w:val="en-US"/>
    </w:rPr>
  </w:style>
  <w:style w:type="character" w:styleId="affffd">
    <w:name w:val="Hyperlink"/>
    <w:uiPriority w:val="99"/>
    <w:unhideWhenUsed/>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fffe">
    <w:name w:val="annotation reference"/>
    <w:uiPriority w:val="99"/>
    <w:qFormat/>
    <w:rPr>
      <w:sz w:val="21"/>
      <w:szCs w:val="21"/>
    </w:rPr>
  </w:style>
  <w:style w:type="character" w:styleId="afffff">
    <w:name w:val="footnote reference"/>
    <w:qFormat/>
    <w:rPr>
      <w:vertAlign w:val="superscript"/>
    </w:rPr>
  </w:style>
  <w:style w:type="character" w:customStyle="1" w:styleId="11">
    <w:name w:val="标题 1 字符"/>
    <w:link w:val="1"/>
    <w:uiPriority w:val="9"/>
    <w:qFormat/>
    <w:rPr>
      <w:rFonts w:eastAsia="黑体"/>
      <w:kern w:val="44"/>
      <w:sz w:val="28"/>
      <w:szCs w:val="30"/>
    </w:rPr>
  </w:style>
  <w:style w:type="character" w:customStyle="1" w:styleId="24">
    <w:name w:val="标题 2 字符"/>
    <w:link w:val="20"/>
    <w:uiPriority w:val="9"/>
    <w:qFormat/>
    <w:rPr>
      <w:rFonts w:eastAsia="黑体"/>
      <w:kern w:val="2"/>
      <w:sz w:val="28"/>
      <w:szCs w:val="28"/>
    </w:rPr>
  </w:style>
  <w:style w:type="character" w:customStyle="1" w:styleId="32">
    <w:name w:val="标题 3 字符"/>
    <w:link w:val="31"/>
    <w:uiPriority w:val="9"/>
    <w:qFormat/>
    <w:rPr>
      <w:rFonts w:eastAsia="黑体"/>
      <w:kern w:val="2"/>
      <w:sz w:val="28"/>
      <w:szCs w:val="28"/>
    </w:rPr>
  </w:style>
  <w:style w:type="character" w:customStyle="1" w:styleId="42">
    <w:name w:val="标题 4 字符"/>
    <w:link w:val="4"/>
    <w:uiPriority w:val="9"/>
    <w:qFormat/>
    <w:rPr>
      <w:rFonts w:eastAsia="黑体"/>
      <w:kern w:val="2"/>
      <w:sz w:val="24"/>
      <w:szCs w:val="28"/>
    </w:rPr>
  </w:style>
  <w:style w:type="character" w:customStyle="1" w:styleId="50">
    <w:name w:val="标题 5 字符"/>
    <w:link w:val="5"/>
    <w:uiPriority w:val="9"/>
    <w:qFormat/>
    <w:rPr>
      <w:rFonts w:eastAsia="黑体"/>
      <w:kern w:val="2"/>
      <w:sz w:val="24"/>
    </w:rPr>
  </w:style>
  <w:style w:type="character" w:customStyle="1" w:styleId="60">
    <w:name w:val="标题 6 字符"/>
    <w:link w:val="6"/>
    <w:uiPriority w:val="9"/>
    <w:qFormat/>
    <w:rPr>
      <w:rFonts w:eastAsia="黑体"/>
      <w:bCs/>
      <w:kern w:val="2"/>
      <w:sz w:val="24"/>
      <w:szCs w:val="24"/>
    </w:rPr>
  </w:style>
  <w:style w:type="character" w:customStyle="1" w:styleId="70">
    <w:name w:val="标题 7 字符"/>
    <w:link w:val="7"/>
    <w:uiPriority w:val="9"/>
    <w:qFormat/>
    <w:rPr>
      <w:bCs/>
      <w:kern w:val="2"/>
      <w:sz w:val="21"/>
      <w:szCs w:val="24"/>
    </w:rPr>
  </w:style>
  <w:style w:type="character" w:customStyle="1" w:styleId="81">
    <w:name w:val="标题 8 字符"/>
    <w:link w:val="8"/>
    <w:uiPriority w:val="9"/>
    <w:qFormat/>
    <w:rPr>
      <w:rFonts w:eastAsia="黑体"/>
      <w:kern w:val="2"/>
      <w:sz w:val="21"/>
      <w:szCs w:val="24"/>
    </w:rPr>
  </w:style>
  <w:style w:type="character" w:customStyle="1" w:styleId="90">
    <w:name w:val="标题 9 字符"/>
    <w:link w:val="9"/>
    <w:uiPriority w:val="9"/>
    <w:qFormat/>
    <w:rPr>
      <w:rFonts w:ascii="Arial" w:eastAsia="黑体" w:hAnsi="Arial"/>
      <w:kern w:val="2"/>
      <w:sz w:val="21"/>
      <w:szCs w:val="21"/>
    </w:rPr>
  </w:style>
  <w:style w:type="paragraph" w:customStyle="1" w:styleId="TOC10">
    <w:name w:val="TOC 标题1"/>
    <w:basedOn w:val="1"/>
    <w:next w:val="ae"/>
    <w:uiPriority w:val="39"/>
    <w:unhideWhenUsed/>
    <w:qFormat/>
    <w:pPr>
      <w:keepNext/>
      <w:keepLines/>
      <w:widowControl/>
      <w:numPr>
        <w:numId w:val="0"/>
      </w:numPr>
      <w:spacing w:before="240" w:line="259" w:lineRule="auto"/>
      <w:jc w:val="left"/>
      <w:outlineLvl w:val="9"/>
    </w:pPr>
    <w:rPr>
      <w:rFonts w:ascii="Cambria" w:eastAsia="宋体" w:hAnsi="Cambria"/>
      <w:color w:val="365F91"/>
      <w:kern w:val="0"/>
      <w:sz w:val="32"/>
      <w:szCs w:val="32"/>
    </w:rPr>
  </w:style>
  <w:style w:type="character" w:customStyle="1" w:styleId="3Char">
    <w:name w:val="标题 3 Char"/>
    <w:rPr>
      <w:kern w:val="2"/>
      <w:sz w:val="28"/>
    </w:rPr>
  </w:style>
  <w:style w:type="paragraph" w:customStyle="1" w:styleId="CharCharCharChar">
    <w:name w:val="Char Char Char Char"/>
    <w:basedOn w:val="ae"/>
    <w:autoRedefine/>
    <w:pPr>
      <w:tabs>
        <w:tab w:val="left" w:pos="360"/>
      </w:tabs>
      <w:adjustRightInd w:val="0"/>
      <w:spacing w:line="360" w:lineRule="atLeast"/>
      <w:textAlignment w:val="baseline"/>
    </w:pPr>
    <w:rPr>
      <w:szCs w:val="24"/>
    </w:rPr>
  </w:style>
  <w:style w:type="character" w:customStyle="1" w:styleId="CharChar2">
    <w:name w:val="Char Char2"/>
    <w:rPr>
      <w:rFonts w:eastAsia="黑体"/>
      <w:kern w:val="2"/>
      <w:sz w:val="28"/>
      <w:lang w:val="en-US" w:eastAsia="zh-CN" w:bidi="ar-SA"/>
    </w:rPr>
  </w:style>
  <w:style w:type="character" w:customStyle="1" w:styleId="affb">
    <w:name w:val="批注框文本 字符"/>
    <w:link w:val="affa"/>
    <w:qFormat/>
    <w:rPr>
      <w:kern w:val="2"/>
      <w:sz w:val="18"/>
      <w:szCs w:val="18"/>
    </w:rPr>
  </w:style>
  <w:style w:type="character" w:customStyle="1" w:styleId="af7">
    <w:name w:val="题注 字符"/>
    <w:link w:val="af6"/>
    <w:uiPriority w:val="35"/>
    <w:qFormat/>
    <w:rPr>
      <w:rFonts w:ascii="Cambria" w:eastAsia="黑体" w:hAnsi="Cambria"/>
      <w:kern w:val="2"/>
    </w:rPr>
  </w:style>
  <w:style w:type="paragraph" w:customStyle="1" w:styleId="afffff0">
    <w:name w:val="图题注"/>
    <w:basedOn w:val="af6"/>
    <w:link w:val="afffff1"/>
    <w:qFormat/>
    <w:pPr>
      <w:spacing w:after="120"/>
      <w:jc w:val="center"/>
    </w:pPr>
    <w:rPr>
      <w:rFonts w:ascii="Times New Roman" w:hAnsi="Times New Roman"/>
      <w:sz w:val="21"/>
      <w:szCs w:val="21"/>
    </w:rPr>
  </w:style>
  <w:style w:type="character" w:customStyle="1" w:styleId="afffff1">
    <w:name w:val="图题注 字符"/>
    <w:link w:val="afffff0"/>
    <w:qFormat/>
    <w:rPr>
      <w:rFonts w:eastAsia="黑体"/>
      <w:kern w:val="2"/>
      <w:sz w:val="21"/>
      <w:szCs w:val="21"/>
    </w:rPr>
  </w:style>
  <w:style w:type="paragraph" w:customStyle="1" w:styleId="afffff2">
    <w:name w:val="表题注"/>
    <w:basedOn w:val="afffff0"/>
    <w:link w:val="afffff3"/>
    <w:qFormat/>
    <w:pPr>
      <w:keepNext/>
      <w:spacing w:before="120" w:after="0"/>
    </w:pPr>
  </w:style>
  <w:style w:type="character" w:customStyle="1" w:styleId="afffff3">
    <w:name w:val="表题注 字符"/>
    <w:link w:val="afffff2"/>
    <w:qFormat/>
    <w:rPr>
      <w:rFonts w:eastAsia="黑体"/>
      <w:kern w:val="2"/>
      <w:sz w:val="21"/>
      <w:szCs w:val="21"/>
    </w:rPr>
  </w:style>
  <w:style w:type="paragraph" w:styleId="afffff4">
    <w:name w:val="List Paragraph"/>
    <w:basedOn w:val="ae"/>
    <w:link w:val="afffff5"/>
    <w:uiPriority w:val="34"/>
    <w:qFormat/>
    <w:pPr>
      <w:ind w:firstLineChars="200" w:firstLine="420"/>
    </w:pPr>
  </w:style>
  <w:style w:type="character" w:customStyle="1" w:styleId="afb">
    <w:name w:val="批注文字 字符"/>
    <w:link w:val="afa"/>
    <w:uiPriority w:val="99"/>
    <w:qFormat/>
    <w:rPr>
      <w:kern w:val="2"/>
      <w:sz w:val="21"/>
    </w:rPr>
  </w:style>
  <w:style w:type="character" w:customStyle="1" w:styleId="afffb">
    <w:name w:val="批注主题 字符"/>
    <w:link w:val="afffa"/>
    <w:qFormat/>
    <w:rPr>
      <w:b/>
      <w:bCs/>
      <w:kern w:val="2"/>
      <w:sz w:val="21"/>
    </w:rPr>
  </w:style>
  <w:style w:type="character" w:customStyle="1" w:styleId="affd">
    <w:name w:val="页脚 字符"/>
    <w:link w:val="affc"/>
    <w:uiPriority w:val="99"/>
    <w:qFormat/>
    <w:rPr>
      <w:kern w:val="2"/>
      <w:sz w:val="18"/>
      <w:szCs w:val="18"/>
    </w:rPr>
  </w:style>
  <w:style w:type="character" w:customStyle="1" w:styleId="afff">
    <w:name w:val="页眉 字符"/>
    <w:link w:val="affe"/>
    <w:uiPriority w:val="99"/>
    <w:qFormat/>
    <w:rPr>
      <w:kern w:val="2"/>
      <w:sz w:val="18"/>
      <w:szCs w:val="18"/>
    </w:rPr>
  </w:style>
  <w:style w:type="paragraph" w:customStyle="1" w:styleId="afffff6">
    <w:name w:val="正文内容"/>
    <w:basedOn w:val="ae"/>
    <w:link w:val="afffff7"/>
    <w:qFormat/>
    <w:pPr>
      <w:spacing w:line="360" w:lineRule="auto"/>
      <w:ind w:firstLineChars="200" w:firstLine="200"/>
    </w:pPr>
    <w:rPr>
      <w:sz w:val="24"/>
      <w:szCs w:val="28"/>
    </w:rPr>
  </w:style>
  <w:style w:type="character" w:customStyle="1" w:styleId="afffff7">
    <w:name w:val="正文内容 字符"/>
    <w:link w:val="afffff6"/>
    <w:qFormat/>
    <w:rPr>
      <w:kern w:val="2"/>
      <w:sz w:val="24"/>
      <w:szCs w:val="28"/>
    </w:rPr>
  </w:style>
  <w:style w:type="character" w:customStyle="1" w:styleId="1Char">
    <w:name w:val="标题 1 Char"/>
    <w:qFormat/>
    <w:rPr>
      <w:rFonts w:eastAsia="黑体"/>
      <w:b/>
      <w:kern w:val="44"/>
      <w:sz w:val="28"/>
      <w:szCs w:val="3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e"/>
    <w:autoRedefine/>
    <w:qFormat/>
    <w:pPr>
      <w:tabs>
        <w:tab w:val="left" w:pos="360"/>
      </w:tabs>
      <w:adjustRightInd w:val="0"/>
      <w:spacing w:line="360" w:lineRule="auto"/>
      <w:textAlignment w:val="baseline"/>
    </w:pPr>
    <w:rPr>
      <w:rFonts w:ascii="宋体" w:hAnsi="宋体"/>
      <w:b/>
      <w:szCs w:val="24"/>
      <w:lang w:val="zh-CN"/>
    </w:rPr>
  </w:style>
  <w:style w:type="character" w:customStyle="1" w:styleId="2Char">
    <w:name w:val="标题 2 Char"/>
    <w:qFormat/>
    <w:rPr>
      <w:rFonts w:eastAsia="黑体"/>
      <w:b/>
      <w:kern w:val="2"/>
      <w:sz w:val="28"/>
      <w:szCs w:val="28"/>
    </w:rPr>
  </w:style>
  <w:style w:type="character" w:customStyle="1" w:styleId="4Char">
    <w:name w:val="标题 4 Char"/>
    <w:qFormat/>
    <w:rPr>
      <w:kern w:val="2"/>
      <w:sz w:val="28"/>
    </w:rPr>
  </w:style>
  <w:style w:type="character" w:customStyle="1" w:styleId="5Char">
    <w:name w:val="标题 5 Char"/>
    <w:rPr>
      <w:kern w:val="2"/>
      <w:sz w:val="28"/>
    </w:rPr>
  </w:style>
  <w:style w:type="character" w:customStyle="1" w:styleId="6Char">
    <w:name w:val="标题 6 Char"/>
    <w:qFormat/>
    <w:rPr>
      <w:bCs/>
      <w:kern w:val="2"/>
      <w:sz w:val="24"/>
      <w:szCs w:val="24"/>
    </w:rPr>
  </w:style>
  <w:style w:type="character" w:customStyle="1" w:styleId="7Char">
    <w:name w:val="标题 7 Char"/>
    <w:uiPriority w:val="9"/>
    <w:qFormat/>
    <w:rPr>
      <w:bCs/>
      <w:kern w:val="2"/>
      <w:sz w:val="21"/>
      <w:szCs w:val="24"/>
    </w:rPr>
  </w:style>
  <w:style w:type="character" w:customStyle="1" w:styleId="8Char">
    <w:name w:val="标题 8 Char"/>
    <w:qFormat/>
    <w:rPr>
      <w:rFonts w:ascii="Arial" w:eastAsia="黑体" w:hAnsi="Arial"/>
      <w:kern w:val="2"/>
      <w:sz w:val="24"/>
      <w:szCs w:val="24"/>
    </w:rPr>
  </w:style>
  <w:style w:type="character" w:customStyle="1" w:styleId="9Char">
    <w:name w:val="标题 9 Char"/>
    <w:rPr>
      <w:rFonts w:ascii="Arial" w:eastAsia="黑体" w:hAnsi="Arial"/>
      <w:kern w:val="2"/>
      <w:sz w:val="21"/>
      <w:szCs w:val="21"/>
    </w:rPr>
  </w:style>
  <w:style w:type="table" w:customStyle="1" w:styleId="afffff8">
    <w:name w:val="表格样式"/>
    <w:basedOn w:val="af0"/>
    <w:qFormat/>
    <w:pPr>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ascii="Times New Roman" w:hAnsi="Times New Roman"/>
        <w:sz w:val="21"/>
      </w:rPr>
    </w:tblStylePr>
  </w:style>
  <w:style w:type="character" w:customStyle="1" w:styleId="Char">
    <w:name w:val="批注文字 Char"/>
    <w:uiPriority w:val="99"/>
    <w:rPr>
      <w:kern w:val="2"/>
      <w:sz w:val="24"/>
    </w:rPr>
  </w:style>
  <w:style w:type="paragraph" w:customStyle="1" w:styleId="19">
    <w:name w:val="修订1"/>
    <w:hidden/>
    <w:uiPriority w:val="99"/>
    <w:qFormat/>
    <w:rPr>
      <w:kern w:val="2"/>
      <w:sz w:val="21"/>
      <w:szCs w:val="24"/>
    </w:rPr>
  </w:style>
  <w:style w:type="character" w:customStyle="1" w:styleId="aff">
    <w:name w:val="正文文本 字符"/>
    <w:basedOn w:val="af"/>
    <w:link w:val="afe"/>
    <w:uiPriority w:val="99"/>
    <w:qFormat/>
    <w:rPr>
      <w:kern w:val="2"/>
      <w:sz w:val="21"/>
    </w:rPr>
  </w:style>
  <w:style w:type="character" w:customStyle="1" w:styleId="afffd">
    <w:name w:val="正文文本首行缩进 字符"/>
    <w:basedOn w:val="aff"/>
    <w:link w:val="afffc"/>
    <w:uiPriority w:val="99"/>
    <w:qFormat/>
    <w:rPr>
      <w:kern w:val="2"/>
      <w:sz w:val="21"/>
      <w:szCs w:val="24"/>
      <w:lang w:val="zh-CN" w:eastAsia="zh-CN"/>
    </w:rPr>
  </w:style>
  <w:style w:type="paragraph" w:customStyle="1" w:styleId="afffff9">
    <w:name w:val="注与例子"/>
    <w:basedOn w:val="ae"/>
    <w:qFormat/>
    <w:rPr>
      <w:rFonts w:ascii="宋体" w:hAnsi="宋体"/>
      <w:color w:val="0000FF"/>
      <w:spacing w:val="2"/>
      <w:sz w:val="18"/>
    </w:rPr>
  </w:style>
  <w:style w:type="character" w:customStyle="1" w:styleId="aff5">
    <w:name w:val="纯文本 字符"/>
    <w:basedOn w:val="af"/>
    <w:link w:val="aff4"/>
    <w:qFormat/>
    <w:rPr>
      <w:rFonts w:ascii="宋体" w:hAnsi="Courier New"/>
      <w:kern w:val="2"/>
      <w:sz w:val="21"/>
    </w:rPr>
  </w:style>
  <w:style w:type="paragraph" w:customStyle="1" w:styleId="RC1">
    <w:name w:val="RC1"/>
    <w:basedOn w:val="ae"/>
    <w:link w:val="RC1Char"/>
    <w:qFormat/>
    <w:rPr>
      <w:kern w:val="0"/>
      <w:sz w:val="24"/>
      <w:szCs w:val="24"/>
      <w:lang w:val="zh-CN"/>
    </w:rPr>
  </w:style>
  <w:style w:type="character" w:customStyle="1" w:styleId="RC1Char">
    <w:name w:val="RC1 Char"/>
    <w:link w:val="RC1"/>
    <w:qFormat/>
    <w:rPr>
      <w:sz w:val="24"/>
      <w:szCs w:val="24"/>
      <w:lang w:val="zh-CN" w:eastAsia="zh-CN"/>
    </w:rPr>
  </w:style>
  <w:style w:type="paragraph" w:customStyle="1" w:styleId="1a">
    <w:name w:val="正文_1"/>
    <w:qFormat/>
    <w:pPr>
      <w:widowControl w:val="0"/>
      <w:jc w:val="both"/>
    </w:pPr>
    <w:rPr>
      <w:kern w:val="2"/>
      <w:sz w:val="24"/>
    </w:rPr>
  </w:style>
  <w:style w:type="paragraph" w:customStyle="1" w:styleId="0">
    <w:name w:val="正文缩进_0"/>
    <w:basedOn w:val="ae"/>
    <w:link w:val="Char10"/>
    <w:qFormat/>
    <w:pPr>
      <w:ind w:firstLine="510"/>
    </w:pPr>
    <w:rPr>
      <w:sz w:val="24"/>
    </w:rPr>
  </w:style>
  <w:style w:type="character" w:customStyle="1" w:styleId="Char10">
    <w:name w:val="正文缩进 Char1_0"/>
    <w:link w:val="0"/>
    <w:qFormat/>
    <w:rPr>
      <w:kern w:val="2"/>
      <w:sz w:val="24"/>
    </w:rPr>
  </w:style>
  <w:style w:type="paragraph" w:customStyle="1" w:styleId="00">
    <w:name w:val="题注_0"/>
    <w:basedOn w:val="1a"/>
    <w:next w:val="1a"/>
    <w:qFormat/>
    <w:pPr>
      <w:spacing w:before="152" w:after="160"/>
    </w:pPr>
    <w:rPr>
      <w:rFonts w:ascii="Arial" w:eastAsia="黑体" w:hAnsi="Arial"/>
      <w:sz w:val="21"/>
    </w:rPr>
  </w:style>
  <w:style w:type="character" w:customStyle="1" w:styleId="afffff5">
    <w:name w:val="列表段落 字符"/>
    <w:link w:val="afffff4"/>
    <w:uiPriority w:val="34"/>
    <w:qFormat/>
    <w:rPr>
      <w:kern w:val="2"/>
      <w:sz w:val="21"/>
    </w:rPr>
  </w:style>
  <w:style w:type="table" w:customStyle="1" w:styleId="1b">
    <w:name w:val="样式1"/>
    <w:basedOn w:val="af0"/>
    <w:uiPriority w:val="99"/>
    <w:qFormat/>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customStyle="1" w:styleId="afffffa">
    <w:name w:val="正文小四"/>
    <w:basedOn w:val="ae"/>
    <w:link w:val="Char0"/>
    <w:qFormat/>
    <w:pPr>
      <w:spacing w:line="360" w:lineRule="auto"/>
      <w:ind w:firstLineChars="200" w:firstLine="200"/>
    </w:pPr>
    <w:rPr>
      <w:sz w:val="24"/>
      <w:szCs w:val="24"/>
    </w:rPr>
  </w:style>
  <w:style w:type="character" w:customStyle="1" w:styleId="Char0">
    <w:name w:val="正文小四 Char"/>
    <w:link w:val="afffffa"/>
    <w:qFormat/>
    <w:rPr>
      <w:kern w:val="2"/>
      <w:sz w:val="24"/>
      <w:szCs w:val="24"/>
    </w:rPr>
  </w:style>
  <w:style w:type="table" w:customStyle="1" w:styleId="1c">
    <w:name w:val="扉页1"/>
    <w:basedOn w:val="af0"/>
    <w:uiPriority w:val="3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eastAsia="宋体"/>
        <w:b/>
        <w:sz w:val="21"/>
      </w:rPr>
    </w:tblStylePr>
  </w:style>
  <w:style w:type="character" w:customStyle="1" w:styleId="af5">
    <w:name w:val="正文缩进 字符"/>
    <w:link w:val="af4"/>
    <w:qFormat/>
    <w:rPr>
      <w:kern w:val="2"/>
      <w:sz w:val="21"/>
    </w:rPr>
  </w:style>
  <w:style w:type="character" w:customStyle="1" w:styleId="aff7">
    <w:name w:val="日期 字符"/>
    <w:basedOn w:val="af"/>
    <w:link w:val="aff6"/>
    <w:qFormat/>
    <w:rPr>
      <w:kern w:val="2"/>
      <w:sz w:val="21"/>
    </w:rPr>
  </w:style>
  <w:style w:type="paragraph" w:customStyle="1" w:styleId="afffffb">
    <w:name w:val="表格内容"/>
    <w:basedOn w:val="ae"/>
    <w:link w:val="CharChar"/>
    <w:qFormat/>
    <w:pPr>
      <w:spacing w:line="320" w:lineRule="exact"/>
      <w:ind w:firstLineChars="200" w:firstLine="480"/>
    </w:pPr>
    <w:rPr>
      <w:sz w:val="24"/>
    </w:rPr>
  </w:style>
  <w:style w:type="paragraph" w:customStyle="1" w:styleId="1d">
    <w:name w:val="表格1"/>
    <w:qFormat/>
    <w:pPr>
      <w:spacing w:before="156" w:after="156" w:line="500" w:lineRule="exact"/>
      <w:ind w:firstLineChars="200" w:firstLine="200"/>
      <w:jc w:val="center"/>
    </w:pPr>
    <w:rPr>
      <w:rFonts w:eastAsia="华文细黑"/>
      <w:kern w:val="2"/>
      <w:sz w:val="21"/>
    </w:rPr>
  </w:style>
  <w:style w:type="character" w:customStyle="1" w:styleId="CharChar">
    <w:name w:val="表格内容 Char Char"/>
    <w:link w:val="afffffb"/>
    <w:uiPriority w:val="10"/>
    <w:qFormat/>
    <w:rPr>
      <w:kern w:val="2"/>
      <w:sz w:val="24"/>
    </w:r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customStyle="1" w:styleId="Char1">
    <w:name w:val="表格内容 Char"/>
    <w:basedOn w:val="af"/>
    <w:uiPriority w:val="10"/>
    <w:qFormat/>
    <w:rPr>
      <w:sz w:val="18"/>
    </w:rPr>
  </w:style>
  <w:style w:type="paragraph" w:customStyle="1" w:styleId="afffffc">
    <w:name w:val="正文样式"/>
    <w:basedOn w:val="ae"/>
    <w:link w:val="afffffd"/>
    <w:uiPriority w:val="9"/>
    <w:qFormat/>
    <w:pPr>
      <w:widowControl/>
      <w:spacing w:line="572" w:lineRule="exact"/>
      <w:ind w:firstLineChars="200" w:firstLine="200"/>
      <w:textAlignment w:val="center"/>
    </w:pPr>
    <w:rPr>
      <w:rFonts w:ascii="宋体" w:hAnsi="宋体" w:cs="宋体"/>
      <w:color w:val="000000" w:themeColor="text1"/>
      <w:kern w:val="40"/>
      <w:sz w:val="28"/>
      <w:szCs w:val="21"/>
    </w:rPr>
  </w:style>
  <w:style w:type="character" w:customStyle="1" w:styleId="afffffd">
    <w:name w:val="正文样式 字符"/>
    <w:basedOn w:val="af"/>
    <w:link w:val="afffffc"/>
    <w:uiPriority w:val="9"/>
    <w:qFormat/>
    <w:rPr>
      <w:rFonts w:ascii="宋体" w:hAnsi="宋体" w:cs="宋体"/>
      <w:color w:val="000000" w:themeColor="text1"/>
      <w:kern w:val="40"/>
      <w:sz w:val="28"/>
      <w:szCs w:val="21"/>
    </w:rPr>
  </w:style>
  <w:style w:type="table" w:customStyle="1" w:styleId="ST--10">
    <w:name w:val="ST-网格表-1.0"/>
    <w:basedOn w:val="af0"/>
    <w:uiPriority w:val="99"/>
    <w:qFormat/>
    <w:pPr>
      <w:spacing w:before="20" w:after="20"/>
      <w:jc w:val="center"/>
    </w:pPr>
    <w:rPr>
      <w:rFonts w:cstheme="minorBid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黑体" w:hAnsi="Times New Roman"/>
        <w:sz w:val="21"/>
      </w:rPr>
      <w:tblPr/>
      <w:tcPr>
        <w:tcBorders>
          <w:top w:val="single" w:sz="8" w:space="0" w:color="auto"/>
          <w:left w:val="single" w:sz="8" w:space="0" w:color="auto"/>
          <w:bottom w:val="single" w:sz="8" w:space="0" w:color="auto"/>
          <w:right w:val="single" w:sz="8" w:space="0" w:color="auto"/>
        </w:tcBorders>
      </w:tcPr>
    </w:tblStylePr>
    <w:tblStylePr w:type="lastRow">
      <w:tblPr/>
      <w:tcPr>
        <w:tcBorders>
          <w:bottom w:val="single" w:sz="8" w:space="0" w:color="auto"/>
        </w:tcBorders>
      </w:tcPr>
    </w:tblStylePr>
    <w:tblStylePr w:type="firstCol">
      <w:tblPr/>
      <w:tcPr>
        <w:tcBorders>
          <w:left w:val="single" w:sz="8" w:space="0" w:color="auto"/>
          <w:bottom w:val="nil"/>
        </w:tcBorders>
      </w:tcPr>
    </w:tblStylePr>
    <w:tblStylePr w:type="lastCol">
      <w:tblPr/>
      <w:tcPr>
        <w:tcBorders>
          <w:right w:val="single" w:sz="8" w:space="0" w:color="auto"/>
        </w:tcBorders>
      </w:tcPr>
    </w:tblStylePr>
  </w:style>
  <w:style w:type="paragraph" w:customStyle="1" w:styleId="afffffe">
    <w:name w:val="图表格式"/>
    <w:basedOn w:val="ae"/>
    <w:next w:val="ae"/>
    <w:link w:val="Char2"/>
    <w:uiPriority w:val="10"/>
    <w:qFormat/>
    <w:pPr>
      <w:widowControl/>
      <w:spacing w:line="360" w:lineRule="auto"/>
      <w:jc w:val="center"/>
    </w:pPr>
    <w:rPr>
      <w:rFonts w:cstheme="minorBidi"/>
      <w:sz w:val="24"/>
      <w:szCs w:val="24"/>
    </w:rPr>
  </w:style>
  <w:style w:type="character" w:customStyle="1" w:styleId="Char2">
    <w:name w:val="图表格式 Char"/>
    <w:basedOn w:val="af"/>
    <w:link w:val="afffffe"/>
    <w:uiPriority w:val="10"/>
    <w:qFormat/>
    <w:rPr>
      <w:rFonts w:cstheme="minorBidi"/>
      <w:kern w:val="2"/>
      <w:sz w:val="24"/>
      <w:szCs w:val="24"/>
    </w:rPr>
  </w:style>
  <w:style w:type="paragraph" w:customStyle="1" w:styleId="affffff">
    <w:name w:val="例子内容"/>
    <w:basedOn w:val="ae"/>
    <w:qFormat/>
    <w:pPr>
      <w:jc w:val="center"/>
    </w:pPr>
    <w:rPr>
      <w:sz w:val="18"/>
    </w:rPr>
  </w:style>
  <w:style w:type="table" w:customStyle="1" w:styleId="affffff0">
    <w:name w:val="空白公式"/>
    <w:basedOn w:val="af0"/>
    <w:uiPriority w:val="99"/>
    <w:qFormat/>
    <w:pPr>
      <w:jc w:val="center"/>
    </w:pPr>
    <w:rPr>
      <w:rFonts w:cstheme="minorBidi"/>
    </w:rPr>
    <w:tblPr/>
    <w:tcPr>
      <w:vAlign w:val="center"/>
    </w:tcPr>
  </w:style>
  <w:style w:type="paragraph" w:customStyle="1" w:styleId="2f2">
    <w:name w:val="公式2"/>
    <w:next w:val="ae"/>
    <w:link w:val="2Char0"/>
    <w:uiPriority w:val="11"/>
    <w:qFormat/>
    <w:pPr>
      <w:spacing w:line="300" w:lineRule="auto"/>
      <w:jc w:val="right"/>
    </w:pPr>
    <w:rPr>
      <w:rFonts w:cstheme="minorBidi"/>
      <w:kern w:val="2"/>
      <w:sz w:val="24"/>
      <w:szCs w:val="24"/>
    </w:rPr>
  </w:style>
  <w:style w:type="character" w:customStyle="1" w:styleId="2Char0">
    <w:name w:val="公式2 Char"/>
    <w:basedOn w:val="af"/>
    <w:link w:val="2f2"/>
    <w:uiPriority w:val="11"/>
    <w:qFormat/>
    <w:rPr>
      <w:rFonts w:cstheme="minorBidi"/>
      <w:kern w:val="2"/>
      <w:sz w:val="24"/>
      <w:szCs w:val="24"/>
    </w:rPr>
  </w:style>
  <w:style w:type="paragraph" w:customStyle="1" w:styleId="074">
    <w:name w:val="样式 宋体 小四 首行缩进:  0.74 厘米"/>
    <w:basedOn w:val="ae"/>
    <w:qFormat/>
    <w:pPr>
      <w:spacing w:line="300" w:lineRule="auto"/>
      <w:ind w:firstLine="420"/>
    </w:pPr>
    <w:rPr>
      <w:rFonts w:ascii="宋体" w:hAnsi="宋体" w:cs="宋体"/>
      <w:kern w:val="44"/>
      <w:sz w:val="24"/>
    </w:rPr>
  </w:style>
  <w:style w:type="paragraph" w:customStyle="1" w:styleId="SWIEE">
    <w:name w:val="章标题[SWIEE]"/>
    <w:next w:val="ae"/>
    <w:qFormat/>
    <w:pPr>
      <w:numPr>
        <w:ilvl w:val="1"/>
        <w:numId w:val="8"/>
      </w:numPr>
      <w:adjustRightInd w:val="0"/>
      <w:snapToGrid w:val="0"/>
      <w:spacing w:before="240" w:after="240" w:line="460" w:lineRule="atLeast"/>
      <w:jc w:val="both"/>
      <w:outlineLvl w:val="1"/>
    </w:pPr>
    <w:rPr>
      <w:rFonts w:ascii="Calibri" w:eastAsia="黑体" w:hAnsi="Calibri"/>
      <w:sz w:val="24"/>
    </w:rPr>
  </w:style>
  <w:style w:type="paragraph" w:customStyle="1" w:styleId="SWIEE3">
    <w:name w:val="四级条标题[SWIEE]"/>
    <w:basedOn w:val="SWIEE2"/>
    <w:next w:val="ae"/>
    <w:qFormat/>
    <w:pPr>
      <w:numPr>
        <w:ilvl w:val="5"/>
      </w:numPr>
      <w:tabs>
        <w:tab w:val="left" w:pos="1152"/>
      </w:tabs>
      <w:outlineLvl w:val="5"/>
    </w:pPr>
  </w:style>
  <w:style w:type="paragraph" w:customStyle="1" w:styleId="SWIEE2">
    <w:name w:val="三级条标题[SWIEE]"/>
    <w:basedOn w:val="SWIEE1"/>
    <w:next w:val="ae"/>
    <w:qFormat/>
    <w:pPr>
      <w:numPr>
        <w:ilvl w:val="4"/>
      </w:numPr>
      <w:tabs>
        <w:tab w:val="left" w:pos="1008"/>
      </w:tabs>
      <w:outlineLvl w:val="4"/>
    </w:pPr>
  </w:style>
  <w:style w:type="paragraph" w:customStyle="1" w:styleId="SWIEE1">
    <w:name w:val="二级条标题[SWIEE]"/>
    <w:basedOn w:val="ae"/>
    <w:next w:val="ae"/>
    <w:qFormat/>
    <w:pPr>
      <w:widowControl/>
      <w:numPr>
        <w:ilvl w:val="3"/>
        <w:numId w:val="8"/>
      </w:numPr>
      <w:tabs>
        <w:tab w:val="left" w:pos="4500"/>
      </w:tabs>
      <w:adjustRightInd w:val="0"/>
      <w:snapToGrid w:val="0"/>
      <w:spacing w:line="300" w:lineRule="auto"/>
      <w:ind w:rightChars="-45" w:right="-108"/>
      <w:jc w:val="left"/>
      <w:outlineLvl w:val="3"/>
    </w:pPr>
    <w:rPr>
      <w:sz w:val="24"/>
    </w:rPr>
  </w:style>
  <w:style w:type="paragraph" w:customStyle="1" w:styleId="SWIEE0">
    <w:name w:val="一级条标题[SWIEE]"/>
    <w:basedOn w:val="ae"/>
    <w:next w:val="ae"/>
    <w:qFormat/>
    <w:pPr>
      <w:widowControl/>
      <w:numPr>
        <w:ilvl w:val="2"/>
        <w:numId w:val="8"/>
      </w:numPr>
      <w:tabs>
        <w:tab w:val="left" w:pos="4500"/>
      </w:tabs>
      <w:adjustRightInd w:val="0"/>
      <w:snapToGrid w:val="0"/>
      <w:spacing w:line="300" w:lineRule="auto"/>
      <w:ind w:rightChars="-45" w:right="-108"/>
      <w:jc w:val="left"/>
      <w:outlineLvl w:val="2"/>
    </w:pPr>
    <w:rPr>
      <w:sz w:val="24"/>
    </w:rPr>
  </w:style>
  <w:style w:type="paragraph" w:customStyle="1" w:styleId="077-">
    <w:name w:val="077-正文格式"/>
    <w:basedOn w:val="ae"/>
    <w:link w:val="077-Char1"/>
    <w:qFormat/>
    <w:pPr>
      <w:widowControl/>
      <w:adjustRightInd w:val="0"/>
      <w:snapToGrid w:val="0"/>
      <w:spacing w:line="360" w:lineRule="auto"/>
      <w:ind w:firstLineChars="200" w:firstLine="480"/>
      <w:jc w:val="left"/>
    </w:pPr>
    <w:rPr>
      <w:rFonts w:ascii="宋体"/>
      <w:sz w:val="24"/>
    </w:rPr>
  </w:style>
  <w:style w:type="character" w:customStyle="1" w:styleId="077-Char1">
    <w:name w:val="077-正文格式 Char1"/>
    <w:link w:val="077-"/>
    <w:qFormat/>
    <w:rPr>
      <w:rFonts w:ascii="宋体"/>
      <w:kern w:val="2"/>
      <w:sz w:val="24"/>
    </w:rPr>
  </w:style>
  <w:style w:type="paragraph" w:customStyle="1" w:styleId="1CharChar1Char11">
    <w:name w:val="样式 正文缩进正文1 Char Char正文1 Char正文1四号特点表正文正文非缩进段1正文（首行缩进两字）..."/>
    <w:basedOn w:val="af4"/>
    <w:qFormat/>
    <w:pPr>
      <w:widowControl/>
      <w:spacing w:line="400" w:lineRule="exact"/>
      <w:ind w:firstLine="200"/>
      <w:jc w:val="left"/>
    </w:pPr>
    <w:rPr>
      <w:rFonts w:ascii="宋体" w:hAnsi="宋体" w:cs="宋体"/>
      <w:kern w:val="0"/>
      <w:sz w:val="24"/>
    </w:rPr>
  </w:style>
  <w:style w:type="paragraph" w:customStyle="1" w:styleId="affffff1">
    <w:name w:val="正文格式"/>
    <w:basedOn w:val="ae"/>
    <w:link w:val="Char3"/>
    <w:qFormat/>
    <w:pPr>
      <w:widowControl/>
      <w:adjustRightInd w:val="0"/>
      <w:snapToGrid w:val="0"/>
      <w:spacing w:line="360" w:lineRule="atLeast"/>
      <w:ind w:firstLineChars="200" w:firstLine="480"/>
      <w:jc w:val="left"/>
      <w:textAlignment w:val="baseline"/>
    </w:pPr>
    <w:rPr>
      <w:rFonts w:ascii="宋体" w:hAnsi="宋体" w:cs="宋体"/>
      <w:kern w:val="0"/>
      <w:sz w:val="24"/>
      <w:szCs w:val="24"/>
    </w:rPr>
  </w:style>
  <w:style w:type="paragraph" w:customStyle="1" w:styleId="074125">
    <w:name w:val="样式 宋体 首行缩进:  0.74 厘米 行距: 多倍行距 1.25 字行"/>
    <w:basedOn w:val="ae"/>
    <w:qFormat/>
    <w:pPr>
      <w:widowControl/>
      <w:spacing w:line="500" w:lineRule="exact"/>
      <w:ind w:firstLine="420"/>
      <w:jc w:val="left"/>
    </w:pPr>
    <w:rPr>
      <w:rFonts w:ascii="Calibri" w:hAnsi="Calibri" w:cs="宋体"/>
      <w:kern w:val="0"/>
      <w:sz w:val="24"/>
    </w:rPr>
  </w:style>
  <w:style w:type="character" w:customStyle="1" w:styleId="Char3">
    <w:name w:val="正文格式 Char"/>
    <w:link w:val="affffff1"/>
    <w:qFormat/>
    <w:rPr>
      <w:rFonts w:ascii="宋体" w:hAnsi="宋体" w:cs="宋体"/>
      <w:sz w:val="24"/>
      <w:szCs w:val="24"/>
    </w:rPr>
  </w:style>
  <w:style w:type="paragraph" w:customStyle="1" w:styleId="220">
    <w:name w:val="样式 题注 + 居中 行距: 固定值 22 磅"/>
    <w:basedOn w:val="af6"/>
    <w:qFormat/>
    <w:pPr>
      <w:widowControl/>
      <w:spacing w:line="440" w:lineRule="exact"/>
      <w:jc w:val="center"/>
    </w:pPr>
    <w:rPr>
      <w:rFonts w:eastAsia="宋体" w:cs="宋体"/>
      <w:kern w:val="44"/>
    </w:rPr>
  </w:style>
  <w:style w:type="paragraph" w:customStyle="1" w:styleId="1e">
    <w:name w:val="表文字1"/>
    <w:basedOn w:val="af4"/>
    <w:qFormat/>
    <w:pPr>
      <w:widowControl/>
      <w:tabs>
        <w:tab w:val="left" w:pos="4500"/>
      </w:tabs>
      <w:adjustRightInd w:val="0"/>
      <w:snapToGrid w:val="0"/>
      <w:ind w:left="-100" w:rightChars="-45" w:right="-108" w:firstLineChars="0" w:firstLine="0"/>
      <w:jc w:val="left"/>
    </w:pPr>
  </w:style>
  <w:style w:type="paragraph" w:customStyle="1" w:styleId="80">
    <w:name w:val="标题8"/>
    <w:basedOn w:val="8"/>
    <w:link w:val="83"/>
    <w:qFormat/>
    <w:pPr>
      <w:widowControl/>
      <w:numPr>
        <w:numId w:val="9"/>
      </w:numPr>
      <w:tabs>
        <w:tab w:val="left" w:pos="2146"/>
      </w:tabs>
      <w:spacing w:before="0" w:after="0" w:line="360" w:lineRule="auto"/>
      <w:jc w:val="left"/>
    </w:pPr>
  </w:style>
  <w:style w:type="character" w:customStyle="1" w:styleId="83">
    <w:name w:val="标题8 字符"/>
    <w:basedOn w:val="81"/>
    <w:link w:val="80"/>
    <w:qFormat/>
    <w:rPr>
      <w:rFonts w:eastAsia="黑体"/>
      <w:kern w:val="2"/>
      <w:sz w:val="21"/>
      <w:szCs w:val="24"/>
    </w:rPr>
  </w:style>
  <w:style w:type="character" w:styleId="affffff2">
    <w:name w:val="Placeholder Text"/>
    <w:basedOn w:val="af"/>
    <w:uiPriority w:val="99"/>
    <w:semiHidden/>
    <w:qFormat/>
    <w:rPr>
      <w:color w:val="808080"/>
    </w:rPr>
  </w:style>
  <w:style w:type="character" w:customStyle="1" w:styleId="HTML0">
    <w:name w:val="HTML 预设格式 字符"/>
    <w:basedOn w:val="af"/>
    <w:link w:val="HTML"/>
    <w:uiPriority w:val="99"/>
    <w:qFormat/>
    <w:rPr>
      <w:rFonts w:ascii="Courier New" w:hAnsi="Courier New"/>
    </w:rPr>
  </w:style>
  <w:style w:type="paragraph" w:customStyle="1" w:styleId="TOC11">
    <w:name w:val="TOC 标题11"/>
    <w:basedOn w:val="1"/>
    <w:next w:val="ae"/>
    <w:uiPriority w:val="39"/>
    <w:unhideWhenUsed/>
    <w:qFormat/>
    <w:pPr>
      <w:keepNext/>
      <w:keepLines/>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customStyle="1" w:styleId="110">
    <w:name w:val="修订11"/>
    <w:hidden/>
    <w:uiPriority w:val="99"/>
    <w:unhideWhenUsed/>
    <w:qFormat/>
    <w:rPr>
      <w:kern w:val="2"/>
      <w:sz w:val="21"/>
    </w:rPr>
  </w:style>
  <w:style w:type="paragraph" w:customStyle="1" w:styleId="TOC20">
    <w:name w:val="TOC 标题2"/>
    <w:basedOn w:val="1"/>
    <w:next w:val="ae"/>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customStyle="1" w:styleId="-">
    <w:name w:val="表格-实施方案"/>
    <w:basedOn w:val="ae"/>
    <w:uiPriority w:val="1"/>
    <w:qFormat/>
    <w:pPr>
      <w:adjustRightInd w:val="0"/>
      <w:snapToGrid w:val="0"/>
    </w:pPr>
    <w:rPr>
      <w:kern w:val="0"/>
      <w:szCs w:val="21"/>
    </w:rPr>
  </w:style>
  <w:style w:type="paragraph" w:customStyle="1" w:styleId="2f3">
    <w:name w:val="表文本2"/>
    <w:basedOn w:val="ae"/>
    <w:next w:val="ae"/>
    <w:link w:val="2Char1"/>
    <w:qFormat/>
    <w:pPr>
      <w:ind w:left="57" w:right="57"/>
      <w:jc w:val="center"/>
    </w:pPr>
    <w:rPr>
      <w:rFonts w:ascii="宋体" w:hAnsi="宋体" w:cs="宋体"/>
      <w:kern w:val="0"/>
      <w:szCs w:val="18"/>
    </w:rPr>
  </w:style>
  <w:style w:type="character" w:customStyle="1" w:styleId="2Char1">
    <w:name w:val="表文本2 Char"/>
    <w:link w:val="2f3"/>
    <w:qFormat/>
    <w:rPr>
      <w:rFonts w:ascii="宋体" w:hAnsi="宋体" w:cs="宋体"/>
      <w:sz w:val="21"/>
      <w:szCs w:val="18"/>
    </w:rPr>
  </w:style>
  <w:style w:type="paragraph" w:customStyle="1" w:styleId="affffff3">
    <w:name w:val="表头"/>
    <w:basedOn w:val="ae"/>
    <w:next w:val="ae"/>
    <w:link w:val="Char4"/>
    <w:qFormat/>
    <w:pPr>
      <w:jc w:val="center"/>
    </w:pPr>
    <w:rPr>
      <w:rFonts w:ascii="宋体" w:eastAsia="黑体"/>
      <w:kern w:val="0"/>
      <w:szCs w:val="22"/>
    </w:rPr>
  </w:style>
  <w:style w:type="paragraph" w:customStyle="1" w:styleId="a3">
    <w:name w:val="表序号"/>
    <w:basedOn w:val="ae"/>
    <w:next w:val="ae"/>
    <w:qFormat/>
    <w:pPr>
      <w:numPr>
        <w:numId w:val="10"/>
      </w:numPr>
      <w:jc w:val="left"/>
    </w:pPr>
    <w:rPr>
      <w:rFonts w:ascii="宋体"/>
      <w:kern w:val="0"/>
      <w:szCs w:val="18"/>
    </w:rPr>
  </w:style>
  <w:style w:type="character" w:customStyle="1" w:styleId="Char4">
    <w:name w:val="表头 Char"/>
    <w:link w:val="affffff3"/>
    <w:qFormat/>
    <w:rPr>
      <w:rFonts w:ascii="宋体" w:eastAsia="黑体"/>
      <w:sz w:val="21"/>
      <w:szCs w:val="22"/>
    </w:rPr>
  </w:style>
  <w:style w:type="paragraph" w:customStyle="1" w:styleId="a6">
    <w:name w:val="附录章标题"/>
    <w:next w:val="ae"/>
    <w:qFormat/>
    <w:pPr>
      <w:widowControl w:val="0"/>
      <w:numPr>
        <w:ilvl w:val="1"/>
        <w:numId w:val="11"/>
      </w:numPr>
      <w:wordWrap w:val="0"/>
      <w:overflowPunct w:val="0"/>
      <w:autoSpaceDE w:val="0"/>
      <w:adjustRightInd w:val="0"/>
      <w:spacing w:beforeLines="50" w:before="50" w:afterLines="50" w:after="50" w:line="360" w:lineRule="atLeast"/>
      <w:jc w:val="both"/>
      <w:textAlignment w:val="baseline"/>
      <w:outlineLvl w:val="1"/>
    </w:pPr>
    <w:rPr>
      <w:rFonts w:ascii="黑体" w:eastAsia="黑体"/>
      <w:kern w:val="21"/>
      <w:sz w:val="21"/>
    </w:rPr>
  </w:style>
  <w:style w:type="paragraph" w:customStyle="1" w:styleId="aa">
    <w:name w:val="附录四级条标题"/>
    <w:basedOn w:val="a9"/>
    <w:next w:val="ae"/>
    <w:pPr>
      <w:numPr>
        <w:ilvl w:val="5"/>
      </w:numPr>
      <w:outlineLvl w:val="5"/>
    </w:pPr>
  </w:style>
  <w:style w:type="paragraph" w:customStyle="1" w:styleId="a9">
    <w:name w:val="附录三级条标题"/>
    <w:basedOn w:val="a8"/>
    <w:next w:val="ae"/>
    <w:qFormat/>
    <w:pPr>
      <w:numPr>
        <w:ilvl w:val="4"/>
      </w:numPr>
      <w:outlineLvl w:val="4"/>
    </w:pPr>
  </w:style>
  <w:style w:type="paragraph" w:customStyle="1" w:styleId="a8">
    <w:name w:val="附录二级条标题"/>
    <w:basedOn w:val="a7"/>
    <w:next w:val="ae"/>
    <w:pPr>
      <w:numPr>
        <w:ilvl w:val="3"/>
      </w:numPr>
      <w:outlineLvl w:val="3"/>
    </w:pPr>
  </w:style>
  <w:style w:type="paragraph" w:customStyle="1" w:styleId="a7">
    <w:name w:val="附录一级条标题"/>
    <w:basedOn w:val="a6"/>
    <w:next w:val="ae"/>
    <w:qFormat/>
    <w:pPr>
      <w:numPr>
        <w:ilvl w:val="2"/>
      </w:numPr>
      <w:autoSpaceDN w:val="0"/>
      <w:spacing w:beforeLines="0" w:before="0" w:afterLines="0" w:after="0"/>
      <w:outlineLvl w:val="2"/>
    </w:pPr>
  </w:style>
  <w:style w:type="paragraph" w:customStyle="1" w:styleId="ab">
    <w:name w:val="附录五级条标题"/>
    <w:basedOn w:val="aa"/>
    <w:next w:val="ae"/>
    <w:qFormat/>
    <w:pPr>
      <w:numPr>
        <w:ilvl w:val="6"/>
      </w:numPr>
      <w:outlineLvl w:val="6"/>
    </w:pPr>
  </w:style>
  <w:style w:type="paragraph" w:customStyle="1" w:styleId="a5">
    <w:name w:val="附录标识"/>
    <w:basedOn w:val="ae"/>
    <w:qFormat/>
    <w:pPr>
      <w:widowControl/>
      <w:numPr>
        <w:numId w:val="11"/>
      </w:numPr>
      <w:shd w:val="clear" w:color="FFFFFF" w:fill="FFFFFF"/>
      <w:tabs>
        <w:tab w:val="left" w:pos="6405"/>
      </w:tabs>
      <w:spacing w:before="640" w:after="200"/>
      <w:jc w:val="center"/>
      <w:outlineLvl w:val="0"/>
    </w:pPr>
    <w:rPr>
      <w:rFonts w:ascii="黑体" w:eastAsia="黑体"/>
      <w:kern w:val="0"/>
    </w:rPr>
  </w:style>
  <w:style w:type="paragraph" w:customStyle="1" w:styleId="affffff4">
    <w:name w:val="表格内文字"/>
    <w:basedOn w:val="ae"/>
    <w:qFormat/>
    <w:pPr>
      <w:jc w:val="center"/>
    </w:pPr>
  </w:style>
  <w:style w:type="paragraph" w:customStyle="1" w:styleId="TableParagraph">
    <w:name w:val="Table Paragraph"/>
    <w:basedOn w:val="ae"/>
    <w:uiPriority w:val="1"/>
    <w:unhideWhenUsed/>
    <w:qFormat/>
    <w:pPr>
      <w:spacing w:line="440" w:lineRule="exact"/>
    </w:pPr>
    <w:rPr>
      <w:sz w:val="24"/>
    </w:rPr>
  </w:style>
  <w:style w:type="character" w:customStyle="1" w:styleId="af9">
    <w:name w:val="文档结构图 字符"/>
    <w:basedOn w:val="af"/>
    <w:link w:val="af8"/>
    <w:qFormat/>
    <w:rPr>
      <w:kern w:val="2"/>
      <w:sz w:val="21"/>
      <w:shd w:val="clear" w:color="auto" w:fill="000080"/>
    </w:rPr>
  </w:style>
  <w:style w:type="paragraph" w:customStyle="1" w:styleId="p0">
    <w:name w:val="p0"/>
    <w:basedOn w:val="ae"/>
    <w:qFormat/>
    <w:pPr>
      <w:widowControl/>
      <w:jc w:val="left"/>
    </w:pPr>
    <w:rPr>
      <w:kern w:val="0"/>
      <w:sz w:val="20"/>
    </w:rPr>
  </w:style>
  <w:style w:type="paragraph" w:customStyle="1" w:styleId="p17">
    <w:name w:val="p17"/>
    <w:basedOn w:val="ae"/>
    <w:pPr>
      <w:widowControl/>
      <w:ind w:firstLine="510"/>
    </w:pPr>
    <w:rPr>
      <w:kern w:val="0"/>
      <w:szCs w:val="24"/>
    </w:rPr>
  </w:style>
  <w:style w:type="character" w:customStyle="1" w:styleId="afff9">
    <w:name w:val="标题 字符"/>
    <w:basedOn w:val="af"/>
    <w:link w:val="afff8"/>
    <w:uiPriority w:val="10"/>
    <w:qFormat/>
    <w:rPr>
      <w:rFonts w:ascii="Arial" w:hAnsi="Arial" w:cs="Arial"/>
      <w:b/>
      <w:bCs/>
      <w:kern w:val="2"/>
      <w:sz w:val="32"/>
      <w:szCs w:val="32"/>
    </w:rPr>
  </w:style>
  <w:style w:type="paragraph" w:customStyle="1" w:styleId="affffff5">
    <w:name w:val="文本首行缩进"/>
    <w:basedOn w:val="ae"/>
  </w:style>
  <w:style w:type="paragraph" w:customStyle="1" w:styleId="1f">
    <w:name w:val="表格文字1"/>
    <w:basedOn w:val="ae"/>
    <w:link w:val="1Char0"/>
    <w:qFormat/>
    <w:pPr>
      <w:jc w:val="left"/>
    </w:pPr>
  </w:style>
  <w:style w:type="paragraph" w:customStyle="1" w:styleId="2f4">
    <w:name w:val="表格文字2"/>
    <w:basedOn w:val="ae"/>
    <w:link w:val="2Char2"/>
    <w:pPr>
      <w:jc w:val="center"/>
    </w:pPr>
  </w:style>
  <w:style w:type="paragraph" w:customStyle="1" w:styleId="affffff6">
    <w:name w:val="表头文字"/>
    <w:basedOn w:val="ae"/>
    <w:qFormat/>
    <w:pPr>
      <w:jc w:val="center"/>
    </w:pPr>
    <w:rPr>
      <w:b/>
    </w:rPr>
  </w:style>
  <w:style w:type="paragraph" w:customStyle="1" w:styleId="affffff7">
    <w:name w:val="封面档案密级"/>
    <w:qFormat/>
    <w:pPr>
      <w:widowControl w:val="0"/>
      <w:jc w:val="center"/>
    </w:pPr>
    <w:rPr>
      <w:rFonts w:ascii="宋体" w:hAnsi="宋体"/>
      <w:sz w:val="28"/>
    </w:rPr>
  </w:style>
  <w:style w:type="paragraph" w:customStyle="1" w:styleId="affffff8">
    <w:name w:val="居中"/>
    <w:basedOn w:val="afffc"/>
    <w:qFormat/>
    <w:pPr>
      <w:spacing w:after="0"/>
      <w:ind w:firstLineChars="0" w:firstLine="0"/>
      <w:jc w:val="center"/>
    </w:pPr>
    <w:rPr>
      <w:rFonts w:ascii="Arial" w:hAnsi="Arial"/>
      <w:b/>
      <w:lang w:val="en-US"/>
    </w:rPr>
  </w:style>
  <w:style w:type="paragraph" w:customStyle="1" w:styleId="affffff9">
    <w:name w:val="图表标题"/>
    <w:basedOn w:val="afa"/>
    <w:pPr>
      <w:jc w:val="center"/>
    </w:pPr>
    <w:rPr>
      <w:szCs w:val="21"/>
    </w:rPr>
  </w:style>
  <w:style w:type="paragraph" w:customStyle="1" w:styleId="affffffa">
    <w:name w:val="一级标题"/>
    <w:basedOn w:val="1"/>
    <w:qFormat/>
    <w:pPr>
      <w:numPr>
        <w:numId w:val="0"/>
      </w:numPr>
      <w:snapToGrid/>
      <w:spacing w:before="120" w:after="120" w:line="460" w:lineRule="exact"/>
    </w:pPr>
  </w:style>
  <w:style w:type="paragraph" w:customStyle="1" w:styleId="a4">
    <w:name w:val="章标题"/>
    <w:next w:val="ae"/>
    <w:qFormat/>
    <w:pPr>
      <w:numPr>
        <w:numId w:val="12"/>
      </w:numPr>
      <w:spacing w:before="50" w:after="50" w:line="460" w:lineRule="exact"/>
      <w:jc w:val="both"/>
      <w:outlineLvl w:val="0"/>
    </w:pPr>
    <w:rPr>
      <w:rFonts w:ascii="黑体" w:eastAsia="黑体"/>
      <w:b/>
      <w:sz w:val="28"/>
    </w:rPr>
  </w:style>
  <w:style w:type="paragraph" w:customStyle="1" w:styleId="affffffb">
    <w:name w:val="正文表标题"/>
    <w:next w:val="ae"/>
    <w:qFormat/>
    <w:pPr>
      <w:jc w:val="center"/>
    </w:pPr>
    <w:rPr>
      <w:rFonts w:ascii="黑体" w:eastAsia="黑体"/>
      <w:sz w:val="28"/>
    </w:rPr>
  </w:style>
  <w:style w:type="paragraph" w:customStyle="1" w:styleId="cq">
    <w:name w:val="正文缩进cq"/>
    <w:basedOn w:val="af4"/>
    <w:qFormat/>
    <w:pPr>
      <w:ind w:firstLineChars="0" w:firstLine="510"/>
      <w:jc w:val="left"/>
    </w:pPr>
    <w:rPr>
      <w:rFonts w:ascii="宋体" w:hAnsi="宋体"/>
    </w:rPr>
  </w:style>
  <w:style w:type="paragraph" w:customStyle="1" w:styleId="STStudio">
    <w:name w:val="STStudio测试用例快捷方式"/>
    <w:qFormat/>
    <w:pPr>
      <w:ind w:firstLine="200"/>
      <w:jc w:val="both"/>
    </w:pPr>
    <w:rPr>
      <w:rFonts w:ascii="宋体" w:hAnsi="宋体"/>
      <w:kern w:val="2"/>
      <w:sz w:val="24"/>
      <w:szCs w:val="21"/>
    </w:rPr>
  </w:style>
  <w:style w:type="paragraph" w:customStyle="1" w:styleId="affffffc">
    <w:name w:val="封面题名"/>
    <w:basedOn w:val="ae"/>
    <w:next w:val="affffffd"/>
    <w:pPr>
      <w:adjustRightInd w:val="0"/>
      <w:jc w:val="center"/>
    </w:pPr>
    <w:rPr>
      <w:rFonts w:ascii="宋体" w:hAnsi="宋体"/>
      <w:b/>
      <w:kern w:val="0"/>
      <w:sz w:val="44"/>
    </w:rPr>
  </w:style>
  <w:style w:type="paragraph" w:customStyle="1" w:styleId="affffffd">
    <w:name w:val="封面型号"/>
    <w:basedOn w:val="ae"/>
    <w:next w:val="affffffe"/>
    <w:pPr>
      <w:adjustRightInd w:val="0"/>
      <w:jc w:val="center"/>
    </w:pPr>
    <w:rPr>
      <w:rFonts w:ascii="宋体"/>
      <w:b/>
      <w:kern w:val="0"/>
      <w:sz w:val="32"/>
    </w:rPr>
  </w:style>
  <w:style w:type="paragraph" w:customStyle="1" w:styleId="affffffe">
    <w:name w:val="封面文件号"/>
    <w:basedOn w:val="ae"/>
    <w:next w:val="afffffff"/>
    <w:qFormat/>
    <w:pPr>
      <w:adjustRightInd w:val="0"/>
      <w:jc w:val="center"/>
    </w:pPr>
    <w:rPr>
      <w:rFonts w:ascii="宋体"/>
      <w:b/>
      <w:kern w:val="0"/>
      <w:sz w:val="28"/>
    </w:rPr>
  </w:style>
  <w:style w:type="paragraph" w:customStyle="1" w:styleId="afffffff">
    <w:name w:val="封面页数"/>
    <w:basedOn w:val="ae"/>
    <w:qFormat/>
    <w:pPr>
      <w:adjustRightInd w:val="0"/>
      <w:jc w:val="center"/>
    </w:pPr>
    <w:rPr>
      <w:rFonts w:ascii="宋体"/>
      <w:b/>
      <w:kern w:val="0"/>
      <w:sz w:val="28"/>
    </w:rPr>
  </w:style>
  <w:style w:type="paragraph" w:customStyle="1" w:styleId="afffffff0">
    <w:name w:val="封面单位"/>
    <w:basedOn w:val="ae"/>
    <w:next w:val="ae"/>
    <w:pPr>
      <w:adjustRightInd w:val="0"/>
      <w:jc w:val="center"/>
    </w:pPr>
    <w:rPr>
      <w:rFonts w:ascii="宋体"/>
      <w:b/>
      <w:sz w:val="32"/>
    </w:rPr>
  </w:style>
  <w:style w:type="paragraph" w:customStyle="1" w:styleId="afffffff1">
    <w:name w:val="签署页脚"/>
    <w:basedOn w:val="ae"/>
    <w:next w:val="ae"/>
    <w:qFormat/>
    <w:pPr>
      <w:adjustRightInd w:val="0"/>
      <w:spacing w:line="360" w:lineRule="atLeast"/>
      <w:jc w:val="center"/>
    </w:pPr>
    <w:rPr>
      <w:rFonts w:ascii="宋体"/>
      <w:sz w:val="28"/>
    </w:rPr>
  </w:style>
  <w:style w:type="paragraph" w:customStyle="1" w:styleId="01">
    <w:name w:val="正文_0"/>
    <w:pPr>
      <w:widowControl w:val="0"/>
      <w:jc w:val="both"/>
    </w:pPr>
    <w:rPr>
      <w:kern w:val="2"/>
      <w:sz w:val="24"/>
    </w:rPr>
  </w:style>
  <w:style w:type="paragraph" w:customStyle="1" w:styleId="STStudio0">
    <w:name w:val="STStudio测试用例快捷方式_0"/>
    <w:qFormat/>
    <w:pPr>
      <w:ind w:firstLine="200"/>
      <w:jc w:val="both"/>
    </w:pPr>
    <w:rPr>
      <w:rFonts w:ascii="宋体" w:hAnsi="宋体"/>
      <w:kern w:val="2"/>
      <w:sz w:val="24"/>
      <w:szCs w:val="21"/>
    </w:rPr>
  </w:style>
  <w:style w:type="character" w:customStyle="1" w:styleId="A10">
    <w:name w:val="A1"/>
    <w:uiPriority w:val="99"/>
    <w:qFormat/>
    <w:rPr>
      <w:rFonts w:cs="方正大黑简体"/>
      <w:color w:val="000000"/>
      <w:sz w:val="32"/>
      <w:szCs w:val="32"/>
    </w:rPr>
  </w:style>
  <w:style w:type="paragraph" w:customStyle="1" w:styleId="2f5">
    <w:name w:val="正文_2"/>
    <w:pPr>
      <w:widowControl w:val="0"/>
      <w:jc w:val="both"/>
    </w:pPr>
    <w:rPr>
      <w:kern w:val="2"/>
      <w:sz w:val="24"/>
    </w:rPr>
  </w:style>
  <w:style w:type="paragraph" w:customStyle="1" w:styleId="3b">
    <w:name w:val="正文_3"/>
    <w:qFormat/>
    <w:pPr>
      <w:widowControl w:val="0"/>
      <w:jc w:val="both"/>
    </w:pPr>
    <w:rPr>
      <w:kern w:val="2"/>
      <w:sz w:val="24"/>
    </w:rPr>
  </w:style>
  <w:style w:type="paragraph" w:customStyle="1" w:styleId="44">
    <w:name w:val="正文_4"/>
    <w:qFormat/>
    <w:pPr>
      <w:widowControl w:val="0"/>
      <w:jc w:val="both"/>
    </w:pPr>
    <w:rPr>
      <w:kern w:val="2"/>
      <w:sz w:val="24"/>
    </w:rPr>
  </w:style>
  <w:style w:type="paragraph" w:customStyle="1" w:styleId="52">
    <w:name w:val="正文_5"/>
    <w:qFormat/>
    <w:pPr>
      <w:widowControl w:val="0"/>
      <w:jc w:val="both"/>
    </w:pPr>
    <w:rPr>
      <w:kern w:val="2"/>
      <w:sz w:val="24"/>
    </w:rPr>
  </w:style>
  <w:style w:type="paragraph" w:customStyle="1" w:styleId="143">
    <w:name w:val="正文_143"/>
    <w:qFormat/>
    <w:pPr>
      <w:widowControl w:val="0"/>
      <w:jc w:val="both"/>
    </w:pPr>
    <w:rPr>
      <w:kern w:val="2"/>
      <w:sz w:val="24"/>
    </w:rPr>
  </w:style>
  <w:style w:type="paragraph" w:customStyle="1" w:styleId="table">
    <w:name w:val="table"/>
    <w:basedOn w:val="ae"/>
    <w:pPr>
      <w:spacing w:after="240"/>
      <w:jc w:val="center"/>
    </w:pPr>
    <w:rPr>
      <w:b/>
      <w:kern w:val="0"/>
    </w:rPr>
  </w:style>
  <w:style w:type="paragraph" w:customStyle="1" w:styleId="158">
    <w:name w:val="正文_158"/>
    <w:qFormat/>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6">
    <w:name w:val="正文_166"/>
    <w:qFormat/>
    <w:pPr>
      <w:widowControl w:val="0"/>
      <w:jc w:val="both"/>
    </w:pPr>
    <w:rPr>
      <w:kern w:val="2"/>
      <w:sz w:val="24"/>
    </w:rPr>
  </w:style>
  <w:style w:type="paragraph" w:customStyle="1" w:styleId="180">
    <w:name w:val="正文_18"/>
    <w:qFormat/>
    <w:pPr>
      <w:widowControl w:val="0"/>
      <w:jc w:val="both"/>
    </w:pPr>
    <w:rPr>
      <w:kern w:val="2"/>
      <w:sz w:val="24"/>
    </w:rPr>
  </w:style>
  <w:style w:type="paragraph" w:customStyle="1" w:styleId="218">
    <w:name w:val="正文_218"/>
    <w:qFormat/>
    <w:pPr>
      <w:widowControl w:val="0"/>
      <w:jc w:val="both"/>
    </w:pPr>
    <w:rPr>
      <w:kern w:val="2"/>
      <w:sz w:val="24"/>
    </w:rPr>
  </w:style>
  <w:style w:type="character" w:customStyle="1" w:styleId="1-2Char">
    <w:name w:val="中等深浅网格 1 - 着色 2 Char"/>
    <w:qFormat/>
    <w:rPr>
      <w:kern w:val="2"/>
      <w:sz w:val="21"/>
    </w:rPr>
  </w:style>
  <w:style w:type="paragraph" w:customStyle="1" w:styleId="133">
    <w:name w:val="正文_133"/>
    <w:qFormat/>
    <w:pPr>
      <w:widowControl w:val="0"/>
      <w:jc w:val="both"/>
    </w:pPr>
    <w:rPr>
      <w:kern w:val="2"/>
      <w:sz w:val="24"/>
    </w:rPr>
  </w:style>
  <w:style w:type="paragraph" w:customStyle="1" w:styleId="10505">
    <w:name w:val="样式 标题 1 + 段前: 0.5 行 段后: 0.5 行"/>
    <w:basedOn w:val="1"/>
    <w:qFormat/>
    <w:pPr>
      <w:numPr>
        <w:numId w:val="0"/>
      </w:numPr>
      <w:tabs>
        <w:tab w:val="clear" w:pos="360"/>
      </w:tabs>
      <w:snapToGrid/>
      <w:spacing w:line="240" w:lineRule="auto"/>
    </w:pPr>
    <w:rPr>
      <w:rFonts w:cs="宋体"/>
      <w:b/>
      <w:bCs/>
      <w:szCs w:val="20"/>
    </w:rPr>
  </w:style>
  <w:style w:type="paragraph" w:customStyle="1" w:styleId="105051">
    <w:name w:val="样式 标题 1 + 段前: 0.5 行 段后: 0.5 行1"/>
    <w:basedOn w:val="1"/>
    <w:qFormat/>
    <w:pPr>
      <w:numPr>
        <w:numId w:val="0"/>
      </w:numPr>
      <w:tabs>
        <w:tab w:val="clear" w:pos="360"/>
      </w:tabs>
      <w:snapToGrid/>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qFormat/>
    <w:pPr>
      <w:spacing w:before="120" w:after="120"/>
    </w:pPr>
  </w:style>
  <w:style w:type="paragraph" w:customStyle="1" w:styleId="208">
    <w:name w:val="正文_208"/>
    <w:qFormat/>
    <w:pPr>
      <w:widowControl w:val="0"/>
      <w:jc w:val="both"/>
    </w:pPr>
    <w:rPr>
      <w:kern w:val="2"/>
      <w:sz w:val="24"/>
    </w:rPr>
  </w:style>
  <w:style w:type="paragraph" w:customStyle="1" w:styleId="CharCharCharCharCharCharChar">
    <w:name w:val="Char Char Char Char Char Char Char"/>
    <w:basedOn w:val="ae"/>
    <w:qFormat/>
    <w:pPr>
      <w:keepNext/>
      <w:keepLines/>
      <w:widowControl/>
    </w:pPr>
    <w:rPr>
      <w:rFonts w:ascii="Arial" w:hAnsi="Arial" w:cs="Arial"/>
      <w:szCs w:val="21"/>
    </w:rPr>
  </w:style>
  <w:style w:type="paragraph" w:customStyle="1" w:styleId="-gkhy">
    <w:name w:val="正文文字-gkhy"/>
    <w:basedOn w:val="ae"/>
    <w:link w:val="-gkhyChar"/>
    <w:qFormat/>
    <w:pPr>
      <w:widowControl/>
      <w:autoSpaceDE w:val="0"/>
      <w:autoSpaceDN w:val="0"/>
      <w:spacing w:line="440" w:lineRule="exact"/>
      <w:ind w:firstLineChars="200" w:firstLine="560"/>
    </w:pPr>
    <w:rPr>
      <w:rFonts w:ascii="Arial" w:hAnsi="Arial" w:cs="宋体"/>
      <w:sz w:val="28"/>
      <w:szCs w:val="28"/>
    </w:rPr>
  </w:style>
  <w:style w:type="paragraph" w:customStyle="1" w:styleId="-gkhy0">
    <w:name w:val="一级条款正文-gkhy"/>
    <w:basedOn w:val="5"/>
    <w:qFormat/>
    <w:pPr>
      <w:tabs>
        <w:tab w:val="clear" w:pos="480"/>
        <w:tab w:val="clear" w:pos="1008"/>
        <w:tab w:val="clear" w:pos="1800"/>
      </w:tabs>
      <w:autoSpaceDE w:val="0"/>
      <w:autoSpaceDN w:val="0"/>
      <w:spacing w:line="440" w:lineRule="exact"/>
      <w:ind w:left="0" w:firstLineChars="200" w:firstLine="200"/>
    </w:pPr>
    <w:rPr>
      <w:rFonts w:ascii="宋体" w:eastAsia="宋体"/>
      <w:kern w:val="0"/>
      <w:sz w:val="28"/>
      <w:szCs w:val="28"/>
    </w:rPr>
  </w:style>
  <w:style w:type="paragraph" w:customStyle="1" w:styleId="-gkhy1">
    <w:name w:val="二级条款正文-gkhy"/>
    <w:basedOn w:val="6"/>
    <w:qFormat/>
    <w:pPr>
      <w:widowControl/>
      <w:tabs>
        <w:tab w:val="clear" w:pos="480"/>
        <w:tab w:val="clear" w:pos="1152"/>
      </w:tabs>
      <w:autoSpaceDE w:val="0"/>
      <w:autoSpaceDN w:val="0"/>
      <w:spacing w:line="440" w:lineRule="exact"/>
      <w:ind w:left="0" w:firstLineChars="200" w:firstLine="200"/>
      <w:jc w:val="both"/>
    </w:pPr>
    <w:rPr>
      <w:rFonts w:ascii="宋体" w:eastAsia="宋体"/>
      <w:bCs w:val="0"/>
      <w:kern w:val="0"/>
      <w:sz w:val="28"/>
      <w:szCs w:val="28"/>
    </w:rPr>
  </w:style>
  <w:style w:type="paragraph" w:customStyle="1" w:styleId="-gkhy2">
    <w:name w:val="三级条款正文-gkhy"/>
    <w:basedOn w:val="7"/>
    <w:qFormat/>
    <w:pPr>
      <w:widowControl/>
      <w:tabs>
        <w:tab w:val="clear" w:pos="480"/>
        <w:tab w:val="clear" w:pos="1296"/>
      </w:tabs>
      <w:autoSpaceDE w:val="0"/>
      <w:autoSpaceDN w:val="0"/>
      <w:adjustRightInd w:val="0"/>
      <w:snapToGrid w:val="0"/>
      <w:spacing w:before="0" w:after="0" w:line="440" w:lineRule="exact"/>
      <w:ind w:left="0" w:firstLineChars="200" w:firstLine="200"/>
      <w:jc w:val="left"/>
    </w:pPr>
    <w:rPr>
      <w:rFonts w:ascii="宋体"/>
      <w:bCs w:val="0"/>
      <w:kern w:val="0"/>
      <w:sz w:val="28"/>
      <w:szCs w:val="28"/>
    </w:rPr>
  </w:style>
  <w:style w:type="paragraph" w:customStyle="1" w:styleId="-gkhy3">
    <w:name w:val="表注-gkhy"/>
    <w:basedOn w:val="ae"/>
    <w:qFormat/>
    <w:pPr>
      <w:widowControl/>
      <w:autoSpaceDE w:val="0"/>
      <w:autoSpaceDN w:val="0"/>
      <w:jc w:val="center"/>
    </w:pPr>
    <w:rPr>
      <w:rFonts w:ascii="宋体" w:hAnsi="宋体" w:cs="宋体"/>
      <w:kern w:val="0"/>
    </w:rPr>
  </w:style>
  <w:style w:type="character" w:customStyle="1" w:styleId="-gkhy4">
    <w:name w:val="表格文字-gkhy"/>
    <w:qFormat/>
    <w:rPr>
      <w:rFonts w:ascii="Arial" w:eastAsia="宋体" w:hAnsi="Arial" w:cs="Arial"/>
      <w:kern w:val="2"/>
      <w:sz w:val="24"/>
      <w:szCs w:val="21"/>
      <w:lang w:val="en-US" w:eastAsia="zh-CN" w:bidi="ar-SA"/>
    </w:rPr>
  </w:style>
  <w:style w:type="paragraph" w:customStyle="1" w:styleId="-gkhy5">
    <w:name w:val="图注-gkhy"/>
    <w:basedOn w:val="ae"/>
    <w:qFormat/>
    <w:pPr>
      <w:widowControl/>
      <w:autoSpaceDE w:val="0"/>
      <w:autoSpaceDN w:val="0"/>
      <w:jc w:val="center"/>
    </w:pPr>
    <w:rPr>
      <w:rFonts w:ascii="宋体" w:cs="宋体"/>
      <w:kern w:val="0"/>
    </w:rPr>
  </w:style>
  <w:style w:type="character" w:customStyle="1" w:styleId="-gkhy6">
    <w:name w:val="表格文字五号-gkhy"/>
    <w:qFormat/>
    <w:rPr>
      <w:rFonts w:ascii="Arial" w:eastAsia="宋体" w:hAnsi="Arial" w:cs="Arial"/>
      <w:kern w:val="2"/>
      <w:sz w:val="21"/>
      <w:szCs w:val="21"/>
      <w:lang w:val="en-US" w:eastAsia="zh-CN" w:bidi="ar-SA"/>
    </w:rPr>
  </w:style>
  <w:style w:type="paragraph" w:customStyle="1" w:styleId="-gkhy7">
    <w:name w:val="目录标题-gkhy"/>
    <w:basedOn w:val="ae"/>
    <w:qFormat/>
    <w:pPr>
      <w:spacing w:line="440" w:lineRule="exact"/>
      <w:jc w:val="center"/>
    </w:pPr>
    <w:rPr>
      <w:rFonts w:ascii="黑体" w:eastAsia="黑体" w:hAnsi="宋体" w:cs="宋体"/>
      <w:sz w:val="32"/>
    </w:rPr>
  </w:style>
  <w:style w:type="character" w:customStyle="1" w:styleId="-gkhyChar">
    <w:name w:val="正文文字-gkhy Char"/>
    <w:link w:val="-gkhy"/>
    <w:qFormat/>
    <w:rPr>
      <w:rFonts w:ascii="Arial" w:hAnsi="Arial" w:cs="宋体"/>
      <w:kern w:val="2"/>
      <w:sz w:val="28"/>
      <w:szCs w:val="28"/>
    </w:rPr>
  </w:style>
  <w:style w:type="paragraph" w:customStyle="1" w:styleId="afffffff2">
    <w:name w:val="标准书脚_偶数页"/>
    <w:qFormat/>
    <w:pPr>
      <w:spacing w:before="120"/>
    </w:pPr>
    <w:rPr>
      <w:sz w:val="18"/>
    </w:rPr>
  </w:style>
  <w:style w:type="paragraph" w:customStyle="1" w:styleId="afffffff3">
    <w:name w:val="标准书眉_偶数页"/>
    <w:basedOn w:val="ae"/>
    <w:next w:val="ae"/>
    <w:qFormat/>
    <w:pPr>
      <w:widowControl/>
      <w:tabs>
        <w:tab w:val="center" w:pos="4154"/>
        <w:tab w:val="right" w:pos="8306"/>
      </w:tabs>
      <w:spacing w:after="120"/>
      <w:jc w:val="left"/>
    </w:pPr>
    <w:rPr>
      <w:kern w:val="0"/>
    </w:rPr>
  </w:style>
  <w:style w:type="paragraph" w:customStyle="1" w:styleId="afffffff4">
    <w:name w:val="标准书眉一"/>
    <w:qFormat/>
    <w:pPr>
      <w:jc w:val="both"/>
    </w:pPr>
  </w:style>
  <w:style w:type="paragraph" w:customStyle="1" w:styleId="afffffff5">
    <w:name w:val="段"/>
    <w:link w:val="Char5"/>
    <w:pPr>
      <w:autoSpaceDE w:val="0"/>
      <w:autoSpaceDN w:val="0"/>
      <w:ind w:firstLineChars="200" w:firstLine="200"/>
      <w:jc w:val="both"/>
    </w:pPr>
    <w:rPr>
      <w:rFonts w:ascii="宋体"/>
      <w:sz w:val="21"/>
    </w:rPr>
  </w:style>
  <w:style w:type="character" w:customStyle="1" w:styleId="afffffff6">
    <w:name w:val="发布"/>
    <w:qFormat/>
    <w:rPr>
      <w:rFonts w:ascii="黑体" w:eastAsia="黑体" w:hAnsi="Arial" w:cs="Arial"/>
      <w:spacing w:val="22"/>
      <w:w w:val="100"/>
      <w:kern w:val="2"/>
      <w:position w:val="3"/>
      <w:sz w:val="28"/>
      <w:szCs w:val="21"/>
      <w:lang w:val="en-US" w:eastAsia="zh-CN" w:bidi="ar-SA"/>
    </w:rPr>
  </w:style>
  <w:style w:type="paragraph" w:customStyle="1" w:styleId="1f0">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7">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8">
    <w:name w:val="封面标准文稿编辑信息"/>
    <w:qFormat/>
    <w:pPr>
      <w:spacing w:before="180" w:line="180" w:lineRule="exact"/>
      <w:jc w:val="center"/>
    </w:pPr>
    <w:rPr>
      <w:rFonts w:ascii="宋体"/>
      <w:sz w:val="21"/>
    </w:rPr>
  </w:style>
  <w:style w:type="paragraph" w:customStyle="1" w:styleId="afffffff9">
    <w:name w:val="封面标准文稿类别"/>
    <w:qFormat/>
    <w:pPr>
      <w:spacing w:before="440" w:line="400" w:lineRule="exact"/>
      <w:jc w:val="center"/>
    </w:pPr>
    <w:rPr>
      <w:rFonts w:ascii="宋体"/>
      <w:sz w:val="24"/>
    </w:rPr>
  </w:style>
  <w:style w:type="paragraph" w:customStyle="1" w:styleId="afffffffa">
    <w:name w:val="封面正文"/>
    <w:qFormat/>
    <w:pPr>
      <w:jc w:val="both"/>
    </w:pPr>
  </w:style>
  <w:style w:type="paragraph" w:customStyle="1" w:styleId="afffffffb">
    <w:name w:val="其他标准称谓"/>
    <w:qFormat/>
    <w:pPr>
      <w:spacing w:line="0" w:lineRule="atLeast"/>
      <w:jc w:val="distribute"/>
    </w:pPr>
    <w:rPr>
      <w:rFonts w:ascii="黑体" w:eastAsia="黑体" w:hAnsi="宋体"/>
      <w:sz w:val="52"/>
    </w:rPr>
  </w:style>
  <w:style w:type="paragraph" w:customStyle="1" w:styleId="afffffffc">
    <w:name w:val="其他发布部门"/>
    <w:basedOn w:val="ae"/>
    <w:qFormat/>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d">
    <w:name w:val="字母列项"/>
    <w:qFormat/>
    <w:pPr>
      <w:tabs>
        <w:tab w:val="left" w:pos="932"/>
      </w:tabs>
      <w:jc w:val="both"/>
    </w:pPr>
    <w:rPr>
      <w:rFonts w:ascii="宋体"/>
      <w:sz w:val="24"/>
    </w:rPr>
  </w:style>
  <w:style w:type="character" w:customStyle="1" w:styleId="Char11">
    <w:name w:val="正文首行缩进 Char1"/>
    <w:qFormat/>
    <w:rPr>
      <w:rFonts w:eastAsia="宋体"/>
      <w:kern w:val="2"/>
      <w:sz w:val="24"/>
      <w:lang w:val="en-US" w:eastAsia="zh-CN" w:bidi="ar-SA"/>
    </w:rPr>
  </w:style>
  <w:style w:type="paragraph" w:customStyle="1" w:styleId="afffffffe">
    <w:name w:val="标准正文"/>
    <w:basedOn w:val="ae"/>
    <w:link w:val="Char12"/>
    <w:qFormat/>
    <w:pPr>
      <w:adjustRightInd w:val="0"/>
      <w:jc w:val="left"/>
      <w:textAlignment w:val="baseline"/>
    </w:pPr>
    <w:rPr>
      <w:rFonts w:ascii="宋体"/>
      <w:kern w:val="28"/>
      <w:sz w:val="28"/>
    </w:rPr>
  </w:style>
  <w:style w:type="character" w:customStyle="1" w:styleId="aff1">
    <w:name w:val="正文文本缩进 字符"/>
    <w:basedOn w:val="af"/>
    <w:link w:val="aff0"/>
    <w:qFormat/>
    <w:rPr>
      <w:rFonts w:ascii="宋体"/>
      <w:kern w:val="28"/>
      <w:sz w:val="21"/>
    </w:rPr>
  </w:style>
  <w:style w:type="paragraph" w:customStyle="1" w:styleId="affffffff">
    <w:name w:val="仿宋"/>
    <w:basedOn w:val="ae"/>
    <w:next w:val="ae"/>
    <w:qFormat/>
    <w:pPr>
      <w:adjustRightInd w:val="0"/>
      <w:textAlignment w:val="baseline"/>
    </w:pPr>
    <w:rPr>
      <w:rFonts w:ascii="宋体" w:eastAsia="长城仿宋"/>
      <w:kern w:val="28"/>
    </w:rPr>
  </w:style>
  <w:style w:type="character" w:customStyle="1" w:styleId="aff9">
    <w:name w:val="尾注文本 字符"/>
    <w:basedOn w:val="af"/>
    <w:link w:val="aff8"/>
    <w:qFormat/>
    <w:rPr>
      <w:rFonts w:ascii="宋体"/>
      <w:kern w:val="28"/>
      <w:sz w:val="18"/>
    </w:rPr>
  </w:style>
  <w:style w:type="character" w:customStyle="1" w:styleId="afff5">
    <w:name w:val="脚注文本 字符"/>
    <w:basedOn w:val="af"/>
    <w:link w:val="afff4"/>
    <w:qFormat/>
    <w:rPr>
      <w:rFonts w:ascii="宋体"/>
      <w:kern w:val="28"/>
      <w:sz w:val="18"/>
    </w:rPr>
  </w:style>
  <w:style w:type="character" w:customStyle="1" w:styleId="29">
    <w:name w:val="正文文本 2 字符"/>
    <w:basedOn w:val="af"/>
    <w:link w:val="28"/>
    <w:uiPriority w:val="99"/>
    <w:qFormat/>
    <w:rPr>
      <w:rFonts w:ascii="宋体"/>
      <w:kern w:val="28"/>
      <w:sz w:val="28"/>
    </w:rPr>
  </w:style>
  <w:style w:type="paragraph" w:customStyle="1" w:styleId="affffffff0">
    <w:name w:val="主标题"/>
    <w:basedOn w:val="afffffffe"/>
    <w:next w:val="afffffffe"/>
    <w:qFormat/>
    <w:pPr>
      <w:jc w:val="center"/>
    </w:pPr>
    <w:rPr>
      <w:b/>
      <w:sz w:val="32"/>
    </w:rPr>
  </w:style>
  <w:style w:type="character" w:customStyle="1" w:styleId="Char12">
    <w:name w:val="标准正文 Char1"/>
    <w:link w:val="afffffffe"/>
    <w:qFormat/>
    <w:rPr>
      <w:rFonts w:ascii="宋体"/>
      <w:kern w:val="28"/>
      <w:sz w:val="28"/>
    </w:rPr>
  </w:style>
  <w:style w:type="character" w:customStyle="1" w:styleId="Char6">
    <w:name w:val="标准正文 Char"/>
    <w:rPr>
      <w:rFonts w:ascii="宋体" w:eastAsia="宋体"/>
      <w:kern w:val="28"/>
      <w:sz w:val="28"/>
      <w:lang w:val="en-US" w:eastAsia="zh-CN" w:bidi="ar-SA"/>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trans">
    <w:name w:val="trans"/>
    <w:qFormat/>
    <w:rPr>
      <w:rFonts w:cs="Times New Roman"/>
    </w:rPr>
  </w:style>
  <w:style w:type="paragraph" w:customStyle="1" w:styleId="230">
    <w:name w:val="正文_23"/>
    <w:qFormat/>
    <w:pPr>
      <w:widowControl w:val="0"/>
      <w:jc w:val="both"/>
    </w:pPr>
    <w:rPr>
      <w:kern w:val="2"/>
      <w:sz w:val="24"/>
    </w:rPr>
  </w:style>
  <w:style w:type="paragraph" w:customStyle="1" w:styleId="142">
    <w:name w:val="正文_142"/>
    <w:qFormat/>
    <w:pPr>
      <w:widowControl w:val="0"/>
      <w:jc w:val="both"/>
    </w:pPr>
    <w:rPr>
      <w:kern w:val="2"/>
      <w:sz w:val="24"/>
    </w:rPr>
  </w:style>
  <w:style w:type="paragraph" w:customStyle="1" w:styleId="260">
    <w:name w:val="正文_26"/>
    <w:qFormat/>
    <w:pPr>
      <w:widowControl w:val="0"/>
      <w:jc w:val="both"/>
    </w:pPr>
    <w:rPr>
      <w:kern w:val="2"/>
      <w:sz w:val="24"/>
    </w:rPr>
  </w:style>
  <w:style w:type="paragraph" w:customStyle="1" w:styleId="221">
    <w:name w:val="正文_221"/>
    <w:qFormat/>
    <w:pPr>
      <w:widowControl w:val="0"/>
      <w:jc w:val="both"/>
    </w:pPr>
    <w:rPr>
      <w:kern w:val="2"/>
      <w:sz w:val="24"/>
    </w:rPr>
  </w:style>
  <w:style w:type="paragraph" w:customStyle="1" w:styleId="LJ">
    <w:name w:val="LJ"/>
    <w:basedOn w:val="ae"/>
    <w:link w:val="LJChar"/>
    <w:qFormat/>
    <w:pPr>
      <w:spacing w:line="360" w:lineRule="auto"/>
    </w:pPr>
    <w:rPr>
      <w:szCs w:val="24"/>
    </w:rPr>
  </w:style>
  <w:style w:type="character" w:customStyle="1" w:styleId="LJChar">
    <w:name w:val="LJ Char"/>
    <w:link w:val="LJ"/>
    <w:qFormat/>
    <w:rPr>
      <w:kern w:val="2"/>
      <w:sz w:val="21"/>
      <w:szCs w:val="24"/>
    </w:rPr>
  </w:style>
  <w:style w:type="paragraph" w:customStyle="1" w:styleId="affffffff1">
    <w:name w:val="五号表格文字"/>
    <w:basedOn w:val="ae"/>
    <w:link w:val="Char7"/>
    <w:qFormat/>
    <w:locked/>
    <w:pPr>
      <w:spacing w:line="360" w:lineRule="auto"/>
      <w:jc w:val="center"/>
    </w:pPr>
    <w:rPr>
      <w:rFonts w:ascii="Cambria" w:hAnsi="Cambria"/>
      <w:szCs w:val="21"/>
    </w:rPr>
  </w:style>
  <w:style w:type="character" w:customStyle="1" w:styleId="Char7">
    <w:name w:val="五号表格文字 Char"/>
    <w:link w:val="affffffff1"/>
    <w:qFormat/>
    <w:rPr>
      <w:rFonts w:ascii="Cambria" w:hAnsi="Cambria"/>
      <w:kern w:val="2"/>
      <w:sz w:val="21"/>
      <w:szCs w:val="21"/>
    </w:rPr>
  </w:style>
  <w:style w:type="character" w:customStyle="1" w:styleId="2Char2">
    <w:name w:val="表格文字2 Char"/>
    <w:link w:val="2f4"/>
    <w:qFormat/>
    <w:rPr>
      <w:kern w:val="2"/>
      <w:sz w:val="21"/>
    </w:rPr>
  </w:style>
  <w:style w:type="paragraph" w:customStyle="1" w:styleId="62">
    <w:name w:val="正文_6"/>
    <w:qFormat/>
    <w:pPr>
      <w:widowControl w:val="0"/>
      <w:jc w:val="both"/>
    </w:pPr>
    <w:rPr>
      <w:kern w:val="2"/>
      <w:sz w:val="24"/>
    </w:rPr>
  </w:style>
  <w:style w:type="paragraph" w:customStyle="1" w:styleId="72">
    <w:name w:val="正文_7"/>
    <w:qFormat/>
    <w:pPr>
      <w:widowControl w:val="0"/>
      <w:jc w:val="both"/>
    </w:pPr>
    <w:rPr>
      <w:kern w:val="2"/>
      <w:sz w:val="24"/>
    </w:rPr>
  </w:style>
  <w:style w:type="paragraph" w:customStyle="1" w:styleId="84">
    <w:name w:val="正文_8"/>
    <w:qFormat/>
    <w:pPr>
      <w:widowControl w:val="0"/>
      <w:jc w:val="both"/>
    </w:pPr>
    <w:rPr>
      <w:kern w:val="2"/>
      <w:sz w:val="24"/>
    </w:rPr>
  </w:style>
  <w:style w:type="paragraph" w:customStyle="1" w:styleId="92">
    <w:name w:val="正文_9"/>
    <w:qFormat/>
    <w:pPr>
      <w:widowControl w:val="0"/>
      <w:jc w:val="both"/>
    </w:pPr>
    <w:rPr>
      <w:kern w:val="2"/>
      <w:sz w:val="24"/>
    </w:rPr>
  </w:style>
  <w:style w:type="paragraph" w:customStyle="1" w:styleId="100">
    <w:name w:val="正文_10"/>
    <w:qFormat/>
    <w:pPr>
      <w:widowControl w:val="0"/>
      <w:jc w:val="both"/>
    </w:pPr>
    <w:rPr>
      <w:kern w:val="2"/>
      <w:sz w:val="24"/>
    </w:rPr>
  </w:style>
  <w:style w:type="paragraph" w:customStyle="1" w:styleId="111">
    <w:name w:val="正文_11"/>
    <w:qFormat/>
    <w:pPr>
      <w:widowControl w:val="0"/>
      <w:jc w:val="both"/>
    </w:pPr>
    <w:rPr>
      <w:kern w:val="2"/>
      <w:sz w:val="24"/>
    </w:rPr>
  </w:style>
  <w:style w:type="paragraph" w:customStyle="1" w:styleId="120">
    <w:name w:val="正文_12"/>
    <w:qFormat/>
    <w:pPr>
      <w:widowControl w:val="0"/>
      <w:jc w:val="both"/>
    </w:pPr>
    <w:rPr>
      <w:kern w:val="2"/>
      <w:sz w:val="24"/>
    </w:rPr>
  </w:style>
  <w:style w:type="paragraph" w:customStyle="1" w:styleId="130">
    <w:name w:val="正文_13"/>
    <w:qFormat/>
    <w:pPr>
      <w:widowControl w:val="0"/>
      <w:jc w:val="both"/>
    </w:pPr>
    <w:rPr>
      <w:kern w:val="2"/>
      <w:sz w:val="24"/>
    </w:rPr>
  </w:style>
  <w:style w:type="paragraph" w:customStyle="1" w:styleId="140">
    <w:name w:val="正文_14"/>
    <w:qFormat/>
    <w:pPr>
      <w:widowControl w:val="0"/>
      <w:jc w:val="both"/>
    </w:pPr>
    <w:rPr>
      <w:kern w:val="2"/>
      <w:sz w:val="24"/>
    </w:rPr>
  </w:style>
  <w:style w:type="paragraph" w:customStyle="1" w:styleId="150">
    <w:name w:val="正文_15"/>
    <w:qFormat/>
    <w:pPr>
      <w:widowControl w:val="0"/>
      <w:jc w:val="both"/>
    </w:pPr>
    <w:rPr>
      <w:kern w:val="2"/>
      <w:sz w:val="24"/>
    </w:rPr>
  </w:style>
  <w:style w:type="paragraph" w:customStyle="1" w:styleId="160">
    <w:name w:val="正文_16"/>
    <w:qFormat/>
    <w:pPr>
      <w:widowControl w:val="0"/>
      <w:jc w:val="both"/>
    </w:pPr>
    <w:rPr>
      <w:kern w:val="2"/>
      <w:sz w:val="24"/>
    </w:rPr>
  </w:style>
  <w:style w:type="paragraph" w:customStyle="1" w:styleId="170">
    <w:name w:val="正文_17"/>
    <w:qFormat/>
    <w:pPr>
      <w:widowControl w:val="0"/>
      <w:jc w:val="both"/>
    </w:pPr>
    <w:rPr>
      <w:kern w:val="2"/>
      <w:sz w:val="24"/>
    </w:rPr>
  </w:style>
  <w:style w:type="paragraph" w:customStyle="1" w:styleId="190">
    <w:name w:val="正文_19"/>
    <w:qFormat/>
    <w:pPr>
      <w:widowControl w:val="0"/>
      <w:jc w:val="both"/>
    </w:pPr>
    <w:rPr>
      <w:kern w:val="2"/>
      <w:sz w:val="24"/>
    </w:rPr>
  </w:style>
  <w:style w:type="paragraph" w:customStyle="1" w:styleId="200">
    <w:name w:val="正文_20"/>
    <w:qFormat/>
    <w:pPr>
      <w:widowControl w:val="0"/>
      <w:jc w:val="both"/>
    </w:pPr>
    <w:rPr>
      <w:kern w:val="2"/>
      <w:sz w:val="24"/>
    </w:rPr>
  </w:style>
  <w:style w:type="paragraph" w:customStyle="1" w:styleId="210">
    <w:name w:val="正文_21"/>
    <w:qFormat/>
    <w:pPr>
      <w:widowControl w:val="0"/>
      <w:jc w:val="both"/>
    </w:pPr>
    <w:rPr>
      <w:kern w:val="2"/>
      <w:sz w:val="24"/>
    </w:rPr>
  </w:style>
  <w:style w:type="paragraph" w:customStyle="1" w:styleId="222">
    <w:name w:val="正文_22"/>
    <w:qFormat/>
    <w:pPr>
      <w:widowControl w:val="0"/>
      <w:jc w:val="both"/>
    </w:pPr>
    <w:rPr>
      <w:kern w:val="2"/>
      <w:sz w:val="24"/>
    </w:rPr>
  </w:style>
  <w:style w:type="paragraph" w:customStyle="1" w:styleId="240">
    <w:name w:val="正文_24"/>
    <w:qFormat/>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70">
    <w:name w:val="正文_27"/>
    <w:qFormat/>
    <w:pPr>
      <w:widowControl w:val="0"/>
      <w:jc w:val="both"/>
    </w:pPr>
    <w:rPr>
      <w:kern w:val="2"/>
      <w:sz w:val="24"/>
    </w:rPr>
  </w:style>
  <w:style w:type="paragraph" w:customStyle="1" w:styleId="280">
    <w:name w:val="正文_28"/>
    <w:qFormat/>
    <w:pPr>
      <w:widowControl w:val="0"/>
      <w:jc w:val="both"/>
    </w:pPr>
    <w:rPr>
      <w:kern w:val="2"/>
      <w:sz w:val="24"/>
    </w:rPr>
  </w:style>
  <w:style w:type="paragraph" w:customStyle="1" w:styleId="290">
    <w:name w:val="正文_29"/>
    <w:qFormat/>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qFormat/>
    <w:pPr>
      <w:widowControl w:val="0"/>
      <w:jc w:val="both"/>
    </w:pPr>
    <w:rPr>
      <w:kern w:val="2"/>
      <w:sz w:val="24"/>
    </w:rPr>
  </w:style>
  <w:style w:type="paragraph" w:customStyle="1" w:styleId="320">
    <w:name w:val="正文_32"/>
    <w:qFormat/>
    <w:pPr>
      <w:widowControl w:val="0"/>
      <w:jc w:val="both"/>
    </w:pPr>
    <w:rPr>
      <w:kern w:val="2"/>
      <w:sz w:val="24"/>
    </w:rPr>
  </w:style>
  <w:style w:type="paragraph" w:customStyle="1" w:styleId="330">
    <w:name w:val="正文_33"/>
    <w:qFormat/>
    <w:pPr>
      <w:widowControl w:val="0"/>
      <w:jc w:val="both"/>
    </w:pPr>
    <w:rPr>
      <w:kern w:val="2"/>
      <w:sz w:val="24"/>
    </w:rPr>
  </w:style>
  <w:style w:type="paragraph" w:customStyle="1" w:styleId="340">
    <w:name w:val="正文_34"/>
    <w:qFormat/>
    <w:pPr>
      <w:widowControl w:val="0"/>
      <w:jc w:val="both"/>
    </w:pPr>
    <w:rPr>
      <w:kern w:val="2"/>
      <w:sz w:val="24"/>
    </w:rPr>
  </w:style>
  <w:style w:type="paragraph" w:customStyle="1" w:styleId="350">
    <w:name w:val="正文_35"/>
    <w:qFormat/>
    <w:pPr>
      <w:widowControl w:val="0"/>
      <w:jc w:val="both"/>
    </w:pPr>
    <w:rPr>
      <w:kern w:val="2"/>
      <w:sz w:val="24"/>
    </w:rPr>
  </w:style>
  <w:style w:type="paragraph" w:customStyle="1" w:styleId="360">
    <w:name w:val="正文_36"/>
    <w:qFormat/>
    <w:pPr>
      <w:widowControl w:val="0"/>
      <w:jc w:val="both"/>
    </w:pPr>
    <w:rPr>
      <w:kern w:val="2"/>
      <w:sz w:val="24"/>
    </w:rPr>
  </w:style>
  <w:style w:type="paragraph" w:customStyle="1" w:styleId="370">
    <w:name w:val="正文_37"/>
    <w:pPr>
      <w:widowControl w:val="0"/>
      <w:jc w:val="both"/>
    </w:pPr>
    <w:rPr>
      <w:kern w:val="2"/>
      <w:sz w:val="24"/>
    </w:rPr>
  </w:style>
  <w:style w:type="paragraph" w:customStyle="1" w:styleId="380">
    <w:name w:val="正文_38"/>
    <w:qFormat/>
    <w:pPr>
      <w:widowControl w:val="0"/>
      <w:jc w:val="both"/>
    </w:pPr>
    <w:rPr>
      <w:kern w:val="2"/>
      <w:sz w:val="24"/>
    </w:rPr>
  </w:style>
  <w:style w:type="paragraph" w:customStyle="1" w:styleId="390">
    <w:name w:val="正文_39"/>
    <w:qFormat/>
    <w:pPr>
      <w:widowControl w:val="0"/>
      <w:jc w:val="both"/>
    </w:pPr>
    <w:rPr>
      <w:kern w:val="2"/>
      <w:sz w:val="24"/>
    </w:rPr>
  </w:style>
  <w:style w:type="paragraph" w:customStyle="1" w:styleId="400">
    <w:name w:val="正文_40"/>
    <w:qFormat/>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qFormat/>
    <w:pPr>
      <w:widowControl w:val="0"/>
      <w:jc w:val="both"/>
    </w:pPr>
    <w:rPr>
      <w:kern w:val="2"/>
      <w:sz w:val="24"/>
    </w:rPr>
  </w:style>
  <w:style w:type="paragraph" w:customStyle="1" w:styleId="430">
    <w:name w:val="正文_43"/>
    <w:qFormat/>
    <w:pPr>
      <w:widowControl w:val="0"/>
      <w:jc w:val="both"/>
    </w:pPr>
    <w:rPr>
      <w:kern w:val="2"/>
      <w:sz w:val="24"/>
    </w:rPr>
  </w:style>
  <w:style w:type="paragraph" w:customStyle="1" w:styleId="440">
    <w:name w:val="正文_44"/>
    <w:qFormat/>
    <w:pPr>
      <w:widowControl w:val="0"/>
      <w:jc w:val="both"/>
    </w:pPr>
    <w:rPr>
      <w:kern w:val="2"/>
      <w:sz w:val="24"/>
    </w:rPr>
  </w:style>
  <w:style w:type="paragraph" w:customStyle="1" w:styleId="450">
    <w:name w:val="正文_45"/>
    <w:qFormat/>
    <w:pPr>
      <w:widowControl w:val="0"/>
      <w:jc w:val="both"/>
    </w:pPr>
    <w:rPr>
      <w:kern w:val="2"/>
      <w:sz w:val="24"/>
    </w:rPr>
  </w:style>
  <w:style w:type="paragraph" w:customStyle="1" w:styleId="46">
    <w:name w:val="正文_46"/>
    <w:qFormat/>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qFormat/>
    <w:pPr>
      <w:widowControl w:val="0"/>
      <w:jc w:val="both"/>
    </w:pPr>
    <w:rPr>
      <w:kern w:val="2"/>
      <w:sz w:val="24"/>
    </w:rPr>
  </w:style>
  <w:style w:type="paragraph" w:customStyle="1" w:styleId="49">
    <w:name w:val="正文_49"/>
    <w:qFormat/>
    <w:pPr>
      <w:widowControl w:val="0"/>
      <w:jc w:val="both"/>
    </w:pPr>
    <w:rPr>
      <w:kern w:val="2"/>
      <w:sz w:val="24"/>
    </w:rPr>
  </w:style>
  <w:style w:type="paragraph" w:customStyle="1" w:styleId="500">
    <w:name w:val="正文_50"/>
    <w:qFormat/>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0">
    <w:name w:val="正文_52"/>
    <w:qFormat/>
    <w:pPr>
      <w:widowControl w:val="0"/>
      <w:jc w:val="both"/>
    </w:pPr>
    <w:rPr>
      <w:kern w:val="2"/>
      <w:sz w:val="24"/>
    </w:rPr>
  </w:style>
  <w:style w:type="paragraph" w:customStyle="1" w:styleId="53">
    <w:name w:val="正文_53"/>
    <w:qFormat/>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qFormat/>
    <w:pPr>
      <w:widowControl w:val="0"/>
      <w:jc w:val="both"/>
    </w:pPr>
    <w:rPr>
      <w:kern w:val="2"/>
      <w:sz w:val="24"/>
    </w:rPr>
  </w:style>
  <w:style w:type="paragraph" w:customStyle="1" w:styleId="56">
    <w:name w:val="正文_56"/>
    <w:qFormat/>
    <w:pPr>
      <w:widowControl w:val="0"/>
      <w:jc w:val="both"/>
    </w:pPr>
    <w:rPr>
      <w:kern w:val="2"/>
      <w:sz w:val="24"/>
    </w:rPr>
  </w:style>
  <w:style w:type="paragraph" w:customStyle="1" w:styleId="57">
    <w:name w:val="正文_57"/>
    <w:qFormat/>
    <w:pPr>
      <w:widowControl w:val="0"/>
      <w:jc w:val="both"/>
    </w:pPr>
    <w:rPr>
      <w:kern w:val="2"/>
      <w:sz w:val="24"/>
    </w:rPr>
  </w:style>
  <w:style w:type="paragraph" w:customStyle="1" w:styleId="58">
    <w:name w:val="正文_58"/>
    <w:qFormat/>
    <w:pPr>
      <w:widowControl w:val="0"/>
      <w:jc w:val="both"/>
    </w:pPr>
    <w:rPr>
      <w:kern w:val="2"/>
      <w:sz w:val="24"/>
    </w:rPr>
  </w:style>
  <w:style w:type="paragraph" w:customStyle="1" w:styleId="59">
    <w:name w:val="正文_59"/>
    <w:qFormat/>
    <w:pPr>
      <w:widowControl w:val="0"/>
      <w:jc w:val="both"/>
    </w:pPr>
    <w:rPr>
      <w:kern w:val="2"/>
      <w:sz w:val="24"/>
    </w:rPr>
  </w:style>
  <w:style w:type="paragraph" w:customStyle="1" w:styleId="600">
    <w:name w:val="正文_60"/>
    <w:qFormat/>
    <w:pPr>
      <w:widowControl w:val="0"/>
      <w:jc w:val="both"/>
    </w:pPr>
    <w:rPr>
      <w:kern w:val="2"/>
      <w:sz w:val="24"/>
    </w:rPr>
  </w:style>
  <w:style w:type="paragraph" w:customStyle="1" w:styleId="610">
    <w:name w:val="正文_61"/>
    <w:qFormat/>
    <w:pPr>
      <w:widowControl w:val="0"/>
      <w:jc w:val="both"/>
    </w:pPr>
    <w:rPr>
      <w:kern w:val="2"/>
      <w:sz w:val="24"/>
    </w:rPr>
  </w:style>
  <w:style w:type="paragraph" w:customStyle="1" w:styleId="620">
    <w:name w:val="正文_62"/>
    <w:qFormat/>
    <w:pPr>
      <w:widowControl w:val="0"/>
      <w:jc w:val="both"/>
    </w:pPr>
    <w:rPr>
      <w:kern w:val="2"/>
      <w:sz w:val="24"/>
    </w:rPr>
  </w:style>
  <w:style w:type="paragraph" w:customStyle="1" w:styleId="63">
    <w:name w:val="正文_63"/>
    <w:qFormat/>
    <w:pPr>
      <w:widowControl w:val="0"/>
      <w:jc w:val="both"/>
    </w:pPr>
    <w:rPr>
      <w:kern w:val="2"/>
      <w:sz w:val="24"/>
    </w:rPr>
  </w:style>
  <w:style w:type="paragraph" w:customStyle="1" w:styleId="64">
    <w:name w:val="正文_64"/>
    <w:qFormat/>
    <w:pPr>
      <w:widowControl w:val="0"/>
      <w:jc w:val="both"/>
    </w:pPr>
    <w:rPr>
      <w:kern w:val="2"/>
      <w:sz w:val="24"/>
    </w:rPr>
  </w:style>
  <w:style w:type="paragraph" w:customStyle="1" w:styleId="65">
    <w:name w:val="正文_65"/>
    <w:qFormat/>
    <w:pPr>
      <w:widowControl w:val="0"/>
      <w:jc w:val="both"/>
    </w:pPr>
    <w:rPr>
      <w:kern w:val="2"/>
      <w:sz w:val="24"/>
    </w:rPr>
  </w:style>
  <w:style w:type="paragraph" w:customStyle="1" w:styleId="66">
    <w:name w:val="正文_66"/>
    <w:qFormat/>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qFormat/>
    <w:pPr>
      <w:widowControl w:val="0"/>
      <w:jc w:val="both"/>
    </w:pPr>
    <w:rPr>
      <w:kern w:val="2"/>
      <w:sz w:val="24"/>
    </w:rPr>
  </w:style>
  <w:style w:type="paragraph" w:customStyle="1" w:styleId="700">
    <w:name w:val="正文_70"/>
    <w:qFormat/>
    <w:pPr>
      <w:widowControl w:val="0"/>
      <w:jc w:val="both"/>
    </w:pPr>
    <w:rPr>
      <w:kern w:val="2"/>
      <w:sz w:val="24"/>
    </w:rPr>
  </w:style>
  <w:style w:type="paragraph" w:customStyle="1" w:styleId="710">
    <w:name w:val="正文_71"/>
    <w:qFormat/>
    <w:pPr>
      <w:widowControl w:val="0"/>
      <w:jc w:val="both"/>
    </w:pPr>
    <w:rPr>
      <w:kern w:val="2"/>
      <w:sz w:val="24"/>
    </w:rPr>
  </w:style>
  <w:style w:type="paragraph" w:customStyle="1" w:styleId="720">
    <w:name w:val="正文_72"/>
    <w:qFormat/>
    <w:pPr>
      <w:widowControl w:val="0"/>
      <w:jc w:val="both"/>
    </w:pPr>
    <w:rPr>
      <w:kern w:val="2"/>
      <w:sz w:val="24"/>
    </w:rPr>
  </w:style>
  <w:style w:type="paragraph" w:customStyle="1" w:styleId="73">
    <w:name w:val="正文_73"/>
    <w:qFormat/>
    <w:pPr>
      <w:widowControl w:val="0"/>
      <w:jc w:val="both"/>
    </w:pPr>
    <w:rPr>
      <w:kern w:val="2"/>
      <w:sz w:val="24"/>
    </w:rPr>
  </w:style>
  <w:style w:type="paragraph" w:customStyle="1" w:styleId="74">
    <w:name w:val="正文_74"/>
    <w:qFormat/>
    <w:pPr>
      <w:widowControl w:val="0"/>
      <w:jc w:val="both"/>
    </w:pPr>
    <w:rPr>
      <w:kern w:val="2"/>
      <w:sz w:val="24"/>
    </w:rPr>
  </w:style>
  <w:style w:type="paragraph" w:customStyle="1" w:styleId="75">
    <w:name w:val="正文_75"/>
    <w:qFormat/>
    <w:pPr>
      <w:widowControl w:val="0"/>
      <w:jc w:val="both"/>
    </w:pPr>
    <w:rPr>
      <w:kern w:val="2"/>
      <w:sz w:val="24"/>
    </w:rPr>
  </w:style>
  <w:style w:type="paragraph" w:customStyle="1" w:styleId="76">
    <w:name w:val="正文_76"/>
    <w:qFormat/>
    <w:pPr>
      <w:widowControl w:val="0"/>
      <w:jc w:val="both"/>
    </w:pPr>
    <w:rPr>
      <w:kern w:val="2"/>
      <w:sz w:val="24"/>
    </w:rPr>
  </w:style>
  <w:style w:type="paragraph" w:customStyle="1" w:styleId="77">
    <w:name w:val="正文_77"/>
    <w:qFormat/>
    <w:pPr>
      <w:widowControl w:val="0"/>
      <w:jc w:val="both"/>
    </w:pPr>
    <w:rPr>
      <w:kern w:val="2"/>
      <w:sz w:val="24"/>
    </w:rPr>
  </w:style>
  <w:style w:type="paragraph" w:customStyle="1" w:styleId="78">
    <w:name w:val="正文_78"/>
    <w:qFormat/>
    <w:pPr>
      <w:widowControl w:val="0"/>
      <w:jc w:val="both"/>
    </w:pPr>
    <w:rPr>
      <w:kern w:val="2"/>
      <w:sz w:val="24"/>
    </w:rPr>
  </w:style>
  <w:style w:type="paragraph" w:customStyle="1" w:styleId="79">
    <w:name w:val="正文_79"/>
    <w:qFormat/>
    <w:pPr>
      <w:widowControl w:val="0"/>
      <w:jc w:val="both"/>
    </w:pPr>
    <w:rPr>
      <w:kern w:val="2"/>
      <w:sz w:val="24"/>
    </w:rPr>
  </w:style>
  <w:style w:type="paragraph" w:customStyle="1" w:styleId="800">
    <w:name w:val="正文_80"/>
    <w:qFormat/>
    <w:pPr>
      <w:widowControl w:val="0"/>
      <w:jc w:val="both"/>
    </w:pPr>
    <w:rPr>
      <w:kern w:val="2"/>
      <w:sz w:val="24"/>
    </w:rPr>
  </w:style>
  <w:style w:type="paragraph" w:customStyle="1" w:styleId="810">
    <w:name w:val="正文_81"/>
    <w:qFormat/>
    <w:pPr>
      <w:widowControl w:val="0"/>
      <w:jc w:val="both"/>
    </w:pPr>
    <w:rPr>
      <w:kern w:val="2"/>
      <w:sz w:val="24"/>
    </w:rPr>
  </w:style>
  <w:style w:type="paragraph" w:customStyle="1" w:styleId="820">
    <w:name w:val="正文_82"/>
    <w:qFormat/>
    <w:pPr>
      <w:widowControl w:val="0"/>
      <w:jc w:val="both"/>
    </w:pPr>
    <w:rPr>
      <w:kern w:val="2"/>
      <w:sz w:val="24"/>
    </w:rPr>
  </w:style>
  <w:style w:type="paragraph" w:customStyle="1" w:styleId="830">
    <w:name w:val="正文_83"/>
    <w:qFormat/>
    <w:pPr>
      <w:widowControl w:val="0"/>
      <w:jc w:val="both"/>
    </w:pPr>
    <w:rPr>
      <w:kern w:val="2"/>
      <w:sz w:val="24"/>
    </w:rPr>
  </w:style>
  <w:style w:type="paragraph" w:customStyle="1" w:styleId="840">
    <w:name w:val="正文_84"/>
    <w:pPr>
      <w:widowControl w:val="0"/>
      <w:jc w:val="both"/>
    </w:pPr>
    <w:rPr>
      <w:kern w:val="2"/>
      <w:sz w:val="24"/>
    </w:rPr>
  </w:style>
  <w:style w:type="paragraph" w:customStyle="1" w:styleId="85">
    <w:name w:val="正文_85"/>
    <w:qFormat/>
    <w:pPr>
      <w:widowControl w:val="0"/>
      <w:jc w:val="both"/>
    </w:pPr>
    <w:rPr>
      <w:kern w:val="2"/>
      <w:sz w:val="24"/>
    </w:rPr>
  </w:style>
  <w:style w:type="paragraph" w:customStyle="1" w:styleId="86">
    <w:name w:val="正文_86"/>
    <w:qFormat/>
    <w:pPr>
      <w:widowControl w:val="0"/>
      <w:jc w:val="both"/>
    </w:pPr>
    <w:rPr>
      <w:kern w:val="2"/>
      <w:sz w:val="24"/>
    </w:rPr>
  </w:style>
  <w:style w:type="paragraph" w:customStyle="1" w:styleId="87">
    <w:name w:val="正文_87"/>
    <w:qFormat/>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qFormat/>
    <w:pPr>
      <w:widowControl w:val="0"/>
      <w:jc w:val="both"/>
    </w:pPr>
    <w:rPr>
      <w:kern w:val="2"/>
      <w:sz w:val="24"/>
    </w:rPr>
  </w:style>
  <w:style w:type="paragraph" w:customStyle="1" w:styleId="900">
    <w:name w:val="正文_90"/>
    <w:qFormat/>
    <w:pPr>
      <w:widowControl w:val="0"/>
      <w:jc w:val="both"/>
    </w:pPr>
    <w:rPr>
      <w:kern w:val="2"/>
      <w:sz w:val="24"/>
    </w:rPr>
  </w:style>
  <w:style w:type="paragraph" w:customStyle="1" w:styleId="910">
    <w:name w:val="正文_91"/>
    <w:qFormat/>
    <w:pPr>
      <w:widowControl w:val="0"/>
      <w:jc w:val="both"/>
    </w:pPr>
    <w:rPr>
      <w:kern w:val="2"/>
      <w:sz w:val="24"/>
    </w:rPr>
  </w:style>
  <w:style w:type="paragraph" w:customStyle="1" w:styleId="920">
    <w:name w:val="正文_92"/>
    <w:qFormat/>
    <w:pPr>
      <w:widowControl w:val="0"/>
      <w:jc w:val="both"/>
    </w:pPr>
    <w:rPr>
      <w:kern w:val="2"/>
      <w:sz w:val="24"/>
    </w:rPr>
  </w:style>
  <w:style w:type="paragraph" w:customStyle="1" w:styleId="93">
    <w:name w:val="正文_93"/>
    <w:qFormat/>
    <w:pPr>
      <w:widowControl w:val="0"/>
      <w:jc w:val="both"/>
    </w:pPr>
    <w:rPr>
      <w:kern w:val="2"/>
      <w:sz w:val="24"/>
    </w:rPr>
  </w:style>
  <w:style w:type="paragraph" w:customStyle="1" w:styleId="94">
    <w:name w:val="正文_94"/>
    <w:qFormat/>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qFormat/>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qFormat/>
    <w:pPr>
      <w:widowControl w:val="0"/>
      <w:jc w:val="both"/>
    </w:pPr>
    <w:rPr>
      <w:kern w:val="2"/>
      <w:sz w:val="24"/>
    </w:rPr>
  </w:style>
  <w:style w:type="paragraph" w:customStyle="1" w:styleId="1000">
    <w:name w:val="正文_100"/>
    <w:qFormat/>
    <w:pPr>
      <w:widowControl w:val="0"/>
      <w:jc w:val="both"/>
    </w:pPr>
    <w:rPr>
      <w:kern w:val="2"/>
      <w:sz w:val="24"/>
    </w:rPr>
  </w:style>
  <w:style w:type="paragraph" w:customStyle="1" w:styleId="101">
    <w:name w:val="正文_101"/>
    <w:qFormat/>
    <w:pPr>
      <w:widowControl w:val="0"/>
      <w:jc w:val="both"/>
    </w:pPr>
    <w:rPr>
      <w:kern w:val="2"/>
      <w:sz w:val="24"/>
    </w:rPr>
  </w:style>
  <w:style w:type="paragraph" w:customStyle="1" w:styleId="102">
    <w:name w:val="正文_102"/>
    <w:qFormat/>
    <w:pPr>
      <w:widowControl w:val="0"/>
      <w:jc w:val="both"/>
    </w:pPr>
    <w:rPr>
      <w:kern w:val="2"/>
      <w:sz w:val="24"/>
    </w:rPr>
  </w:style>
  <w:style w:type="paragraph" w:customStyle="1" w:styleId="103">
    <w:name w:val="正文_103"/>
    <w:qFormat/>
    <w:pPr>
      <w:widowControl w:val="0"/>
      <w:jc w:val="both"/>
    </w:pPr>
    <w:rPr>
      <w:kern w:val="2"/>
      <w:sz w:val="24"/>
    </w:rPr>
  </w:style>
  <w:style w:type="paragraph" w:customStyle="1" w:styleId="104">
    <w:name w:val="正文_104"/>
    <w:qFormat/>
    <w:pPr>
      <w:widowControl w:val="0"/>
      <w:jc w:val="both"/>
    </w:pPr>
    <w:rPr>
      <w:kern w:val="2"/>
      <w:sz w:val="24"/>
    </w:rPr>
  </w:style>
  <w:style w:type="paragraph" w:customStyle="1" w:styleId="105">
    <w:name w:val="正文_105"/>
    <w:qFormat/>
    <w:pPr>
      <w:widowControl w:val="0"/>
      <w:jc w:val="both"/>
    </w:pPr>
    <w:rPr>
      <w:kern w:val="2"/>
      <w:sz w:val="24"/>
    </w:rPr>
  </w:style>
  <w:style w:type="paragraph" w:customStyle="1" w:styleId="106">
    <w:name w:val="正文_106"/>
    <w:qFormat/>
    <w:pPr>
      <w:widowControl w:val="0"/>
      <w:jc w:val="both"/>
    </w:pPr>
    <w:rPr>
      <w:kern w:val="2"/>
      <w:sz w:val="24"/>
    </w:rPr>
  </w:style>
  <w:style w:type="paragraph" w:customStyle="1" w:styleId="107">
    <w:name w:val="正文_107"/>
    <w:qFormat/>
    <w:pPr>
      <w:widowControl w:val="0"/>
      <w:jc w:val="both"/>
    </w:pPr>
    <w:rPr>
      <w:kern w:val="2"/>
      <w:sz w:val="24"/>
    </w:rPr>
  </w:style>
  <w:style w:type="paragraph" w:customStyle="1" w:styleId="108">
    <w:name w:val="正文_108"/>
    <w:qFormat/>
    <w:pPr>
      <w:widowControl w:val="0"/>
      <w:jc w:val="both"/>
    </w:pPr>
    <w:rPr>
      <w:kern w:val="2"/>
      <w:sz w:val="24"/>
    </w:rPr>
  </w:style>
  <w:style w:type="paragraph" w:customStyle="1" w:styleId="109">
    <w:name w:val="正文_109"/>
    <w:qFormat/>
    <w:pPr>
      <w:widowControl w:val="0"/>
      <w:jc w:val="both"/>
    </w:pPr>
    <w:rPr>
      <w:kern w:val="2"/>
      <w:sz w:val="24"/>
    </w:rPr>
  </w:style>
  <w:style w:type="paragraph" w:customStyle="1" w:styleId="1100">
    <w:name w:val="正文_110"/>
    <w:qFormat/>
    <w:pPr>
      <w:widowControl w:val="0"/>
      <w:jc w:val="both"/>
    </w:pPr>
    <w:rPr>
      <w:kern w:val="2"/>
      <w:sz w:val="24"/>
    </w:rPr>
  </w:style>
  <w:style w:type="paragraph" w:customStyle="1" w:styleId="1110">
    <w:name w:val="正文_111"/>
    <w:qFormat/>
    <w:pPr>
      <w:widowControl w:val="0"/>
      <w:jc w:val="both"/>
    </w:pPr>
    <w:rPr>
      <w:kern w:val="2"/>
      <w:sz w:val="24"/>
    </w:rPr>
  </w:style>
  <w:style w:type="paragraph" w:customStyle="1" w:styleId="112">
    <w:name w:val="正文_112"/>
    <w:qFormat/>
    <w:pPr>
      <w:widowControl w:val="0"/>
      <w:jc w:val="both"/>
    </w:pPr>
    <w:rPr>
      <w:kern w:val="2"/>
      <w:sz w:val="24"/>
    </w:rPr>
  </w:style>
  <w:style w:type="paragraph" w:customStyle="1" w:styleId="113">
    <w:name w:val="正文_113"/>
    <w:qFormat/>
    <w:pPr>
      <w:widowControl w:val="0"/>
      <w:jc w:val="both"/>
    </w:pPr>
    <w:rPr>
      <w:kern w:val="2"/>
      <w:sz w:val="24"/>
    </w:rPr>
  </w:style>
  <w:style w:type="paragraph" w:customStyle="1" w:styleId="114">
    <w:name w:val="正文_114"/>
    <w:qFormat/>
    <w:pPr>
      <w:widowControl w:val="0"/>
      <w:jc w:val="both"/>
    </w:pPr>
    <w:rPr>
      <w:kern w:val="2"/>
      <w:sz w:val="24"/>
    </w:rPr>
  </w:style>
  <w:style w:type="paragraph" w:customStyle="1" w:styleId="115">
    <w:name w:val="正文_115"/>
    <w:qFormat/>
    <w:pPr>
      <w:widowControl w:val="0"/>
      <w:jc w:val="both"/>
    </w:pPr>
    <w:rPr>
      <w:kern w:val="2"/>
      <w:sz w:val="24"/>
    </w:rPr>
  </w:style>
  <w:style w:type="paragraph" w:customStyle="1" w:styleId="116">
    <w:name w:val="正文_116"/>
    <w:qFormat/>
    <w:pPr>
      <w:widowControl w:val="0"/>
      <w:jc w:val="both"/>
    </w:pPr>
    <w:rPr>
      <w:kern w:val="2"/>
      <w:sz w:val="24"/>
    </w:rPr>
  </w:style>
  <w:style w:type="paragraph" w:customStyle="1" w:styleId="117">
    <w:name w:val="正文_117"/>
    <w:qFormat/>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qFormat/>
    <w:pPr>
      <w:widowControl w:val="0"/>
      <w:jc w:val="both"/>
    </w:pPr>
    <w:rPr>
      <w:kern w:val="2"/>
      <w:sz w:val="24"/>
    </w:rPr>
  </w:style>
  <w:style w:type="paragraph" w:customStyle="1" w:styleId="1200">
    <w:name w:val="正文_120"/>
    <w:qFormat/>
    <w:pPr>
      <w:widowControl w:val="0"/>
      <w:jc w:val="both"/>
    </w:pPr>
    <w:rPr>
      <w:kern w:val="2"/>
      <w:sz w:val="24"/>
    </w:rPr>
  </w:style>
  <w:style w:type="paragraph" w:customStyle="1" w:styleId="121">
    <w:name w:val="正文_121"/>
    <w:qFormat/>
    <w:pPr>
      <w:widowControl w:val="0"/>
      <w:jc w:val="both"/>
    </w:pPr>
    <w:rPr>
      <w:kern w:val="2"/>
      <w:sz w:val="24"/>
    </w:rPr>
  </w:style>
  <w:style w:type="paragraph" w:customStyle="1" w:styleId="122">
    <w:name w:val="正文_122"/>
    <w:qFormat/>
    <w:pPr>
      <w:widowControl w:val="0"/>
      <w:jc w:val="both"/>
    </w:pPr>
    <w:rPr>
      <w:kern w:val="2"/>
      <w:sz w:val="24"/>
    </w:rPr>
  </w:style>
  <w:style w:type="paragraph" w:customStyle="1" w:styleId="123">
    <w:name w:val="正文_123"/>
    <w:qFormat/>
    <w:pPr>
      <w:widowControl w:val="0"/>
      <w:jc w:val="both"/>
    </w:pPr>
    <w:rPr>
      <w:kern w:val="2"/>
      <w:sz w:val="24"/>
    </w:rPr>
  </w:style>
  <w:style w:type="paragraph" w:customStyle="1" w:styleId="124">
    <w:name w:val="正文_124"/>
    <w:qFormat/>
    <w:pPr>
      <w:widowControl w:val="0"/>
      <w:jc w:val="both"/>
    </w:pPr>
    <w:rPr>
      <w:kern w:val="2"/>
      <w:sz w:val="24"/>
    </w:rPr>
  </w:style>
  <w:style w:type="paragraph" w:customStyle="1" w:styleId="125">
    <w:name w:val="正文_125"/>
    <w:qFormat/>
    <w:pPr>
      <w:widowControl w:val="0"/>
      <w:jc w:val="both"/>
    </w:pPr>
    <w:rPr>
      <w:kern w:val="2"/>
      <w:sz w:val="24"/>
    </w:rPr>
  </w:style>
  <w:style w:type="paragraph" w:customStyle="1" w:styleId="126">
    <w:name w:val="正文_126"/>
    <w:qFormat/>
    <w:pPr>
      <w:widowControl w:val="0"/>
      <w:jc w:val="both"/>
    </w:pPr>
    <w:rPr>
      <w:kern w:val="2"/>
      <w:sz w:val="24"/>
    </w:rPr>
  </w:style>
  <w:style w:type="paragraph" w:customStyle="1" w:styleId="127">
    <w:name w:val="正文_127"/>
    <w:qFormat/>
    <w:pPr>
      <w:widowControl w:val="0"/>
      <w:jc w:val="both"/>
    </w:pPr>
    <w:rPr>
      <w:kern w:val="2"/>
      <w:sz w:val="24"/>
    </w:rPr>
  </w:style>
  <w:style w:type="paragraph" w:customStyle="1" w:styleId="128">
    <w:name w:val="正文_128"/>
    <w:qFormat/>
    <w:pPr>
      <w:widowControl w:val="0"/>
      <w:jc w:val="both"/>
    </w:pPr>
    <w:rPr>
      <w:kern w:val="2"/>
      <w:sz w:val="24"/>
    </w:rPr>
  </w:style>
  <w:style w:type="paragraph" w:customStyle="1" w:styleId="129">
    <w:name w:val="正文_129"/>
    <w:qFormat/>
    <w:pPr>
      <w:widowControl w:val="0"/>
      <w:jc w:val="both"/>
    </w:pPr>
    <w:rPr>
      <w:kern w:val="2"/>
      <w:sz w:val="24"/>
    </w:rPr>
  </w:style>
  <w:style w:type="paragraph" w:customStyle="1" w:styleId="1300">
    <w:name w:val="正文_130"/>
    <w:qFormat/>
    <w:pPr>
      <w:widowControl w:val="0"/>
      <w:jc w:val="both"/>
    </w:pPr>
    <w:rPr>
      <w:kern w:val="2"/>
      <w:sz w:val="24"/>
    </w:rPr>
  </w:style>
  <w:style w:type="paragraph" w:customStyle="1" w:styleId="131">
    <w:name w:val="正文_131"/>
    <w:qFormat/>
    <w:pPr>
      <w:widowControl w:val="0"/>
      <w:jc w:val="both"/>
    </w:pPr>
    <w:rPr>
      <w:kern w:val="2"/>
      <w:sz w:val="24"/>
    </w:rPr>
  </w:style>
  <w:style w:type="paragraph" w:customStyle="1" w:styleId="132">
    <w:name w:val="正文_132"/>
    <w:qFormat/>
    <w:pPr>
      <w:widowControl w:val="0"/>
      <w:jc w:val="both"/>
    </w:pPr>
    <w:rPr>
      <w:kern w:val="2"/>
      <w:sz w:val="24"/>
    </w:rPr>
  </w:style>
  <w:style w:type="paragraph" w:customStyle="1" w:styleId="134">
    <w:name w:val="正文_134"/>
    <w:qFormat/>
    <w:pPr>
      <w:widowControl w:val="0"/>
      <w:jc w:val="both"/>
    </w:pPr>
    <w:rPr>
      <w:kern w:val="2"/>
      <w:sz w:val="24"/>
    </w:rPr>
  </w:style>
  <w:style w:type="paragraph" w:customStyle="1" w:styleId="135">
    <w:name w:val="正文_135"/>
    <w:qFormat/>
    <w:pPr>
      <w:widowControl w:val="0"/>
      <w:jc w:val="both"/>
    </w:pPr>
    <w:rPr>
      <w:kern w:val="2"/>
      <w:sz w:val="24"/>
    </w:rPr>
  </w:style>
  <w:style w:type="paragraph" w:customStyle="1" w:styleId="136">
    <w:name w:val="正文_136"/>
    <w:qFormat/>
    <w:pPr>
      <w:widowControl w:val="0"/>
      <w:jc w:val="both"/>
    </w:pPr>
    <w:rPr>
      <w:kern w:val="2"/>
      <w:sz w:val="24"/>
    </w:rPr>
  </w:style>
  <w:style w:type="paragraph" w:customStyle="1" w:styleId="137">
    <w:name w:val="正文_137"/>
    <w:qFormat/>
    <w:pPr>
      <w:widowControl w:val="0"/>
      <w:jc w:val="both"/>
    </w:pPr>
    <w:rPr>
      <w:kern w:val="2"/>
      <w:sz w:val="24"/>
    </w:rPr>
  </w:style>
  <w:style w:type="paragraph" w:customStyle="1" w:styleId="138">
    <w:name w:val="正文_138"/>
    <w:qFormat/>
    <w:pPr>
      <w:widowControl w:val="0"/>
      <w:jc w:val="both"/>
    </w:pPr>
    <w:rPr>
      <w:kern w:val="2"/>
      <w:sz w:val="24"/>
    </w:rPr>
  </w:style>
  <w:style w:type="paragraph" w:customStyle="1" w:styleId="139">
    <w:name w:val="正文_139"/>
    <w:qFormat/>
    <w:pPr>
      <w:widowControl w:val="0"/>
      <w:jc w:val="both"/>
    </w:pPr>
    <w:rPr>
      <w:kern w:val="2"/>
      <w:sz w:val="24"/>
    </w:rPr>
  </w:style>
  <w:style w:type="paragraph" w:customStyle="1" w:styleId="1400">
    <w:name w:val="正文_140"/>
    <w:qFormat/>
    <w:pPr>
      <w:widowControl w:val="0"/>
      <w:jc w:val="both"/>
    </w:pPr>
    <w:rPr>
      <w:kern w:val="2"/>
      <w:sz w:val="24"/>
    </w:rPr>
  </w:style>
  <w:style w:type="paragraph" w:customStyle="1" w:styleId="141">
    <w:name w:val="正文_141"/>
    <w:qFormat/>
    <w:pPr>
      <w:widowControl w:val="0"/>
      <w:jc w:val="both"/>
    </w:pPr>
    <w:rPr>
      <w:kern w:val="2"/>
      <w:sz w:val="24"/>
    </w:rPr>
  </w:style>
  <w:style w:type="paragraph" w:customStyle="1" w:styleId="144">
    <w:name w:val="正文_144"/>
    <w:qFormat/>
    <w:pPr>
      <w:widowControl w:val="0"/>
      <w:jc w:val="both"/>
    </w:pPr>
    <w:rPr>
      <w:kern w:val="2"/>
      <w:sz w:val="24"/>
    </w:rPr>
  </w:style>
  <w:style w:type="paragraph" w:customStyle="1" w:styleId="145">
    <w:name w:val="正文_145"/>
    <w:qFormat/>
    <w:pPr>
      <w:widowControl w:val="0"/>
      <w:jc w:val="both"/>
    </w:pPr>
    <w:rPr>
      <w:kern w:val="2"/>
      <w:sz w:val="24"/>
    </w:rPr>
  </w:style>
  <w:style w:type="paragraph" w:customStyle="1" w:styleId="146">
    <w:name w:val="正文_146"/>
    <w:qFormat/>
    <w:pPr>
      <w:widowControl w:val="0"/>
      <w:jc w:val="both"/>
    </w:pPr>
    <w:rPr>
      <w:kern w:val="2"/>
      <w:sz w:val="24"/>
    </w:rPr>
  </w:style>
  <w:style w:type="paragraph" w:customStyle="1" w:styleId="147">
    <w:name w:val="正文_147"/>
    <w:qFormat/>
    <w:pPr>
      <w:widowControl w:val="0"/>
      <w:jc w:val="both"/>
    </w:pPr>
    <w:rPr>
      <w:kern w:val="2"/>
      <w:sz w:val="24"/>
    </w:rPr>
  </w:style>
  <w:style w:type="paragraph" w:customStyle="1" w:styleId="148">
    <w:name w:val="正文_148"/>
    <w:qFormat/>
    <w:pPr>
      <w:widowControl w:val="0"/>
      <w:jc w:val="both"/>
    </w:pPr>
    <w:rPr>
      <w:kern w:val="2"/>
      <w:sz w:val="24"/>
    </w:rPr>
  </w:style>
  <w:style w:type="paragraph" w:customStyle="1" w:styleId="149">
    <w:name w:val="正文_149"/>
    <w:qFormat/>
    <w:pPr>
      <w:widowControl w:val="0"/>
      <w:jc w:val="both"/>
    </w:pPr>
    <w:rPr>
      <w:kern w:val="2"/>
      <w:sz w:val="24"/>
    </w:rPr>
  </w:style>
  <w:style w:type="paragraph" w:customStyle="1" w:styleId="1500">
    <w:name w:val="正文_150"/>
    <w:qFormat/>
    <w:pPr>
      <w:widowControl w:val="0"/>
      <w:jc w:val="both"/>
    </w:pPr>
    <w:rPr>
      <w:kern w:val="2"/>
      <w:sz w:val="24"/>
    </w:rPr>
  </w:style>
  <w:style w:type="paragraph" w:customStyle="1" w:styleId="151">
    <w:name w:val="正文_151"/>
    <w:qFormat/>
    <w:pPr>
      <w:widowControl w:val="0"/>
      <w:jc w:val="both"/>
    </w:pPr>
    <w:rPr>
      <w:kern w:val="2"/>
      <w:sz w:val="24"/>
    </w:rPr>
  </w:style>
  <w:style w:type="paragraph" w:customStyle="1" w:styleId="152">
    <w:name w:val="正文_152"/>
    <w:qFormat/>
    <w:pPr>
      <w:widowControl w:val="0"/>
      <w:jc w:val="both"/>
    </w:pPr>
    <w:rPr>
      <w:kern w:val="2"/>
      <w:sz w:val="24"/>
    </w:rPr>
  </w:style>
  <w:style w:type="paragraph" w:customStyle="1" w:styleId="153">
    <w:name w:val="正文_153"/>
    <w:qFormat/>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qFormat/>
    <w:pPr>
      <w:widowControl w:val="0"/>
      <w:jc w:val="both"/>
    </w:pPr>
    <w:rPr>
      <w:kern w:val="2"/>
      <w:sz w:val="24"/>
    </w:rPr>
  </w:style>
  <w:style w:type="paragraph" w:customStyle="1" w:styleId="156">
    <w:name w:val="正文_156"/>
    <w:qFormat/>
    <w:pPr>
      <w:widowControl w:val="0"/>
      <w:jc w:val="both"/>
    </w:pPr>
    <w:rPr>
      <w:kern w:val="2"/>
      <w:sz w:val="24"/>
    </w:rPr>
  </w:style>
  <w:style w:type="paragraph" w:customStyle="1" w:styleId="157">
    <w:name w:val="正文_157"/>
    <w:qFormat/>
    <w:pPr>
      <w:widowControl w:val="0"/>
      <w:jc w:val="both"/>
    </w:pPr>
    <w:rPr>
      <w:kern w:val="2"/>
      <w:sz w:val="24"/>
    </w:rPr>
  </w:style>
  <w:style w:type="paragraph" w:customStyle="1" w:styleId="1600">
    <w:name w:val="正文_160"/>
    <w:qFormat/>
    <w:pPr>
      <w:widowControl w:val="0"/>
      <w:jc w:val="both"/>
    </w:pPr>
    <w:rPr>
      <w:kern w:val="2"/>
      <w:sz w:val="24"/>
    </w:rPr>
  </w:style>
  <w:style w:type="paragraph" w:customStyle="1" w:styleId="161">
    <w:name w:val="正文_161"/>
    <w:qFormat/>
    <w:pPr>
      <w:widowControl w:val="0"/>
      <w:jc w:val="both"/>
    </w:pPr>
    <w:rPr>
      <w:kern w:val="2"/>
      <w:sz w:val="24"/>
    </w:rPr>
  </w:style>
  <w:style w:type="paragraph" w:customStyle="1" w:styleId="162">
    <w:name w:val="正文_162"/>
    <w:qFormat/>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5">
    <w:name w:val="正文_165"/>
    <w:qFormat/>
    <w:pPr>
      <w:widowControl w:val="0"/>
      <w:jc w:val="both"/>
    </w:pPr>
    <w:rPr>
      <w:kern w:val="2"/>
      <w:sz w:val="24"/>
    </w:rPr>
  </w:style>
  <w:style w:type="paragraph" w:customStyle="1" w:styleId="167">
    <w:name w:val="正文_167"/>
    <w:qFormat/>
    <w:pPr>
      <w:widowControl w:val="0"/>
      <w:jc w:val="both"/>
    </w:pPr>
    <w:rPr>
      <w:kern w:val="2"/>
      <w:sz w:val="24"/>
    </w:rPr>
  </w:style>
  <w:style w:type="paragraph" w:customStyle="1" w:styleId="168">
    <w:name w:val="正文_168"/>
    <w:qFormat/>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qFormat/>
    <w:pPr>
      <w:widowControl w:val="0"/>
      <w:jc w:val="both"/>
    </w:pPr>
    <w:rPr>
      <w:kern w:val="2"/>
      <w:sz w:val="24"/>
    </w:rPr>
  </w:style>
  <w:style w:type="paragraph" w:customStyle="1" w:styleId="171">
    <w:name w:val="正文_171"/>
    <w:qFormat/>
    <w:pPr>
      <w:widowControl w:val="0"/>
      <w:jc w:val="both"/>
    </w:pPr>
    <w:rPr>
      <w:kern w:val="2"/>
      <w:sz w:val="24"/>
    </w:rPr>
  </w:style>
  <w:style w:type="paragraph" w:customStyle="1" w:styleId="172">
    <w:name w:val="正文_172"/>
    <w:qFormat/>
    <w:pPr>
      <w:widowControl w:val="0"/>
      <w:jc w:val="both"/>
    </w:pPr>
    <w:rPr>
      <w:kern w:val="2"/>
      <w:sz w:val="24"/>
    </w:rPr>
  </w:style>
  <w:style w:type="paragraph" w:customStyle="1" w:styleId="173">
    <w:name w:val="正文_173"/>
    <w:qFormat/>
    <w:pPr>
      <w:widowControl w:val="0"/>
      <w:jc w:val="both"/>
    </w:pPr>
    <w:rPr>
      <w:kern w:val="2"/>
      <w:sz w:val="24"/>
    </w:rPr>
  </w:style>
  <w:style w:type="paragraph" w:customStyle="1" w:styleId="174">
    <w:name w:val="正文_174"/>
    <w:qFormat/>
    <w:pPr>
      <w:widowControl w:val="0"/>
      <w:jc w:val="both"/>
    </w:pPr>
    <w:rPr>
      <w:kern w:val="2"/>
      <w:sz w:val="24"/>
    </w:rPr>
  </w:style>
  <w:style w:type="paragraph" w:customStyle="1" w:styleId="175">
    <w:name w:val="正文_175"/>
    <w:qFormat/>
    <w:pPr>
      <w:widowControl w:val="0"/>
      <w:jc w:val="both"/>
    </w:pPr>
    <w:rPr>
      <w:kern w:val="2"/>
      <w:sz w:val="24"/>
    </w:rPr>
  </w:style>
  <w:style w:type="paragraph" w:customStyle="1" w:styleId="176">
    <w:name w:val="正文_176"/>
    <w:qFormat/>
    <w:pPr>
      <w:widowControl w:val="0"/>
      <w:jc w:val="both"/>
    </w:pPr>
    <w:rPr>
      <w:kern w:val="2"/>
      <w:sz w:val="24"/>
    </w:rPr>
  </w:style>
  <w:style w:type="paragraph" w:customStyle="1" w:styleId="177">
    <w:name w:val="正文_177"/>
    <w:qFormat/>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qFormat/>
    <w:pPr>
      <w:widowControl w:val="0"/>
      <w:jc w:val="both"/>
    </w:pPr>
    <w:rPr>
      <w:kern w:val="2"/>
      <w:sz w:val="24"/>
    </w:rPr>
  </w:style>
  <w:style w:type="paragraph" w:customStyle="1" w:styleId="1800">
    <w:name w:val="正文_180"/>
    <w:qFormat/>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qFormat/>
    <w:pPr>
      <w:widowControl w:val="0"/>
      <w:jc w:val="both"/>
    </w:pPr>
    <w:rPr>
      <w:kern w:val="2"/>
      <w:sz w:val="24"/>
    </w:rPr>
  </w:style>
  <w:style w:type="paragraph" w:customStyle="1" w:styleId="183">
    <w:name w:val="正文_183"/>
    <w:qFormat/>
    <w:pPr>
      <w:widowControl w:val="0"/>
      <w:jc w:val="both"/>
    </w:pPr>
    <w:rPr>
      <w:kern w:val="2"/>
      <w:sz w:val="24"/>
    </w:rPr>
  </w:style>
  <w:style w:type="paragraph" w:customStyle="1" w:styleId="184">
    <w:name w:val="正文_184"/>
    <w:qFormat/>
    <w:pPr>
      <w:widowControl w:val="0"/>
      <w:jc w:val="both"/>
    </w:pPr>
    <w:rPr>
      <w:kern w:val="2"/>
      <w:sz w:val="24"/>
    </w:rPr>
  </w:style>
  <w:style w:type="paragraph" w:customStyle="1" w:styleId="185">
    <w:name w:val="正文_185"/>
    <w:qFormat/>
    <w:pPr>
      <w:widowControl w:val="0"/>
      <w:jc w:val="both"/>
    </w:pPr>
    <w:rPr>
      <w:kern w:val="2"/>
      <w:sz w:val="24"/>
    </w:rPr>
  </w:style>
  <w:style w:type="paragraph" w:customStyle="1" w:styleId="186">
    <w:name w:val="正文_186"/>
    <w:qFormat/>
    <w:pPr>
      <w:widowControl w:val="0"/>
      <w:jc w:val="both"/>
    </w:pPr>
    <w:rPr>
      <w:kern w:val="2"/>
      <w:sz w:val="24"/>
    </w:rPr>
  </w:style>
  <w:style w:type="paragraph" w:customStyle="1" w:styleId="187">
    <w:name w:val="正文_187"/>
    <w:qFormat/>
    <w:pPr>
      <w:widowControl w:val="0"/>
      <w:jc w:val="both"/>
    </w:pPr>
    <w:rPr>
      <w:kern w:val="2"/>
      <w:sz w:val="24"/>
    </w:rPr>
  </w:style>
  <w:style w:type="paragraph" w:customStyle="1" w:styleId="188">
    <w:name w:val="正文_188"/>
    <w:qFormat/>
    <w:pPr>
      <w:widowControl w:val="0"/>
      <w:jc w:val="both"/>
    </w:pPr>
    <w:rPr>
      <w:kern w:val="2"/>
      <w:sz w:val="24"/>
    </w:rPr>
  </w:style>
  <w:style w:type="paragraph" w:customStyle="1" w:styleId="189">
    <w:name w:val="正文_189"/>
    <w:qFormat/>
    <w:pPr>
      <w:widowControl w:val="0"/>
      <w:jc w:val="both"/>
    </w:pPr>
    <w:rPr>
      <w:kern w:val="2"/>
      <w:sz w:val="24"/>
    </w:rPr>
  </w:style>
  <w:style w:type="paragraph" w:customStyle="1" w:styleId="1900">
    <w:name w:val="正文_190"/>
    <w:qFormat/>
    <w:pPr>
      <w:widowControl w:val="0"/>
      <w:jc w:val="both"/>
    </w:pPr>
    <w:rPr>
      <w:kern w:val="2"/>
      <w:sz w:val="24"/>
    </w:rPr>
  </w:style>
  <w:style w:type="paragraph" w:customStyle="1" w:styleId="191">
    <w:name w:val="正文_191"/>
    <w:qFormat/>
    <w:pPr>
      <w:widowControl w:val="0"/>
      <w:jc w:val="both"/>
    </w:pPr>
    <w:rPr>
      <w:kern w:val="2"/>
      <w:sz w:val="24"/>
    </w:rPr>
  </w:style>
  <w:style w:type="paragraph" w:customStyle="1" w:styleId="192">
    <w:name w:val="正文_192"/>
    <w:qFormat/>
    <w:pPr>
      <w:widowControl w:val="0"/>
      <w:jc w:val="both"/>
    </w:pPr>
    <w:rPr>
      <w:kern w:val="2"/>
      <w:sz w:val="24"/>
    </w:rPr>
  </w:style>
  <w:style w:type="paragraph" w:customStyle="1" w:styleId="193">
    <w:name w:val="正文_193"/>
    <w:qFormat/>
    <w:pPr>
      <w:widowControl w:val="0"/>
      <w:jc w:val="both"/>
    </w:pPr>
    <w:rPr>
      <w:kern w:val="2"/>
      <w:sz w:val="24"/>
    </w:rPr>
  </w:style>
  <w:style w:type="paragraph" w:customStyle="1" w:styleId="194">
    <w:name w:val="正文_194"/>
    <w:qFormat/>
    <w:pPr>
      <w:widowControl w:val="0"/>
      <w:jc w:val="both"/>
    </w:pPr>
    <w:rPr>
      <w:kern w:val="2"/>
      <w:sz w:val="24"/>
    </w:rPr>
  </w:style>
  <w:style w:type="paragraph" w:customStyle="1" w:styleId="195">
    <w:name w:val="正文_195"/>
    <w:qFormat/>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qFormat/>
    <w:pPr>
      <w:widowControl w:val="0"/>
      <w:jc w:val="both"/>
    </w:pPr>
    <w:rPr>
      <w:kern w:val="2"/>
      <w:sz w:val="24"/>
    </w:rPr>
  </w:style>
  <w:style w:type="paragraph" w:customStyle="1" w:styleId="198">
    <w:name w:val="正文_198"/>
    <w:qFormat/>
    <w:pPr>
      <w:widowControl w:val="0"/>
      <w:jc w:val="both"/>
    </w:pPr>
    <w:rPr>
      <w:kern w:val="2"/>
      <w:sz w:val="24"/>
    </w:rPr>
  </w:style>
  <w:style w:type="paragraph" w:customStyle="1" w:styleId="199">
    <w:name w:val="正文_199"/>
    <w:qFormat/>
    <w:pPr>
      <w:widowControl w:val="0"/>
      <w:jc w:val="both"/>
    </w:pPr>
    <w:rPr>
      <w:kern w:val="2"/>
      <w:sz w:val="24"/>
    </w:rPr>
  </w:style>
  <w:style w:type="paragraph" w:customStyle="1" w:styleId="2000">
    <w:name w:val="正文_200"/>
    <w:qFormat/>
    <w:pPr>
      <w:widowControl w:val="0"/>
      <w:jc w:val="both"/>
    </w:pPr>
    <w:rPr>
      <w:kern w:val="2"/>
      <w:sz w:val="24"/>
    </w:rPr>
  </w:style>
  <w:style w:type="paragraph" w:customStyle="1" w:styleId="201">
    <w:name w:val="正文_201"/>
    <w:qFormat/>
    <w:pPr>
      <w:widowControl w:val="0"/>
      <w:jc w:val="both"/>
    </w:pPr>
    <w:rPr>
      <w:kern w:val="2"/>
      <w:sz w:val="24"/>
    </w:rPr>
  </w:style>
  <w:style w:type="paragraph" w:customStyle="1" w:styleId="202">
    <w:name w:val="正文_202"/>
    <w:qFormat/>
    <w:pPr>
      <w:widowControl w:val="0"/>
      <w:jc w:val="both"/>
    </w:pPr>
    <w:rPr>
      <w:kern w:val="2"/>
      <w:sz w:val="24"/>
    </w:rPr>
  </w:style>
  <w:style w:type="paragraph" w:customStyle="1" w:styleId="203">
    <w:name w:val="正文_203"/>
    <w:qFormat/>
    <w:pPr>
      <w:widowControl w:val="0"/>
      <w:jc w:val="both"/>
    </w:pPr>
    <w:rPr>
      <w:kern w:val="2"/>
      <w:sz w:val="24"/>
    </w:rPr>
  </w:style>
  <w:style w:type="paragraph" w:customStyle="1" w:styleId="204">
    <w:name w:val="正文_204"/>
    <w:qFormat/>
    <w:pPr>
      <w:widowControl w:val="0"/>
      <w:jc w:val="both"/>
    </w:pPr>
    <w:rPr>
      <w:kern w:val="2"/>
      <w:sz w:val="24"/>
    </w:rPr>
  </w:style>
  <w:style w:type="paragraph" w:customStyle="1" w:styleId="205">
    <w:name w:val="正文_205"/>
    <w:qFormat/>
    <w:pPr>
      <w:widowControl w:val="0"/>
      <w:jc w:val="both"/>
    </w:pPr>
    <w:rPr>
      <w:kern w:val="2"/>
      <w:sz w:val="24"/>
    </w:rPr>
  </w:style>
  <w:style w:type="paragraph" w:customStyle="1" w:styleId="206">
    <w:name w:val="正文_206"/>
    <w:qFormat/>
    <w:pPr>
      <w:widowControl w:val="0"/>
      <w:jc w:val="both"/>
    </w:pPr>
    <w:rPr>
      <w:kern w:val="2"/>
      <w:sz w:val="24"/>
    </w:rPr>
  </w:style>
  <w:style w:type="paragraph" w:customStyle="1" w:styleId="207">
    <w:name w:val="正文_207"/>
    <w:qFormat/>
    <w:pPr>
      <w:widowControl w:val="0"/>
      <w:jc w:val="both"/>
    </w:pPr>
    <w:rPr>
      <w:kern w:val="2"/>
      <w:sz w:val="24"/>
    </w:rPr>
  </w:style>
  <w:style w:type="paragraph" w:customStyle="1" w:styleId="209">
    <w:name w:val="正文_209"/>
    <w:qFormat/>
    <w:pPr>
      <w:widowControl w:val="0"/>
      <w:jc w:val="both"/>
    </w:pPr>
    <w:rPr>
      <w:kern w:val="2"/>
      <w:sz w:val="24"/>
    </w:rPr>
  </w:style>
  <w:style w:type="paragraph" w:customStyle="1" w:styleId="2100">
    <w:name w:val="正文_210"/>
    <w:qFormat/>
    <w:pPr>
      <w:widowControl w:val="0"/>
      <w:jc w:val="both"/>
    </w:pPr>
    <w:rPr>
      <w:kern w:val="2"/>
      <w:sz w:val="24"/>
    </w:rPr>
  </w:style>
  <w:style w:type="paragraph" w:customStyle="1" w:styleId="211">
    <w:name w:val="正文_211"/>
    <w:qFormat/>
    <w:pPr>
      <w:widowControl w:val="0"/>
      <w:jc w:val="both"/>
    </w:pPr>
    <w:rPr>
      <w:kern w:val="2"/>
      <w:sz w:val="24"/>
    </w:rPr>
  </w:style>
  <w:style w:type="paragraph" w:customStyle="1" w:styleId="212">
    <w:name w:val="正文_212"/>
    <w:qFormat/>
    <w:pPr>
      <w:widowControl w:val="0"/>
      <w:jc w:val="both"/>
    </w:pPr>
    <w:rPr>
      <w:kern w:val="2"/>
      <w:sz w:val="24"/>
    </w:rPr>
  </w:style>
  <w:style w:type="paragraph" w:customStyle="1" w:styleId="213">
    <w:name w:val="正文_213"/>
    <w:qFormat/>
    <w:pPr>
      <w:widowControl w:val="0"/>
      <w:jc w:val="both"/>
    </w:pPr>
    <w:rPr>
      <w:kern w:val="2"/>
      <w:sz w:val="24"/>
    </w:rPr>
  </w:style>
  <w:style w:type="paragraph" w:customStyle="1" w:styleId="214">
    <w:name w:val="正文_214"/>
    <w:qFormat/>
    <w:pPr>
      <w:widowControl w:val="0"/>
      <w:jc w:val="both"/>
    </w:pPr>
    <w:rPr>
      <w:kern w:val="2"/>
      <w:sz w:val="24"/>
    </w:rPr>
  </w:style>
  <w:style w:type="paragraph" w:customStyle="1" w:styleId="215">
    <w:name w:val="正文_215"/>
    <w:qFormat/>
    <w:pPr>
      <w:widowControl w:val="0"/>
      <w:jc w:val="both"/>
    </w:pPr>
    <w:rPr>
      <w:kern w:val="2"/>
      <w:sz w:val="24"/>
    </w:rPr>
  </w:style>
  <w:style w:type="paragraph" w:customStyle="1" w:styleId="216">
    <w:name w:val="正文_216"/>
    <w:qFormat/>
    <w:pPr>
      <w:widowControl w:val="0"/>
      <w:jc w:val="both"/>
    </w:pPr>
    <w:rPr>
      <w:kern w:val="2"/>
      <w:sz w:val="24"/>
    </w:rPr>
  </w:style>
  <w:style w:type="paragraph" w:customStyle="1" w:styleId="217">
    <w:name w:val="正文_217"/>
    <w:qFormat/>
    <w:pPr>
      <w:widowControl w:val="0"/>
      <w:jc w:val="both"/>
    </w:pPr>
    <w:rPr>
      <w:kern w:val="2"/>
      <w:sz w:val="24"/>
    </w:rPr>
  </w:style>
  <w:style w:type="paragraph" w:customStyle="1" w:styleId="219">
    <w:name w:val="正文_219"/>
    <w:qFormat/>
    <w:pPr>
      <w:widowControl w:val="0"/>
      <w:jc w:val="both"/>
    </w:pPr>
    <w:rPr>
      <w:kern w:val="2"/>
      <w:sz w:val="24"/>
    </w:rPr>
  </w:style>
  <w:style w:type="paragraph" w:customStyle="1" w:styleId="2200">
    <w:name w:val="正文_220"/>
    <w:qFormat/>
    <w:pPr>
      <w:widowControl w:val="0"/>
      <w:jc w:val="both"/>
    </w:pPr>
    <w:rPr>
      <w:kern w:val="2"/>
      <w:sz w:val="24"/>
    </w:rPr>
  </w:style>
  <w:style w:type="paragraph" w:customStyle="1" w:styleId="2220">
    <w:name w:val="正文_222"/>
    <w:qFormat/>
    <w:pPr>
      <w:widowControl w:val="0"/>
      <w:jc w:val="both"/>
    </w:pPr>
    <w:rPr>
      <w:kern w:val="2"/>
      <w:sz w:val="24"/>
    </w:rPr>
  </w:style>
  <w:style w:type="paragraph" w:customStyle="1" w:styleId="223">
    <w:name w:val="正文_223"/>
    <w:qFormat/>
    <w:pPr>
      <w:widowControl w:val="0"/>
      <w:jc w:val="both"/>
    </w:pPr>
    <w:rPr>
      <w:kern w:val="2"/>
      <w:sz w:val="24"/>
    </w:rPr>
  </w:style>
  <w:style w:type="paragraph" w:customStyle="1" w:styleId="224">
    <w:name w:val="正文_224"/>
    <w:qFormat/>
    <w:pPr>
      <w:widowControl w:val="0"/>
      <w:jc w:val="both"/>
    </w:pPr>
    <w:rPr>
      <w:kern w:val="2"/>
      <w:sz w:val="24"/>
    </w:rPr>
  </w:style>
  <w:style w:type="paragraph" w:customStyle="1" w:styleId="225">
    <w:name w:val="正文_225"/>
    <w:qFormat/>
    <w:pPr>
      <w:widowControl w:val="0"/>
      <w:jc w:val="both"/>
    </w:pPr>
    <w:rPr>
      <w:kern w:val="2"/>
      <w:sz w:val="24"/>
    </w:rPr>
  </w:style>
  <w:style w:type="paragraph" w:customStyle="1" w:styleId="RCTABLE">
    <w:name w:val="RCTABLE"/>
    <w:basedOn w:val="ae"/>
    <w:link w:val="RCTABLEChar"/>
    <w:rPr>
      <w:rFonts w:ascii="Calibri" w:hAnsi="Calibri"/>
      <w:szCs w:val="22"/>
    </w:rPr>
  </w:style>
  <w:style w:type="character" w:customStyle="1" w:styleId="RCTABLEChar">
    <w:name w:val="RCTABLE Char"/>
    <w:link w:val="RCTABLE"/>
    <w:qFormat/>
    <w:rPr>
      <w:rFonts w:ascii="Calibri" w:hAnsi="Calibri"/>
      <w:kern w:val="2"/>
      <w:sz w:val="21"/>
      <w:szCs w:val="22"/>
    </w:rPr>
  </w:style>
  <w:style w:type="table" w:customStyle="1" w:styleId="3c">
    <w:name w:val="网格型3"/>
    <w:basedOn w:val="af0"/>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f0"/>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1">
    <w:name w:val="网格型1"/>
    <w:basedOn w:val="af0"/>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段 Char"/>
    <w:link w:val="afffffff5"/>
    <w:rPr>
      <w:rFonts w:ascii="宋体"/>
      <w:sz w:val="21"/>
    </w:rPr>
  </w:style>
  <w:style w:type="character" w:customStyle="1" w:styleId="ListParagraphChar">
    <w:name w:val="List Paragraph Char"/>
    <w:qFormat/>
    <w:rPr>
      <w:rFonts w:ascii="Times New Roman" w:eastAsia="宋体" w:hAnsi="Times New Roman" w:cs="Times New Roman"/>
      <w:sz w:val="24"/>
      <w:szCs w:val="24"/>
    </w:rPr>
  </w:style>
  <w:style w:type="character" w:customStyle="1" w:styleId="1Char1">
    <w:name w:val="样式1 Char"/>
    <w:qFormat/>
    <w:rPr>
      <w:rFonts w:ascii="黑体" w:eastAsia="黑体" w:hAnsi="黑体"/>
      <w:kern w:val="2"/>
      <w:sz w:val="28"/>
      <w:szCs w:val="28"/>
    </w:rPr>
  </w:style>
  <w:style w:type="paragraph" w:customStyle="1" w:styleId="22">
    <w:name w:val="样式2"/>
    <w:basedOn w:val="ae"/>
    <w:qFormat/>
    <w:pPr>
      <w:numPr>
        <w:ilvl w:val="1"/>
        <w:numId w:val="13"/>
      </w:numPr>
      <w:tabs>
        <w:tab w:val="clear" w:pos="357"/>
        <w:tab w:val="left" w:pos="1440"/>
      </w:tabs>
    </w:pPr>
    <w:rPr>
      <w:rFonts w:ascii="Calibri" w:hAnsi="Calibri"/>
      <w:szCs w:val="21"/>
    </w:rPr>
  </w:style>
  <w:style w:type="paragraph" w:customStyle="1" w:styleId="New">
    <w:name w:val="正文 New"/>
    <w:qFormat/>
    <w:pPr>
      <w:widowControl w:val="0"/>
      <w:jc w:val="both"/>
    </w:pPr>
    <w:rPr>
      <w:kern w:val="2"/>
      <w:sz w:val="21"/>
      <w:szCs w:val="24"/>
    </w:rPr>
  </w:style>
  <w:style w:type="paragraph" w:customStyle="1" w:styleId="affffffff2">
    <w:name w:val="文档正文"/>
    <w:basedOn w:val="ae"/>
    <w:link w:val="Char8"/>
    <w:qFormat/>
    <w:pPr>
      <w:spacing w:line="360" w:lineRule="auto"/>
      <w:ind w:firstLineChars="200" w:firstLine="480"/>
    </w:pPr>
    <w:rPr>
      <w:rFonts w:ascii="宋体" w:hAnsi="宋体"/>
      <w:szCs w:val="24"/>
    </w:rPr>
  </w:style>
  <w:style w:type="character" w:customStyle="1" w:styleId="Char8">
    <w:name w:val="文档正文 Char"/>
    <w:link w:val="affffffff2"/>
    <w:qFormat/>
    <w:rPr>
      <w:rFonts w:ascii="宋体" w:hAnsi="宋体"/>
      <w:kern w:val="2"/>
      <w:sz w:val="21"/>
      <w:szCs w:val="24"/>
    </w:rPr>
  </w:style>
  <w:style w:type="paragraph" w:customStyle="1" w:styleId="affffffff3">
    <w:name w:val="图表文字，居中"/>
    <w:basedOn w:val="ae"/>
    <w:qFormat/>
    <w:pPr>
      <w:adjustRightInd w:val="0"/>
      <w:jc w:val="center"/>
      <w:textAlignment w:val="center"/>
    </w:pPr>
    <w:rPr>
      <w:kern w:val="0"/>
      <w:szCs w:val="24"/>
    </w:rPr>
  </w:style>
  <w:style w:type="paragraph" w:customStyle="1" w:styleId="1520">
    <w:name w:val="样式 宋体 倾斜 首行缩进:  1.52 字符"/>
    <w:basedOn w:val="ae"/>
    <w:qFormat/>
    <w:pPr>
      <w:spacing w:before="120" w:after="120"/>
      <w:ind w:firstLineChars="200" w:firstLine="200"/>
    </w:pPr>
    <w:rPr>
      <w:rFonts w:ascii="宋体" w:hAnsi="宋体" w:cs="宋体"/>
      <w:i/>
      <w:iCs/>
    </w:rPr>
  </w:style>
  <w:style w:type="paragraph" w:customStyle="1" w:styleId="affffffff4">
    <w:name w:val="我的正文"/>
    <w:basedOn w:val="ae"/>
    <w:link w:val="Char9"/>
    <w:qFormat/>
    <w:pPr>
      <w:widowControl/>
      <w:spacing w:line="440" w:lineRule="exact"/>
      <w:jc w:val="left"/>
    </w:pPr>
    <w:rPr>
      <w:sz w:val="28"/>
      <w:szCs w:val="24"/>
    </w:rPr>
  </w:style>
  <w:style w:type="character" w:customStyle="1" w:styleId="Char9">
    <w:name w:val="我的正文 Char"/>
    <w:link w:val="affffffff4"/>
    <w:qFormat/>
    <w:locked/>
    <w:rPr>
      <w:kern w:val="2"/>
      <w:sz w:val="28"/>
      <w:szCs w:val="24"/>
    </w:rPr>
  </w:style>
  <w:style w:type="paragraph" w:customStyle="1" w:styleId="affffffff5">
    <w:name w:val="表注"/>
    <w:basedOn w:val="af6"/>
    <w:link w:val="Chara"/>
    <w:uiPriority w:val="2"/>
    <w:qFormat/>
    <w:locked/>
    <w:pPr>
      <w:keepNext/>
      <w:spacing w:line="360" w:lineRule="auto"/>
      <w:jc w:val="center"/>
    </w:pPr>
    <w:rPr>
      <w:sz w:val="21"/>
    </w:rPr>
  </w:style>
  <w:style w:type="character" w:customStyle="1" w:styleId="Chara">
    <w:name w:val="表注 Char"/>
    <w:link w:val="affffffff5"/>
    <w:uiPriority w:val="2"/>
    <w:qFormat/>
    <w:rPr>
      <w:rFonts w:ascii="Cambria" w:eastAsia="黑体" w:hAnsi="Cambria"/>
      <w:kern w:val="2"/>
      <w:sz w:val="21"/>
    </w:rPr>
  </w:style>
  <w:style w:type="paragraph" w:customStyle="1" w:styleId="921">
    <w:name w:val="921正文"/>
    <w:link w:val="921Char"/>
    <w:qFormat/>
    <w:pPr>
      <w:spacing w:line="440" w:lineRule="exact"/>
      <w:ind w:firstLineChars="200" w:firstLine="560"/>
    </w:pPr>
    <w:rPr>
      <w:rFonts w:cs="宋体"/>
      <w:kern w:val="2"/>
      <w:sz w:val="28"/>
      <w:szCs w:val="28"/>
    </w:rPr>
  </w:style>
  <w:style w:type="paragraph" w:customStyle="1" w:styleId="zjs">
    <w:name w:val="表格zjs"/>
    <w:next w:val="ae"/>
    <w:autoRedefine/>
    <w:qFormat/>
    <w:pPr>
      <w:widowControl w:val="0"/>
      <w:adjustRightInd w:val="0"/>
      <w:spacing w:after="120"/>
      <w:jc w:val="center"/>
    </w:pPr>
    <w:rPr>
      <w:sz w:val="24"/>
      <w:szCs w:val="24"/>
    </w:rPr>
  </w:style>
  <w:style w:type="paragraph" w:customStyle="1" w:styleId="Char13">
    <w:name w:val="Char1"/>
    <w:basedOn w:val="ae"/>
    <w:qFormat/>
    <w:pPr>
      <w:widowControl/>
      <w:spacing w:after="160" w:line="240" w:lineRule="exact"/>
      <w:jc w:val="left"/>
    </w:pPr>
    <w:rPr>
      <w:rFonts w:ascii="Arial" w:eastAsia="黑体" w:hAnsi="Arial" w:cs="Verdana"/>
      <w:b/>
      <w:kern w:val="0"/>
      <w:szCs w:val="24"/>
      <w:lang w:eastAsia="en-US"/>
    </w:rPr>
  </w:style>
  <w:style w:type="paragraph" w:customStyle="1" w:styleId="affffffff6">
    <w:name w:val="样式 题注图题注 + 居中"/>
    <w:basedOn w:val="af6"/>
    <w:qFormat/>
    <w:pPr>
      <w:spacing w:line="360" w:lineRule="auto"/>
      <w:jc w:val="center"/>
    </w:pPr>
    <w:rPr>
      <w:rFonts w:ascii="Arial" w:eastAsia="宋体" w:hAnsi="Arial" w:cs="宋体"/>
      <w:kern w:val="0"/>
      <w:sz w:val="21"/>
    </w:rPr>
  </w:style>
  <w:style w:type="paragraph" w:customStyle="1" w:styleId="affffffff7">
    <w:name w:val="样式 题注 + 小四"/>
    <w:basedOn w:val="af6"/>
    <w:rPr>
      <w:rFonts w:ascii="Arial" w:eastAsia="宋体" w:hAnsi="Arial" w:cs="Arial"/>
      <w:kern w:val="0"/>
      <w:sz w:val="21"/>
    </w:rPr>
  </w:style>
  <w:style w:type="paragraph" w:customStyle="1" w:styleId="15">
    <w:name w:val="样式 小四 行距: 1.5 倍行距"/>
    <w:basedOn w:val="ae"/>
    <w:qFormat/>
    <w:pPr>
      <w:numPr>
        <w:numId w:val="14"/>
      </w:numPr>
      <w:spacing w:line="360" w:lineRule="auto"/>
    </w:pPr>
    <w:rPr>
      <w:rFonts w:cs="宋体"/>
      <w:kern w:val="0"/>
    </w:rPr>
  </w:style>
  <w:style w:type="paragraph" w:customStyle="1" w:styleId="1f2">
    <w:name w:val="样式 题注 + 小四1"/>
    <w:basedOn w:val="af6"/>
    <w:rPr>
      <w:rFonts w:ascii="Arial" w:eastAsia="宋体" w:hAnsi="Arial" w:cs="Arial"/>
      <w:kern w:val="0"/>
      <w:sz w:val="21"/>
    </w:rPr>
  </w:style>
  <w:style w:type="paragraph" w:customStyle="1" w:styleId="affffffff8">
    <w:name w:val="样式 题注 + 居中"/>
    <w:basedOn w:val="af6"/>
    <w:qFormat/>
    <w:pPr>
      <w:jc w:val="center"/>
    </w:pPr>
    <w:rPr>
      <w:rFonts w:ascii="Arial" w:eastAsia="宋体" w:hAnsi="Arial" w:cs="宋体"/>
      <w:kern w:val="0"/>
      <w:sz w:val="21"/>
    </w:rPr>
  </w:style>
  <w:style w:type="paragraph" w:customStyle="1" w:styleId="affffffff9">
    <w:name w:val="样式 题注 + 黑体"/>
    <w:basedOn w:val="af6"/>
    <w:qFormat/>
    <w:rPr>
      <w:rFonts w:ascii="黑体" w:eastAsia="宋体" w:hAnsi="黑体" w:cs="Arial"/>
      <w:kern w:val="0"/>
      <w:sz w:val="21"/>
    </w:rPr>
  </w:style>
  <w:style w:type="paragraph" w:customStyle="1" w:styleId="1f3">
    <w:name w:val="样式 题注 + 黑体1"/>
    <w:basedOn w:val="af6"/>
    <w:rPr>
      <w:rFonts w:ascii="黑体" w:eastAsia="宋体" w:hAnsi="黑体" w:cs="Arial"/>
      <w:kern w:val="0"/>
      <w:sz w:val="21"/>
    </w:rPr>
  </w:style>
  <w:style w:type="paragraph" w:customStyle="1" w:styleId="085">
    <w:name w:val="样式 样式 题注图题注 + 居中 + 小四 首行缩进:  0.85 厘米"/>
    <w:basedOn w:val="affffffff6"/>
    <w:qFormat/>
    <w:pPr>
      <w:ind w:firstLine="480"/>
    </w:pPr>
  </w:style>
  <w:style w:type="paragraph" w:customStyle="1" w:styleId="2f6">
    <w:name w:val="样式 首行缩进:  2 字符"/>
    <w:basedOn w:val="ae"/>
    <w:qFormat/>
    <w:pPr>
      <w:spacing w:line="540" w:lineRule="atLeast"/>
      <w:ind w:firstLineChars="200" w:firstLine="560"/>
    </w:pPr>
    <w:rPr>
      <w:rFonts w:cs="宋体"/>
      <w:kern w:val="0"/>
    </w:rPr>
  </w:style>
  <w:style w:type="paragraph" w:customStyle="1" w:styleId="CharCharCharCharCharCharCharCharChar2CharCharCharCharCharChar1Char">
    <w:name w:val="Char Char Char Char Char Char Char Char Char2 Char Char Char Char Char Char1 Char"/>
    <w:basedOn w:val="ae"/>
    <w:qFormat/>
    <w:pPr>
      <w:widowControl/>
      <w:spacing w:after="160" w:line="240" w:lineRule="exact"/>
      <w:jc w:val="left"/>
    </w:pPr>
    <w:rPr>
      <w:rFonts w:ascii="Arial" w:eastAsia="Times New Roman" w:hAnsi="Arial" w:cs="Verdana"/>
      <w:b/>
      <w:kern w:val="0"/>
      <w:szCs w:val="24"/>
      <w:lang w:eastAsia="en-US"/>
    </w:rPr>
  </w:style>
  <w:style w:type="paragraph" w:customStyle="1" w:styleId="CharCharChar1CharCharCharChar">
    <w:name w:val="Char Char Char1 Char Char Char Char"/>
    <w:basedOn w:val="ae"/>
    <w:qFormat/>
    <w:pPr>
      <w:widowControl/>
      <w:spacing w:after="160" w:line="240" w:lineRule="exact"/>
      <w:jc w:val="left"/>
    </w:pPr>
    <w:rPr>
      <w:rFonts w:ascii="Arial" w:eastAsia="Times New Roman" w:hAnsi="Arial" w:cs="Verdana"/>
      <w:b/>
      <w:kern w:val="0"/>
      <w:szCs w:val="24"/>
      <w:lang w:eastAsia="en-US"/>
    </w:rPr>
  </w:style>
  <w:style w:type="paragraph" w:customStyle="1" w:styleId="CharCharChar1CharCharCharChar1">
    <w:name w:val="Char Char Char1 Char Char Char Char1"/>
    <w:basedOn w:val="ae"/>
    <w:qFormat/>
    <w:pPr>
      <w:widowControl/>
      <w:numPr>
        <w:numId w:val="15"/>
      </w:numPr>
      <w:spacing w:after="160" w:line="240" w:lineRule="exact"/>
      <w:jc w:val="center"/>
    </w:pPr>
    <w:rPr>
      <w:rFonts w:ascii="Arial" w:eastAsia="Times New Roman" w:hAnsi="Arial" w:cs="Verdana"/>
      <w:kern w:val="0"/>
      <w:szCs w:val="24"/>
      <w:lang w:eastAsia="en-US"/>
    </w:rPr>
  </w:style>
  <w:style w:type="paragraph" w:customStyle="1" w:styleId="affffffffa">
    <w:name w:val="文件名称"/>
    <w:qFormat/>
    <w:pPr>
      <w:jc w:val="center"/>
    </w:pPr>
    <w:rPr>
      <w:rFonts w:eastAsia="黑体"/>
      <w:sz w:val="52"/>
    </w:rPr>
  </w:style>
  <w:style w:type="paragraph" w:customStyle="1" w:styleId="SJF-GF">
    <w:name w:val="SJF-GF报告正文"/>
    <w:qFormat/>
    <w:pPr>
      <w:adjustRightInd w:val="0"/>
      <w:spacing w:line="360" w:lineRule="atLeast"/>
      <w:ind w:firstLineChars="200" w:firstLine="420"/>
      <w:textAlignment w:val="baseline"/>
    </w:pPr>
    <w:rPr>
      <w:rFonts w:ascii="黑体" w:cs="宋体"/>
      <w:sz w:val="21"/>
    </w:rPr>
  </w:style>
  <w:style w:type="character" w:customStyle="1" w:styleId="35">
    <w:name w:val="正文文本 3 字符"/>
    <w:basedOn w:val="af"/>
    <w:link w:val="34"/>
    <w:uiPriority w:val="99"/>
    <w:qFormat/>
    <w:rPr>
      <w:sz w:val="16"/>
      <w:szCs w:val="16"/>
    </w:rPr>
  </w:style>
  <w:style w:type="paragraph" w:customStyle="1" w:styleId="DYU">
    <w:name w:val="DYU 正文"/>
    <w:basedOn w:val="ae"/>
    <w:next w:val="085"/>
    <w:semiHidden/>
    <w:pPr>
      <w:spacing w:line="360" w:lineRule="auto"/>
      <w:ind w:firstLineChars="200" w:firstLine="200"/>
    </w:pPr>
    <w:rPr>
      <w:rFonts w:cs="Courier New"/>
      <w:kern w:val="0"/>
      <w:szCs w:val="21"/>
    </w:rPr>
  </w:style>
  <w:style w:type="paragraph" w:customStyle="1" w:styleId="affffffffb">
    <w:name w:val="小四缩进"/>
    <w:basedOn w:val="ae"/>
    <w:autoRedefine/>
    <w:qFormat/>
    <w:pPr>
      <w:adjustRightInd w:val="0"/>
      <w:snapToGrid w:val="0"/>
      <w:spacing w:line="360" w:lineRule="exact"/>
      <w:ind w:firstLineChars="200" w:firstLine="480"/>
    </w:pPr>
    <w:rPr>
      <w:kern w:val="0"/>
      <w:szCs w:val="24"/>
    </w:rPr>
  </w:style>
  <w:style w:type="paragraph" w:customStyle="1" w:styleId="3d">
    <w:name w:val="标题3"/>
    <w:basedOn w:val="31"/>
    <w:next w:val="afe"/>
    <w:autoRedefine/>
    <w:qFormat/>
    <w:pPr>
      <w:keepNext/>
      <w:keepLines/>
      <w:numPr>
        <w:ilvl w:val="0"/>
        <w:numId w:val="0"/>
      </w:numPr>
      <w:tabs>
        <w:tab w:val="clear" w:pos="720"/>
        <w:tab w:val="clear" w:pos="840"/>
      </w:tabs>
      <w:spacing w:line="240" w:lineRule="auto"/>
      <w:ind w:left="1260" w:hanging="420"/>
      <w:outlineLvl w:val="3"/>
    </w:pPr>
    <w:rPr>
      <w:b/>
      <w:kern w:val="24"/>
      <w:szCs w:val="24"/>
    </w:rPr>
  </w:style>
  <w:style w:type="paragraph" w:customStyle="1" w:styleId="affffffffc">
    <w:name w:val="高 正文 缩进"/>
    <w:basedOn w:val="ae"/>
    <w:link w:val="Charb"/>
    <w:qFormat/>
    <w:pPr>
      <w:snapToGrid w:val="0"/>
      <w:spacing w:line="490" w:lineRule="exact"/>
      <w:ind w:firstLineChars="200" w:firstLine="200"/>
      <w:jc w:val="left"/>
    </w:pPr>
    <w:rPr>
      <w:rFonts w:ascii="宋体" w:hAnsi="宋体"/>
      <w:kern w:val="0"/>
      <w:sz w:val="28"/>
      <w:szCs w:val="28"/>
    </w:rPr>
  </w:style>
  <w:style w:type="paragraph" w:customStyle="1" w:styleId="affffffffd">
    <w:name w:val="高 表标题"/>
    <w:basedOn w:val="ae"/>
    <w:next w:val="ae"/>
    <w:qFormat/>
    <w:pPr>
      <w:spacing w:beforeLines="50"/>
      <w:ind w:firstLine="482"/>
      <w:jc w:val="center"/>
    </w:pPr>
    <w:rPr>
      <w:rFonts w:ascii="宋体"/>
      <w:kern w:val="0"/>
      <w:szCs w:val="28"/>
    </w:rPr>
  </w:style>
  <w:style w:type="paragraph" w:customStyle="1" w:styleId="affffffffe">
    <w:name w:val="高 图片"/>
    <w:basedOn w:val="ae"/>
    <w:qFormat/>
    <w:pPr>
      <w:jc w:val="center"/>
    </w:pPr>
    <w:rPr>
      <w:rFonts w:cs="宋体"/>
      <w:kern w:val="0"/>
    </w:rPr>
  </w:style>
  <w:style w:type="paragraph" w:customStyle="1" w:styleId="2f7">
    <w:name w:val="标题2"/>
    <w:basedOn w:val="20"/>
    <w:next w:val="afe"/>
    <w:qFormat/>
    <w:pPr>
      <w:keepNext/>
      <w:keepLines/>
      <w:numPr>
        <w:ilvl w:val="0"/>
        <w:numId w:val="0"/>
      </w:numPr>
      <w:tabs>
        <w:tab w:val="clear" w:pos="600"/>
        <w:tab w:val="clear" w:pos="852"/>
      </w:tabs>
      <w:snapToGrid/>
      <w:spacing w:line="240" w:lineRule="auto"/>
      <w:ind w:left="578" w:hanging="578"/>
    </w:pPr>
    <w:rPr>
      <w:rFonts w:ascii="黑体" w:eastAsia="黑书"/>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e"/>
    <w:qFormat/>
    <w:pPr>
      <w:widowControl/>
      <w:spacing w:after="160" w:line="240" w:lineRule="exact"/>
      <w:jc w:val="left"/>
    </w:pPr>
    <w:rPr>
      <w:rFonts w:ascii="Arial" w:eastAsia="Times New Roman" w:hAnsi="Arial" w:cs="Verdana"/>
      <w:b/>
      <w:kern w:val="0"/>
      <w:szCs w:val="24"/>
      <w:lang w:eastAsia="en-US"/>
    </w:rPr>
  </w:style>
  <w:style w:type="paragraph" w:customStyle="1" w:styleId="1f4">
    <w:name w:val="正文样式1"/>
    <w:basedOn w:val="ae"/>
    <w:qFormat/>
    <w:pPr>
      <w:spacing w:line="480" w:lineRule="exact"/>
      <w:ind w:firstLineChars="200" w:firstLine="200"/>
    </w:pPr>
    <w:rPr>
      <w:rFonts w:ascii="宋体" w:hAnsi="宋体"/>
      <w:kern w:val="0"/>
      <w:szCs w:val="24"/>
    </w:rPr>
  </w:style>
  <w:style w:type="paragraph" w:customStyle="1" w:styleId="2f8">
    <w:name w:val="样式 正文缩进 + 首行缩进:  2 字符"/>
    <w:basedOn w:val="af4"/>
    <w:qFormat/>
    <w:pPr>
      <w:ind w:firstLine="200"/>
    </w:pPr>
    <w:rPr>
      <w:rFonts w:cs="宋体"/>
    </w:rPr>
  </w:style>
  <w:style w:type="paragraph" w:customStyle="1" w:styleId="1f5">
    <w:name w:val="编号1"/>
    <w:basedOn w:val="ae"/>
    <w:qFormat/>
    <w:pPr>
      <w:spacing w:line="360" w:lineRule="auto"/>
    </w:pPr>
    <w:rPr>
      <w:szCs w:val="24"/>
    </w:rPr>
  </w:style>
  <w:style w:type="paragraph" w:customStyle="1" w:styleId="41">
    <w:name w:val="样式4"/>
    <w:basedOn w:val="afff8"/>
    <w:autoRedefine/>
    <w:qFormat/>
    <w:pPr>
      <w:numPr>
        <w:ilvl w:val="3"/>
        <w:numId w:val="16"/>
      </w:numPr>
    </w:pPr>
    <w:rPr>
      <w:sz w:val="44"/>
    </w:rPr>
  </w:style>
  <w:style w:type="paragraph" w:customStyle="1" w:styleId="I">
    <w:name w:val="图表目录I"/>
    <w:basedOn w:val="afff6"/>
    <w:autoRedefine/>
    <w:qFormat/>
    <w:pPr>
      <w:spacing w:beforeLines="50" w:before="156" w:afterLines="50" w:after="156"/>
      <w:ind w:firstLine="420"/>
      <w:jc w:val="center"/>
    </w:pPr>
    <w:rPr>
      <w:rFonts w:eastAsia="黑体"/>
      <w:b/>
      <w:kern w:val="2"/>
      <w:szCs w:val="21"/>
    </w:rPr>
  </w:style>
  <w:style w:type="paragraph" w:customStyle="1" w:styleId="afffffffff">
    <w:name w:val="表文字"/>
    <w:basedOn w:val="ae"/>
    <w:qFormat/>
    <w:pPr>
      <w:spacing w:before="20" w:after="20"/>
      <w:jc w:val="center"/>
    </w:pPr>
    <w:rPr>
      <w:szCs w:val="24"/>
    </w:rPr>
  </w:style>
  <w:style w:type="paragraph" w:customStyle="1" w:styleId="2787815">
    <w:name w:val="样式 标题 2二级标题 + 段前: 7.8 磅 段后: 7.8 磅 行距: 1.5 倍行距"/>
    <w:basedOn w:val="20"/>
    <w:autoRedefine/>
    <w:pPr>
      <w:keepNext/>
      <w:keepLines/>
      <w:numPr>
        <w:ilvl w:val="0"/>
        <w:numId w:val="0"/>
      </w:numPr>
      <w:tabs>
        <w:tab w:val="clear" w:pos="600"/>
        <w:tab w:val="clear" w:pos="852"/>
      </w:tabs>
      <w:snapToGrid/>
      <w:spacing w:before="156" w:after="156" w:line="240" w:lineRule="auto"/>
      <w:ind w:left="936" w:hanging="578"/>
      <w:jc w:val="left"/>
    </w:pPr>
    <w:rPr>
      <w:rFonts w:ascii="宋体" w:eastAsia="黑书" w:hAnsi="宋体" w:cs="宋体"/>
      <w:sz w:val="30"/>
      <w:szCs w:val="20"/>
    </w:rPr>
  </w:style>
  <w:style w:type="paragraph" w:customStyle="1" w:styleId="411">
    <w:name w:val="样式 标题 4四级标题 + 宋体1"/>
    <w:basedOn w:val="4"/>
    <w:autoRedefine/>
    <w:qFormat/>
    <w:pPr>
      <w:numPr>
        <w:ilvl w:val="0"/>
        <w:numId w:val="0"/>
      </w:numPr>
      <w:tabs>
        <w:tab w:val="clear" w:pos="864"/>
        <w:tab w:val="clear" w:pos="1080"/>
      </w:tabs>
      <w:spacing w:beforeLines="50" w:before="156"/>
      <w:ind w:left="864" w:hanging="864"/>
      <w:jc w:val="left"/>
    </w:pPr>
    <w:rPr>
      <w:rFonts w:ascii="宋体" w:hAnsi="宋体"/>
      <w:sz w:val="28"/>
      <w:szCs w:val="24"/>
    </w:rPr>
  </w:style>
  <w:style w:type="paragraph" w:customStyle="1" w:styleId="new0">
    <w:name w:val="正文_new"/>
    <w:basedOn w:val="ae"/>
    <w:link w:val="newCharChar"/>
    <w:qFormat/>
    <w:pPr>
      <w:spacing w:line="480" w:lineRule="exact"/>
      <w:ind w:firstLineChars="200" w:firstLine="480"/>
    </w:pPr>
    <w:rPr>
      <w:rFonts w:ascii="宋体" w:hAnsi="宋体"/>
      <w:szCs w:val="24"/>
    </w:rPr>
  </w:style>
  <w:style w:type="character" w:customStyle="1" w:styleId="newCharChar">
    <w:name w:val="正文_new Char Char"/>
    <w:link w:val="new0"/>
    <w:qFormat/>
    <w:rPr>
      <w:rFonts w:ascii="宋体" w:hAnsi="宋体"/>
      <w:kern w:val="2"/>
      <w:sz w:val="21"/>
      <w:szCs w:val="24"/>
    </w:rPr>
  </w:style>
  <w:style w:type="paragraph" w:customStyle="1" w:styleId="SP2131516">
    <w:name w:val="SP.2.131516"/>
    <w:basedOn w:val="ae"/>
    <w:next w:val="ae"/>
    <w:qFormat/>
    <w:pPr>
      <w:autoSpaceDE w:val="0"/>
      <w:autoSpaceDN w:val="0"/>
      <w:adjustRightInd w:val="0"/>
      <w:jc w:val="left"/>
    </w:pPr>
    <w:rPr>
      <w:rFonts w:ascii="Arial" w:hAnsi="Arial"/>
      <w:kern w:val="0"/>
      <w:szCs w:val="24"/>
    </w:rPr>
  </w:style>
  <w:style w:type="paragraph" w:customStyle="1" w:styleId="Char5CharCharCharCharCharCharCharCharChar">
    <w:name w:val="Char5 Char Char Char Char Char Char Char Char Char"/>
    <w:basedOn w:val="4"/>
    <w:autoRedefine/>
    <w:semiHidden/>
    <w:qFormat/>
    <w:pPr>
      <w:keepNext/>
      <w:keepLines/>
      <w:numPr>
        <w:ilvl w:val="0"/>
        <w:numId w:val="0"/>
      </w:numPr>
      <w:tabs>
        <w:tab w:val="clear" w:pos="1080"/>
      </w:tabs>
      <w:adjustRightInd w:val="0"/>
      <w:snapToGrid w:val="0"/>
      <w:spacing w:beforeLines="50" w:before="156" w:afterLines="50"/>
      <w:ind w:left="864" w:hanging="864"/>
      <w:jc w:val="left"/>
    </w:pPr>
    <w:rPr>
      <w:rFonts w:ascii="Arial" w:eastAsia="Arial" w:hAnsi="Arial" w:cs="Verdana"/>
      <w:bCs/>
      <w:kern w:val="24"/>
      <w:sz w:val="28"/>
      <w:lang w:eastAsia="en-US"/>
    </w:rPr>
  </w:style>
  <w:style w:type="paragraph" w:customStyle="1" w:styleId="afffffffff0">
    <w:name w:val="二级附录"/>
    <w:next w:val="ae"/>
    <w:qFormat/>
    <w:pPr>
      <w:ind w:left="576" w:hanging="576"/>
    </w:pPr>
    <w:rPr>
      <w:rFonts w:eastAsia="黑体"/>
      <w:kern w:val="2"/>
      <w:sz w:val="21"/>
    </w:rPr>
  </w:style>
  <w:style w:type="paragraph" w:customStyle="1" w:styleId="afffffffff1">
    <w:name w:val="三级附录"/>
    <w:next w:val="ae"/>
    <w:qFormat/>
    <w:pPr>
      <w:ind w:left="720" w:hanging="720"/>
    </w:pPr>
    <w:rPr>
      <w:rFonts w:eastAsia="黑体"/>
      <w:kern w:val="2"/>
      <w:sz w:val="21"/>
    </w:rPr>
  </w:style>
  <w:style w:type="paragraph" w:customStyle="1" w:styleId="afffffffff2">
    <w:name w:val="图示"/>
    <w:basedOn w:val="ae"/>
    <w:qFormat/>
    <w:pPr>
      <w:spacing w:afterLines="100" w:after="312" w:line="360" w:lineRule="auto"/>
      <w:ind w:firstLineChars="200" w:firstLine="482"/>
      <w:jc w:val="center"/>
    </w:pPr>
    <w:rPr>
      <w:rFonts w:ascii="宋体" w:cs="宋体"/>
      <w:b/>
      <w:szCs w:val="24"/>
    </w:rPr>
  </w:style>
  <w:style w:type="character" w:customStyle="1" w:styleId="6Char2">
    <w:name w:val="标题 6 Char2"/>
    <w:qFormat/>
    <w:rPr>
      <w:rFonts w:ascii="Cambria" w:eastAsia="宋体" w:hAnsi="Cambria" w:cs="Times New Roman"/>
      <w:b/>
      <w:bCs/>
      <w:sz w:val="24"/>
      <w:szCs w:val="24"/>
    </w:rPr>
  </w:style>
  <w:style w:type="paragraph" w:customStyle="1" w:styleId="afffffffff3">
    <w:name w:val="图样式"/>
    <w:basedOn w:val="ae"/>
    <w:qFormat/>
    <w:pPr>
      <w:keepNext/>
      <w:ind w:rightChars="-9" w:right="-19"/>
      <w:jc w:val="center"/>
    </w:pPr>
    <w:rPr>
      <w:szCs w:val="24"/>
    </w:rPr>
  </w:style>
  <w:style w:type="paragraph" w:customStyle="1" w:styleId="1f6">
    <w:name w:val="图题注1"/>
    <w:basedOn w:val="ae"/>
    <w:next w:val="new0"/>
    <w:link w:val="1Char2"/>
    <w:qFormat/>
    <w:pPr>
      <w:spacing w:before="120" w:line="360" w:lineRule="auto"/>
      <w:jc w:val="center"/>
    </w:pPr>
    <w:rPr>
      <w:rFonts w:ascii="宋体" w:hAnsi="宋体"/>
      <w:szCs w:val="21"/>
    </w:rPr>
  </w:style>
  <w:style w:type="character" w:customStyle="1" w:styleId="1Char2">
    <w:name w:val="图题注1 Char"/>
    <w:link w:val="1f6"/>
    <w:qFormat/>
    <w:rPr>
      <w:rFonts w:ascii="宋体" w:hAnsi="宋体"/>
      <w:kern w:val="2"/>
      <w:sz w:val="21"/>
      <w:szCs w:val="21"/>
    </w:rPr>
  </w:style>
  <w:style w:type="character" w:customStyle="1" w:styleId="Char30">
    <w:name w:val="表注 Char3"/>
    <w:uiPriority w:val="2"/>
    <w:qFormat/>
    <w:rPr>
      <w:rFonts w:ascii="Cambria" w:eastAsia="宋体" w:hAnsi="Cambria" w:cs="Times New Roman"/>
      <w:sz w:val="21"/>
    </w:rPr>
  </w:style>
  <w:style w:type="character" w:customStyle="1" w:styleId="Charc">
    <w:name w:val="表题注 Char"/>
    <w:qFormat/>
    <w:rPr>
      <w:rFonts w:ascii="黑体" w:eastAsia="黑体" w:hAnsi="黑体"/>
      <w:bCs/>
      <w:kern w:val="2"/>
      <w:sz w:val="21"/>
      <w:szCs w:val="21"/>
    </w:rPr>
  </w:style>
  <w:style w:type="paragraph" w:customStyle="1" w:styleId="afffffffff4">
    <w:name w:val="小四段落"/>
    <w:basedOn w:val="ae"/>
    <w:autoRedefine/>
    <w:qFormat/>
    <w:pPr>
      <w:spacing w:line="360" w:lineRule="auto"/>
      <w:ind w:firstLineChars="200" w:firstLine="480"/>
      <w:jc w:val="left"/>
    </w:pPr>
    <w:rPr>
      <w:rFonts w:ascii="宋体" w:hAnsi="宋体"/>
      <w:szCs w:val="24"/>
    </w:rPr>
  </w:style>
  <w:style w:type="character" w:customStyle="1" w:styleId="Charb">
    <w:name w:val="高 正文 缩进 Char"/>
    <w:link w:val="affffffffc"/>
    <w:qFormat/>
    <w:rPr>
      <w:rFonts w:ascii="宋体" w:hAnsi="宋体"/>
      <w:sz w:val="28"/>
      <w:szCs w:val="28"/>
    </w:rPr>
  </w:style>
  <w:style w:type="paragraph" w:customStyle="1" w:styleId="666">
    <w:name w:val="666表格仿宋"/>
    <w:basedOn w:val="ae"/>
    <w:qFormat/>
    <w:pPr>
      <w:tabs>
        <w:tab w:val="left" w:pos="480"/>
      </w:tabs>
      <w:snapToGrid w:val="0"/>
      <w:spacing w:line="0" w:lineRule="atLeast"/>
    </w:pPr>
    <w:rPr>
      <w:rFonts w:ascii="仿宋_GB2312" w:eastAsia="仿宋_GB2312"/>
      <w:szCs w:val="21"/>
    </w:rPr>
  </w:style>
  <w:style w:type="character" w:customStyle="1" w:styleId="921Char">
    <w:name w:val="921正文 Char"/>
    <w:link w:val="921"/>
    <w:qFormat/>
    <w:rPr>
      <w:rFonts w:cs="宋体"/>
      <w:kern w:val="2"/>
      <w:sz w:val="28"/>
      <w:szCs w:val="28"/>
    </w:rPr>
  </w:style>
  <w:style w:type="paragraph" w:customStyle="1" w:styleId="afffffffff5">
    <w:name w:val="表格文字"/>
    <w:basedOn w:val="ae"/>
    <w:link w:val="Chard"/>
    <w:qFormat/>
    <w:pPr>
      <w:adjustRightInd w:val="0"/>
      <w:snapToGrid w:val="0"/>
      <w:jc w:val="center"/>
      <w:textAlignment w:val="baseline"/>
    </w:pPr>
    <w:rPr>
      <w:rFonts w:ascii="宋体" w:hAnsi="Courier New" w:cs="Courier New"/>
      <w:szCs w:val="21"/>
    </w:rPr>
  </w:style>
  <w:style w:type="character" w:customStyle="1" w:styleId="Chard">
    <w:name w:val="表格文字 Char"/>
    <w:link w:val="afffffffff5"/>
    <w:qFormat/>
    <w:rPr>
      <w:rFonts w:ascii="宋体" w:hAnsi="Courier New" w:cs="Courier New"/>
      <w:kern w:val="2"/>
      <w:sz w:val="21"/>
      <w:szCs w:val="21"/>
    </w:rPr>
  </w:style>
  <w:style w:type="paragraph" w:customStyle="1" w:styleId="afffffffff6">
    <w:name w:val="插图"/>
    <w:basedOn w:val="ae"/>
    <w:next w:val="ae"/>
    <w:link w:val="Chare"/>
    <w:qFormat/>
    <w:locked/>
    <w:pPr>
      <w:keepNext/>
      <w:adjustRightInd w:val="0"/>
      <w:snapToGrid w:val="0"/>
      <w:jc w:val="center"/>
    </w:pPr>
    <w:rPr>
      <w:rFonts w:ascii="Calibri" w:hAnsi="Calibri"/>
      <w:szCs w:val="21"/>
    </w:rPr>
  </w:style>
  <w:style w:type="character" w:customStyle="1" w:styleId="Chare">
    <w:name w:val="插图 Char"/>
    <w:link w:val="afffffffff6"/>
    <w:qFormat/>
    <w:rPr>
      <w:rFonts w:ascii="Calibri" w:hAnsi="Calibri"/>
      <w:kern w:val="2"/>
      <w:sz w:val="21"/>
      <w:szCs w:val="21"/>
    </w:rPr>
  </w:style>
  <w:style w:type="character" w:customStyle="1" w:styleId="Char14">
    <w:name w:val="批注框文本 Char1"/>
    <w:uiPriority w:val="99"/>
    <w:semiHidden/>
    <w:qFormat/>
    <w:rPr>
      <w:rFonts w:ascii="Calibri" w:eastAsia="宋体" w:hAnsi="Calibri" w:cs="Times New Roman"/>
      <w:sz w:val="18"/>
      <w:szCs w:val="18"/>
    </w:rPr>
  </w:style>
  <w:style w:type="character" w:customStyle="1" w:styleId="Char20">
    <w:name w:val="批注框文本 Char2"/>
    <w:uiPriority w:val="99"/>
    <w:semiHidden/>
    <w:qFormat/>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character" w:customStyle="1" w:styleId="2Char10">
    <w:name w:val="标题 2 Char1"/>
    <w:qFormat/>
    <w:rPr>
      <w:rFonts w:ascii="黑体" w:eastAsia="黑体" w:hAnsi="黑体" w:cs="Times New Roman"/>
      <w:bCs/>
      <w:sz w:val="30"/>
      <w:szCs w:val="30"/>
    </w:rPr>
  </w:style>
  <w:style w:type="character" w:customStyle="1" w:styleId="3Char1">
    <w:name w:val="标题 3 Char1"/>
    <w:qFormat/>
    <w:rPr>
      <w:rFonts w:ascii="Cambria" w:eastAsia="黑体" w:hAnsi="Cambria" w:cs="Times New Roman"/>
      <w:bCs/>
      <w:sz w:val="28"/>
      <w:szCs w:val="32"/>
    </w:rPr>
  </w:style>
  <w:style w:type="character" w:customStyle="1" w:styleId="4Char1">
    <w:name w:val="标题 4 Char1"/>
    <w:qFormat/>
    <w:rPr>
      <w:rFonts w:ascii="Cambria" w:eastAsia="黑体" w:hAnsi="Cambria" w:cs="Times New Roman"/>
      <w:bCs/>
      <w:sz w:val="24"/>
      <w:szCs w:val="28"/>
    </w:rPr>
  </w:style>
  <w:style w:type="character" w:customStyle="1" w:styleId="5Char1">
    <w:name w:val="标题 5 Char1"/>
    <w:qFormat/>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qFormat/>
    <w:rPr>
      <w:rFonts w:ascii="Calibri" w:eastAsia="宋体" w:hAnsi="Calibri" w:cs="Times New Roman"/>
      <w:b/>
      <w:bCs/>
      <w:sz w:val="24"/>
      <w:szCs w:val="24"/>
    </w:rPr>
  </w:style>
  <w:style w:type="character" w:customStyle="1" w:styleId="8Char1">
    <w:name w:val="标题 8 Char1"/>
    <w:uiPriority w:val="9"/>
    <w:qFormat/>
    <w:rPr>
      <w:rFonts w:ascii="Cambria" w:eastAsia="宋体" w:hAnsi="Cambria" w:cs="Times New Roman"/>
      <w:sz w:val="24"/>
      <w:szCs w:val="24"/>
    </w:rPr>
  </w:style>
  <w:style w:type="character" w:customStyle="1" w:styleId="9Char1">
    <w:name w:val="标题 9 Char1"/>
    <w:uiPriority w:val="9"/>
    <w:qFormat/>
    <w:rPr>
      <w:rFonts w:ascii="Cambria" w:eastAsia="宋体" w:hAnsi="Cambria" w:cs="Times New Roman"/>
      <w:szCs w:val="21"/>
    </w:rPr>
  </w:style>
  <w:style w:type="paragraph" w:customStyle="1" w:styleId="1f7">
    <w:name w:val="插图1"/>
    <w:basedOn w:val="ae"/>
    <w:next w:val="ae"/>
    <w:uiPriority w:val="1"/>
    <w:qFormat/>
    <w:locked/>
    <w:pPr>
      <w:keepNext/>
      <w:adjustRightInd w:val="0"/>
      <w:snapToGrid w:val="0"/>
      <w:jc w:val="center"/>
    </w:pPr>
    <w:rPr>
      <w:rFonts w:ascii="Calibri" w:hAnsi="Calibri"/>
      <w:szCs w:val="21"/>
    </w:rPr>
  </w:style>
  <w:style w:type="character" w:customStyle="1" w:styleId="Char15">
    <w:name w:val="插图 Char1"/>
    <w:uiPriority w:val="1"/>
    <w:qFormat/>
    <w:rPr>
      <w:rFonts w:ascii="Calibri" w:eastAsia="宋体" w:hAnsi="Calibri" w:cs="Times New Roman"/>
      <w:szCs w:val="21"/>
    </w:rPr>
  </w:style>
  <w:style w:type="paragraph" w:customStyle="1" w:styleId="1f8">
    <w:name w:val="表注1"/>
    <w:basedOn w:val="ae"/>
    <w:uiPriority w:val="2"/>
    <w:qFormat/>
    <w:locked/>
    <w:pPr>
      <w:keepNext/>
      <w:spacing w:line="360" w:lineRule="auto"/>
      <w:jc w:val="center"/>
    </w:pPr>
    <w:rPr>
      <w:rFonts w:ascii="Cambria" w:eastAsia="黑体" w:hAnsi="Cambria"/>
    </w:rPr>
  </w:style>
  <w:style w:type="character" w:customStyle="1" w:styleId="Char16">
    <w:name w:val="表注 Char1"/>
    <w:uiPriority w:val="2"/>
    <w:qFormat/>
    <w:rPr>
      <w:rFonts w:ascii="Cambria" w:eastAsia="黑体" w:hAnsi="Cambria" w:cs="Times New Roman"/>
      <w:szCs w:val="20"/>
    </w:rPr>
  </w:style>
  <w:style w:type="paragraph" w:customStyle="1" w:styleId="1f9">
    <w:name w:val="五号表格文字1"/>
    <w:basedOn w:val="ae"/>
    <w:locked/>
    <w:pPr>
      <w:jc w:val="center"/>
    </w:pPr>
    <w:rPr>
      <w:rFonts w:ascii="Cambria" w:hAnsi="Cambria"/>
      <w:szCs w:val="21"/>
    </w:rPr>
  </w:style>
  <w:style w:type="character" w:customStyle="1" w:styleId="Char17">
    <w:name w:val="五号表格文字 Char1"/>
    <w:qFormat/>
    <w:rPr>
      <w:rFonts w:ascii="Cambria" w:eastAsia="宋体" w:hAnsi="Cambria" w:cs="Times New Roman"/>
      <w:szCs w:val="21"/>
    </w:rPr>
  </w:style>
  <w:style w:type="paragraph" w:customStyle="1" w:styleId="1fa">
    <w:name w:val="图注1"/>
    <w:basedOn w:val="ae"/>
    <w:next w:val="ae"/>
    <w:uiPriority w:val="2"/>
    <w:locked/>
    <w:pPr>
      <w:spacing w:line="360" w:lineRule="auto"/>
      <w:jc w:val="center"/>
    </w:pPr>
    <w:rPr>
      <w:rFonts w:ascii="Cambria" w:eastAsia="黑体" w:hAnsi="Cambria"/>
    </w:rPr>
  </w:style>
  <w:style w:type="character" w:customStyle="1" w:styleId="1Char20">
    <w:name w:val="标题 1 Char2"/>
    <w:qFormat/>
    <w:rPr>
      <w:rFonts w:ascii="黑体" w:eastAsia="黑体" w:hAnsi="黑体" w:cs="Times New Roman"/>
      <w:b/>
      <w:bCs/>
      <w:kern w:val="44"/>
      <w:sz w:val="30"/>
      <w:szCs w:val="30"/>
    </w:rPr>
  </w:style>
  <w:style w:type="character" w:customStyle="1" w:styleId="2Char20">
    <w:name w:val="标题 2 Char2"/>
    <w:qFormat/>
    <w:rPr>
      <w:rFonts w:ascii="黑体" w:eastAsia="黑体" w:hAnsi="黑体" w:cs="Times New Roman"/>
      <w:bCs/>
      <w:sz w:val="30"/>
      <w:szCs w:val="30"/>
    </w:rPr>
  </w:style>
  <w:style w:type="character" w:customStyle="1" w:styleId="3Char2">
    <w:name w:val="标题 3 Char2"/>
    <w:qFormat/>
    <w:rPr>
      <w:rFonts w:ascii="Cambria" w:eastAsia="黑体" w:hAnsi="Cambria" w:cs="Times New Roman"/>
      <w:bCs/>
      <w:sz w:val="28"/>
      <w:szCs w:val="32"/>
    </w:rPr>
  </w:style>
  <w:style w:type="character" w:customStyle="1" w:styleId="5Char2">
    <w:name w:val="标题 5 Char2"/>
    <w:qFormat/>
    <w:rPr>
      <w:rFonts w:ascii="Calibri" w:eastAsia="宋体" w:hAnsi="Calibri" w:cs="Times New Roman"/>
      <w:b/>
      <w:bCs/>
      <w:sz w:val="24"/>
      <w:szCs w:val="28"/>
    </w:rPr>
  </w:style>
  <w:style w:type="character" w:customStyle="1" w:styleId="7Char2">
    <w:name w:val="标题 7 Char2"/>
    <w:qFormat/>
    <w:rPr>
      <w:rFonts w:ascii="Calibri" w:eastAsia="宋体" w:hAnsi="Calibri" w:cs="Times New Roman"/>
      <w:b/>
      <w:bCs/>
      <w:sz w:val="24"/>
      <w:szCs w:val="24"/>
    </w:rPr>
  </w:style>
  <w:style w:type="character" w:customStyle="1" w:styleId="8Char2">
    <w:name w:val="标题 8 Char2"/>
    <w:uiPriority w:val="9"/>
    <w:qFormat/>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f9">
    <w:name w:val="插图2"/>
    <w:basedOn w:val="ae"/>
    <w:next w:val="ae"/>
    <w:uiPriority w:val="1"/>
    <w:qFormat/>
    <w:locked/>
    <w:pPr>
      <w:keepNext/>
      <w:adjustRightInd w:val="0"/>
      <w:snapToGrid w:val="0"/>
      <w:jc w:val="center"/>
    </w:pPr>
    <w:rPr>
      <w:rFonts w:ascii="Calibri" w:hAnsi="Calibri"/>
      <w:szCs w:val="21"/>
    </w:rPr>
  </w:style>
  <w:style w:type="character" w:customStyle="1" w:styleId="Char21">
    <w:name w:val="插图 Char2"/>
    <w:uiPriority w:val="1"/>
    <w:qFormat/>
    <w:rPr>
      <w:rFonts w:ascii="Calibri" w:eastAsia="宋体" w:hAnsi="Calibri" w:cs="Times New Roman"/>
      <w:szCs w:val="21"/>
    </w:rPr>
  </w:style>
  <w:style w:type="paragraph" w:customStyle="1" w:styleId="2fa">
    <w:name w:val="表注2"/>
    <w:basedOn w:val="ae"/>
    <w:uiPriority w:val="2"/>
    <w:qFormat/>
    <w:locked/>
    <w:pPr>
      <w:keepNext/>
      <w:spacing w:line="360" w:lineRule="auto"/>
      <w:jc w:val="center"/>
    </w:pPr>
    <w:rPr>
      <w:rFonts w:ascii="Cambria" w:eastAsia="黑体" w:hAnsi="Cambria"/>
    </w:rPr>
  </w:style>
  <w:style w:type="character" w:customStyle="1" w:styleId="Char22">
    <w:name w:val="表注 Char2"/>
    <w:uiPriority w:val="2"/>
    <w:qFormat/>
    <w:rPr>
      <w:rFonts w:ascii="Cambria" w:eastAsia="黑体" w:hAnsi="Cambria" w:cs="Times New Roman"/>
      <w:szCs w:val="20"/>
    </w:rPr>
  </w:style>
  <w:style w:type="paragraph" w:customStyle="1" w:styleId="2fb">
    <w:name w:val="五号表格文字2"/>
    <w:basedOn w:val="ae"/>
    <w:qFormat/>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c">
    <w:name w:val="图注2"/>
    <w:basedOn w:val="ae"/>
    <w:next w:val="ae"/>
    <w:uiPriority w:val="2"/>
    <w:qFormat/>
    <w:locked/>
    <w:pPr>
      <w:spacing w:line="360" w:lineRule="auto"/>
      <w:jc w:val="center"/>
    </w:pPr>
    <w:rPr>
      <w:rFonts w:ascii="Cambria" w:eastAsia="黑体" w:hAnsi="Cambria"/>
    </w:rPr>
  </w:style>
  <w:style w:type="character" w:customStyle="1" w:styleId="1Char3">
    <w:name w:val="标题 1 Char3"/>
    <w:qFormat/>
    <w:rPr>
      <w:rFonts w:ascii="黑体" w:eastAsia="黑体" w:hAnsi="黑体" w:cs="Times New Roman"/>
      <w:b/>
      <w:bCs/>
      <w:kern w:val="44"/>
      <w:sz w:val="30"/>
      <w:szCs w:val="30"/>
    </w:rPr>
  </w:style>
  <w:style w:type="character" w:customStyle="1" w:styleId="2Char3">
    <w:name w:val="标题 2 Char3"/>
    <w:qFormat/>
    <w:rPr>
      <w:rFonts w:ascii="黑体" w:eastAsia="黑体" w:hAnsi="黑体" w:cs="Times New Roman"/>
      <w:bCs/>
      <w:sz w:val="30"/>
      <w:szCs w:val="30"/>
    </w:rPr>
  </w:style>
  <w:style w:type="character" w:customStyle="1" w:styleId="3Char3">
    <w:name w:val="标题 3 Char3"/>
    <w:qFormat/>
    <w:rPr>
      <w:rFonts w:ascii="Cambria" w:eastAsia="黑体" w:hAnsi="Cambria" w:cs="Times New Roman"/>
      <w:bCs/>
      <w:sz w:val="28"/>
      <w:szCs w:val="32"/>
    </w:rPr>
  </w:style>
  <w:style w:type="character" w:customStyle="1" w:styleId="4Char3">
    <w:name w:val="标题 4 Char3"/>
    <w:qFormat/>
    <w:rPr>
      <w:rFonts w:ascii="Cambria" w:eastAsia="黑体" w:hAnsi="Cambria" w:cs="Times New Roman"/>
      <w:bCs/>
      <w:sz w:val="24"/>
      <w:szCs w:val="28"/>
    </w:rPr>
  </w:style>
  <w:style w:type="character" w:customStyle="1" w:styleId="5Char3">
    <w:name w:val="标题 5 Char3"/>
    <w:qFormat/>
    <w:rPr>
      <w:rFonts w:ascii="Calibri" w:eastAsia="宋体" w:hAnsi="Calibri" w:cs="Times New Roman"/>
      <w:b/>
      <w:bCs/>
      <w:sz w:val="24"/>
      <w:szCs w:val="28"/>
    </w:rPr>
  </w:style>
  <w:style w:type="character" w:customStyle="1" w:styleId="6Char3">
    <w:name w:val="标题 6 Char3"/>
    <w:qFormat/>
    <w:rPr>
      <w:rFonts w:ascii="Cambria" w:eastAsia="宋体" w:hAnsi="Cambria" w:cs="Times New Roman"/>
      <w:b/>
      <w:bCs/>
      <w:sz w:val="24"/>
      <w:szCs w:val="24"/>
    </w:rPr>
  </w:style>
  <w:style w:type="character" w:customStyle="1" w:styleId="7Char3">
    <w:name w:val="标题 7 Char3"/>
    <w:qFormat/>
    <w:rPr>
      <w:rFonts w:ascii="Calibri" w:eastAsia="宋体" w:hAnsi="Calibri" w:cs="Times New Roman"/>
      <w:b/>
      <w:bCs/>
      <w:sz w:val="24"/>
      <w:szCs w:val="24"/>
    </w:rPr>
  </w:style>
  <w:style w:type="character" w:customStyle="1" w:styleId="8Char3">
    <w:name w:val="标题 8 Char3"/>
    <w:uiPriority w:val="9"/>
    <w:qFormat/>
    <w:rPr>
      <w:rFonts w:ascii="Cambria" w:eastAsia="宋体" w:hAnsi="Cambria" w:cs="Times New Roman"/>
      <w:sz w:val="24"/>
      <w:szCs w:val="24"/>
    </w:rPr>
  </w:style>
  <w:style w:type="character" w:customStyle="1" w:styleId="9Char3">
    <w:name w:val="标题 9 Char3"/>
    <w:uiPriority w:val="9"/>
    <w:qFormat/>
    <w:rPr>
      <w:rFonts w:ascii="Cambria" w:eastAsia="宋体" w:hAnsi="Cambria" w:cs="Times New Roman"/>
      <w:szCs w:val="21"/>
    </w:rPr>
  </w:style>
  <w:style w:type="paragraph" w:customStyle="1" w:styleId="3e">
    <w:name w:val="插图3"/>
    <w:basedOn w:val="ae"/>
    <w:next w:val="ae"/>
    <w:uiPriority w:val="1"/>
    <w:qFormat/>
    <w:locked/>
    <w:pPr>
      <w:keepNext/>
      <w:adjustRightInd w:val="0"/>
      <w:snapToGrid w:val="0"/>
      <w:jc w:val="center"/>
    </w:pPr>
    <w:rPr>
      <w:rFonts w:ascii="Calibri" w:hAnsi="Calibri"/>
      <w:szCs w:val="21"/>
    </w:rPr>
  </w:style>
  <w:style w:type="character" w:customStyle="1" w:styleId="Char32">
    <w:name w:val="插图 Char3"/>
    <w:uiPriority w:val="1"/>
    <w:qFormat/>
    <w:rPr>
      <w:rFonts w:ascii="Calibri" w:eastAsia="宋体" w:hAnsi="Calibri" w:cs="Times New Roman"/>
      <w:szCs w:val="21"/>
    </w:rPr>
  </w:style>
  <w:style w:type="paragraph" w:customStyle="1" w:styleId="3f">
    <w:name w:val="表注3"/>
    <w:basedOn w:val="ae"/>
    <w:uiPriority w:val="2"/>
    <w:qFormat/>
    <w:locked/>
    <w:pPr>
      <w:keepNext/>
      <w:spacing w:line="360" w:lineRule="auto"/>
      <w:jc w:val="center"/>
    </w:pPr>
    <w:rPr>
      <w:rFonts w:ascii="Cambria" w:eastAsia="黑体" w:hAnsi="Cambria"/>
    </w:rPr>
  </w:style>
  <w:style w:type="paragraph" w:customStyle="1" w:styleId="3f0">
    <w:name w:val="五号表格文字3"/>
    <w:basedOn w:val="ae"/>
    <w:qFormat/>
    <w:locked/>
    <w:pPr>
      <w:jc w:val="center"/>
    </w:pPr>
    <w:rPr>
      <w:rFonts w:ascii="Cambria" w:hAnsi="Cambria"/>
      <w:szCs w:val="21"/>
    </w:rPr>
  </w:style>
  <w:style w:type="character" w:customStyle="1" w:styleId="Char33">
    <w:name w:val="五号表格文字 Char3"/>
    <w:qFormat/>
    <w:rPr>
      <w:rFonts w:ascii="Cambria" w:eastAsia="宋体" w:hAnsi="Cambria" w:cs="Times New Roman"/>
      <w:szCs w:val="21"/>
    </w:rPr>
  </w:style>
  <w:style w:type="paragraph" w:customStyle="1" w:styleId="3f1">
    <w:name w:val="图注3"/>
    <w:basedOn w:val="ae"/>
    <w:next w:val="ae"/>
    <w:uiPriority w:val="2"/>
    <w:qFormat/>
    <w:locked/>
    <w:pPr>
      <w:spacing w:line="360" w:lineRule="auto"/>
      <w:jc w:val="center"/>
    </w:pPr>
    <w:rPr>
      <w:rFonts w:ascii="Cambria" w:eastAsia="黑体" w:hAnsi="Cambria"/>
    </w:rPr>
  </w:style>
  <w:style w:type="table" w:customStyle="1" w:styleId="2fd">
    <w:name w:val="网格型2"/>
    <w:basedOn w:val="af0"/>
    <w:qFormat/>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e"/>
    <w:qFormat/>
    <w:pPr>
      <w:widowControl/>
      <w:spacing w:after="160" w:line="240" w:lineRule="exact"/>
      <w:jc w:val="left"/>
    </w:pPr>
    <w:rPr>
      <w:rFonts w:ascii="Arial" w:eastAsia="Times New Roman" w:hAnsi="Arial" w:cs="Verdana"/>
      <w:b/>
      <w:kern w:val="0"/>
      <w:szCs w:val="24"/>
      <w:lang w:eastAsia="en-US"/>
    </w:rPr>
  </w:style>
  <w:style w:type="character" w:customStyle="1" w:styleId="2d">
    <w:name w:val="正文文本首行缩进 2 字符"/>
    <w:basedOn w:val="aff1"/>
    <w:link w:val="2c"/>
    <w:qFormat/>
    <w:rPr>
      <w:rFonts w:ascii="宋体" w:hAnsi="宋体"/>
      <w:kern w:val="2"/>
      <w:sz w:val="21"/>
      <w:szCs w:val="24"/>
    </w:rPr>
  </w:style>
  <w:style w:type="paragraph" w:customStyle="1" w:styleId="12a">
    <w:name w:val="样式 正文1 + 首行缩进:  2 字符"/>
    <w:basedOn w:val="ae"/>
    <w:qFormat/>
    <w:pPr>
      <w:spacing w:line="440" w:lineRule="exact"/>
      <w:ind w:firstLineChars="200" w:firstLine="200"/>
    </w:pPr>
    <w:rPr>
      <w:rFonts w:cs="宋体"/>
    </w:rPr>
  </w:style>
  <w:style w:type="character" w:customStyle="1" w:styleId="Char18">
    <w:name w:val="纯文本 Char1"/>
    <w:semiHidden/>
    <w:qFormat/>
    <w:rPr>
      <w:rFonts w:ascii="宋体" w:hAnsi="Courier New" w:cs="Courier New"/>
      <w:kern w:val="2"/>
      <w:sz w:val="21"/>
      <w:szCs w:val="21"/>
    </w:rPr>
  </w:style>
  <w:style w:type="character" w:customStyle="1" w:styleId="27">
    <w:name w:val="正文文本缩进 2 字符"/>
    <w:basedOn w:val="af"/>
    <w:link w:val="26"/>
    <w:qFormat/>
    <w:rPr>
      <w:kern w:val="2"/>
      <w:sz w:val="21"/>
    </w:rPr>
  </w:style>
  <w:style w:type="character" w:customStyle="1" w:styleId="38">
    <w:name w:val="正文文本缩进 3 字符"/>
    <w:basedOn w:val="af"/>
    <w:link w:val="37"/>
    <w:qFormat/>
    <w:rPr>
      <w:rFonts w:ascii="宋体"/>
      <w:kern w:val="2"/>
      <w:sz w:val="21"/>
    </w:rPr>
  </w:style>
  <w:style w:type="paragraph" w:customStyle="1" w:styleId="afffffffff7">
    <w:name w:val="图标题"/>
    <w:basedOn w:val="afffffffff8"/>
    <w:next w:val="ae"/>
    <w:qFormat/>
    <w:pPr>
      <w:ind w:firstLine="560"/>
    </w:pPr>
  </w:style>
  <w:style w:type="paragraph" w:customStyle="1" w:styleId="afffffffff8">
    <w:name w:val="表标题"/>
    <w:basedOn w:val="ae"/>
    <w:next w:val="ae"/>
    <w:link w:val="Charf"/>
    <w:qFormat/>
    <w:pPr>
      <w:jc w:val="center"/>
    </w:pPr>
    <w:rPr>
      <w:rFonts w:ascii="宋体" w:hAnsi="宋体"/>
      <w:b/>
      <w:szCs w:val="28"/>
    </w:rPr>
  </w:style>
  <w:style w:type="character" w:customStyle="1" w:styleId="Charf">
    <w:name w:val="表标题 Char"/>
    <w:link w:val="afffffffff8"/>
    <w:qFormat/>
    <w:rPr>
      <w:rFonts w:ascii="宋体" w:hAnsi="宋体"/>
      <w:b/>
      <w:kern w:val="2"/>
      <w:sz w:val="21"/>
      <w:szCs w:val="28"/>
    </w:rPr>
  </w:style>
  <w:style w:type="paragraph" w:customStyle="1" w:styleId="afffffffff9">
    <w:name w:val="标准"/>
    <w:basedOn w:val="ae"/>
    <w:qFormat/>
    <w:pPr>
      <w:adjustRightInd w:val="0"/>
      <w:spacing w:line="312" w:lineRule="atLeast"/>
      <w:ind w:firstLineChars="200" w:firstLine="200"/>
      <w:jc w:val="center"/>
      <w:textAlignment w:val="baseline"/>
    </w:pPr>
    <w:rPr>
      <w:kern w:val="0"/>
    </w:rPr>
  </w:style>
  <w:style w:type="paragraph" w:customStyle="1" w:styleId="afffffffffa">
    <w:name w:val="项列表"/>
    <w:basedOn w:val="6"/>
    <w:qFormat/>
    <w:pPr>
      <w:numPr>
        <w:ilvl w:val="0"/>
        <w:numId w:val="0"/>
      </w:numPr>
      <w:tabs>
        <w:tab w:val="clear" w:pos="480"/>
        <w:tab w:val="clear" w:pos="1152"/>
      </w:tabs>
      <w:spacing w:line="240" w:lineRule="auto"/>
      <w:ind w:left="805" w:hanging="306"/>
      <w:jc w:val="both"/>
      <w:textAlignment w:val="center"/>
    </w:pPr>
    <w:rPr>
      <w:rFonts w:eastAsia="宋体"/>
      <w:bCs w:val="0"/>
      <w:sz w:val="21"/>
    </w:rPr>
  </w:style>
  <w:style w:type="paragraph" w:customStyle="1" w:styleId="1fb">
    <w:name w:val="项列表1"/>
    <w:basedOn w:val="7"/>
    <w:link w:val="1Char4"/>
    <w:qFormat/>
    <w:pPr>
      <w:numPr>
        <w:ilvl w:val="0"/>
        <w:numId w:val="0"/>
      </w:numPr>
      <w:tabs>
        <w:tab w:val="clear" w:pos="480"/>
        <w:tab w:val="clear" w:pos="1296"/>
      </w:tabs>
      <w:spacing w:before="0" w:after="0" w:line="240" w:lineRule="auto"/>
      <w:ind w:left="919" w:hanging="420"/>
      <w:textAlignment w:val="center"/>
    </w:pPr>
    <w:rPr>
      <w:bCs w:val="0"/>
      <w:sz w:val="24"/>
      <w:szCs w:val="20"/>
    </w:rPr>
  </w:style>
  <w:style w:type="character" w:customStyle="1" w:styleId="1Char4">
    <w:name w:val="项列表1 Char"/>
    <w:link w:val="1fb"/>
    <w:qFormat/>
    <w:rPr>
      <w:kern w:val="2"/>
      <w:sz w:val="24"/>
    </w:rPr>
  </w:style>
  <w:style w:type="paragraph" w:customStyle="1" w:styleId="afffffffffb">
    <w:name w:val="表内序号"/>
    <w:basedOn w:val="8"/>
    <w:qFormat/>
    <w:pPr>
      <w:numPr>
        <w:ilvl w:val="0"/>
        <w:numId w:val="0"/>
      </w:numPr>
      <w:tabs>
        <w:tab w:val="clear" w:pos="480"/>
        <w:tab w:val="clear" w:pos="1440"/>
      </w:tabs>
      <w:spacing w:before="0" w:after="0" w:line="240" w:lineRule="auto"/>
      <w:jc w:val="center"/>
      <w:textAlignment w:val="center"/>
    </w:pPr>
    <w:rPr>
      <w:rFonts w:eastAsia="宋体"/>
    </w:rPr>
  </w:style>
  <w:style w:type="paragraph" w:customStyle="1" w:styleId="1fc">
    <w:name w:val="表内序号1"/>
    <w:basedOn w:val="9"/>
    <w:qFormat/>
    <w:pPr>
      <w:keepNext w:val="0"/>
      <w:keepLines w:val="0"/>
      <w:numPr>
        <w:ilvl w:val="0"/>
        <w:numId w:val="0"/>
      </w:numPr>
      <w:tabs>
        <w:tab w:val="clear" w:pos="480"/>
        <w:tab w:val="clear" w:pos="1584"/>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e"/>
    <w:qFormat/>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1"/>
    <w:qFormat/>
    <w:pPr>
      <w:keepNext/>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e"/>
    <w:qFormat/>
    <w:pPr>
      <w:adjustRightInd w:val="0"/>
      <w:snapToGrid w:val="0"/>
      <w:jc w:val="center"/>
    </w:pPr>
    <w:rPr>
      <w:rFonts w:ascii="宋体" w:hAnsi="宋体" w:cs="宋体"/>
      <w:b/>
      <w:color w:val="000000"/>
    </w:rPr>
  </w:style>
  <w:style w:type="paragraph" w:customStyle="1" w:styleId="9211">
    <w:name w:val="921标题1"/>
    <w:basedOn w:val="1"/>
    <w:next w:val="921"/>
    <w:qFormat/>
    <w:pPr>
      <w:keepNext/>
      <w:keepLines/>
      <w:widowControl/>
      <w:numPr>
        <w:numId w:val="0"/>
      </w:numPr>
      <w:tabs>
        <w:tab w:val="clear" w:pos="360"/>
      </w:tabs>
      <w:snapToGrid/>
      <w:spacing w:beforeLines="50" w:before="120" w:afterLines="50" w:after="120" w:line="240" w:lineRule="auto"/>
      <w:ind w:left="432" w:hanging="432"/>
    </w:pPr>
    <w:rPr>
      <w:rFonts w:cs="宋体"/>
      <w:b/>
      <w:sz w:val="32"/>
      <w:szCs w:val="20"/>
    </w:rPr>
  </w:style>
  <w:style w:type="paragraph" w:customStyle="1" w:styleId="9212">
    <w:name w:val="921标题2"/>
    <w:basedOn w:val="20"/>
    <w:next w:val="921"/>
    <w:qFormat/>
    <w:pPr>
      <w:keepNext/>
      <w:keepLines/>
      <w:numPr>
        <w:ilvl w:val="0"/>
        <w:numId w:val="0"/>
      </w:numPr>
      <w:tabs>
        <w:tab w:val="clear" w:pos="600"/>
        <w:tab w:val="clear" w:pos="852"/>
        <w:tab w:val="left" w:pos="576"/>
      </w:tabs>
      <w:snapToGrid/>
      <w:spacing w:beforeLines="50" w:before="120" w:afterLines="50" w:after="120" w:line="240" w:lineRule="auto"/>
      <w:ind w:left="576" w:hanging="576"/>
    </w:pPr>
    <w:rPr>
      <w:rFonts w:cs="宋体"/>
      <w:sz w:val="32"/>
      <w:szCs w:val="20"/>
    </w:rPr>
  </w:style>
  <w:style w:type="paragraph" w:customStyle="1" w:styleId="9213">
    <w:name w:val="921标题3"/>
    <w:basedOn w:val="31"/>
    <w:next w:val="921"/>
    <w:qFormat/>
    <w:pPr>
      <w:keepNext/>
      <w:keepLines/>
      <w:numPr>
        <w:ilvl w:val="0"/>
        <w:numId w:val="0"/>
      </w:numPr>
      <w:tabs>
        <w:tab w:val="clear" w:pos="840"/>
      </w:tabs>
      <w:spacing w:beforeLines="50" w:before="120" w:afterLines="50" w:after="120" w:line="240" w:lineRule="auto"/>
      <w:ind w:left="720" w:hanging="720"/>
    </w:pPr>
    <w:rPr>
      <w:rFonts w:cs="宋体"/>
    </w:rPr>
  </w:style>
  <w:style w:type="paragraph" w:customStyle="1" w:styleId="9214">
    <w:name w:val="921标题4"/>
    <w:basedOn w:val="4"/>
    <w:next w:val="921"/>
    <w:qFormat/>
    <w:pPr>
      <w:keepNext/>
      <w:keepLines/>
      <w:numPr>
        <w:ilvl w:val="0"/>
        <w:numId w:val="0"/>
      </w:numPr>
      <w:tabs>
        <w:tab w:val="clear" w:pos="1080"/>
      </w:tabs>
      <w:spacing w:beforeLines="50" w:before="120" w:afterLines="50" w:after="120" w:line="240" w:lineRule="auto"/>
      <w:ind w:left="864" w:hanging="864"/>
    </w:pPr>
    <w:rPr>
      <w:rFonts w:cs="宋体"/>
      <w:b/>
      <w:sz w:val="28"/>
    </w:rPr>
  </w:style>
  <w:style w:type="paragraph" w:customStyle="1" w:styleId="afffffffffc">
    <w:name w:val="正文 新的样式"/>
    <w:basedOn w:val="ae"/>
    <w:qFormat/>
    <w:pPr>
      <w:spacing w:line="360" w:lineRule="auto"/>
      <w:ind w:firstLineChars="200" w:firstLine="480"/>
    </w:pPr>
    <w:rPr>
      <w:rFonts w:cs="宋体"/>
    </w:rPr>
  </w:style>
  <w:style w:type="paragraph" w:customStyle="1" w:styleId="Char4CharCharCharCharCharChar">
    <w:name w:val="Char4 Char Char Char Char Char Char"/>
    <w:basedOn w:val="ae"/>
    <w:qFormat/>
    <w:pPr>
      <w:widowControl/>
      <w:spacing w:after="160" w:line="240" w:lineRule="exact"/>
      <w:jc w:val="left"/>
    </w:pPr>
    <w:rPr>
      <w:rFonts w:ascii="Arial" w:eastAsia="Times New Roman" w:hAnsi="Arial" w:cs="Verdana"/>
      <w:b/>
      <w:kern w:val="0"/>
      <w:szCs w:val="24"/>
      <w:lang w:eastAsia="en-US"/>
    </w:rPr>
  </w:style>
  <w:style w:type="paragraph" w:customStyle="1" w:styleId="Char34">
    <w:name w:val="Char3"/>
    <w:basedOn w:val="ae"/>
    <w:qFormat/>
    <w:pPr>
      <w:widowControl/>
      <w:spacing w:after="160" w:line="240" w:lineRule="exact"/>
      <w:jc w:val="left"/>
    </w:pPr>
    <w:rPr>
      <w:rFonts w:ascii="Arial" w:eastAsia="Times New Roman" w:hAnsi="Arial" w:cs="Verdana"/>
      <w:b/>
      <w:kern w:val="0"/>
      <w:szCs w:val="24"/>
      <w:lang w:eastAsia="en-US"/>
    </w:rPr>
  </w:style>
  <w:style w:type="paragraph" w:customStyle="1" w:styleId="2fe">
    <w:name w:val="空间中心标题2"/>
    <w:basedOn w:val="20"/>
    <w:qFormat/>
    <w:pPr>
      <w:keepNext/>
      <w:keepLines/>
      <w:widowControl/>
      <w:numPr>
        <w:ilvl w:val="0"/>
        <w:numId w:val="0"/>
      </w:numPr>
      <w:tabs>
        <w:tab w:val="clear" w:pos="600"/>
        <w:tab w:val="clear" w:pos="852"/>
      </w:tabs>
      <w:adjustRightInd w:val="0"/>
      <w:spacing w:before="120" w:after="60"/>
      <w:jc w:val="left"/>
    </w:pPr>
    <w:rPr>
      <w:rFonts w:eastAsia="宋体"/>
      <w:bCs/>
      <w:spacing w:val="-4"/>
      <w:kern w:val="28"/>
      <w:sz w:val="24"/>
      <w:szCs w:val="20"/>
    </w:rPr>
  </w:style>
  <w:style w:type="paragraph" w:customStyle="1" w:styleId="1fd">
    <w:name w:val="空间中心标题1"/>
    <w:basedOn w:val="1"/>
    <w:qFormat/>
    <w:pPr>
      <w:keepNext/>
      <w:keepLines/>
      <w:widowControl/>
      <w:numPr>
        <w:numId w:val="0"/>
      </w:numPr>
      <w:tabs>
        <w:tab w:val="clear" w:pos="360"/>
      </w:tabs>
      <w:adjustRightIn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0"/>
    <w:next w:val="2c"/>
    <w:qFormat/>
    <w:pPr>
      <w:keepNext/>
      <w:keepLines/>
      <w:numPr>
        <w:ilvl w:val="0"/>
        <w:numId w:val="0"/>
      </w:numPr>
      <w:tabs>
        <w:tab w:val="clear" w:pos="600"/>
        <w:tab w:val="clear" w:pos="852"/>
        <w:tab w:val="left" w:pos="576"/>
      </w:tabs>
      <w:snapToGrid/>
      <w:ind w:left="576" w:hanging="576"/>
      <w:jc w:val="left"/>
    </w:pPr>
    <w:rPr>
      <w:rFonts w:eastAsia="宋体" w:cs="宋体"/>
      <w:bCs/>
      <w:szCs w:val="20"/>
    </w:rPr>
  </w:style>
  <w:style w:type="paragraph" w:customStyle="1" w:styleId="font5">
    <w:name w:val="font5"/>
    <w:basedOn w:val="ae"/>
    <w:qFormat/>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e"/>
    <w:qFormat/>
    <w:pPr>
      <w:widowControl/>
      <w:spacing w:before="100" w:beforeAutospacing="1" w:after="100" w:afterAutospacing="1"/>
      <w:jc w:val="left"/>
    </w:pPr>
    <w:rPr>
      <w:rFonts w:ascii="宋体" w:hAnsi="宋体" w:cs="宋体"/>
      <w:kern w:val="0"/>
      <w:sz w:val="20"/>
    </w:rPr>
  </w:style>
  <w:style w:type="paragraph" w:customStyle="1" w:styleId="font7">
    <w:name w:val="font7"/>
    <w:basedOn w:val="ae"/>
    <w:qFormat/>
    <w:pPr>
      <w:widowControl/>
      <w:spacing w:before="100" w:beforeAutospacing="1" w:after="100" w:afterAutospacing="1"/>
      <w:jc w:val="left"/>
    </w:pPr>
    <w:rPr>
      <w:rFonts w:ascii="宋体" w:hAnsi="宋体" w:cs="宋体"/>
      <w:kern w:val="0"/>
      <w:szCs w:val="21"/>
    </w:rPr>
  </w:style>
  <w:style w:type="paragraph" w:customStyle="1" w:styleId="font8">
    <w:name w:val="font8"/>
    <w:basedOn w:val="ae"/>
    <w:qFormat/>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e"/>
    <w:qFormat/>
    <w:pPr>
      <w:widowControl/>
      <w:spacing w:before="100" w:beforeAutospacing="1" w:after="100" w:afterAutospacing="1"/>
      <w:jc w:val="left"/>
    </w:pPr>
    <w:rPr>
      <w:rFonts w:ascii="宋体" w:hAnsi="宋体" w:cs="宋体"/>
      <w:kern w:val="0"/>
      <w:szCs w:val="21"/>
    </w:rPr>
  </w:style>
  <w:style w:type="paragraph" w:customStyle="1" w:styleId="font10">
    <w:name w:val="font10"/>
    <w:basedOn w:val="ae"/>
    <w:qFormat/>
    <w:pPr>
      <w:widowControl/>
      <w:spacing w:before="100" w:beforeAutospacing="1" w:after="100" w:afterAutospacing="1"/>
      <w:jc w:val="left"/>
    </w:pPr>
    <w:rPr>
      <w:rFonts w:ascii="宋体" w:hAnsi="宋体" w:cs="宋体"/>
      <w:kern w:val="0"/>
      <w:sz w:val="20"/>
    </w:rPr>
  </w:style>
  <w:style w:type="paragraph" w:customStyle="1" w:styleId="font11">
    <w:name w:val="font11"/>
    <w:basedOn w:val="ae"/>
    <w:qFormat/>
    <w:pPr>
      <w:widowControl/>
      <w:spacing w:before="100" w:beforeAutospacing="1" w:after="100" w:afterAutospacing="1"/>
      <w:jc w:val="left"/>
    </w:pPr>
    <w:rPr>
      <w:color w:val="000000"/>
      <w:kern w:val="0"/>
      <w:szCs w:val="21"/>
    </w:rPr>
  </w:style>
  <w:style w:type="paragraph" w:customStyle="1" w:styleId="font12">
    <w:name w:val="font12"/>
    <w:basedOn w:val="ae"/>
    <w:qFormat/>
    <w:pPr>
      <w:widowControl/>
      <w:spacing w:before="100" w:beforeAutospacing="1" w:after="100" w:afterAutospacing="1"/>
      <w:jc w:val="left"/>
    </w:pPr>
    <w:rPr>
      <w:rFonts w:ascii="宋体" w:hAnsi="宋体" w:cs="宋体"/>
      <w:kern w:val="0"/>
      <w:sz w:val="20"/>
    </w:rPr>
  </w:style>
  <w:style w:type="paragraph" w:customStyle="1" w:styleId="font13">
    <w:name w:val="font13"/>
    <w:basedOn w:val="ae"/>
    <w:qFormat/>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e"/>
    <w:qFormat/>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e"/>
    <w:qFormat/>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e"/>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e"/>
    <w:qFormat/>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e"/>
    <w:qFormat/>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e"/>
    <w:qFormat/>
    <w:pPr>
      <w:widowControl/>
      <w:spacing w:before="100" w:beforeAutospacing="1" w:after="100" w:afterAutospacing="1"/>
      <w:jc w:val="center"/>
      <w:textAlignment w:val="center"/>
    </w:pPr>
    <w:rPr>
      <w:rFonts w:ascii="宋体" w:hAnsi="宋体" w:cs="宋体"/>
      <w:kern w:val="0"/>
      <w:szCs w:val="24"/>
    </w:rPr>
  </w:style>
  <w:style w:type="paragraph" w:customStyle="1" w:styleId="xl71">
    <w:name w:val="xl71"/>
    <w:basedOn w:val="ae"/>
    <w:qFormat/>
    <w:pPr>
      <w:widowControl/>
      <w:spacing w:before="100" w:beforeAutospacing="1" w:after="100" w:afterAutospacing="1"/>
      <w:jc w:val="center"/>
      <w:textAlignment w:val="center"/>
    </w:pPr>
    <w:rPr>
      <w:rFonts w:ascii="宋体" w:hAnsi="宋体" w:cs="宋体"/>
      <w:b/>
      <w:bCs/>
      <w:kern w:val="0"/>
      <w:szCs w:val="24"/>
    </w:rPr>
  </w:style>
  <w:style w:type="paragraph" w:customStyle="1" w:styleId="xl72">
    <w:name w:val="xl72"/>
    <w:basedOn w:val="ae"/>
    <w:qFormat/>
    <w:pPr>
      <w:widowControl/>
      <w:spacing w:before="100" w:beforeAutospacing="1" w:after="100" w:afterAutospacing="1"/>
      <w:jc w:val="center"/>
      <w:textAlignment w:val="center"/>
    </w:pPr>
    <w:rPr>
      <w:rFonts w:ascii="宋体" w:hAnsi="宋体" w:cs="宋体"/>
      <w:kern w:val="0"/>
      <w:szCs w:val="24"/>
    </w:rPr>
  </w:style>
  <w:style w:type="paragraph" w:customStyle="1" w:styleId="xl73">
    <w:name w:val="xl73"/>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e"/>
    <w:qFormat/>
    <w:pPr>
      <w:widowControl/>
      <w:shd w:val="clear" w:color="000000" w:fill="FFC000"/>
      <w:spacing w:before="100" w:beforeAutospacing="1" w:after="100" w:afterAutospacing="1"/>
      <w:jc w:val="center"/>
      <w:textAlignment w:val="center"/>
    </w:pPr>
    <w:rPr>
      <w:rFonts w:ascii="宋体" w:hAnsi="宋体" w:cs="宋体"/>
      <w:kern w:val="0"/>
      <w:szCs w:val="24"/>
    </w:rPr>
  </w:style>
  <w:style w:type="paragraph" w:customStyle="1" w:styleId="xl76">
    <w:name w:val="xl76"/>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e"/>
    <w:qFormat/>
    <w:pPr>
      <w:widowControl/>
      <w:shd w:val="clear" w:color="000000" w:fill="FFFF00"/>
      <w:spacing w:before="100" w:beforeAutospacing="1" w:after="100" w:afterAutospacing="1"/>
      <w:jc w:val="center"/>
      <w:textAlignment w:val="center"/>
    </w:pPr>
    <w:rPr>
      <w:rFonts w:ascii="宋体" w:hAnsi="宋体" w:cs="宋体"/>
      <w:kern w:val="0"/>
      <w:szCs w:val="24"/>
    </w:rPr>
  </w:style>
  <w:style w:type="paragraph" w:customStyle="1" w:styleId="xl79">
    <w:name w:val="xl79"/>
    <w:basedOn w:val="a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Cs w:val="24"/>
    </w:rPr>
  </w:style>
  <w:style w:type="paragraph" w:customStyle="1" w:styleId="xl85">
    <w:name w:val="xl85"/>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e"/>
    <w:qFormat/>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e"/>
    <w:qFormat/>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e"/>
    <w:qFormat/>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Cs w:val="24"/>
    </w:rPr>
  </w:style>
  <w:style w:type="paragraph" w:customStyle="1" w:styleId="xl92">
    <w:name w:val="xl92"/>
    <w:basedOn w:val="ae"/>
    <w:qFormat/>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e"/>
    <w:qFormat/>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e"/>
    <w:qFormat/>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e"/>
    <w:qFormat/>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e"/>
    <w:qFormat/>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e"/>
    <w:qFormat/>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Cs w:val="24"/>
    </w:rPr>
  </w:style>
  <w:style w:type="paragraph" w:customStyle="1" w:styleId="xl98">
    <w:name w:val="xl98"/>
    <w:basedOn w:val="ae"/>
    <w:qFormat/>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e"/>
    <w:qFormat/>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e"/>
    <w:qFormat/>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e"/>
    <w:qFormat/>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Cs w:val="24"/>
    </w:rPr>
  </w:style>
  <w:style w:type="paragraph" w:customStyle="1" w:styleId="afffffffffd">
    <w:name w:val="图表文字，两端对齐"/>
    <w:basedOn w:val="ae"/>
    <w:qFormat/>
    <w:pPr>
      <w:widowControl/>
      <w:adjustRightInd w:val="0"/>
      <w:snapToGrid w:val="0"/>
      <w:textAlignment w:val="center"/>
    </w:pPr>
    <w:rPr>
      <w:kern w:val="0"/>
      <w:szCs w:val="24"/>
    </w:rPr>
  </w:style>
  <w:style w:type="paragraph" w:customStyle="1" w:styleId="afffffffffe">
    <w:name w:val="标题(正文)"/>
    <w:basedOn w:val="1"/>
    <w:next w:val="2c"/>
    <w:qFormat/>
    <w:pPr>
      <w:widowControl/>
      <w:numPr>
        <w:numId w:val="0"/>
      </w:numPr>
      <w:tabs>
        <w:tab w:val="clear" w:pos="360"/>
      </w:tabs>
      <w:snapToGrid/>
      <w:spacing w:beforeLines="50" w:before="120" w:afterLines="50" w:after="120" w:line="240" w:lineRule="auto"/>
      <w:jc w:val="center"/>
      <w:textAlignment w:val="center"/>
      <w:outlineLvl w:val="9"/>
    </w:pPr>
    <w:rPr>
      <w:b/>
      <w:kern w:val="2"/>
      <w:sz w:val="32"/>
      <w:szCs w:val="32"/>
    </w:rPr>
  </w:style>
  <w:style w:type="paragraph" w:customStyle="1" w:styleId="affffffffff">
    <w:name w:val="报告名称"/>
    <w:basedOn w:val="ae"/>
    <w:next w:val="ae"/>
    <w:semiHidden/>
    <w:qFormat/>
    <w:pPr>
      <w:widowControl/>
      <w:adjustRightInd w:val="0"/>
      <w:snapToGrid w:val="0"/>
      <w:jc w:val="center"/>
      <w:textAlignment w:val="bottom"/>
    </w:pPr>
    <w:rPr>
      <w:b/>
      <w:bCs/>
      <w:kern w:val="0"/>
      <w:sz w:val="28"/>
      <w:szCs w:val="28"/>
    </w:rPr>
  </w:style>
  <w:style w:type="character" w:customStyle="1" w:styleId="affffffffff0">
    <w:name w:val="格式：上标"/>
    <w:qFormat/>
    <w:rPr>
      <w:rFonts w:ascii="Times New Roman" w:eastAsia="宋体" w:hAnsi="Times New Roman"/>
      <w:sz w:val="24"/>
      <w:szCs w:val="24"/>
      <w:vertAlign w:val="superscript"/>
    </w:rPr>
  </w:style>
  <w:style w:type="paragraph" w:customStyle="1" w:styleId="a2">
    <w:name w:val="附录"/>
    <w:basedOn w:val="ae"/>
    <w:next w:val="ae"/>
    <w:qFormat/>
    <w:pPr>
      <w:keepNext/>
      <w:pageBreakBefore/>
      <w:widowControl/>
      <w:numPr>
        <w:numId w:val="17"/>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e"/>
    <w:next w:val="ae"/>
    <w:semiHidden/>
    <w:qFormat/>
    <w:locked/>
    <w:pPr>
      <w:numPr>
        <w:numId w:val="18"/>
      </w:numPr>
      <w:tabs>
        <w:tab w:val="left" w:pos="1320"/>
      </w:tabs>
      <w:spacing w:line="360" w:lineRule="auto"/>
      <w:textAlignment w:val="center"/>
    </w:pPr>
    <w:rPr>
      <w:kern w:val="0"/>
      <w:szCs w:val="24"/>
    </w:rPr>
  </w:style>
  <w:style w:type="paragraph" w:customStyle="1" w:styleId="affffffffff1">
    <w:name w:val="注释"/>
    <w:basedOn w:val="ae"/>
    <w:link w:val="Charf0"/>
    <w:qFormat/>
    <w:pPr>
      <w:widowControl/>
      <w:ind w:firstLineChars="200" w:firstLine="200"/>
      <w:textAlignment w:val="center"/>
    </w:pPr>
    <w:rPr>
      <w:i/>
      <w:vanish/>
      <w:color w:val="0000FF"/>
      <w:kern w:val="0"/>
      <w:szCs w:val="24"/>
    </w:rPr>
  </w:style>
  <w:style w:type="paragraph" w:customStyle="1" w:styleId="affffffffff2">
    <w:name w:val="小四加粗居中"/>
    <w:basedOn w:val="ae"/>
    <w:semiHidden/>
    <w:qFormat/>
    <w:pPr>
      <w:widowControl/>
      <w:spacing w:before="100" w:beforeAutospacing="1" w:after="100" w:afterAutospacing="1"/>
      <w:jc w:val="center"/>
      <w:textAlignment w:val="center"/>
    </w:pPr>
    <w:rPr>
      <w:b/>
      <w:kern w:val="0"/>
      <w:szCs w:val="24"/>
    </w:rPr>
  </w:style>
  <w:style w:type="character" w:customStyle="1" w:styleId="affffffffff3">
    <w:name w:val="格式：下标"/>
    <w:qFormat/>
    <w:rPr>
      <w:rFonts w:ascii="Times New Roman" w:eastAsia="宋体" w:hAnsi="Times New Roman"/>
      <w:sz w:val="24"/>
      <w:szCs w:val="24"/>
      <w:vertAlign w:val="subscript"/>
    </w:rPr>
  </w:style>
  <w:style w:type="character" w:customStyle="1" w:styleId="affffffffff4">
    <w:name w:val="格式：红色"/>
    <w:qFormat/>
    <w:rPr>
      <w:color w:val="FF0000"/>
    </w:rPr>
  </w:style>
  <w:style w:type="character" w:customStyle="1" w:styleId="Char19">
    <w:name w:val="尾注文本 Char1"/>
    <w:semiHidden/>
    <w:qFormat/>
    <w:rPr>
      <w:kern w:val="2"/>
      <w:sz w:val="21"/>
      <w:szCs w:val="21"/>
    </w:rPr>
  </w:style>
  <w:style w:type="character" w:customStyle="1" w:styleId="Charf0">
    <w:name w:val="注释 Char"/>
    <w:link w:val="affffffffff1"/>
    <w:qFormat/>
    <w:rPr>
      <w:i/>
      <w:vanish/>
      <w:color w:val="0000FF"/>
      <w:sz w:val="21"/>
      <w:szCs w:val="24"/>
    </w:rPr>
  </w:style>
  <w:style w:type="character" w:customStyle="1" w:styleId="affffffffff5">
    <w:name w:val="格式：斜体"/>
    <w:qFormat/>
    <w:rPr>
      <w:i/>
    </w:rPr>
  </w:style>
  <w:style w:type="character" w:customStyle="1" w:styleId="affffffffff6">
    <w:name w:val="格式：加粗"/>
    <w:qFormat/>
    <w:rPr>
      <w:b/>
    </w:rPr>
  </w:style>
  <w:style w:type="paragraph" w:customStyle="1" w:styleId="affffffffff7">
    <w:name w:val="缩略语"/>
    <w:basedOn w:val="ae"/>
    <w:qFormat/>
    <w:pPr>
      <w:widowControl/>
      <w:tabs>
        <w:tab w:val="left" w:pos="1920"/>
        <w:tab w:val="left" w:pos="5760"/>
      </w:tabs>
      <w:ind w:left="800" w:hangingChars="800" w:hanging="800"/>
      <w:textAlignment w:val="center"/>
    </w:pPr>
    <w:rPr>
      <w:kern w:val="0"/>
      <w:szCs w:val="24"/>
    </w:rPr>
  </w:style>
  <w:style w:type="paragraph" w:customStyle="1" w:styleId="MTDisplayEquation">
    <w:name w:val="MTDisplayEquation"/>
    <w:basedOn w:val="ae"/>
    <w:next w:val="ae"/>
    <w:pPr>
      <w:widowControl/>
      <w:tabs>
        <w:tab w:val="center" w:pos="4540"/>
        <w:tab w:val="right" w:pos="9080"/>
      </w:tabs>
      <w:textAlignment w:val="baseline"/>
    </w:pPr>
    <w:rPr>
      <w:kern w:val="0"/>
      <w:szCs w:val="24"/>
    </w:rPr>
  </w:style>
  <w:style w:type="paragraph" w:customStyle="1" w:styleId="a1">
    <w:name w:val="参考文献"/>
    <w:basedOn w:val="ae"/>
    <w:qFormat/>
    <w:pPr>
      <w:widowControl/>
      <w:numPr>
        <w:numId w:val="19"/>
      </w:numPr>
      <w:textAlignment w:val="center"/>
    </w:pPr>
    <w:rPr>
      <w:kern w:val="0"/>
      <w:szCs w:val="24"/>
    </w:rPr>
  </w:style>
  <w:style w:type="paragraph" w:customStyle="1" w:styleId="1fe">
    <w:name w:val="标题(1级)"/>
    <w:basedOn w:val="afffffffffe"/>
    <w:next w:val="2c"/>
    <w:qFormat/>
    <w:pPr>
      <w:outlineLvl w:val="0"/>
    </w:pPr>
  </w:style>
  <w:style w:type="character" w:customStyle="1" w:styleId="affffffffff8">
    <w:name w:val="确定文字"/>
    <w:qFormat/>
    <w:rPr>
      <w:color w:val="000000"/>
    </w:rPr>
  </w:style>
  <w:style w:type="paragraph" w:customStyle="1" w:styleId="051">
    <w:name w:val="样式 段后: 0.5 行1"/>
    <w:basedOn w:val="ae"/>
    <w:qFormat/>
    <w:pPr>
      <w:spacing w:afterLines="50" w:line="300" w:lineRule="auto"/>
      <w:ind w:firstLineChars="200" w:firstLine="200"/>
    </w:pPr>
    <w:rPr>
      <w:rFonts w:cs="宋体"/>
    </w:rPr>
  </w:style>
  <w:style w:type="paragraph" w:customStyle="1" w:styleId="GB23122GB231">
    <w:name w:val="样式 样式 样式 (西文) 宋体 (中文) 仿宋_GB2312 小四 + 首行缩进:  2 字符 + (中文) 仿宋_GB231..."/>
    <w:basedOn w:val="ae"/>
    <w:qFormat/>
    <w:pPr>
      <w:adjustRightInd w:val="0"/>
      <w:snapToGrid w:val="0"/>
      <w:spacing w:line="360" w:lineRule="atLeast"/>
      <w:ind w:firstLineChars="200" w:firstLine="480"/>
    </w:pPr>
    <w:rPr>
      <w:rFonts w:ascii="宋体" w:hAnsi="宋体" w:cs="宋体"/>
    </w:rPr>
  </w:style>
  <w:style w:type="paragraph" w:customStyle="1" w:styleId="05">
    <w:name w:val="样式 段后: 0.5 行"/>
    <w:basedOn w:val="ae"/>
    <w:qFormat/>
    <w:pPr>
      <w:spacing w:afterLines="50" w:line="300" w:lineRule="auto"/>
      <w:ind w:firstLineChars="200" w:firstLine="200"/>
    </w:pPr>
    <w:rPr>
      <w:rFonts w:cs="宋体"/>
    </w:rPr>
  </w:style>
  <w:style w:type="paragraph" w:customStyle="1" w:styleId="15a">
    <w:name w:val="样式 小一 加粗 下划线 居中 行距: 1.5 倍行距"/>
    <w:basedOn w:val="ae"/>
    <w:qFormat/>
    <w:pPr>
      <w:jc w:val="center"/>
    </w:pPr>
    <w:rPr>
      <w:rFonts w:ascii="Calibri" w:hAnsi="Calibri" w:cs="宋体"/>
      <w:b/>
      <w:bCs/>
      <w:sz w:val="48"/>
      <w:u w:val="single"/>
    </w:rPr>
  </w:style>
  <w:style w:type="paragraph" w:customStyle="1" w:styleId="1CharCharCharCharCharCharChar">
    <w:name w:val="1 Char Char Char Char Char Char Char"/>
    <w:basedOn w:val="ae"/>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e"/>
    <w:qFormat/>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e"/>
    <w:qFormat/>
    <w:pPr>
      <w:widowControl/>
      <w:spacing w:after="160" w:line="240" w:lineRule="exact"/>
      <w:jc w:val="left"/>
    </w:pPr>
    <w:rPr>
      <w:rFonts w:ascii="Arial" w:eastAsia="Times New Roman" w:hAnsi="Arial" w:cs="Verdana"/>
      <w:b/>
      <w:kern w:val="0"/>
      <w:szCs w:val="24"/>
      <w:lang w:eastAsia="en-US"/>
    </w:rPr>
  </w:style>
  <w:style w:type="character" w:customStyle="1" w:styleId="Char1a">
    <w:name w:val="表题注 Char1"/>
    <w:qFormat/>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e"/>
    <w:qFormat/>
    <w:pPr>
      <w:widowControl/>
      <w:spacing w:after="160" w:line="240" w:lineRule="exact"/>
      <w:jc w:val="left"/>
    </w:pPr>
    <w:rPr>
      <w:rFonts w:ascii="Arial" w:eastAsia="Times New Roman" w:hAnsi="Arial" w:cs="Verdana"/>
      <w:b/>
      <w:kern w:val="0"/>
      <w:szCs w:val="24"/>
      <w:lang w:eastAsia="en-US"/>
    </w:rPr>
  </w:style>
  <w:style w:type="paragraph" w:customStyle="1" w:styleId="xl63">
    <w:name w:val="xl63"/>
    <w:basedOn w:val="a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a">
    <w:name w:val="封面6"/>
    <w:basedOn w:val="ae"/>
    <w:qFormat/>
    <w:pPr>
      <w:jc w:val="center"/>
    </w:pPr>
    <w:rPr>
      <w:rFonts w:ascii="宋体" w:hAnsi="宋体"/>
      <w:sz w:val="30"/>
      <w:szCs w:val="24"/>
    </w:rPr>
  </w:style>
  <w:style w:type="paragraph" w:customStyle="1" w:styleId="1ff">
    <w:name w:val="封面1"/>
    <w:basedOn w:val="ae"/>
    <w:pPr>
      <w:spacing w:line="480" w:lineRule="auto"/>
      <w:jc w:val="center"/>
    </w:pPr>
    <w:rPr>
      <w:b/>
      <w:szCs w:val="24"/>
    </w:rPr>
  </w:style>
  <w:style w:type="paragraph" w:customStyle="1" w:styleId="2ff">
    <w:name w:val="封面2"/>
    <w:basedOn w:val="ae"/>
    <w:qFormat/>
    <w:pPr>
      <w:jc w:val="center"/>
    </w:pPr>
    <w:rPr>
      <w:b/>
      <w:sz w:val="28"/>
      <w:szCs w:val="28"/>
    </w:rPr>
  </w:style>
  <w:style w:type="paragraph" w:customStyle="1" w:styleId="3f2">
    <w:name w:val="封面3"/>
    <w:basedOn w:val="ae"/>
    <w:autoRedefine/>
    <w:qFormat/>
    <w:pPr>
      <w:jc w:val="center"/>
    </w:pPr>
    <w:rPr>
      <w:rFonts w:ascii="宋体" w:hAnsi="宋体"/>
      <w:b/>
      <w:sz w:val="52"/>
      <w:szCs w:val="52"/>
    </w:rPr>
  </w:style>
  <w:style w:type="paragraph" w:customStyle="1" w:styleId="4b">
    <w:name w:val="封面4"/>
    <w:basedOn w:val="ae"/>
    <w:qFormat/>
    <w:rPr>
      <w:rFonts w:ascii="宋体" w:hAnsi="宋体"/>
      <w:b/>
      <w:sz w:val="36"/>
      <w:szCs w:val="24"/>
    </w:rPr>
  </w:style>
  <w:style w:type="paragraph" w:customStyle="1" w:styleId="5a">
    <w:name w:val="封面5"/>
    <w:basedOn w:val="ae"/>
    <w:qFormat/>
    <w:rPr>
      <w:szCs w:val="21"/>
    </w:rPr>
  </w:style>
  <w:style w:type="paragraph" w:customStyle="1" w:styleId="affffffffff9">
    <w:name w:val="注"/>
    <w:basedOn w:val="ae"/>
    <w:qFormat/>
    <w:pPr>
      <w:ind w:leftChars="200" w:left="900" w:hangingChars="200" w:hanging="480"/>
    </w:pPr>
    <w:rPr>
      <w:szCs w:val="24"/>
    </w:rPr>
  </w:style>
  <w:style w:type="paragraph" w:customStyle="1" w:styleId="2ff0">
    <w:name w:val="编号2"/>
    <w:basedOn w:val="ae"/>
    <w:qFormat/>
    <w:pPr>
      <w:ind w:left="2211" w:hanging="1611"/>
    </w:pPr>
    <w:rPr>
      <w:szCs w:val="24"/>
    </w:rPr>
  </w:style>
  <w:style w:type="paragraph" w:customStyle="1" w:styleId="affffffffffa">
    <w:name w:val="表题"/>
    <w:basedOn w:val="ae"/>
    <w:next w:val="ae"/>
    <w:link w:val="Charf1"/>
    <w:autoRedefine/>
    <w:qFormat/>
    <w:pPr>
      <w:adjustRightInd w:val="0"/>
      <w:snapToGrid w:val="0"/>
      <w:spacing w:line="360" w:lineRule="auto"/>
      <w:jc w:val="center"/>
    </w:pPr>
    <w:rPr>
      <w:rFonts w:ascii="华文中宋" w:eastAsia="华文中宋" w:hAnsi="华文中宋"/>
      <w:szCs w:val="21"/>
    </w:rPr>
  </w:style>
  <w:style w:type="paragraph" w:customStyle="1" w:styleId="affffffffffb">
    <w:name w:val="图题"/>
    <w:basedOn w:val="ae"/>
    <w:next w:val="ae"/>
    <w:autoRedefine/>
    <w:qFormat/>
    <w:pPr>
      <w:tabs>
        <w:tab w:val="left" w:pos="-288"/>
      </w:tabs>
      <w:adjustRightInd w:val="0"/>
      <w:snapToGrid w:val="0"/>
      <w:spacing w:beforeLines="50" w:line="360" w:lineRule="auto"/>
      <w:ind w:left="-288" w:firstLine="288"/>
      <w:jc w:val="center"/>
    </w:pPr>
    <w:rPr>
      <w:b/>
    </w:rPr>
  </w:style>
  <w:style w:type="character" w:customStyle="1" w:styleId="afff2">
    <w:name w:val="副标题 字符"/>
    <w:basedOn w:val="af"/>
    <w:link w:val="afff1"/>
    <w:uiPriority w:val="11"/>
    <w:qFormat/>
    <w:rPr>
      <w:rFonts w:ascii="Calibri" w:hAnsi="Calibri"/>
      <w:i/>
      <w:iCs/>
      <w:sz w:val="21"/>
      <w:szCs w:val="24"/>
      <w:lang w:eastAsia="en-US" w:bidi="en-US"/>
    </w:rPr>
  </w:style>
  <w:style w:type="character" w:customStyle="1" w:styleId="2-2Char">
    <w:name w:val="中等深浅网格 2 - 强调文字颜色 2 Char"/>
    <w:uiPriority w:val="29"/>
    <w:qFormat/>
    <w:rPr>
      <w:rFonts w:ascii="Cambria" w:hAnsi="Cambria"/>
      <w:i/>
      <w:iCs/>
      <w:color w:val="5A5A5A"/>
      <w:sz w:val="28"/>
      <w:szCs w:val="28"/>
      <w:lang w:eastAsia="en-US" w:bidi="en-US"/>
    </w:rPr>
  </w:style>
  <w:style w:type="character" w:customStyle="1" w:styleId="3-2Char">
    <w:name w:val="中等深浅网格 3 - 强调文字颜色 2 Char"/>
    <w:uiPriority w:val="30"/>
    <w:qFormat/>
    <w:rPr>
      <w:rFonts w:ascii="Cambria" w:hAnsi="Cambria"/>
      <w:i/>
      <w:iCs/>
      <w:color w:val="FFFFFF"/>
      <w:sz w:val="24"/>
      <w:szCs w:val="24"/>
      <w:shd w:val="clear" w:color="auto" w:fill="4F81BD"/>
      <w:lang w:eastAsia="en-US" w:bidi="en-US"/>
    </w:rPr>
  </w:style>
  <w:style w:type="character" w:customStyle="1" w:styleId="PlainTable31">
    <w:name w:val="Plain Table 31"/>
    <w:uiPriority w:val="19"/>
    <w:qFormat/>
    <w:rPr>
      <w:i/>
      <w:iCs/>
      <w:color w:val="5A5A5A"/>
    </w:rPr>
  </w:style>
  <w:style w:type="character" w:customStyle="1" w:styleId="PlainTable41">
    <w:name w:val="Plain Table 41"/>
    <w:uiPriority w:val="21"/>
    <w:qFormat/>
    <w:rPr>
      <w:b/>
      <w:bCs/>
      <w:i/>
      <w:iCs/>
      <w:color w:val="4F81BD"/>
      <w:sz w:val="22"/>
      <w:szCs w:val="22"/>
    </w:rPr>
  </w:style>
  <w:style w:type="character" w:customStyle="1" w:styleId="PlainTable51">
    <w:name w:val="Plain Table 51"/>
    <w:uiPriority w:val="31"/>
    <w:qFormat/>
    <w:rPr>
      <w:color w:val="auto"/>
      <w:u w:val="single" w:color="9BBB59"/>
    </w:rPr>
  </w:style>
  <w:style w:type="character" w:customStyle="1" w:styleId="TableGridLight1">
    <w:name w:val="Table Grid Light1"/>
    <w:uiPriority w:val="32"/>
    <w:qFormat/>
    <w:rPr>
      <w:b/>
      <w:bCs/>
      <w:color w:val="76923C"/>
      <w:u w:val="single" w:color="9BBB59"/>
    </w:rPr>
  </w:style>
  <w:style w:type="character" w:customStyle="1" w:styleId="GridTable1Light1">
    <w:name w:val="Grid Table 1 Light1"/>
    <w:uiPriority w:val="33"/>
    <w:qFormat/>
    <w:rPr>
      <w:rFonts w:ascii="Cambria" w:eastAsia="宋体" w:hAnsi="Cambria" w:cs="Times New Roman"/>
      <w:b/>
      <w:bCs/>
      <w:i/>
      <w:iCs/>
      <w:color w:val="auto"/>
    </w:rPr>
  </w:style>
  <w:style w:type="paragraph" w:customStyle="1" w:styleId="GridTable31">
    <w:name w:val="Grid Table 31"/>
    <w:basedOn w:val="1"/>
    <w:next w:val="ae"/>
    <w:uiPriority w:val="39"/>
    <w:semiHidden/>
    <w:unhideWhenUsed/>
    <w:qFormat/>
    <w:pPr>
      <w:keepNext/>
      <w:keepLines/>
      <w:framePr w:wrap="notBeside" w:hAnchor="text" w:y="1"/>
      <w:widowControl/>
      <w:numPr>
        <w:numId w:val="0"/>
      </w:numPr>
      <w:tabs>
        <w:tab w:val="clear" w:pos="360"/>
      </w:tabs>
      <w:snapToGrid/>
      <w:spacing w:before="120" w:after="120"/>
      <w:ind w:left="431" w:hanging="431"/>
      <w:outlineLvl w:val="9"/>
    </w:pPr>
    <w:rPr>
      <w:rFonts w:ascii="宋体" w:eastAsia="宋体" w:hAnsi="宋体"/>
      <w:bCs/>
      <w:kern w:val="2"/>
      <w:sz w:val="24"/>
      <w:szCs w:val="24"/>
    </w:rPr>
  </w:style>
  <w:style w:type="paragraph" w:customStyle="1" w:styleId="s26qjli851sl288slmult0no">
    <w:name w:val="s26qjli851sl288slmult0no"/>
    <w:qFormat/>
    <w:pPr>
      <w:widowControl w:val="0"/>
      <w:autoSpaceDE w:val="0"/>
      <w:autoSpaceDN w:val="0"/>
      <w:adjustRightInd w:val="0"/>
    </w:pPr>
    <w:rPr>
      <w:rFonts w:ascii="宋体"/>
    </w:rPr>
  </w:style>
  <w:style w:type="paragraph" w:customStyle="1" w:styleId="affffffffffc">
    <w:name w:val="样式"/>
    <w:basedOn w:val="ae"/>
    <w:next w:val="afe"/>
    <w:qFormat/>
    <w:pPr>
      <w:spacing w:line="400" w:lineRule="atLeast"/>
    </w:pPr>
    <w:rPr>
      <w:rFonts w:ascii="仿宋_GB2312" w:eastAsia="仿宋_GB2312" w:hAnsi="Calibri"/>
      <w:color w:val="000000"/>
      <w:szCs w:val="21"/>
    </w:rPr>
  </w:style>
  <w:style w:type="paragraph" w:customStyle="1" w:styleId="1ff0">
    <w:name w:val="正文文本缩进1"/>
    <w:basedOn w:val="ae"/>
    <w:qFormat/>
    <w:pPr>
      <w:ind w:leftChars="200" w:left="420"/>
    </w:pPr>
    <w:rPr>
      <w:rFonts w:hAnsi="Calibri"/>
      <w:szCs w:val="21"/>
    </w:rPr>
  </w:style>
  <w:style w:type="paragraph" w:customStyle="1" w:styleId="affffffffffd">
    <w:name w:val="重点"/>
    <w:basedOn w:val="af4"/>
    <w:next w:val="af4"/>
    <w:qFormat/>
    <w:pPr>
      <w:widowControl/>
      <w:tabs>
        <w:tab w:val="left" w:pos="785"/>
      </w:tabs>
      <w:snapToGrid w:val="0"/>
      <w:spacing w:before="60"/>
      <w:ind w:left="765" w:firstLineChars="0" w:hanging="340"/>
      <w:textAlignment w:val="bottom"/>
    </w:pPr>
    <w:rPr>
      <w:rFonts w:hAnsi="宋体"/>
      <w:position w:val="8"/>
      <w:szCs w:val="21"/>
    </w:rPr>
  </w:style>
  <w:style w:type="paragraph" w:customStyle="1" w:styleId="affffffffffe">
    <w:name w:val="本文"/>
    <w:basedOn w:val="ae"/>
    <w:qFormat/>
    <w:pPr>
      <w:spacing w:line="300" w:lineRule="auto"/>
    </w:pPr>
    <w:rPr>
      <w:rFonts w:hAnsi="Calibri"/>
      <w:szCs w:val="24"/>
    </w:rPr>
  </w:style>
  <w:style w:type="character" w:customStyle="1" w:styleId="GB2312Char">
    <w:name w:val="样式 正文首行缩进 + 仿宋_GB2312 Char"/>
    <w:qFormat/>
    <w:rPr>
      <w:rFonts w:eastAsia="仿宋_GB2312"/>
      <w:snapToGrid w:val="0"/>
      <w:spacing w:val="10"/>
      <w:kern w:val="2"/>
      <w:sz w:val="28"/>
      <w:szCs w:val="28"/>
      <w:lang w:val="de-DE" w:eastAsia="zh-CN"/>
    </w:rPr>
  </w:style>
  <w:style w:type="paragraph" w:customStyle="1" w:styleId="xl37">
    <w:name w:val="xl37"/>
    <w:basedOn w:val="ae"/>
    <w:qFormat/>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Cs w:val="21"/>
    </w:rPr>
  </w:style>
  <w:style w:type="paragraph" w:customStyle="1" w:styleId="GB231215">
    <w:name w:val="样式 (中文) 仿宋_GB2312 小四 加粗 行距: 1.5 倍行距"/>
    <w:basedOn w:val="ae"/>
    <w:rPr>
      <w:rFonts w:eastAsia="仿宋_GB2312" w:hAnsi="Calibri"/>
      <w:b/>
      <w:bCs/>
      <w:szCs w:val="21"/>
    </w:rPr>
  </w:style>
  <w:style w:type="paragraph" w:customStyle="1" w:styleId="my1">
    <w:name w:val="my1"/>
    <w:basedOn w:val="20"/>
    <w:autoRedefine/>
    <w:qFormat/>
    <w:pPr>
      <w:keepNext/>
      <w:keepLines/>
      <w:numPr>
        <w:ilvl w:val="0"/>
        <w:numId w:val="20"/>
      </w:numPr>
      <w:tabs>
        <w:tab w:val="clear" w:pos="600"/>
        <w:tab w:val="clear" w:pos="852"/>
      </w:tabs>
      <w:adjustRightInd w:val="0"/>
      <w:spacing w:beforeLines="50" w:before="120" w:afterLines="50" w:after="120" w:line="240" w:lineRule="auto"/>
      <w:outlineLvl w:val="0"/>
    </w:pPr>
    <w:rPr>
      <w:rFonts w:eastAsia="黑书"/>
      <w:bCs/>
      <w:kern w:val="24"/>
      <w:sz w:val="24"/>
      <w:szCs w:val="32"/>
    </w:rPr>
  </w:style>
  <w:style w:type="paragraph" w:customStyle="1" w:styleId="GF">
    <w:name w:val="GF报告正文"/>
    <w:basedOn w:val="ae"/>
    <w:qFormat/>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qFormat/>
    <w:rPr>
      <w:rFonts w:ascii="黑体" w:eastAsia="宋体"/>
      <w:sz w:val="21"/>
      <w:lang w:val="en-US" w:eastAsia="zh-CN" w:bidi="ar-SA"/>
    </w:rPr>
  </w:style>
  <w:style w:type="character" w:customStyle="1" w:styleId="apple-converted-space">
    <w:name w:val="apple-converted-space"/>
    <w:qFormat/>
  </w:style>
  <w:style w:type="character" w:customStyle="1" w:styleId="1Char0">
    <w:name w:val="表格文字1 Char"/>
    <w:link w:val="1f"/>
    <w:qFormat/>
    <w:rPr>
      <w:kern w:val="2"/>
      <w:sz w:val="21"/>
    </w:rPr>
  </w:style>
  <w:style w:type="character" w:customStyle="1" w:styleId="afffffffffff">
    <w:name w:val="表格文字五号"/>
    <w:qFormat/>
    <w:rPr>
      <w:sz w:val="21"/>
    </w:rPr>
  </w:style>
  <w:style w:type="paragraph" w:customStyle="1" w:styleId="2ff1">
    <w:name w:val="样式 正文缩进正文（首行缩进两字） + 首行缩进:  2 字符"/>
    <w:basedOn w:val="af4"/>
    <w:qFormat/>
    <w:pPr>
      <w:adjustRightInd w:val="0"/>
      <w:snapToGrid w:val="0"/>
      <w:spacing w:line="360" w:lineRule="auto"/>
      <w:ind w:firstLine="560"/>
    </w:pPr>
    <w:rPr>
      <w:sz w:val="28"/>
    </w:rPr>
  </w:style>
  <w:style w:type="paragraph" w:customStyle="1" w:styleId="1ff1">
    <w:name w:val="表格式1"/>
    <w:autoRedefine/>
    <w:qFormat/>
    <w:pPr>
      <w:widowControl w:val="0"/>
      <w:tabs>
        <w:tab w:val="left" w:pos="5865"/>
      </w:tabs>
      <w:spacing w:line="360" w:lineRule="auto"/>
      <w:jc w:val="center"/>
    </w:pPr>
    <w:rPr>
      <w:rFonts w:ascii="黑体" w:eastAsia="黑体" w:hAnsi="宋体"/>
      <w:color w:val="000000"/>
      <w:kern w:val="2"/>
      <w:sz w:val="28"/>
      <w:szCs w:val="28"/>
      <w:lang w:val="en-GB"/>
    </w:rPr>
  </w:style>
  <w:style w:type="paragraph" w:customStyle="1" w:styleId="TOC30">
    <w:name w:val="TOC 标题3"/>
    <w:basedOn w:val="1"/>
    <w:next w:val="ae"/>
    <w:uiPriority w:val="39"/>
    <w:unhideWhenUsed/>
    <w:qFormat/>
    <w:pPr>
      <w:keepNext/>
      <w:keepLines/>
      <w:widowControl/>
      <w:numPr>
        <w:numId w:val="0"/>
      </w:numPr>
      <w:snapToGrid/>
      <w:spacing w:before="480" w:line="276" w:lineRule="auto"/>
      <w:jc w:val="left"/>
      <w:outlineLvl w:val="9"/>
    </w:pPr>
    <w:rPr>
      <w:rFonts w:ascii="Calibri Light" w:eastAsia="宋体" w:hAnsi="Calibri Light"/>
      <w:b/>
      <w:bCs/>
      <w:color w:val="2E74B5"/>
      <w:kern w:val="0"/>
      <w:szCs w:val="28"/>
    </w:rPr>
  </w:style>
  <w:style w:type="paragraph" w:customStyle="1" w:styleId="ac">
    <w:name w:val="列项——"/>
    <w:qFormat/>
    <w:pPr>
      <w:widowControl w:val="0"/>
      <w:numPr>
        <w:numId w:val="21"/>
      </w:numPr>
      <w:tabs>
        <w:tab w:val="clear" w:pos="1140"/>
        <w:tab w:val="left" w:pos="854"/>
      </w:tabs>
      <w:ind w:leftChars="200" w:left="200" w:hangingChars="200" w:hanging="200"/>
      <w:jc w:val="both"/>
    </w:pPr>
    <w:rPr>
      <w:rFonts w:ascii="宋体"/>
      <w:sz w:val="21"/>
    </w:rPr>
  </w:style>
  <w:style w:type="paragraph" w:customStyle="1" w:styleId="afffffffffff0">
    <w:name w:val="首行缩进"/>
    <w:basedOn w:val="afe"/>
    <w:link w:val="Charf2"/>
    <w:autoRedefine/>
    <w:qFormat/>
    <w:pPr>
      <w:spacing w:after="0" w:line="360" w:lineRule="auto"/>
    </w:pPr>
    <w:rPr>
      <w:color w:val="000000"/>
      <w:szCs w:val="24"/>
    </w:rPr>
  </w:style>
  <w:style w:type="character" w:customStyle="1" w:styleId="Charf2">
    <w:name w:val="首行缩进 Char"/>
    <w:link w:val="afffffffffff0"/>
    <w:qFormat/>
    <w:rPr>
      <w:color w:val="000000"/>
      <w:kern w:val="2"/>
      <w:sz w:val="21"/>
      <w:szCs w:val="24"/>
    </w:rPr>
  </w:style>
  <w:style w:type="character" w:customStyle="1" w:styleId="311">
    <w:name w:val="无格式表格 31"/>
    <w:uiPriority w:val="19"/>
    <w:qFormat/>
    <w:rPr>
      <w:i/>
      <w:iCs/>
      <w:color w:val="5A5A5A"/>
    </w:rPr>
  </w:style>
  <w:style w:type="character" w:customStyle="1" w:styleId="412">
    <w:name w:val="无格式表格 41"/>
    <w:uiPriority w:val="21"/>
    <w:qFormat/>
    <w:rPr>
      <w:b/>
      <w:bCs/>
      <w:i/>
      <w:iCs/>
      <w:color w:val="4F81BD"/>
      <w:sz w:val="22"/>
      <w:szCs w:val="22"/>
    </w:rPr>
  </w:style>
  <w:style w:type="character" w:customStyle="1" w:styleId="511">
    <w:name w:val="无格式表格 51"/>
    <w:uiPriority w:val="31"/>
    <w:qFormat/>
    <w:rPr>
      <w:color w:val="auto"/>
      <w:u w:val="single" w:color="9BBB59"/>
    </w:rPr>
  </w:style>
  <w:style w:type="character" w:customStyle="1" w:styleId="TableGridLight">
    <w:name w:val="Table Grid Light"/>
    <w:uiPriority w:val="32"/>
    <w:qFormat/>
    <w:rPr>
      <w:b/>
      <w:bCs/>
      <w:color w:val="76923C"/>
      <w:u w:val="single" w:color="9BBB59"/>
    </w:rPr>
  </w:style>
  <w:style w:type="character" w:customStyle="1" w:styleId="11a">
    <w:name w:val="网格表 1 浅色1"/>
    <w:uiPriority w:val="33"/>
    <w:qFormat/>
    <w:rPr>
      <w:rFonts w:ascii="Cambria" w:eastAsia="宋体" w:hAnsi="Cambria" w:cs="Times New Roman"/>
      <w:b/>
      <w:bCs/>
      <w:i/>
      <w:iCs/>
      <w:color w:val="auto"/>
    </w:rPr>
  </w:style>
  <w:style w:type="paragraph" w:customStyle="1" w:styleId="312">
    <w:name w:val="网格表 31"/>
    <w:basedOn w:val="1"/>
    <w:next w:val="ae"/>
    <w:uiPriority w:val="39"/>
    <w:semiHidden/>
    <w:unhideWhenUsed/>
    <w:qFormat/>
    <w:pPr>
      <w:keepNext/>
      <w:keepLines/>
      <w:framePr w:wrap="notBeside" w:hAnchor="text" w:y="1"/>
      <w:widowControl/>
      <w:numPr>
        <w:numId w:val="0"/>
      </w:numPr>
      <w:tabs>
        <w:tab w:val="clear" w:pos="360"/>
      </w:tabs>
      <w:snapToGrid/>
      <w:spacing w:before="120" w:after="120"/>
      <w:ind w:left="431" w:hanging="431"/>
      <w:outlineLvl w:val="9"/>
    </w:pPr>
    <w:rPr>
      <w:rFonts w:ascii="宋体" w:eastAsia="宋体" w:hAnsi="宋体"/>
      <w:bCs/>
      <w:kern w:val="2"/>
      <w:sz w:val="24"/>
      <w:szCs w:val="24"/>
    </w:rPr>
  </w:style>
  <w:style w:type="paragraph" w:customStyle="1" w:styleId="wn-">
    <w:name w:val="wn-正文"/>
    <w:basedOn w:val="ae"/>
    <w:link w:val="wn-Char"/>
    <w:qFormat/>
    <w:pPr>
      <w:spacing w:line="360" w:lineRule="auto"/>
      <w:ind w:firstLineChars="200" w:firstLine="200"/>
      <w:textAlignment w:val="center"/>
    </w:pPr>
    <w:rPr>
      <w:szCs w:val="22"/>
    </w:rPr>
  </w:style>
  <w:style w:type="character" w:customStyle="1" w:styleId="wn-Char">
    <w:name w:val="wn-正文 Char"/>
    <w:link w:val="wn-"/>
    <w:qFormat/>
    <w:rPr>
      <w:kern w:val="2"/>
      <w:sz w:val="21"/>
      <w:szCs w:val="22"/>
    </w:rPr>
  </w:style>
  <w:style w:type="paragraph" w:customStyle="1" w:styleId="2ff2">
    <w:name w:val="二级标题2"/>
    <w:basedOn w:val="31"/>
    <w:link w:val="2Char4"/>
    <w:qFormat/>
    <w:pPr>
      <w:numPr>
        <w:ilvl w:val="0"/>
        <w:numId w:val="0"/>
      </w:numPr>
      <w:tabs>
        <w:tab w:val="clear" w:pos="720"/>
        <w:tab w:val="clear" w:pos="840"/>
      </w:tabs>
      <w:spacing w:line="240" w:lineRule="auto"/>
      <w:ind w:left="425" w:hanging="425"/>
    </w:pPr>
    <w:rPr>
      <w:rFonts w:ascii="Calibri" w:eastAsia="宋体" w:hAnsi="Calibri"/>
      <w:b/>
      <w:sz w:val="21"/>
      <w:szCs w:val="21"/>
    </w:rPr>
  </w:style>
  <w:style w:type="character" w:customStyle="1" w:styleId="2Char4">
    <w:name w:val="二级标题2 Char"/>
    <w:link w:val="2ff2"/>
    <w:qFormat/>
    <w:rPr>
      <w:rFonts w:ascii="Calibri" w:hAnsi="Calibri"/>
      <w:b/>
      <w:kern w:val="2"/>
      <w:sz w:val="21"/>
      <w:szCs w:val="21"/>
    </w:rPr>
  </w:style>
  <w:style w:type="character" w:customStyle="1" w:styleId="Charf3">
    <w:name w:val="三级标题 Char"/>
    <w:qFormat/>
    <w:rPr>
      <w:b/>
      <w:szCs w:val="21"/>
    </w:rPr>
  </w:style>
  <w:style w:type="paragraph" w:customStyle="1" w:styleId="3f3">
    <w:name w:val="样式3"/>
    <w:basedOn w:val="31"/>
    <w:link w:val="3Char0"/>
    <w:qFormat/>
    <w:pPr>
      <w:numPr>
        <w:ilvl w:val="0"/>
        <w:numId w:val="0"/>
      </w:numPr>
      <w:spacing w:line="460" w:lineRule="exact"/>
      <w:ind w:left="720" w:hanging="720"/>
    </w:pPr>
    <w:rPr>
      <w:rFonts w:eastAsia="宋体"/>
      <w:sz w:val="24"/>
      <w:szCs w:val="24"/>
    </w:rPr>
  </w:style>
  <w:style w:type="character" w:customStyle="1" w:styleId="3Char0">
    <w:name w:val="样式3 Char"/>
    <w:link w:val="3f3"/>
    <w:qFormat/>
    <w:rPr>
      <w:kern w:val="2"/>
      <w:sz w:val="24"/>
      <w:szCs w:val="24"/>
    </w:rPr>
  </w:style>
  <w:style w:type="paragraph" w:customStyle="1" w:styleId="Style41">
    <w:name w:val="_Style 41"/>
    <w:uiPriority w:val="60"/>
    <w:qFormat/>
    <w:rPr>
      <w:rFonts w:ascii="Calibri" w:hAnsi="Calibri"/>
      <w:color w:val="000000"/>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customStyle="1" w:styleId="fontstyle01">
    <w:name w:val="fontstyle01"/>
    <w:qFormat/>
    <w:rPr>
      <w:rFonts w:ascii="宋体" w:eastAsia="宋体" w:hAnsi="宋体" w:hint="eastAsia"/>
      <w:color w:val="000000"/>
      <w:sz w:val="18"/>
      <w:szCs w:val="18"/>
    </w:rPr>
  </w:style>
  <w:style w:type="table" w:customStyle="1" w:styleId="1ff2">
    <w:name w:val="表格样式1"/>
    <w:basedOn w:val="af0"/>
    <w:qFormat/>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rFonts w:eastAsia="黑体"/>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paragraph" w:customStyle="1" w:styleId="CharCharCharCharCharCharCharCharCharCharCharCharChar">
    <w:name w:val="Char Char Char Char Char Char Char Char Char Char Char Char Char"/>
    <w:basedOn w:val="ae"/>
    <w:qFormat/>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Afffffffffff1">
    <w:name w:val="A图标头"/>
    <w:basedOn w:val="ae"/>
    <w:link w:val="AChar"/>
    <w:qFormat/>
    <w:locked/>
    <w:pPr>
      <w:spacing w:beforeLines="50" w:before="50" w:afterLines="50" w:after="50"/>
      <w:jc w:val="center"/>
    </w:pPr>
    <w:rPr>
      <w:b/>
      <w:szCs w:val="21"/>
    </w:rPr>
  </w:style>
  <w:style w:type="character" w:customStyle="1" w:styleId="AChar">
    <w:name w:val="A图标头 Char"/>
    <w:link w:val="Afffffffffff1"/>
    <w:qFormat/>
    <w:rPr>
      <w:b/>
      <w:kern w:val="2"/>
      <w:sz w:val="21"/>
      <w:szCs w:val="21"/>
    </w:rPr>
  </w:style>
  <w:style w:type="paragraph" w:customStyle="1" w:styleId="Soustitre">
    <w:name w:val="Sous titre"/>
    <w:basedOn w:val="ae"/>
    <w:qFormat/>
    <w:pPr>
      <w:widowControl/>
      <w:spacing w:after="120" w:line="360" w:lineRule="auto"/>
      <w:ind w:firstLineChars="200" w:firstLine="480"/>
      <w:jc w:val="center"/>
    </w:pPr>
    <w:rPr>
      <w:rFonts w:cs="Arial"/>
      <w:b/>
      <w:bCs/>
      <w:kern w:val="0"/>
      <w:sz w:val="30"/>
      <w:szCs w:val="30"/>
      <w:lang w:val="fr-FR"/>
    </w:rPr>
  </w:style>
  <w:style w:type="paragraph" w:customStyle="1" w:styleId="SV">
    <w:name w:val="SV表"/>
    <w:basedOn w:val="ae"/>
    <w:link w:val="SVChar"/>
    <w:qFormat/>
    <w:pPr>
      <w:widowControl/>
      <w:tabs>
        <w:tab w:val="left" w:pos="1560"/>
        <w:tab w:val="right" w:leader="dot" w:pos="9639"/>
      </w:tabs>
      <w:spacing w:line="288" w:lineRule="auto"/>
      <w:ind w:firstLineChars="200" w:firstLine="200"/>
      <w:jc w:val="center"/>
      <w:textAlignment w:val="baseline"/>
    </w:pPr>
    <w:rPr>
      <w:rFonts w:cs="Arial"/>
      <w:kern w:val="0"/>
      <w:szCs w:val="21"/>
    </w:rPr>
  </w:style>
  <w:style w:type="character" w:customStyle="1" w:styleId="SVChar">
    <w:name w:val="SV表 Char"/>
    <w:link w:val="SV"/>
    <w:qFormat/>
    <w:rPr>
      <w:rFonts w:cs="Arial"/>
      <w:sz w:val="21"/>
      <w:szCs w:val="21"/>
    </w:rPr>
  </w:style>
  <w:style w:type="paragraph" w:customStyle="1" w:styleId="1ff3">
    <w:name w:val="1"/>
    <w:basedOn w:val="ae"/>
    <w:autoRedefine/>
    <w:qFormat/>
    <w:pPr>
      <w:tabs>
        <w:tab w:val="left" w:pos="360"/>
      </w:tabs>
      <w:spacing w:line="360" w:lineRule="auto"/>
      <w:ind w:firstLineChars="200" w:firstLine="200"/>
    </w:pPr>
    <w:rPr>
      <w:szCs w:val="24"/>
    </w:rPr>
  </w:style>
  <w:style w:type="character" w:customStyle="1" w:styleId="AChar0">
    <w:name w:val="A表格 Char"/>
    <w:qFormat/>
    <w:locked/>
    <w:rPr>
      <w:szCs w:val="21"/>
    </w:rPr>
  </w:style>
  <w:style w:type="character" w:customStyle="1" w:styleId="wn-Char0">
    <w:name w:val="wn-表格 Char"/>
    <w:link w:val="wn-0"/>
    <w:qFormat/>
    <w:locked/>
    <w:rPr>
      <w:szCs w:val="21"/>
      <w:lang w:val="zh-CN" w:eastAsia="zh-CN"/>
    </w:rPr>
  </w:style>
  <w:style w:type="paragraph" w:customStyle="1" w:styleId="wn-0">
    <w:name w:val="wn-表格"/>
    <w:basedOn w:val="ae"/>
    <w:link w:val="wn-Char0"/>
    <w:qFormat/>
    <w:locked/>
    <w:pPr>
      <w:spacing w:line="360" w:lineRule="auto"/>
      <w:ind w:firstLineChars="200" w:firstLine="200"/>
      <w:jc w:val="center"/>
    </w:pPr>
    <w:rPr>
      <w:kern w:val="0"/>
      <w:sz w:val="20"/>
      <w:szCs w:val="21"/>
      <w:lang w:val="zh-CN"/>
    </w:rPr>
  </w:style>
  <w:style w:type="paragraph" w:customStyle="1" w:styleId="Afffffffffff2">
    <w:name w:val="A表格文字"/>
    <w:basedOn w:val="ae"/>
    <w:link w:val="AChar1"/>
    <w:qFormat/>
    <w:locked/>
    <w:pPr>
      <w:jc w:val="center"/>
    </w:pPr>
    <w:rPr>
      <w:rFonts w:ascii="Cambria" w:hAnsi="Cambria"/>
      <w:szCs w:val="21"/>
    </w:rPr>
  </w:style>
  <w:style w:type="character" w:customStyle="1" w:styleId="AChar1">
    <w:name w:val="A表格文字 Char"/>
    <w:link w:val="Afffffffffff2"/>
    <w:qFormat/>
    <w:rPr>
      <w:rFonts w:ascii="Cambria" w:hAnsi="Cambria"/>
      <w:kern w:val="2"/>
      <w:sz w:val="21"/>
      <w:szCs w:val="21"/>
    </w:rPr>
  </w:style>
  <w:style w:type="character" w:customStyle="1" w:styleId="Charf1">
    <w:name w:val="表题 Char"/>
    <w:link w:val="affffffffffa"/>
    <w:qFormat/>
    <w:rPr>
      <w:rFonts w:ascii="华文中宋" w:eastAsia="华文中宋" w:hAnsi="华文中宋"/>
      <w:kern w:val="2"/>
      <w:sz w:val="21"/>
      <w:szCs w:val="21"/>
    </w:rPr>
  </w:style>
  <w:style w:type="paragraph" w:customStyle="1" w:styleId="077-0">
    <w:name w:val="077-表格文字"/>
    <w:basedOn w:val="ae"/>
    <w:link w:val="077-Char"/>
    <w:autoRedefine/>
    <w:qFormat/>
    <w:pPr>
      <w:adjustRightInd w:val="0"/>
      <w:snapToGrid w:val="0"/>
      <w:spacing w:line="360" w:lineRule="auto"/>
      <w:jc w:val="center"/>
    </w:pPr>
    <w:rPr>
      <w:rFonts w:ascii="宋体"/>
      <w:color w:val="000000"/>
      <w:szCs w:val="24"/>
    </w:rPr>
  </w:style>
  <w:style w:type="character" w:customStyle="1" w:styleId="077-Char">
    <w:name w:val="077-表格文字 Char"/>
    <w:link w:val="077-0"/>
    <w:qFormat/>
    <w:rPr>
      <w:rFonts w:ascii="宋体"/>
      <w:color w:val="000000"/>
      <w:kern w:val="2"/>
      <w:sz w:val="21"/>
      <w:szCs w:val="24"/>
    </w:rPr>
  </w:style>
  <w:style w:type="paragraph" w:customStyle="1" w:styleId="HXMT-0">
    <w:name w:val="HXMT-正文"/>
    <w:link w:val="HXMT-Char"/>
    <w:qFormat/>
    <w:pPr>
      <w:spacing w:beforeLines="50" w:before="156" w:line="360" w:lineRule="auto"/>
      <w:ind w:firstLineChars="200" w:firstLine="480"/>
    </w:pPr>
    <w:rPr>
      <w:kern w:val="2"/>
      <w:sz w:val="24"/>
      <w:szCs w:val="24"/>
    </w:rPr>
  </w:style>
  <w:style w:type="character" w:customStyle="1" w:styleId="HXMT-Char">
    <w:name w:val="HXMT-正文 Char"/>
    <w:link w:val="HXMT-0"/>
    <w:rPr>
      <w:kern w:val="2"/>
      <w:sz w:val="24"/>
      <w:szCs w:val="24"/>
    </w:rPr>
  </w:style>
  <w:style w:type="paragraph" w:customStyle="1" w:styleId="HXMT-3">
    <w:name w:val="HXMT-表格内容 居中"/>
    <w:qFormat/>
    <w:pPr>
      <w:adjustRightInd w:val="0"/>
      <w:snapToGrid w:val="0"/>
      <w:spacing w:beforeLines="20" w:before="20" w:afterLines="20" w:after="20"/>
      <w:contextualSpacing/>
      <w:jc w:val="center"/>
      <w:textAlignment w:val="center"/>
    </w:pPr>
    <w:rPr>
      <w:rFonts w:cs="宋体"/>
      <w:kern w:val="2"/>
      <w:sz w:val="21"/>
      <w:szCs w:val="21"/>
    </w:rPr>
  </w:style>
  <w:style w:type="paragraph" w:customStyle="1" w:styleId="HXMT-4">
    <w:name w:val="HXMT-表格内容 左对齐"/>
    <w:qFormat/>
    <w:pPr>
      <w:adjustRightInd w:val="0"/>
      <w:snapToGrid w:val="0"/>
      <w:ind w:leftChars="50" w:left="50"/>
      <w:contextualSpacing/>
      <w:textAlignment w:val="center"/>
    </w:pPr>
    <w:rPr>
      <w:rFonts w:cs="宋体"/>
      <w:kern w:val="2"/>
      <w:sz w:val="21"/>
    </w:rPr>
  </w:style>
  <w:style w:type="paragraph" w:customStyle="1" w:styleId="HXMT-5">
    <w:name w:val="HXMT-表格 表头"/>
    <w:qFormat/>
    <w:pPr>
      <w:contextualSpacing/>
      <w:jc w:val="center"/>
      <w:textAlignment w:val="center"/>
    </w:pPr>
    <w:rPr>
      <w:rFonts w:cs="宋体"/>
      <w:b/>
      <w:bCs/>
      <w:kern w:val="2"/>
      <w:sz w:val="21"/>
    </w:rPr>
  </w:style>
  <w:style w:type="paragraph" w:customStyle="1" w:styleId="HXMT-6">
    <w:name w:val="HXMT-图片"/>
    <w:next w:val="HXMT-7"/>
    <w:qFormat/>
    <w:pPr>
      <w:adjustRightInd w:val="0"/>
      <w:snapToGrid w:val="0"/>
      <w:spacing w:line="360" w:lineRule="auto"/>
      <w:jc w:val="center"/>
    </w:pPr>
    <w:rPr>
      <w:spacing w:val="-2"/>
      <w:sz w:val="21"/>
      <w:szCs w:val="24"/>
    </w:rPr>
  </w:style>
  <w:style w:type="paragraph" w:customStyle="1" w:styleId="HXMT-7">
    <w:name w:val="HXMT-图片标题"/>
    <w:next w:val="HXMT-0"/>
    <w:qFormat/>
    <w:pPr>
      <w:spacing w:afterLines="50" w:after="156"/>
      <w:jc w:val="center"/>
    </w:pPr>
    <w:rPr>
      <w:kern w:val="2"/>
      <w:sz w:val="21"/>
    </w:rPr>
  </w:style>
  <w:style w:type="paragraph" w:customStyle="1" w:styleId="HXMT-20">
    <w:name w:val="HXMT-编号列表 第2级"/>
    <w:qFormat/>
    <w:pPr>
      <w:numPr>
        <w:numId w:val="22"/>
      </w:numPr>
      <w:spacing w:beforeLines="50" w:before="50" w:line="360" w:lineRule="auto"/>
      <w:contextualSpacing/>
    </w:pPr>
    <w:rPr>
      <w:kern w:val="2"/>
      <w:sz w:val="24"/>
      <w:szCs w:val="24"/>
    </w:rPr>
  </w:style>
  <w:style w:type="paragraph" w:customStyle="1" w:styleId="HXMT-">
    <w:name w:val="HXMT-表格标题"/>
    <w:qFormat/>
    <w:pPr>
      <w:numPr>
        <w:numId w:val="23"/>
      </w:numPr>
      <w:spacing w:beforeLines="50" w:before="156" w:afterLines="10" w:after="31"/>
      <w:jc w:val="center"/>
    </w:pPr>
    <w:rPr>
      <w:rFonts w:cs="宋体"/>
      <w:kern w:val="2"/>
      <w:sz w:val="21"/>
    </w:rPr>
  </w:style>
  <w:style w:type="paragraph" w:customStyle="1" w:styleId="HXMT-8">
    <w:name w:val="HXMT-表格内容 右对齐"/>
    <w:qFormat/>
    <w:pPr>
      <w:adjustRightInd w:val="0"/>
      <w:snapToGrid w:val="0"/>
      <w:spacing w:beforeLines="20" w:before="20" w:afterLines="20" w:after="20"/>
      <w:ind w:rightChars="50" w:right="50"/>
      <w:contextualSpacing/>
      <w:jc w:val="right"/>
      <w:textAlignment w:val="center"/>
    </w:pPr>
    <w:rPr>
      <w:rFonts w:cs="宋体"/>
      <w:kern w:val="2"/>
      <w:sz w:val="21"/>
      <w:szCs w:val="21"/>
    </w:rPr>
  </w:style>
  <w:style w:type="paragraph" w:customStyle="1" w:styleId="HXMT-9">
    <w:name w:val="HXMT-表格注释"/>
    <w:qFormat/>
    <w:pPr>
      <w:spacing w:beforeLines="10" w:before="31" w:afterLines="50" w:after="156"/>
      <w:ind w:leftChars="400" w:left="960" w:firstLineChars="200" w:firstLine="420"/>
    </w:pPr>
    <w:rPr>
      <w:rFonts w:cs="宋体"/>
      <w:kern w:val="2"/>
      <w:sz w:val="21"/>
      <w:szCs w:val="21"/>
    </w:rPr>
  </w:style>
  <w:style w:type="paragraph" w:customStyle="1" w:styleId="ZZZ-">
    <w:name w:val="ZZZ-保留 文档名"/>
    <w:basedOn w:val="ae"/>
    <w:qFormat/>
    <w:pPr>
      <w:spacing w:line="600" w:lineRule="exact"/>
      <w:ind w:leftChars="299" w:left="1770" w:hangingChars="291" w:hanging="1052"/>
    </w:pPr>
    <w:rPr>
      <w:rFonts w:eastAsia="黑体"/>
      <w:b/>
      <w:bCs/>
      <w:sz w:val="36"/>
      <w:szCs w:val="21"/>
      <w:u w:val="single"/>
    </w:rPr>
  </w:style>
  <w:style w:type="paragraph" w:customStyle="1" w:styleId="11b">
    <w:name w:val="目录 11"/>
    <w:autoRedefine/>
    <w:uiPriority w:val="39"/>
    <w:unhideWhenUsed/>
    <w:pPr>
      <w:widowControl w:val="0"/>
      <w:tabs>
        <w:tab w:val="left" w:pos="480"/>
        <w:tab w:val="right" w:leader="dot" w:pos="9061"/>
      </w:tabs>
      <w:spacing w:line="360" w:lineRule="auto"/>
    </w:pPr>
    <w:rPr>
      <w:rFonts w:cs="Arial"/>
      <w:bCs/>
      <w:caps/>
      <w:kern w:val="2"/>
      <w:sz w:val="24"/>
      <w:szCs w:val="24"/>
    </w:rPr>
  </w:style>
  <w:style w:type="paragraph" w:customStyle="1" w:styleId="HXMT-a">
    <w:name w:val="HXMT-程序代码"/>
    <w:qFormat/>
    <w:pPr>
      <w:adjustRightInd w:val="0"/>
      <w:snapToGrid w:val="0"/>
      <w:spacing w:beforeLines="50" w:before="156" w:afterLines="50" w:after="156"/>
      <w:ind w:leftChars="600" w:left="2700" w:hangingChars="600" w:hanging="1260"/>
      <w:contextualSpacing/>
    </w:pPr>
    <w:rPr>
      <w:rFonts w:ascii="DFKai-SB" w:eastAsia="楷体" w:hAnsi="DFKai-SB"/>
      <w:kern w:val="2"/>
      <w:sz w:val="21"/>
      <w:szCs w:val="21"/>
    </w:rPr>
  </w:style>
  <w:style w:type="paragraph" w:customStyle="1" w:styleId="21a">
    <w:name w:val="目录 21"/>
    <w:next w:val="ae"/>
    <w:autoRedefine/>
    <w:uiPriority w:val="39"/>
    <w:unhideWhenUsed/>
    <w:qFormat/>
    <w:pPr>
      <w:tabs>
        <w:tab w:val="left" w:pos="480"/>
        <w:tab w:val="right" w:leader="dot" w:pos="9061"/>
      </w:tabs>
      <w:spacing w:line="360" w:lineRule="auto"/>
    </w:pPr>
    <w:rPr>
      <w:bCs/>
      <w:kern w:val="2"/>
      <w:sz w:val="24"/>
    </w:rPr>
  </w:style>
  <w:style w:type="paragraph" w:customStyle="1" w:styleId="313">
    <w:name w:val="目录 31"/>
    <w:next w:val="ae"/>
    <w:autoRedefine/>
    <w:uiPriority w:val="39"/>
    <w:unhideWhenUsed/>
    <w:qFormat/>
    <w:pPr>
      <w:tabs>
        <w:tab w:val="left" w:pos="960"/>
        <w:tab w:val="right" w:leader="dot" w:pos="9061"/>
      </w:tabs>
      <w:spacing w:line="360" w:lineRule="auto"/>
      <w:ind w:left="210"/>
    </w:pPr>
    <w:rPr>
      <w:kern w:val="2"/>
      <w:sz w:val="24"/>
    </w:rPr>
  </w:style>
  <w:style w:type="paragraph" w:customStyle="1" w:styleId="HXMT-b">
    <w:name w:val="HXMT-正文加黑"/>
    <w:next w:val="HXMT-0"/>
    <w:link w:val="HXMT-Char0"/>
    <w:qFormat/>
    <w:pPr>
      <w:spacing w:beforeLines="50" w:before="156" w:line="360" w:lineRule="auto"/>
      <w:ind w:firstLineChars="200" w:firstLine="482"/>
    </w:pPr>
    <w:rPr>
      <w:b/>
      <w:kern w:val="2"/>
      <w:sz w:val="24"/>
      <w:szCs w:val="24"/>
    </w:rPr>
  </w:style>
  <w:style w:type="character" w:customStyle="1" w:styleId="HXMT-Char0">
    <w:name w:val="HXMT-正文加黑 Char"/>
    <w:link w:val="HXMT-b"/>
    <w:rPr>
      <w:b/>
      <w:kern w:val="2"/>
      <w:sz w:val="24"/>
      <w:szCs w:val="24"/>
    </w:rPr>
  </w:style>
  <w:style w:type="paragraph" w:customStyle="1" w:styleId="HXMT-c">
    <w:name w:val="HXMT-目录首行"/>
    <w:qFormat/>
    <w:pPr>
      <w:spacing w:beforeLines="50" w:before="156" w:afterLines="100" w:after="312" w:line="360" w:lineRule="auto"/>
      <w:jc w:val="center"/>
    </w:pPr>
    <w:rPr>
      <w:rFonts w:ascii="黑体" w:eastAsia="黑体" w:hAnsi="黑体" w:cs="宋体"/>
      <w:b/>
      <w:bCs/>
      <w:kern w:val="2"/>
      <w:sz w:val="30"/>
    </w:rPr>
  </w:style>
  <w:style w:type="paragraph" w:customStyle="1" w:styleId="HXMT-10">
    <w:name w:val="HXMT-列表项 第1级"/>
    <w:qFormat/>
    <w:pPr>
      <w:numPr>
        <w:numId w:val="24"/>
      </w:numPr>
      <w:spacing w:beforeLines="20" w:before="62" w:line="360" w:lineRule="auto"/>
      <w:contextualSpacing/>
    </w:pPr>
    <w:rPr>
      <w:kern w:val="2"/>
      <w:sz w:val="24"/>
      <w:szCs w:val="24"/>
    </w:rPr>
  </w:style>
  <w:style w:type="paragraph" w:customStyle="1" w:styleId="HXMT-2">
    <w:name w:val="HXMT-列表项 第2级"/>
    <w:qFormat/>
    <w:pPr>
      <w:numPr>
        <w:numId w:val="25"/>
      </w:numPr>
      <w:spacing w:beforeLines="20" w:before="62" w:line="360" w:lineRule="auto"/>
      <w:contextualSpacing/>
    </w:pPr>
    <w:rPr>
      <w:kern w:val="2"/>
      <w:sz w:val="24"/>
      <w:szCs w:val="24"/>
    </w:rPr>
  </w:style>
  <w:style w:type="paragraph" w:customStyle="1" w:styleId="HXMT-11">
    <w:name w:val="HXMT-编号列表 第1级"/>
    <w:qFormat/>
    <w:pPr>
      <w:numPr>
        <w:numId w:val="26"/>
      </w:numPr>
      <w:spacing w:beforeLines="50" w:before="50" w:line="360" w:lineRule="auto"/>
      <w:contextualSpacing/>
    </w:pPr>
    <w:rPr>
      <w:kern w:val="2"/>
      <w:sz w:val="24"/>
      <w:szCs w:val="24"/>
    </w:rPr>
  </w:style>
  <w:style w:type="paragraph" w:customStyle="1" w:styleId="HXMT-d">
    <w:name w:val="HXMT-表格内容 左对齐 顶格"/>
    <w:basedOn w:val="HXMT-4"/>
    <w:qFormat/>
    <w:pPr>
      <w:ind w:leftChars="0" w:left="0"/>
    </w:pPr>
  </w:style>
  <w:style w:type="paragraph" w:customStyle="1" w:styleId="HXMT-e">
    <w:name w:val="HXMT-表格内容 右对齐 顶格"/>
    <w:basedOn w:val="HXMT-8"/>
    <w:qFormat/>
    <w:pPr>
      <w:ind w:rightChars="0" w:right="0"/>
    </w:pPr>
  </w:style>
  <w:style w:type="paragraph" w:customStyle="1" w:styleId="HXMT-12">
    <w:name w:val="HXMT-缩进文本 列表续行 第1级"/>
    <w:basedOn w:val="ae"/>
    <w:qFormat/>
    <w:pPr>
      <w:widowControl/>
      <w:adjustRightInd w:val="0"/>
      <w:snapToGrid w:val="0"/>
      <w:spacing w:line="360" w:lineRule="auto"/>
      <w:ind w:left="839"/>
      <w:contextualSpacing/>
      <w:jc w:val="left"/>
    </w:pPr>
    <w:rPr>
      <w:szCs w:val="24"/>
    </w:rPr>
  </w:style>
  <w:style w:type="paragraph" w:customStyle="1" w:styleId="HXMT-21">
    <w:name w:val="HXMT-缩进文本 列表续行 第2级"/>
    <w:basedOn w:val="HXMT-12"/>
    <w:qFormat/>
    <w:pPr>
      <w:ind w:left="1259" w:firstLine="1"/>
    </w:pPr>
  </w:style>
  <w:style w:type="paragraph" w:customStyle="1" w:styleId="HXMT">
    <w:name w:val="HXMT正文"/>
    <w:link w:val="HXMTChar"/>
    <w:qFormat/>
    <w:pPr>
      <w:spacing w:beforeLines="50" w:line="360" w:lineRule="auto"/>
      <w:ind w:firstLineChars="200" w:firstLine="480"/>
    </w:pPr>
    <w:rPr>
      <w:kern w:val="2"/>
      <w:sz w:val="24"/>
      <w:szCs w:val="24"/>
    </w:rPr>
  </w:style>
  <w:style w:type="character" w:customStyle="1" w:styleId="HXMTChar">
    <w:name w:val="HXMT正文 Char"/>
    <w:link w:val="HXMT"/>
    <w:qFormat/>
    <w:rPr>
      <w:kern w:val="2"/>
      <w:sz w:val="24"/>
      <w:szCs w:val="24"/>
    </w:rPr>
  </w:style>
  <w:style w:type="paragraph" w:customStyle="1" w:styleId="HXMT-22">
    <w:name w:val="HXMT-编号列表 第2级 字母"/>
    <w:qFormat/>
    <w:pPr>
      <w:tabs>
        <w:tab w:val="left" w:pos="0"/>
      </w:tabs>
      <w:adjustRightInd w:val="0"/>
      <w:spacing w:beforeLines="20" w:afterLines="20" w:line="360" w:lineRule="auto"/>
      <w:ind w:left="1208" w:hanging="284"/>
      <w:contextualSpacing/>
    </w:pPr>
    <w:rPr>
      <w:kern w:val="2"/>
      <w:sz w:val="24"/>
      <w:szCs w:val="24"/>
    </w:rPr>
  </w:style>
  <w:style w:type="paragraph" w:customStyle="1" w:styleId="HXMT-210">
    <w:name w:val="HXMT-正文(宋体小四21磅)"/>
    <w:qFormat/>
    <w:pPr>
      <w:tabs>
        <w:tab w:val="left" w:pos="0"/>
      </w:tabs>
      <w:adjustRightInd w:val="0"/>
      <w:snapToGrid w:val="0"/>
      <w:spacing w:line="420" w:lineRule="exact"/>
      <w:ind w:firstLineChars="200" w:firstLine="200"/>
    </w:pPr>
    <w:rPr>
      <w:rFonts w:cs="宋体"/>
      <w:kern w:val="2"/>
      <w:sz w:val="24"/>
    </w:rPr>
  </w:style>
  <w:style w:type="paragraph" w:customStyle="1" w:styleId="afffffffffff3">
    <w:name w:val="表格样式_接口"/>
    <w:basedOn w:val="ae"/>
    <w:link w:val="CharChar0"/>
    <w:qFormat/>
    <w:pPr>
      <w:adjustRightInd w:val="0"/>
      <w:snapToGrid w:val="0"/>
      <w:jc w:val="center"/>
    </w:pPr>
    <w:rPr>
      <w:rFonts w:ascii="宋体"/>
      <w:szCs w:val="21"/>
    </w:rPr>
  </w:style>
  <w:style w:type="character" w:customStyle="1" w:styleId="CharChar0">
    <w:name w:val="表格样式_接口 Char Char"/>
    <w:link w:val="afffffffffff3"/>
    <w:qFormat/>
    <w:rPr>
      <w:rFonts w:ascii="宋体"/>
      <w:kern w:val="2"/>
      <w:sz w:val="21"/>
      <w:szCs w:val="21"/>
    </w:rPr>
  </w:style>
  <w:style w:type="paragraph" w:customStyle="1" w:styleId="2ff3">
    <w:name w:val="修订2"/>
    <w:hidden/>
    <w:uiPriority w:val="99"/>
    <w:semiHidden/>
    <w:qFormat/>
    <w:rPr>
      <w:kern w:val="2"/>
      <w:sz w:val="24"/>
      <w:szCs w:val="21"/>
    </w:rPr>
  </w:style>
  <w:style w:type="paragraph" w:customStyle="1" w:styleId="G">
    <w:name w:val="G表格标题"/>
    <w:autoRedefine/>
    <w:qFormat/>
    <w:pPr>
      <w:spacing w:line="360" w:lineRule="auto"/>
      <w:jc w:val="center"/>
    </w:pPr>
    <w:rPr>
      <w:rFonts w:ascii="宋体" w:hAnsi="宋体" w:cs="宋体"/>
      <w:b/>
      <w:bCs/>
      <w:sz w:val="24"/>
      <w:szCs w:val="24"/>
    </w:rPr>
  </w:style>
  <w:style w:type="character" w:customStyle="1" w:styleId="Char1b">
    <w:name w:val="正文文本 Char1"/>
    <w:qFormat/>
    <w:rPr>
      <w:rFonts w:ascii="Times New Roman" w:eastAsia="宋体" w:hAnsi="Times New Roman" w:cs="Times New Roman"/>
      <w:sz w:val="24"/>
      <w:szCs w:val="24"/>
      <w:lang w:val="zh-CN" w:eastAsia="zh-CN"/>
    </w:rPr>
  </w:style>
  <w:style w:type="character" w:customStyle="1" w:styleId="1ff4">
    <w:name w:val="不明显参考1"/>
    <w:uiPriority w:val="31"/>
    <w:qFormat/>
    <w:rPr>
      <w:smallCaps/>
      <w:color w:val="5A5A5A"/>
    </w:rPr>
  </w:style>
  <w:style w:type="character" w:customStyle="1" w:styleId="interfacename">
    <w:name w:val="interfacename"/>
    <w:basedOn w:val="af"/>
    <w:qFormat/>
  </w:style>
  <w:style w:type="character" w:customStyle="1" w:styleId="membernamelink">
    <w:name w:val="membernamelink"/>
    <w:basedOn w:val="af"/>
    <w:qFormat/>
  </w:style>
  <w:style w:type="paragraph" w:customStyle="1" w:styleId="HXMT-1">
    <w:name w:val="HXMT-编号列表 第1级 数字"/>
    <w:qFormat/>
    <w:pPr>
      <w:numPr>
        <w:numId w:val="27"/>
      </w:numPr>
      <w:adjustRightInd w:val="0"/>
      <w:snapToGrid w:val="0"/>
      <w:spacing w:beforeLines="20" w:afterLines="50"/>
      <w:contextualSpacing/>
    </w:pPr>
    <w:rPr>
      <w:kern w:val="2"/>
      <w:sz w:val="24"/>
      <w:szCs w:val="24"/>
    </w:rPr>
  </w:style>
  <w:style w:type="paragraph" w:customStyle="1" w:styleId="HH">
    <w:name w:val="HH 正文"/>
    <w:basedOn w:val="ae"/>
    <w:link w:val="HHChar"/>
    <w:qFormat/>
    <w:pPr>
      <w:spacing w:line="360" w:lineRule="auto"/>
      <w:ind w:firstLineChars="200" w:firstLine="560"/>
    </w:pPr>
    <w:rPr>
      <w:szCs w:val="28"/>
    </w:rPr>
  </w:style>
  <w:style w:type="character" w:customStyle="1" w:styleId="HHChar">
    <w:name w:val="HH 正文 Char"/>
    <w:link w:val="HH"/>
    <w:qFormat/>
    <w:rPr>
      <w:kern w:val="2"/>
      <w:sz w:val="21"/>
      <w:szCs w:val="28"/>
    </w:rPr>
  </w:style>
  <w:style w:type="character" w:customStyle="1" w:styleId="2ff4">
    <w:name w:val="不明显参考2"/>
    <w:uiPriority w:val="31"/>
    <w:qFormat/>
    <w:rPr>
      <w:smallCaps/>
      <w:color w:val="5A5A5A"/>
    </w:rPr>
  </w:style>
  <w:style w:type="character" w:customStyle="1" w:styleId="1ff5">
    <w:name w:val="列表段落 字符1"/>
    <w:uiPriority w:val="34"/>
    <w:qFormat/>
    <w:rPr>
      <w:kern w:val="2"/>
      <w:sz w:val="21"/>
    </w:rPr>
  </w:style>
  <w:style w:type="character" w:customStyle="1" w:styleId="afd">
    <w:name w:val="称呼 字符"/>
    <w:basedOn w:val="af"/>
    <w:link w:val="afc"/>
    <w:qFormat/>
    <w:rPr>
      <w:kern w:val="2"/>
      <w:sz w:val="21"/>
      <w:szCs w:val="24"/>
    </w:rPr>
  </w:style>
  <w:style w:type="character" w:customStyle="1" w:styleId="Charf4">
    <w:name w:val="表格题注 Char"/>
    <w:qFormat/>
    <w:rPr>
      <w:rFonts w:ascii="宋体" w:eastAsia="宋体" w:hAnsi="宋体" w:cs="Arial"/>
      <w:b/>
      <w:kern w:val="2"/>
      <w:sz w:val="24"/>
      <w:szCs w:val="24"/>
      <w:lang w:val="en-US" w:eastAsia="zh-CN" w:bidi="ar-SA"/>
    </w:rPr>
  </w:style>
  <w:style w:type="character" w:customStyle="1" w:styleId="Charf5">
    <w:name w:val="文件正文缩进 Char"/>
    <w:link w:val="afffffffffff4"/>
    <w:qFormat/>
    <w:rPr>
      <w:rFonts w:cs="宋体"/>
      <w:kern w:val="2"/>
      <w:sz w:val="24"/>
    </w:rPr>
  </w:style>
  <w:style w:type="paragraph" w:customStyle="1" w:styleId="afffffffffff4">
    <w:name w:val="文件正文缩进"/>
    <w:basedOn w:val="ae"/>
    <w:link w:val="Charf5"/>
    <w:pPr>
      <w:spacing w:line="300" w:lineRule="auto"/>
      <w:ind w:firstLineChars="200" w:firstLine="480"/>
    </w:pPr>
    <w:rPr>
      <w:rFonts w:cs="宋体"/>
      <w:sz w:val="24"/>
    </w:rPr>
  </w:style>
  <w:style w:type="paragraph" w:customStyle="1" w:styleId="afffffffffff5">
    <w:name w:val="样式 表头 + 黑色"/>
    <w:basedOn w:val="affffff3"/>
    <w:qFormat/>
    <w:pPr>
      <w:keepNext/>
      <w:widowControl/>
      <w:tabs>
        <w:tab w:val="left" w:pos="3520"/>
      </w:tabs>
      <w:spacing w:before="100" w:beforeAutospacing="1" w:after="100" w:afterAutospacing="1" w:line="360" w:lineRule="exact"/>
      <w:ind w:left="3160" w:firstLine="560"/>
    </w:pPr>
    <w:rPr>
      <w:rFonts w:eastAsia="宋体" w:hAnsi="宋体"/>
      <w:b/>
      <w:color w:val="000000"/>
      <w:spacing w:val="2"/>
      <w:szCs w:val="21"/>
    </w:rPr>
  </w:style>
  <w:style w:type="paragraph" w:customStyle="1" w:styleId="yth">
    <w:name w:val="yth正文"/>
    <w:qFormat/>
    <w:pPr>
      <w:spacing w:line="440" w:lineRule="exact"/>
    </w:pPr>
    <w:rPr>
      <w:i/>
      <w:color w:val="0000FF"/>
      <w:kern w:val="2"/>
      <w:sz w:val="24"/>
      <w:szCs w:val="24"/>
    </w:rPr>
  </w:style>
  <w:style w:type="paragraph" w:customStyle="1" w:styleId="4s">
    <w:name w:val="4s"/>
    <w:basedOn w:val="ae"/>
    <w:qFormat/>
    <w:pPr>
      <w:spacing w:line="440" w:lineRule="exact"/>
      <w:outlineLvl w:val="0"/>
    </w:pPr>
    <w:rPr>
      <w:rFonts w:ascii="宋体"/>
      <w:spacing w:val="2"/>
      <w:sz w:val="28"/>
    </w:rPr>
  </w:style>
  <w:style w:type="paragraph" w:customStyle="1" w:styleId="CharCharChar1Char">
    <w:name w:val="Char Char Char1 Char"/>
    <w:basedOn w:val="ae"/>
    <w:qFormat/>
    <w:locked/>
    <w:rPr>
      <w:rFonts w:ascii="Tahoma" w:hAnsi="Tahoma"/>
      <w:sz w:val="24"/>
    </w:rPr>
  </w:style>
  <w:style w:type="paragraph" w:customStyle="1" w:styleId="afffffffffff6">
    <w:name w:val="目次"/>
    <w:basedOn w:val="ae"/>
    <w:qFormat/>
    <w:pPr>
      <w:widowControl/>
      <w:adjustRightInd w:val="0"/>
      <w:snapToGrid w:val="0"/>
      <w:spacing w:before="600" w:after="800"/>
      <w:jc w:val="center"/>
      <w:textAlignment w:val="baseline"/>
    </w:pPr>
    <w:rPr>
      <w:rFonts w:ascii="黑体" w:eastAsia="黑体"/>
      <w:spacing w:val="100"/>
      <w:kern w:val="0"/>
      <w:sz w:val="30"/>
    </w:rPr>
  </w:style>
  <w:style w:type="paragraph" w:customStyle="1" w:styleId="Char1CharCharCharCharCharCharCharCharChar">
    <w:name w:val="Char1 Char Char Char Char Char Char Char Char Char"/>
    <w:basedOn w:val="ae"/>
    <w:qFormat/>
    <w:pPr>
      <w:tabs>
        <w:tab w:val="left" w:pos="360"/>
      </w:tabs>
      <w:adjustRightInd w:val="0"/>
      <w:spacing w:line="360" w:lineRule="auto"/>
      <w:ind w:firstLineChars="200" w:firstLine="480"/>
      <w:textAlignment w:val="baseline"/>
    </w:pPr>
    <w:rPr>
      <w:rFonts w:ascii="宋体" w:hAnsi="宋体"/>
      <w:sz w:val="24"/>
      <w:szCs w:val="24"/>
      <w:lang w:val="zh-CN"/>
    </w:rPr>
  </w:style>
  <w:style w:type="paragraph" w:customStyle="1" w:styleId="afffffffffff7">
    <w:name w:val="封面其他说明项"/>
    <w:basedOn w:val="ae"/>
    <w:next w:val="ae"/>
    <w:qFormat/>
    <w:pPr>
      <w:adjustRightInd w:val="0"/>
      <w:spacing w:before="120" w:line="320" w:lineRule="atLeast"/>
      <w:textAlignment w:val="baseline"/>
    </w:pPr>
    <w:rPr>
      <w:color w:val="000000"/>
      <w:kern w:val="0"/>
      <w:sz w:val="28"/>
    </w:rPr>
  </w:style>
  <w:style w:type="paragraph" w:customStyle="1" w:styleId="afffffffffff8">
    <w:name w:val="封面标题"/>
    <w:basedOn w:val="ae"/>
    <w:next w:val="ae"/>
    <w:qFormat/>
    <w:pPr>
      <w:adjustRightInd w:val="0"/>
      <w:spacing w:before="1320" w:line="320" w:lineRule="atLeast"/>
      <w:jc w:val="center"/>
      <w:textAlignment w:val="baseline"/>
    </w:pPr>
    <w:rPr>
      <w:rFonts w:eastAsia="黑体"/>
      <w:color w:val="000000"/>
      <w:spacing w:val="100"/>
      <w:kern w:val="0"/>
      <w:sz w:val="52"/>
    </w:rPr>
  </w:style>
  <w:style w:type="paragraph" w:customStyle="1" w:styleId="CharCharCharCharCharCharChar1CharCharChar1">
    <w:name w:val="Char Char Char Char Char Char Char1 Char Char Char1"/>
    <w:basedOn w:val="ae"/>
    <w:qFormat/>
    <w:pPr>
      <w:spacing w:after="160" w:line="240" w:lineRule="exact"/>
    </w:pPr>
    <w:rPr>
      <w:rFonts w:ascii="Verdana" w:hAnsi="Verdana" w:cs="Verdana"/>
      <w:sz w:val="20"/>
      <w:szCs w:val="28"/>
      <w:lang w:eastAsia="en-US"/>
    </w:rPr>
  </w:style>
  <w:style w:type="paragraph" w:customStyle="1" w:styleId="10">
    <w:name w:val="样式 标题 1 + 两端对齐"/>
    <w:basedOn w:val="1"/>
    <w:qFormat/>
    <w:pPr>
      <w:numPr>
        <w:numId w:val="28"/>
      </w:numPr>
      <w:adjustRightInd w:val="0"/>
      <w:snapToGrid/>
      <w:spacing w:after="120" w:line="440" w:lineRule="exact"/>
      <w:textAlignment w:val="baseline"/>
    </w:pPr>
    <w:rPr>
      <w:sz w:val="30"/>
      <w:szCs w:val="28"/>
    </w:rPr>
  </w:style>
  <w:style w:type="paragraph" w:customStyle="1" w:styleId="5b">
    <w:name w:val="字母列项5#"/>
    <w:qFormat/>
    <w:pPr>
      <w:spacing w:line="360" w:lineRule="exact"/>
    </w:pPr>
    <w:rPr>
      <w:kern w:val="2"/>
      <w:sz w:val="21"/>
      <w:szCs w:val="21"/>
    </w:rPr>
  </w:style>
  <w:style w:type="paragraph" w:customStyle="1" w:styleId="new1">
    <w:name w:val="new正文"/>
    <w:basedOn w:val="af4"/>
    <w:qFormat/>
    <w:pPr>
      <w:spacing w:line="400" w:lineRule="exact"/>
      <w:ind w:firstLine="480"/>
    </w:pPr>
    <w:rPr>
      <w:color w:val="0000FF"/>
      <w:sz w:val="24"/>
    </w:rPr>
  </w:style>
  <w:style w:type="paragraph" w:customStyle="1" w:styleId="21b">
    <w:name w:val="样式 样式 首行缩进:  2 字符1 + 宋体"/>
    <w:basedOn w:val="ae"/>
    <w:qFormat/>
    <w:pPr>
      <w:spacing w:line="300" w:lineRule="auto"/>
      <w:ind w:firstLineChars="200" w:firstLine="480"/>
    </w:pPr>
    <w:rPr>
      <w:rFonts w:ascii="宋体" w:hAnsi="宋体" w:cs="宋体"/>
      <w:sz w:val="24"/>
    </w:rPr>
  </w:style>
  <w:style w:type="paragraph" w:customStyle="1" w:styleId="yth0">
    <w:name w:val="yth表内容"/>
    <w:basedOn w:val="ae"/>
    <w:qFormat/>
    <w:pPr>
      <w:tabs>
        <w:tab w:val="left" w:pos="648"/>
        <w:tab w:val="left" w:pos="2840"/>
        <w:tab w:val="left" w:pos="4788"/>
        <w:tab w:val="left" w:pos="5868"/>
        <w:tab w:val="left" w:pos="7101"/>
      </w:tabs>
      <w:spacing w:before="100" w:beforeAutospacing="1" w:after="100" w:afterAutospacing="1" w:line="360" w:lineRule="exact"/>
    </w:pPr>
    <w:rPr>
      <w:szCs w:val="24"/>
    </w:rPr>
  </w:style>
  <w:style w:type="paragraph" w:customStyle="1" w:styleId="3Char4">
    <w:name w:val="3 Char"/>
    <w:basedOn w:val="ae"/>
    <w:qFormat/>
    <w:pPr>
      <w:adjustRightInd w:val="0"/>
      <w:spacing w:line="360" w:lineRule="auto"/>
    </w:pPr>
    <w:rPr>
      <w:kern w:val="0"/>
      <w:sz w:val="24"/>
    </w:rPr>
  </w:style>
  <w:style w:type="paragraph" w:customStyle="1" w:styleId="02">
    <w:name w:val="样式 正文文字 + 两端对齐 左侧:  0 厘米"/>
    <w:basedOn w:val="afe"/>
    <w:next w:val="ae"/>
    <w:qFormat/>
    <w:pPr>
      <w:spacing w:after="0"/>
    </w:pPr>
    <w:rPr>
      <w:rFonts w:ascii="宋体" w:hAnsi="宋体" w:hint="eastAsia"/>
    </w:rPr>
  </w:style>
  <w:style w:type="paragraph" w:customStyle="1" w:styleId="1ff6">
    <w:name w:val="框标题1"/>
    <w:basedOn w:val="ae"/>
    <w:qFormat/>
    <w:pPr>
      <w:widowControl/>
      <w:spacing w:before="60" w:after="120" w:line="440" w:lineRule="exact"/>
    </w:pPr>
    <w:rPr>
      <w:rFonts w:ascii="黑体" w:eastAsia="黑体"/>
      <w:sz w:val="24"/>
    </w:rPr>
  </w:style>
  <w:style w:type="paragraph" w:customStyle="1" w:styleId="5c">
    <w:name w:val="样式 标题 5第四层条 + 小四 非加粗"/>
    <w:basedOn w:val="5"/>
    <w:qFormat/>
    <w:pPr>
      <w:tabs>
        <w:tab w:val="clear" w:pos="432"/>
      </w:tabs>
      <w:spacing w:before="240" w:after="64" w:line="240" w:lineRule="auto"/>
      <w:ind w:rightChars="100" w:right="280"/>
    </w:pPr>
    <w:rPr>
      <w:b/>
    </w:rPr>
  </w:style>
  <w:style w:type="paragraph" w:customStyle="1" w:styleId="45">
    <w:name w:val="标题4 5#"/>
    <w:basedOn w:val="ae"/>
    <w:qFormat/>
    <w:pPr>
      <w:numPr>
        <w:ilvl w:val="4"/>
        <w:numId w:val="29"/>
      </w:numPr>
      <w:spacing w:line="360" w:lineRule="exact"/>
      <w:outlineLvl w:val="3"/>
    </w:pPr>
    <w:rPr>
      <w:rFonts w:ascii="宋体" w:eastAsia="黑体" w:hAnsi="宋体"/>
      <w:szCs w:val="21"/>
    </w:rPr>
  </w:style>
  <w:style w:type="paragraph" w:customStyle="1" w:styleId="21c">
    <w:name w:val="样式 首行缩进:  2 字符1"/>
    <w:basedOn w:val="ae"/>
    <w:qFormat/>
    <w:rPr>
      <w:rFonts w:cs="宋体"/>
      <w:sz w:val="24"/>
    </w:rPr>
  </w:style>
  <w:style w:type="paragraph" w:customStyle="1" w:styleId="ad">
    <w:name w:val="编号文字"/>
    <w:basedOn w:val="ae"/>
    <w:pPr>
      <w:numPr>
        <w:numId w:val="30"/>
      </w:numPr>
      <w:spacing w:line="240" w:lineRule="atLeast"/>
      <w:jc w:val="left"/>
    </w:pPr>
    <w:rPr>
      <w:bCs/>
      <w:szCs w:val="22"/>
    </w:rPr>
  </w:style>
  <w:style w:type="paragraph" w:customStyle="1" w:styleId="afffffffffff9">
    <w:name w:val="附录标题"/>
    <w:basedOn w:val="affffff1"/>
    <w:qFormat/>
    <w:pPr>
      <w:widowControl w:val="0"/>
      <w:spacing w:before="120" w:after="60" w:line="240" w:lineRule="auto"/>
      <w:ind w:firstLineChars="0" w:firstLine="482"/>
      <w:jc w:val="center"/>
    </w:pPr>
    <w:rPr>
      <w:rFonts w:ascii="黑体" w:eastAsia="黑体" w:hAnsi="Corbel" w:cs="Times New Roman"/>
      <w:kern w:val="24"/>
      <w:sz w:val="28"/>
      <w:szCs w:val="20"/>
    </w:rPr>
  </w:style>
  <w:style w:type="paragraph" w:customStyle="1" w:styleId="4h">
    <w:name w:val="4h"/>
    <w:basedOn w:val="ae"/>
    <w:qFormat/>
    <w:pPr>
      <w:spacing w:line="440" w:lineRule="exact"/>
      <w:ind w:left="105"/>
      <w:outlineLvl w:val="0"/>
    </w:pPr>
    <w:rPr>
      <w:rFonts w:ascii="黑体" w:eastAsia="黑体"/>
      <w:spacing w:val="2"/>
      <w:sz w:val="28"/>
    </w:rPr>
  </w:style>
  <w:style w:type="paragraph" w:customStyle="1" w:styleId="afffffffffffa">
    <w:name w:val="正文本"/>
    <w:basedOn w:val="ae"/>
    <w:qFormat/>
    <w:pPr>
      <w:adjustRightInd w:val="0"/>
      <w:snapToGrid w:val="0"/>
      <w:spacing w:line="300" w:lineRule="auto"/>
      <w:ind w:firstLineChars="192" w:firstLine="192"/>
    </w:pPr>
    <w:rPr>
      <w:sz w:val="28"/>
      <w:szCs w:val="24"/>
    </w:rPr>
  </w:style>
  <w:style w:type="paragraph" w:customStyle="1" w:styleId="afffffffffffb">
    <w:name w:val="表格与图中内容"/>
    <w:basedOn w:val="ae"/>
    <w:qFormat/>
    <w:pPr>
      <w:widowControl/>
    </w:pPr>
    <w:rPr>
      <w:kern w:val="0"/>
    </w:rPr>
  </w:style>
  <w:style w:type="paragraph" w:customStyle="1" w:styleId="abc">
    <w:name w:val="并列项abc"/>
    <w:basedOn w:val="ae"/>
    <w:autoRedefine/>
    <w:qFormat/>
    <w:pPr>
      <w:numPr>
        <w:numId w:val="31"/>
      </w:numPr>
      <w:spacing w:line="360" w:lineRule="atLeast"/>
    </w:pPr>
    <w:rPr>
      <w:sz w:val="24"/>
      <w:szCs w:val="24"/>
    </w:rPr>
  </w:style>
  <w:style w:type="paragraph" w:customStyle="1" w:styleId="zw">
    <w:name w:val="zw"/>
    <w:basedOn w:val="ae"/>
    <w:autoRedefine/>
    <w:qFormat/>
    <w:rPr>
      <w:rFonts w:eastAsia="仿宋_GB2312"/>
      <w:spacing w:val="2"/>
      <w:sz w:val="24"/>
    </w:rPr>
  </w:style>
  <w:style w:type="paragraph" w:customStyle="1" w:styleId="40">
    <w:name w:val="样式 标题 4第三层条 + 黑体 小四 非加粗"/>
    <w:basedOn w:val="4"/>
    <w:autoRedefine/>
    <w:qFormat/>
    <w:pPr>
      <w:numPr>
        <w:numId w:val="32"/>
      </w:numPr>
      <w:tabs>
        <w:tab w:val="left" w:pos="1700"/>
      </w:tabs>
      <w:spacing w:before="120" w:after="120" w:line="240" w:lineRule="auto"/>
      <w:jc w:val="left"/>
    </w:pPr>
    <w:rPr>
      <w:rFonts w:ascii="黑体" w:hAnsi="黑体"/>
      <w:b/>
    </w:rPr>
  </w:style>
  <w:style w:type="paragraph" w:customStyle="1" w:styleId="afffffffffffc">
    <w:name w:val="框里的正文"/>
    <w:basedOn w:val="ae"/>
    <w:autoRedefine/>
    <w:qFormat/>
    <w:pPr>
      <w:spacing w:line="400" w:lineRule="exact"/>
    </w:pPr>
    <w:rPr>
      <w:sz w:val="24"/>
    </w:rPr>
  </w:style>
  <w:style w:type="paragraph" w:customStyle="1" w:styleId="2ff5">
    <w:name w:val="附录2层"/>
    <w:basedOn w:val="ae"/>
    <w:next w:val="affffff1"/>
    <w:qFormat/>
    <w:pPr>
      <w:widowControl/>
      <w:adjustRightInd w:val="0"/>
      <w:snapToGrid w:val="0"/>
      <w:spacing w:line="360" w:lineRule="atLeast"/>
      <w:textAlignment w:val="baseline"/>
    </w:pPr>
    <w:rPr>
      <w:rFonts w:ascii="黑体" w:eastAsia="黑体"/>
      <w:kern w:val="0"/>
      <w:sz w:val="24"/>
    </w:rPr>
  </w:style>
  <w:style w:type="paragraph" w:customStyle="1" w:styleId="yth1">
    <w:name w:val="yth标题1"/>
    <w:next w:val="ae"/>
    <w:qFormat/>
    <w:pPr>
      <w:keepNext/>
      <w:spacing w:before="240" w:after="240"/>
    </w:pPr>
    <w:rPr>
      <w:rFonts w:ascii="黑体" w:eastAsia="黑体"/>
      <w:bCs/>
      <w:kern w:val="44"/>
      <w:sz w:val="28"/>
      <w:szCs w:val="28"/>
    </w:rPr>
  </w:style>
  <w:style w:type="paragraph" w:customStyle="1" w:styleId="afffffffffffd">
    <w:name w:val="封面编写单位"/>
    <w:basedOn w:val="ae"/>
    <w:qFormat/>
    <w:pPr>
      <w:adjustRightInd w:val="0"/>
      <w:spacing w:before="120" w:line="330" w:lineRule="atLeast"/>
      <w:jc w:val="center"/>
      <w:textAlignment w:val="baseline"/>
    </w:pPr>
    <w:rPr>
      <w:color w:val="000000"/>
      <w:kern w:val="0"/>
      <w:sz w:val="30"/>
    </w:rPr>
  </w:style>
  <w:style w:type="paragraph" w:customStyle="1" w:styleId="1ff7">
    <w:name w:val="附录1层"/>
    <w:basedOn w:val="ae"/>
    <w:next w:val="ae"/>
    <w:qFormat/>
    <w:pPr>
      <w:widowControl/>
      <w:adjustRightInd w:val="0"/>
      <w:snapToGrid w:val="0"/>
      <w:spacing w:before="160" w:after="160" w:line="360" w:lineRule="atLeast"/>
      <w:textAlignment w:val="baseline"/>
    </w:pPr>
    <w:rPr>
      <w:rFonts w:ascii="黑体" w:eastAsia="黑体"/>
      <w:kern w:val="0"/>
      <w:sz w:val="24"/>
    </w:rPr>
  </w:style>
  <w:style w:type="paragraph" w:customStyle="1" w:styleId="3-50">
    <w:name w:val="附录3-5层"/>
    <w:basedOn w:val="ae"/>
    <w:next w:val="affffff1"/>
    <w:autoRedefine/>
    <w:qFormat/>
    <w:pPr>
      <w:widowControl/>
      <w:adjustRightInd w:val="0"/>
      <w:snapToGrid w:val="0"/>
      <w:spacing w:line="360" w:lineRule="atLeast"/>
      <w:textAlignment w:val="baseline"/>
    </w:pPr>
    <w:rPr>
      <w:rFonts w:ascii="宋体"/>
      <w:kern w:val="0"/>
      <w:sz w:val="24"/>
    </w:rPr>
  </w:style>
  <w:style w:type="paragraph" w:customStyle="1" w:styleId="Char210">
    <w:name w:val="Char21"/>
    <w:basedOn w:val="ae"/>
    <w:autoRedefine/>
    <w:qFormat/>
    <w:pPr>
      <w:widowControl/>
      <w:spacing w:after="160" w:line="240" w:lineRule="exact"/>
      <w:ind w:left="420"/>
      <w:jc w:val="left"/>
    </w:pPr>
    <w:rPr>
      <w:rFonts w:ascii="Verdana" w:hAnsi="Verdana"/>
      <w:kern w:val="0"/>
      <w:sz w:val="24"/>
    </w:rPr>
  </w:style>
  <w:style w:type="paragraph" w:customStyle="1" w:styleId="afffffffffffe">
    <w:name w:val="表格内容(左对齐的五号)"/>
    <w:qFormat/>
    <w:pPr>
      <w:jc w:val="center"/>
    </w:pPr>
    <w:rPr>
      <w:sz w:val="21"/>
    </w:rPr>
  </w:style>
  <w:style w:type="paragraph" w:customStyle="1" w:styleId="affffffffffff">
    <w:name w:val="正文_不缩进"/>
    <w:next w:val="ae"/>
    <w:qFormat/>
    <w:pPr>
      <w:snapToGrid w:val="0"/>
    </w:pPr>
    <w:rPr>
      <w:kern w:val="2"/>
      <w:sz w:val="28"/>
      <w:szCs w:val="28"/>
    </w:rPr>
  </w:style>
  <w:style w:type="paragraph" w:customStyle="1" w:styleId="affffffffffff0">
    <w:name w:val="群通封面项目名称"/>
    <w:basedOn w:val="ae"/>
    <w:next w:val="ae"/>
    <w:qFormat/>
    <w:pPr>
      <w:spacing w:line="440" w:lineRule="atLeast"/>
      <w:jc w:val="right"/>
    </w:pPr>
    <w:rPr>
      <w:rFonts w:ascii="黑体" w:eastAsia="黑体"/>
      <w:b/>
      <w:sz w:val="36"/>
    </w:rPr>
  </w:style>
  <w:style w:type="paragraph" w:customStyle="1" w:styleId="HPC">
    <w:name w:val="HPC正文"/>
    <w:basedOn w:val="ae"/>
    <w:qFormat/>
    <w:pPr>
      <w:spacing w:line="360" w:lineRule="auto"/>
      <w:ind w:firstLineChars="202" w:firstLine="424"/>
    </w:pPr>
    <w:rPr>
      <w:sz w:val="24"/>
      <w:szCs w:val="24"/>
    </w:rPr>
  </w:style>
  <w:style w:type="table" w:customStyle="1" w:styleId="5d">
    <w:name w:val="网格型5"/>
    <w:basedOn w:val="af0"/>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1">
    <w:name w:val="表内正文/靠左"/>
    <w:qFormat/>
    <w:pPr>
      <w:tabs>
        <w:tab w:val="left" w:pos="720"/>
      </w:tabs>
    </w:pPr>
    <w:rPr>
      <w:bCs/>
      <w:sz w:val="21"/>
      <w:szCs w:val="21"/>
    </w:rPr>
  </w:style>
  <w:style w:type="paragraph" w:customStyle="1" w:styleId="affffffffffff2">
    <w:name w:val="表内居中"/>
    <w:qFormat/>
    <w:pPr>
      <w:widowControl w:val="0"/>
      <w:jc w:val="center"/>
    </w:pPr>
    <w:rPr>
      <w:bCs/>
      <w:sz w:val="21"/>
      <w:szCs w:val="21"/>
    </w:rPr>
  </w:style>
  <w:style w:type="character" w:customStyle="1" w:styleId="1Char5">
    <w:name w:val="1级列项 Char"/>
    <w:link w:val="1ff8"/>
    <w:qFormat/>
    <w:locked/>
    <w:rPr>
      <w:rFonts w:ascii="宋体" w:hAnsi="宋体"/>
      <w:kern w:val="2"/>
      <w:sz w:val="24"/>
      <w:szCs w:val="24"/>
    </w:rPr>
  </w:style>
  <w:style w:type="paragraph" w:customStyle="1" w:styleId="1ff8">
    <w:name w:val="1级列项"/>
    <w:basedOn w:val="ae"/>
    <w:next w:val="ae"/>
    <w:link w:val="1Char5"/>
    <w:qFormat/>
    <w:pPr>
      <w:spacing w:line="312" w:lineRule="auto"/>
      <w:ind w:firstLineChars="200" w:firstLine="200"/>
    </w:pPr>
    <w:rPr>
      <w:rFonts w:ascii="宋体" w:hAnsi="宋体"/>
      <w:sz w:val="24"/>
      <w:szCs w:val="24"/>
    </w:rPr>
  </w:style>
  <w:style w:type="character" w:customStyle="1" w:styleId="1ff9">
    <w:name w:val="书籍标题1"/>
    <w:uiPriority w:val="33"/>
    <w:qFormat/>
    <w:rPr>
      <w:rFonts w:ascii="Cambria" w:eastAsia="宋体" w:hAnsi="Cambria"/>
      <w:b/>
      <w:i/>
      <w:sz w:val="24"/>
      <w:szCs w:val="24"/>
    </w:rPr>
  </w:style>
  <w:style w:type="table" w:customStyle="1" w:styleId="RC">
    <w:name w:val="RC表格样式"/>
    <w:basedOn w:val="af0"/>
    <w:uiPriority w:val="99"/>
    <w:qFormat/>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20a">
    <w:name w:val="样式 标题 2 + 小四 首行缩进:  0 厘米"/>
    <w:basedOn w:val="20"/>
    <w:qFormat/>
    <w:pPr>
      <w:tabs>
        <w:tab w:val="clear" w:pos="852"/>
      </w:tabs>
      <w:snapToGrid/>
      <w:spacing w:before="120" w:after="120" w:line="460" w:lineRule="exact"/>
      <w:ind w:hanging="576"/>
      <w:jc w:val="left"/>
    </w:pPr>
    <w:rPr>
      <w:rFonts w:cs="宋体"/>
      <w:sz w:val="24"/>
      <w:szCs w:val="20"/>
    </w:rPr>
  </w:style>
  <w:style w:type="character" w:customStyle="1" w:styleId="affffffffffff3">
    <w:name w:val="表头 字符"/>
    <w:qFormat/>
    <w:rPr>
      <w:rFonts w:ascii="宋体" w:hAnsi="宋体"/>
      <w:b/>
      <w:sz w:val="21"/>
      <w:szCs w:val="21"/>
    </w:rPr>
  </w:style>
  <w:style w:type="character" w:customStyle="1" w:styleId="1ffa">
    <w:name w:val="样式1 字符"/>
    <w:qFormat/>
    <w:rPr>
      <w:sz w:val="24"/>
      <w:szCs w:val="24"/>
    </w:rPr>
  </w:style>
  <w:style w:type="paragraph" w:customStyle="1" w:styleId="301">
    <w:name w:val="样式 标题 3 + 首行缩进:  0 厘米"/>
    <w:basedOn w:val="31"/>
    <w:qFormat/>
    <w:pPr>
      <w:spacing w:before="120" w:after="120" w:line="460" w:lineRule="exact"/>
    </w:pPr>
    <w:rPr>
      <w:rFonts w:cs="宋体"/>
      <w:szCs w:val="20"/>
    </w:rPr>
  </w:style>
  <w:style w:type="paragraph" w:customStyle="1" w:styleId="3000">
    <w:name w:val="样式 样式 标题 3 + 首行缩进:  0 厘米 + 左侧:  0 厘米 首行缩进:  0 厘米"/>
    <w:basedOn w:val="301"/>
    <w:qFormat/>
    <w:pPr>
      <w:ind w:left="0" w:firstLine="0"/>
    </w:pPr>
    <w:rPr>
      <w:sz w:val="24"/>
    </w:rPr>
  </w:style>
  <w:style w:type="table" w:customStyle="1" w:styleId="11c">
    <w:name w:val="彩色型 11"/>
    <w:basedOn w:val="af0"/>
    <w:qFormat/>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paragraph" w:customStyle="1" w:styleId="CharCharChar1Char1">
    <w:name w:val="Char Char Char1 Char1"/>
    <w:basedOn w:val="ae"/>
    <w:qFormat/>
    <w:locked/>
    <w:rPr>
      <w:rFonts w:ascii="Tahoma" w:hAnsi="Tahoma"/>
      <w:sz w:val="24"/>
    </w:rPr>
  </w:style>
  <w:style w:type="paragraph" w:customStyle="1" w:styleId="Char1CharCharCharCharCharCharCharCharChar1">
    <w:name w:val="Char1 Char Char Char Char Char Char Char Char Char1"/>
    <w:basedOn w:val="ae"/>
    <w:qFormat/>
    <w:pPr>
      <w:tabs>
        <w:tab w:val="left" w:pos="360"/>
      </w:tabs>
      <w:adjustRightInd w:val="0"/>
      <w:spacing w:line="360" w:lineRule="auto"/>
      <w:ind w:firstLineChars="200" w:firstLine="480"/>
      <w:textAlignment w:val="baseline"/>
    </w:pPr>
    <w:rPr>
      <w:rFonts w:ascii="宋体" w:hAnsi="宋体"/>
      <w:sz w:val="24"/>
      <w:szCs w:val="24"/>
      <w:lang w:val="zh-CN"/>
    </w:rPr>
  </w:style>
  <w:style w:type="paragraph" w:customStyle="1" w:styleId="CharCharCharCharCharCharChar1CharCharChar11">
    <w:name w:val="Char Char Char Char Char Char Char1 Char Char Char11"/>
    <w:basedOn w:val="ae"/>
    <w:qFormat/>
    <w:pPr>
      <w:spacing w:after="160" w:line="240" w:lineRule="exact"/>
    </w:pPr>
    <w:rPr>
      <w:rFonts w:ascii="Verdana" w:hAnsi="Verdana" w:cs="Verdana"/>
      <w:sz w:val="20"/>
      <w:szCs w:val="28"/>
      <w:lang w:eastAsia="en-US"/>
    </w:rPr>
  </w:style>
  <w:style w:type="paragraph" w:customStyle="1" w:styleId="CharCharCharCharCharCharCharCharCharCharCharCharChar1">
    <w:name w:val="Char Char Char Char Char Char Char Char Char Char Char Char Char1"/>
    <w:basedOn w:val="ae"/>
    <w:qFormat/>
    <w:pPr>
      <w:widowControl/>
      <w:spacing w:after="160" w:line="240" w:lineRule="exact"/>
      <w:jc w:val="left"/>
    </w:pPr>
    <w:rPr>
      <w:rFonts w:ascii="Arial" w:eastAsia="Times New Roman" w:hAnsi="Arial" w:cs="Verdana"/>
      <w:b/>
      <w:kern w:val="0"/>
      <w:sz w:val="24"/>
      <w:szCs w:val="24"/>
      <w:lang w:eastAsia="en-US"/>
    </w:rPr>
  </w:style>
  <w:style w:type="paragraph" w:customStyle="1" w:styleId="Char220">
    <w:name w:val="Char22"/>
    <w:basedOn w:val="ae"/>
    <w:qFormat/>
    <w:pPr>
      <w:tabs>
        <w:tab w:val="left" w:pos="360"/>
      </w:tabs>
      <w:spacing w:line="360" w:lineRule="atLeast"/>
    </w:pPr>
    <w:rPr>
      <w:rFonts w:ascii="宋体" w:hAnsi="宋体"/>
      <w:b/>
      <w:sz w:val="24"/>
      <w:szCs w:val="24"/>
      <w:lang w:val="zh-CN"/>
    </w:rPr>
  </w:style>
  <w:style w:type="paragraph" w:customStyle="1" w:styleId="CharCharCharCharCharCharCharCharCharChar1">
    <w:name w:val="Char Char Char Char Char Char Char Char Char Char1"/>
    <w:basedOn w:val="ae"/>
    <w:qFormat/>
    <w:rPr>
      <w:szCs w:val="24"/>
    </w:rPr>
  </w:style>
  <w:style w:type="paragraph" w:customStyle="1" w:styleId="Char110">
    <w:name w:val="Char11"/>
    <w:basedOn w:val="ae"/>
    <w:qFormat/>
    <w:pPr>
      <w:tabs>
        <w:tab w:val="left" w:pos="360"/>
      </w:tabs>
      <w:spacing w:line="360" w:lineRule="auto"/>
      <w:ind w:firstLineChars="200" w:firstLine="420"/>
    </w:pPr>
    <w:rPr>
      <w:rFonts w:ascii="宋体" w:hAnsi="宋体"/>
      <w:szCs w:val="21"/>
    </w:rPr>
  </w:style>
  <w:style w:type="paragraph" w:customStyle="1" w:styleId="CharCharCharCharCharCharCharCharCharCharCharChar">
    <w:name w:val="Char Char Char Char Char Char Char Char Char Char Char Char"/>
    <w:basedOn w:val="ae"/>
    <w:qFormat/>
    <w:pPr>
      <w:widowControl/>
      <w:spacing w:after="160" w:line="240" w:lineRule="exact"/>
      <w:jc w:val="left"/>
    </w:pPr>
    <w:rPr>
      <w:rFonts w:ascii="Arial" w:eastAsia="Times New Roman" w:hAnsi="Arial" w:cs="Verdana"/>
      <w:b/>
      <w:kern w:val="0"/>
      <w:sz w:val="24"/>
      <w:szCs w:val="24"/>
      <w:lang w:eastAsia="en-US"/>
    </w:rPr>
  </w:style>
  <w:style w:type="paragraph" w:customStyle="1" w:styleId="RC0">
    <w:name w:val="RC正文"/>
    <w:basedOn w:val="ae"/>
    <w:link w:val="RCChar"/>
    <w:qFormat/>
    <w:pPr>
      <w:spacing w:line="360" w:lineRule="auto"/>
      <w:ind w:firstLineChars="200" w:firstLine="480"/>
    </w:pPr>
    <w:rPr>
      <w:sz w:val="24"/>
      <w:szCs w:val="22"/>
    </w:rPr>
  </w:style>
  <w:style w:type="character" w:customStyle="1" w:styleId="RCChar">
    <w:name w:val="RC正文 Char"/>
    <w:link w:val="RC0"/>
    <w:qFormat/>
    <w:rPr>
      <w:kern w:val="2"/>
      <w:sz w:val="24"/>
      <w:szCs w:val="22"/>
    </w:rPr>
  </w:style>
  <w:style w:type="paragraph" w:customStyle="1" w:styleId="20b">
    <w:name w:val="样式 标题 2 + 首行缩进:  0 厘米"/>
    <w:basedOn w:val="20"/>
    <w:qFormat/>
    <w:pPr>
      <w:tabs>
        <w:tab w:val="clear" w:pos="852"/>
      </w:tabs>
      <w:snapToGrid/>
      <w:spacing w:before="120" w:after="120" w:line="460" w:lineRule="exact"/>
      <w:ind w:hanging="576"/>
    </w:pPr>
    <w:rPr>
      <w:rFonts w:cs="宋体"/>
      <w:szCs w:val="20"/>
    </w:rPr>
  </w:style>
  <w:style w:type="paragraph" w:customStyle="1" w:styleId="KS">
    <w:name w:val="正文KS"/>
    <w:basedOn w:val="afe"/>
    <w:link w:val="KS0"/>
    <w:qFormat/>
    <w:pPr>
      <w:wordWrap w:val="0"/>
      <w:spacing w:after="0" w:line="360" w:lineRule="auto"/>
      <w:ind w:firstLineChars="200" w:firstLine="200"/>
    </w:pPr>
    <w:rPr>
      <w:snapToGrid w:val="0"/>
      <w:sz w:val="24"/>
    </w:rPr>
  </w:style>
  <w:style w:type="character" w:customStyle="1" w:styleId="KS0">
    <w:name w:val="正文KS 字符"/>
    <w:basedOn w:val="aff"/>
    <w:link w:val="KS"/>
    <w:qFormat/>
    <w:rPr>
      <w:snapToGrid w:val="0"/>
      <w:kern w:val="2"/>
      <w:sz w:val="24"/>
    </w:rPr>
  </w:style>
  <w:style w:type="paragraph" w:customStyle="1" w:styleId="CharChar1">
    <w:name w:val="Char Char1"/>
    <w:basedOn w:val="afff6"/>
    <w:next w:val="ae"/>
    <w:qFormat/>
    <w:pPr>
      <w:widowControl/>
      <w:tabs>
        <w:tab w:val="left" w:pos="900"/>
      </w:tabs>
      <w:adjustRightInd w:val="0"/>
      <w:snapToGrid w:val="0"/>
      <w:spacing w:beforeLines="50" w:before="50" w:afterLines="50" w:after="50" w:line="360" w:lineRule="auto"/>
      <w:ind w:left="902" w:hanging="420"/>
      <w:jc w:val="center"/>
      <w:textAlignment w:val="baseline"/>
    </w:pPr>
    <w:rPr>
      <w:rFonts w:hAnsi="宋体"/>
      <w:sz w:val="24"/>
      <w:szCs w:val="21"/>
    </w:rPr>
  </w:style>
  <w:style w:type="paragraph" w:customStyle="1" w:styleId="msonormal0">
    <w:name w:val="msonormal"/>
    <w:basedOn w:val="ae"/>
    <w:qFormat/>
    <w:pPr>
      <w:widowControl/>
      <w:spacing w:before="100" w:beforeAutospacing="1" w:after="100" w:afterAutospacing="1"/>
      <w:jc w:val="left"/>
    </w:pPr>
    <w:rPr>
      <w:rFonts w:ascii="宋体" w:hAnsi="宋体" w:cs="宋体"/>
      <w:kern w:val="0"/>
      <w:sz w:val="24"/>
      <w:szCs w:val="24"/>
    </w:rPr>
  </w:style>
  <w:style w:type="character" w:customStyle="1" w:styleId="af3">
    <w:name w:val="宏文本 字符"/>
    <w:basedOn w:val="af"/>
    <w:link w:val="af2"/>
    <w:uiPriority w:val="99"/>
    <w:semiHidden/>
    <w:rPr>
      <w:rFonts w:ascii="Courier" w:eastAsiaTheme="minorEastAsia" w:hAnsi="Courier" w:cstheme="minorBidi"/>
      <w:lang w:eastAsia="en-US"/>
    </w:rPr>
  </w:style>
  <w:style w:type="paragraph" w:styleId="affffffffffff4">
    <w:name w:val="No Spacing"/>
    <w:uiPriority w:val="1"/>
    <w:qFormat/>
    <w:rPr>
      <w:rFonts w:asciiTheme="minorHAnsi" w:eastAsiaTheme="minorEastAsia" w:hAnsiTheme="minorHAnsi" w:cstheme="minorBidi"/>
      <w:sz w:val="22"/>
      <w:szCs w:val="22"/>
      <w:lang w:eastAsia="en-US"/>
    </w:rPr>
  </w:style>
  <w:style w:type="paragraph" w:styleId="affffffffffff5">
    <w:name w:val="Quote"/>
    <w:basedOn w:val="ae"/>
    <w:next w:val="ae"/>
    <w:link w:val="affffffffffff6"/>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lang w:eastAsia="en-US"/>
    </w:rPr>
  </w:style>
  <w:style w:type="character" w:customStyle="1" w:styleId="affffffffffff6">
    <w:name w:val="引用 字符"/>
    <w:basedOn w:val="af"/>
    <w:link w:val="affffffffffff5"/>
    <w:uiPriority w:val="29"/>
    <w:qFormat/>
    <w:rPr>
      <w:rFonts w:asciiTheme="minorHAnsi" w:eastAsiaTheme="minorEastAsia" w:hAnsiTheme="minorHAnsi" w:cstheme="minorBidi"/>
      <w:i/>
      <w:iCs/>
      <w:color w:val="000000" w:themeColor="text1"/>
      <w:sz w:val="22"/>
      <w:szCs w:val="22"/>
      <w:lang w:eastAsia="en-US"/>
    </w:rPr>
  </w:style>
  <w:style w:type="paragraph" w:styleId="affffffffffff7">
    <w:name w:val="Intense Quote"/>
    <w:basedOn w:val="ae"/>
    <w:next w:val="ae"/>
    <w:link w:val="affffffffffff8"/>
    <w:uiPriority w:val="30"/>
    <w:qFormat/>
    <w:pPr>
      <w:widowControl/>
      <w:pBdr>
        <w:bottom w:val="single" w:sz="4" w:space="4" w:color="5B9BD5" w:themeColor="accent1"/>
      </w:pBdr>
      <w:spacing w:before="200" w:after="280" w:line="276" w:lineRule="auto"/>
      <w:ind w:left="936" w:right="936"/>
      <w:jc w:val="left"/>
    </w:pPr>
    <w:rPr>
      <w:rFonts w:asciiTheme="minorHAnsi" w:eastAsiaTheme="minorEastAsia" w:hAnsiTheme="minorHAnsi" w:cstheme="minorBidi"/>
      <w:b/>
      <w:bCs/>
      <w:i/>
      <w:iCs/>
      <w:color w:val="5B9BD5" w:themeColor="accent1"/>
      <w:kern w:val="0"/>
      <w:sz w:val="22"/>
      <w:szCs w:val="22"/>
      <w:lang w:eastAsia="en-US"/>
    </w:rPr>
  </w:style>
  <w:style w:type="character" w:customStyle="1" w:styleId="affffffffffff8">
    <w:name w:val="明显引用 字符"/>
    <w:basedOn w:val="af"/>
    <w:link w:val="affffffffffff7"/>
    <w:uiPriority w:val="30"/>
    <w:qFormat/>
    <w:rPr>
      <w:rFonts w:asciiTheme="minorHAnsi" w:eastAsiaTheme="minorEastAsia" w:hAnsiTheme="minorHAnsi" w:cstheme="minorBidi"/>
      <w:b/>
      <w:bCs/>
      <w:i/>
      <w:iCs/>
      <w:color w:val="5B9BD5" w:themeColor="accent1"/>
      <w:sz w:val="22"/>
      <w:szCs w:val="22"/>
      <w:lang w:eastAsia="en-US"/>
    </w:rPr>
  </w:style>
  <w:style w:type="character" w:customStyle="1" w:styleId="1ffb">
    <w:name w:val="不明显强调1"/>
    <w:basedOn w:val="af"/>
    <w:uiPriority w:val="19"/>
    <w:qFormat/>
    <w:rPr>
      <w:i/>
      <w:iCs/>
      <w:color w:val="7F7F7F" w:themeColor="text1" w:themeTint="80"/>
    </w:rPr>
  </w:style>
  <w:style w:type="character" w:customStyle="1" w:styleId="1ffc">
    <w:name w:val="明显强调1"/>
    <w:basedOn w:val="af"/>
    <w:uiPriority w:val="21"/>
    <w:qFormat/>
    <w:rPr>
      <w:b/>
      <w:bCs/>
      <w:i/>
      <w:iCs/>
      <w:color w:val="5B9BD5" w:themeColor="accent1"/>
    </w:rPr>
  </w:style>
  <w:style w:type="character" w:customStyle="1" w:styleId="1ffd">
    <w:name w:val="明显参考1"/>
    <w:basedOn w:val="af"/>
    <w:uiPriority w:val="32"/>
    <w:qFormat/>
    <w:rPr>
      <w:b/>
      <w:bCs/>
      <w:smallCaps/>
      <w:color w:val="ED7D31" w:themeColor="accent2"/>
      <w:spacing w:val="5"/>
      <w:u w:val="single"/>
    </w:rPr>
  </w:style>
  <w:style w:type="character" w:customStyle="1" w:styleId="2ff6">
    <w:name w:val="书籍标题2"/>
    <w:basedOn w:val="af"/>
    <w:uiPriority w:val="33"/>
    <w:qFormat/>
    <w:rPr>
      <w:b/>
      <w:bCs/>
      <w:smallCaps/>
      <w:spacing w:val="5"/>
    </w:rPr>
  </w:style>
  <w:style w:type="paragraph" w:customStyle="1" w:styleId="LDXL4GB2312">
    <w:name w:val="样式 LDXL 文档正文 缩进4字符 + 仿宋_GB2312 四号"/>
    <w:basedOn w:val="ae"/>
    <w:qFormat/>
    <w:pPr>
      <w:widowControl/>
      <w:jc w:val="left"/>
    </w:pPr>
    <w:rPr>
      <w:rFonts w:hAnsi="仿宋_GB2312"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E:\2022&#39033;&#30446;\&#25991;&#26723;&#27169;&#26495;&#32500;&#25252;\03_documentation\CPU&#25991;&#26723;&#27169;&#26495;\&#19977;&#26041;-&#37197;&#32622;&#39033;&#27979;&#35797;\&#20891;&#21697;&#27169;&#26495;\&#25991;&#26723;&#27169;&#26495;-from&#19978;&#28023;0530\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37AE32-B89E-4828-818A-6939D25C2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TMT.dot</Template>
  <TotalTime>8</TotalTime>
  <Pages>241</Pages>
  <Words>17708</Words>
  <Characters>100938</Characters>
  <Application>Microsoft Office Word</Application>
  <DocSecurity>0</DocSecurity>
  <Lines>841</Lines>
  <Paragraphs>236</Paragraphs>
  <ScaleCrop>false</ScaleCrop>
  <Company>dr</Company>
  <LinksUpToDate>false</LinksUpToDate>
  <CharactersWithSpaces>118410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junyi chen</cp:lastModifiedBy>
  <cp:revision>440</cp:revision>
  <cp:lastPrinted>2016-07-15T02:58:00Z</cp:lastPrinted>
  <dcterms:created xsi:type="dcterms:W3CDTF">2025-10-27T01:20:00Z</dcterms:created>
  <dcterms:modified xsi:type="dcterms:W3CDTF">2026-09-03T07:41:00Z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eyJoZGlkIjoiNzNlMjVjYjIxMmY4ZTQ0OTM1ZGE2NjE4ODAxMDY1MzEiLCJ1c2VySWQiOiI2NzIzMjYwMTQifQ==</vt:lpwstr>
  </property>
  <property fmtid="{D5CDD505-2E9C-101B-9397-08002B2CF9AE}" pid="4" name="ICV">
    <vt:lpwstr>84A282D2E043415F9CC602E27A04DD16_13</vt:lpwstr>
  </property>
</Properties>
</file>